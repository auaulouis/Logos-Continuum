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6BDB5" w14:textId="7F4675D5" w:rsidR="00A95652" w:rsidRDefault="00025589" w:rsidP="00025589">
      <w:pPr>
        <w:pStyle w:val="Heading1"/>
      </w:pPr>
      <w:r>
        <w:t>NEGATIVE</w:t>
      </w:r>
      <w:bookmarkStart w:id="0" w:name="_GoBack"/>
      <w:bookmarkEnd w:id="0"/>
    </w:p>
    <w:p w14:paraId="22C6E223" w14:textId="507F3562" w:rsidR="00025589" w:rsidRDefault="00025589" w:rsidP="00025589">
      <w:pPr>
        <w:pStyle w:val="Heading2"/>
      </w:pPr>
      <w:r>
        <w:t>*** SHELL</w:t>
      </w:r>
    </w:p>
    <w:p w14:paraId="71D6448F" w14:textId="1D40A32D" w:rsidR="00025589" w:rsidRDefault="00025589" w:rsidP="00025589">
      <w:pPr>
        <w:pStyle w:val="Heading3"/>
      </w:pPr>
      <w:r>
        <w:t>1NC</w:t>
      </w:r>
    </w:p>
    <w:p w14:paraId="748AEA4D" w14:textId="5D866F3C" w:rsidR="00025589" w:rsidRDefault="00025589" w:rsidP="00025589">
      <w:pPr>
        <w:pStyle w:val="Heading4"/>
      </w:pPr>
      <w:r>
        <w:t>US non</w:t>
      </w:r>
      <w:r w:rsidR="0076106D">
        <w:t>-</w:t>
      </w:r>
      <w:r>
        <w:t xml:space="preserve">prolif cred is </w:t>
      </w:r>
      <w:r>
        <w:rPr>
          <w:u w:val="single"/>
        </w:rPr>
        <w:t>low</w:t>
      </w:r>
      <w:r>
        <w:t xml:space="preserve"> – plan </w:t>
      </w:r>
      <w:r w:rsidRPr="004964AE">
        <w:rPr>
          <w:u w:val="single"/>
        </w:rPr>
        <w:t>unlocks Trump’s arms control agenda</w:t>
      </w:r>
    </w:p>
    <w:p w14:paraId="24977566" w14:textId="062BA122" w:rsidR="00025589" w:rsidRPr="009C4B14" w:rsidRDefault="00025589" w:rsidP="00025589">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w:t>
      </w:r>
      <w:r w:rsidR="00EC1C6C">
        <w:t xml:space="preserve">Caroline Dorminey was a policy analyst in defense and foreign policy studies at the Cato Institute, Emerging Expert with the Forum on the Arms Trade, Master’s in International Relations (University of Chicago), BA in Peace, War, and Defense (UNC Chapel Hill), </w:t>
      </w:r>
      <w:r>
        <w:t>“Risky Business: The Role of Arms Sales in U.S. Foreign Policy,” CATO, Policy Analysis 836, https://www.cato.org/publications/policy-analysis/risky-business-role-arms-sales-us-foreign-policy</w:t>
      </w:r>
    </w:p>
    <w:p w14:paraId="709F2691" w14:textId="77777777" w:rsidR="00025589" w:rsidRPr="00025589" w:rsidRDefault="00025589" w:rsidP="00025589"/>
    <w:p w14:paraId="7EAC4AC1" w14:textId="77777777" w:rsidR="00025589" w:rsidRPr="00903565" w:rsidRDefault="00025589" w:rsidP="00025589">
      <w:pPr>
        <w:rPr>
          <w:sz w:val="14"/>
        </w:rPr>
      </w:pPr>
      <w:r w:rsidRPr="00903565">
        <w:rPr>
          <w:sz w:val="14"/>
        </w:rPr>
        <w:t xml:space="preserve">The second major benefit of </w:t>
      </w:r>
      <w:r w:rsidRPr="001E0C8E">
        <w:rPr>
          <w:rStyle w:val="StyleUnderline"/>
          <w:highlight w:val="cyan"/>
        </w:rPr>
        <w:t>reducing arms sales</w:t>
      </w:r>
      <w:r w:rsidRPr="00903565">
        <w:rPr>
          <w:sz w:val="14"/>
        </w:rPr>
        <w:t xml:space="preserve"> is that it </w:t>
      </w:r>
      <w:r w:rsidRPr="001E0C8E">
        <w:rPr>
          <w:rStyle w:val="StyleUnderline"/>
          <w:highlight w:val="cyan"/>
        </w:rPr>
        <w:t>would imbue the</w:t>
      </w:r>
      <w:r w:rsidRPr="001E0C8E">
        <w:rPr>
          <w:sz w:val="14"/>
          <w:highlight w:val="cyan"/>
        </w:rPr>
        <w:t xml:space="preserve"> </w:t>
      </w:r>
      <w:r w:rsidRPr="001E0C8E">
        <w:rPr>
          <w:rStyle w:val="Emphasis"/>
          <w:highlight w:val="cyan"/>
        </w:rPr>
        <w:t>U</w:t>
      </w:r>
      <w:r w:rsidRPr="00903565">
        <w:rPr>
          <w:sz w:val="14"/>
        </w:rPr>
        <w:t xml:space="preserve">nited </w:t>
      </w:r>
      <w:r w:rsidRPr="001E0C8E">
        <w:rPr>
          <w:rStyle w:val="Emphasis"/>
          <w:highlight w:val="cyan"/>
        </w:rPr>
        <w:t>S</w:t>
      </w:r>
      <w:r w:rsidRPr="00903565">
        <w:rPr>
          <w:sz w:val="14"/>
        </w:rPr>
        <w:t xml:space="preserve">tates </w:t>
      </w:r>
      <w:r w:rsidRPr="001E0C8E">
        <w:rPr>
          <w:rStyle w:val="StyleUnderline"/>
          <w:highlight w:val="cyan"/>
        </w:rPr>
        <w:t>with</w:t>
      </w:r>
      <w:r w:rsidRPr="00903565">
        <w:rPr>
          <w:sz w:val="14"/>
        </w:rPr>
        <w:t xml:space="preserve"> </w:t>
      </w:r>
      <w:r w:rsidRPr="00903565">
        <w:rPr>
          <w:rStyle w:val="Emphasis"/>
        </w:rPr>
        <w:t xml:space="preserve">greater </w:t>
      </w:r>
      <w:r w:rsidRPr="001E0C8E">
        <w:rPr>
          <w:rStyle w:val="Emphasis"/>
          <w:highlight w:val="cyan"/>
        </w:rPr>
        <w:t>moral authority</w:t>
      </w:r>
      <w:r w:rsidRPr="00903565">
        <w:rPr>
          <w:sz w:val="14"/>
        </w:rPr>
        <w:t xml:space="preserve">. Today, </w:t>
      </w:r>
      <w:r w:rsidRPr="001E0C8E">
        <w:rPr>
          <w:rStyle w:val="StyleUnderline"/>
          <w:highlight w:val="cyan"/>
        </w:rPr>
        <w:t>as the leading</w:t>
      </w:r>
      <w:r w:rsidRPr="00903565">
        <w:rPr>
          <w:rStyle w:val="StyleUnderline"/>
        </w:rPr>
        <w:t xml:space="preserve"> arms-</w:t>
      </w:r>
      <w:r w:rsidRPr="001E0C8E">
        <w:rPr>
          <w:rStyle w:val="StyleUnderline"/>
          <w:highlight w:val="cyan"/>
        </w:rPr>
        <w:t>dealing nation</w:t>
      </w:r>
      <w:r w:rsidRPr="00903565">
        <w:rPr>
          <w:rStyle w:val="StyleUnderline"/>
        </w:rPr>
        <w:t xml:space="preserve"> in the world, </w:t>
      </w:r>
      <w:r w:rsidRPr="001E0C8E">
        <w:rPr>
          <w:rStyle w:val="StyleUnderline"/>
          <w:highlight w:val="cyan"/>
        </w:rPr>
        <w:t>the</w:t>
      </w:r>
      <w:r w:rsidRPr="001E0C8E">
        <w:rPr>
          <w:sz w:val="14"/>
          <w:highlight w:val="cyan"/>
        </w:rPr>
        <w:t xml:space="preserve"> </w:t>
      </w:r>
      <w:r w:rsidRPr="001E0C8E">
        <w:rPr>
          <w:rStyle w:val="Emphasis"/>
          <w:highlight w:val="cyan"/>
        </w:rPr>
        <w:t>U</w:t>
      </w:r>
      <w:r w:rsidRPr="00903565">
        <w:rPr>
          <w:sz w:val="14"/>
        </w:rPr>
        <w:t xml:space="preserve">nited </w:t>
      </w:r>
      <w:r w:rsidRPr="001E0C8E">
        <w:rPr>
          <w:rStyle w:val="Emphasis"/>
          <w:highlight w:val="cyan"/>
        </w:rPr>
        <w:t>S</w:t>
      </w:r>
      <w:r w:rsidRPr="00903565">
        <w:rPr>
          <w:sz w:val="14"/>
        </w:rPr>
        <w:t xml:space="preserve">tates </w:t>
      </w:r>
      <w:r w:rsidRPr="001E0C8E">
        <w:rPr>
          <w:rStyle w:val="Emphasis"/>
          <w:highlight w:val="cyan"/>
        </w:rPr>
        <w:t>lacks credibility</w:t>
      </w:r>
      <w:r w:rsidRPr="00903565">
        <w:rPr>
          <w:sz w:val="14"/>
        </w:rPr>
        <w:t xml:space="preserve"> </w:t>
      </w:r>
      <w:r w:rsidRPr="00903565">
        <w:rPr>
          <w:rStyle w:val="StyleUnderline"/>
        </w:rPr>
        <w:t>in discussions of arms control and nonproliferation</w:t>
      </w:r>
      <w:r w:rsidRPr="00903565">
        <w:rPr>
          <w:sz w:val="14"/>
        </w:rPr>
        <w:t xml:space="preserve">, especially in light of its military interventionism since 2001. </w:t>
      </w:r>
      <w:r w:rsidRPr="001E0C8E">
        <w:rPr>
          <w:rStyle w:val="StyleUnderline"/>
          <w:highlight w:val="cyan"/>
        </w:rPr>
        <w:t>By showing the world</w:t>
      </w:r>
      <w:r w:rsidRPr="00903565">
        <w:rPr>
          <w:sz w:val="14"/>
        </w:rPr>
        <w:t xml:space="preserve"> that </w:t>
      </w:r>
      <w:r w:rsidRPr="001E0C8E">
        <w:rPr>
          <w:rStyle w:val="StyleUnderline"/>
          <w:highlight w:val="cyan"/>
        </w:rPr>
        <w:t>it is ready to choose diplomacy</w:t>
      </w:r>
      <w:r w:rsidRPr="00903565">
        <w:rPr>
          <w:rStyle w:val="StyleUnderline"/>
        </w:rPr>
        <w:t xml:space="preserve"> over the arms trade, </w:t>
      </w:r>
      <w:r w:rsidRPr="001E0C8E">
        <w:rPr>
          <w:rStyle w:val="StyleUnderline"/>
          <w:highlight w:val="cyan"/>
        </w:rPr>
        <w:t>the</w:t>
      </w:r>
      <w:r w:rsidRPr="001E0C8E">
        <w:rPr>
          <w:sz w:val="14"/>
          <w:highlight w:val="cyan"/>
        </w:rPr>
        <w:t xml:space="preserve"> </w:t>
      </w:r>
      <w:r w:rsidRPr="001E0C8E">
        <w:rPr>
          <w:rStyle w:val="Emphasis"/>
          <w:highlight w:val="cyan"/>
        </w:rPr>
        <w:t>U</w:t>
      </w:r>
      <w:r w:rsidRPr="00903565">
        <w:rPr>
          <w:sz w:val="14"/>
        </w:rPr>
        <w:t xml:space="preserve">nited </w:t>
      </w:r>
      <w:r w:rsidRPr="001E0C8E">
        <w:rPr>
          <w:rStyle w:val="Emphasis"/>
          <w:highlight w:val="cyan"/>
        </w:rPr>
        <w:t>S</w:t>
      </w:r>
      <w:r w:rsidRPr="00903565">
        <w:rPr>
          <w:sz w:val="14"/>
        </w:rPr>
        <w:t xml:space="preserve">tates </w:t>
      </w:r>
      <w:r w:rsidRPr="001E0C8E">
        <w:rPr>
          <w:rStyle w:val="StyleUnderline"/>
          <w:highlight w:val="cyan"/>
        </w:rPr>
        <w:t xml:space="preserve">would provide </w:t>
      </w:r>
      <w:r w:rsidRPr="001E0C8E">
        <w:rPr>
          <w:rStyle w:val="Emphasis"/>
          <w:highlight w:val="cyan"/>
        </w:rPr>
        <w:t>a huge boost to international efforts to curtail proliferation</w:t>
      </w:r>
      <w:r w:rsidRPr="00903565">
        <w:rPr>
          <w:sz w:val="14"/>
        </w:rPr>
        <w:t xml:space="preserve"> and its negative consequences. </w:t>
      </w:r>
      <w:r w:rsidRPr="00903565">
        <w:rPr>
          <w:rStyle w:val="StyleUnderline"/>
        </w:rPr>
        <w:t xml:space="preserve">This is important because </w:t>
      </w:r>
      <w:r w:rsidRPr="001E0C8E">
        <w:rPr>
          <w:rStyle w:val="StyleUnderline"/>
          <w:highlight w:val="cyan"/>
        </w:rPr>
        <w:t>the</w:t>
      </w:r>
      <w:r w:rsidRPr="001E0C8E">
        <w:rPr>
          <w:sz w:val="14"/>
          <w:highlight w:val="cyan"/>
        </w:rPr>
        <w:t xml:space="preserve"> </w:t>
      </w:r>
      <w:r w:rsidRPr="001E0C8E">
        <w:rPr>
          <w:rStyle w:val="Emphasis"/>
          <w:highlight w:val="cyan"/>
        </w:rPr>
        <w:t>U</w:t>
      </w:r>
      <w:r w:rsidRPr="00903565">
        <w:rPr>
          <w:sz w:val="14"/>
        </w:rPr>
        <w:t xml:space="preserve">nited </w:t>
      </w:r>
      <w:r w:rsidRPr="001E0C8E">
        <w:rPr>
          <w:rStyle w:val="Emphasis"/>
          <w:highlight w:val="cyan"/>
        </w:rPr>
        <w:t>S</w:t>
      </w:r>
      <w:r w:rsidRPr="00903565">
        <w:rPr>
          <w:sz w:val="14"/>
        </w:rPr>
        <w:t xml:space="preserve">tates </w:t>
      </w:r>
      <w:r w:rsidRPr="001E0C8E">
        <w:rPr>
          <w:rStyle w:val="StyleUnderline"/>
          <w:highlight w:val="cyan"/>
        </w:rPr>
        <w:t xml:space="preserve">has pursued </w:t>
      </w:r>
      <w:r w:rsidRPr="001E0C8E">
        <w:rPr>
          <w:rStyle w:val="Emphasis"/>
          <w:highlight w:val="cyan"/>
        </w:rPr>
        <w:t>and will</w:t>
      </w:r>
      <w:r w:rsidRPr="00903565">
        <w:rPr>
          <w:rStyle w:val="Emphasis"/>
        </w:rPr>
        <w:t xml:space="preserve"> continue to </w:t>
      </w:r>
      <w:r w:rsidRPr="001E0C8E">
        <w:rPr>
          <w:rStyle w:val="Emphasis"/>
          <w:highlight w:val="cyan"/>
        </w:rPr>
        <w:t>pursue</w:t>
      </w:r>
      <w:r w:rsidRPr="001E0C8E">
        <w:rPr>
          <w:sz w:val="14"/>
          <w:highlight w:val="cyan"/>
        </w:rPr>
        <w:t xml:space="preserve"> </w:t>
      </w:r>
      <w:r w:rsidRPr="001E0C8E">
        <w:rPr>
          <w:rStyle w:val="StyleUnderline"/>
          <w:highlight w:val="cyan"/>
        </w:rPr>
        <w:t>a</w:t>
      </w:r>
      <w:r w:rsidRPr="00903565">
        <w:rPr>
          <w:rStyle w:val="StyleUnderline"/>
        </w:rPr>
        <w:t xml:space="preserve"> wide </w:t>
      </w:r>
      <w:r w:rsidRPr="001E0C8E">
        <w:rPr>
          <w:rStyle w:val="StyleUnderline"/>
          <w:highlight w:val="cyan"/>
        </w:rPr>
        <w:t>range of</w:t>
      </w:r>
      <w:r w:rsidRPr="00903565">
        <w:rPr>
          <w:rStyle w:val="StyleUnderline"/>
        </w:rPr>
        <w:t xml:space="preserve"> arms control and </w:t>
      </w:r>
      <w:r w:rsidRPr="001E0C8E">
        <w:rPr>
          <w:rStyle w:val="StyleUnderline"/>
          <w:highlight w:val="cyan"/>
        </w:rPr>
        <w:t>nonproliferation objectives</w:t>
      </w:r>
      <w:r w:rsidRPr="00903565">
        <w:rPr>
          <w:rStyle w:val="StyleUnderline"/>
        </w:rPr>
        <w:t>.</w:t>
      </w:r>
      <w:r w:rsidRPr="00903565">
        <w:rPr>
          <w:sz w:val="14"/>
        </w:rPr>
        <w:t xml:space="preserve"> The United States is a signatory of treaties dealing with weapons of mass destruction, missile technology, land mines, and cluster munitions, not to mention the flow of conventional weapons of all kinds. The </w:t>
      </w:r>
      <w:r w:rsidRPr="001E0C8E">
        <w:rPr>
          <w:rStyle w:val="Emphasis"/>
          <w:highlight w:val="cyan"/>
        </w:rPr>
        <w:t>effectiveness</w:t>
      </w:r>
      <w:r w:rsidRPr="001E0C8E">
        <w:rPr>
          <w:rStyle w:val="StyleUnderline"/>
          <w:highlight w:val="cyan"/>
        </w:rPr>
        <w:t xml:space="preserve"> of</w:t>
      </w:r>
      <w:r w:rsidRPr="00903565">
        <w:rPr>
          <w:sz w:val="14"/>
        </w:rPr>
        <w:t xml:space="preserve"> these </w:t>
      </w:r>
      <w:r w:rsidRPr="001E0C8E">
        <w:rPr>
          <w:rStyle w:val="StyleUnderline"/>
          <w:highlight w:val="cyan"/>
        </w:rPr>
        <w:t>treaties, and</w:t>
      </w:r>
      <w:r w:rsidRPr="00903565">
        <w:rPr>
          <w:rStyle w:val="StyleUnderline"/>
        </w:rPr>
        <w:t xml:space="preserve"> </w:t>
      </w:r>
      <w:r w:rsidRPr="00903565">
        <w:rPr>
          <w:rStyle w:val="Emphasis"/>
        </w:rPr>
        <w:t>the ab</w:t>
      </w:r>
      <w:r w:rsidRPr="001E0C8E">
        <w:rPr>
          <w:rStyle w:val="Emphasis"/>
          <w:highlight w:val="cyan"/>
        </w:rPr>
        <w:t>ility to create more</w:t>
      </w:r>
      <w:r w:rsidRPr="00903565">
        <w:rPr>
          <w:rStyle w:val="Emphasis"/>
        </w:rPr>
        <w:t xml:space="preserve"> effective and enduring</w:t>
      </w:r>
      <w:r w:rsidRPr="00903565">
        <w:rPr>
          <w:rStyle w:val="StyleUnderline"/>
        </w:rPr>
        <w:t xml:space="preserve"> arms control and nonproliferation frameworks</w:t>
      </w:r>
      <w:r w:rsidRPr="00903565">
        <w:rPr>
          <w:sz w:val="14"/>
        </w:rPr>
        <w:t xml:space="preserve">, however, </w:t>
      </w:r>
      <w:r w:rsidRPr="001E0C8E">
        <w:rPr>
          <w:rStyle w:val="Emphasis"/>
          <w:highlight w:val="cyan"/>
        </w:rPr>
        <w:t>depends on how</w:t>
      </w:r>
      <w:r w:rsidRPr="001E0C8E">
        <w:rPr>
          <w:rStyle w:val="StyleUnderline"/>
          <w:highlight w:val="cyan"/>
        </w:rPr>
        <w:t xml:space="preserve"> the</w:t>
      </w:r>
      <w:r w:rsidRPr="001E0C8E">
        <w:rPr>
          <w:sz w:val="14"/>
          <w:highlight w:val="cyan"/>
        </w:rPr>
        <w:t xml:space="preserve"> </w:t>
      </w:r>
      <w:r w:rsidRPr="001E0C8E">
        <w:rPr>
          <w:rStyle w:val="Emphasis"/>
          <w:highlight w:val="cyan"/>
        </w:rPr>
        <w:t>U</w:t>
      </w:r>
      <w:r w:rsidRPr="00903565">
        <w:rPr>
          <w:sz w:val="14"/>
        </w:rPr>
        <w:t xml:space="preserve">nited </w:t>
      </w:r>
      <w:r w:rsidRPr="001E0C8E">
        <w:rPr>
          <w:rStyle w:val="Emphasis"/>
          <w:highlight w:val="cyan"/>
        </w:rPr>
        <w:t>S</w:t>
      </w:r>
      <w:r w:rsidRPr="00903565">
        <w:rPr>
          <w:sz w:val="14"/>
        </w:rPr>
        <w:t xml:space="preserve">tates </w:t>
      </w:r>
      <w:r w:rsidRPr="001E0C8E">
        <w:rPr>
          <w:rStyle w:val="StyleUnderline"/>
          <w:highlight w:val="cyan"/>
        </w:rPr>
        <w:t>behaves</w:t>
      </w:r>
      <w:r w:rsidRPr="00903565">
        <w:rPr>
          <w:sz w:val="14"/>
        </w:rPr>
        <w:t>.</w:t>
      </w:r>
    </w:p>
    <w:p w14:paraId="74E001E2" w14:textId="40FDD56A" w:rsidR="00025589" w:rsidRDefault="00025589" w:rsidP="00025589">
      <w:pPr>
        <w:rPr>
          <w:rStyle w:val="Emphasis"/>
        </w:rPr>
      </w:pPr>
      <w:r w:rsidRPr="00932C0B">
        <w:rPr>
          <w:sz w:val="14"/>
        </w:rP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w:t>
      </w:r>
      <w:r w:rsidRPr="001E0C8E">
        <w:rPr>
          <w:rStyle w:val="StyleUnderline"/>
          <w:highlight w:val="cyan"/>
        </w:rPr>
        <w:t>history shows</w:t>
      </w:r>
      <w:r w:rsidRPr="00932C0B">
        <w:rPr>
          <w:sz w:val="14"/>
        </w:rPr>
        <w:t xml:space="preserve"> that </w:t>
      </w:r>
      <w:r w:rsidRPr="00932C0B">
        <w:rPr>
          <w:rStyle w:val="StyleUnderline"/>
        </w:rPr>
        <w:t xml:space="preserve">global </w:t>
      </w:r>
      <w:r w:rsidRPr="001E0C8E">
        <w:rPr>
          <w:rStyle w:val="StyleUnderline"/>
          <w:highlight w:val="cyan"/>
        </w:rPr>
        <w:t>nonproliferation treaties</w:t>
      </w:r>
      <w:r w:rsidRPr="00932C0B">
        <w:rPr>
          <w:rStyle w:val="StyleUnderline"/>
        </w:rPr>
        <w:t xml:space="preserve"> and weapons bans</w:t>
      </w:r>
      <w:r w:rsidRPr="00932C0B">
        <w:rPr>
          <w:sz w:val="14"/>
        </w:rPr>
        <w:t xml:space="preserve"> typically </w:t>
      </w:r>
      <w:r w:rsidRPr="001E0C8E">
        <w:rPr>
          <w:rStyle w:val="Emphasis"/>
          <w:highlight w:val="cyan"/>
        </w:rPr>
        <w:t>require great-power support.</w:t>
      </w:r>
      <w:r w:rsidRPr="00932C0B">
        <w:rPr>
          <w:sz w:val="14"/>
        </w:rPr>
        <w:t xml:space="preserve"> In 1969, for example, Richard Nixon decided to shutter the American offensive-biological-weapons program and seek an international ban on such weapons. By 1972 </w:t>
      </w:r>
      <w:r w:rsidRPr="00932C0B">
        <w:rPr>
          <w:rStyle w:val="StyleUnderline"/>
        </w:rPr>
        <w:t xml:space="preserve">the </w:t>
      </w:r>
      <w:r w:rsidRPr="001E0C8E">
        <w:rPr>
          <w:rStyle w:val="Emphasis"/>
          <w:highlight w:val="cyan"/>
        </w:rPr>
        <w:t>B</w:t>
      </w:r>
      <w:r w:rsidRPr="00932C0B">
        <w:rPr>
          <w:sz w:val="14"/>
        </w:rPr>
        <w:t xml:space="preserve">iological </w:t>
      </w:r>
      <w:r w:rsidRPr="001E0C8E">
        <w:rPr>
          <w:rStyle w:val="Emphasis"/>
          <w:highlight w:val="cyan"/>
        </w:rPr>
        <w:t>W</w:t>
      </w:r>
      <w:r w:rsidRPr="00932C0B">
        <w:rPr>
          <w:sz w:val="14"/>
        </w:rPr>
        <w:t xml:space="preserve">eapons </w:t>
      </w:r>
      <w:r w:rsidRPr="001E0C8E">
        <w:rPr>
          <w:rStyle w:val="Emphasis"/>
          <w:highlight w:val="cyan"/>
        </w:rPr>
        <w:t>C</w:t>
      </w:r>
      <w:r w:rsidRPr="00932C0B">
        <w:rPr>
          <w:sz w:val="14"/>
        </w:rPr>
        <w:t xml:space="preserve">onvention passed </w:t>
      </w:r>
      <w:r w:rsidRPr="001E0C8E">
        <w:rPr>
          <w:rStyle w:val="StyleUnderline"/>
          <w:highlight w:val="cyan"/>
        </w:rPr>
        <w:t>and</w:t>
      </w:r>
      <w:r w:rsidRPr="00932C0B">
        <w:rPr>
          <w:sz w:val="14"/>
        </w:rPr>
        <w:t xml:space="preserve"> has since been signed by 178 nations.98 In 1991 President George H. W. Bush unilaterally renounced the use of chemical weapons. By 1993 the United States had signed the </w:t>
      </w:r>
      <w:r w:rsidRPr="001E0C8E">
        <w:rPr>
          <w:rStyle w:val="Emphasis"/>
          <w:highlight w:val="cyan"/>
        </w:rPr>
        <w:t>C</w:t>
      </w:r>
      <w:r w:rsidRPr="00932C0B">
        <w:rPr>
          <w:sz w:val="14"/>
        </w:rPr>
        <w:t xml:space="preserve">hemical </w:t>
      </w:r>
      <w:r w:rsidRPr="001E0C8E">
        <w:rPr>
          <w:rStyle w:val="Emphasis"/>
          <w:highlight w:val="cyan"/>
        </w:rPr>
        <w:t>W</w:t>
      </w:r>
      <w:r w:rsidRPr="00932C0B">
        <w:rPr>
          <w:sz w:val="14"/>
        </w:rPr>
        <w:t xml:space="preserve">eapons </w:t>
      </w:r>
      <w:r w:rsidRPr="001E0C8E">
        <w:rPr>
          <w:rStyle w:val="Emphasis"/>
          <w:highlight w:val="cyan"/>
        </w:rPr>
        <w:t>C</w:t>
      </w:r>
      <w:r w:rsidRPr="00932C0B">
        <w:rPr>
          <w:sz w:val="14"/>
        </w:rPr>
        <w:t xml:space="preserve">onvention, which now has 192 signatories.99 Both of these efforts </w:t>
      </w:r>
      <w:r w:rsidRPr="001E0C8E">
        <w:rPr>
          <w:rStyle w:val="StyleUnderline"/>
          <w:highlight w:val="cyan"/>
        </w:rPr>
        <w:t>succeeded</w:t>
      </w:r>
      <w:r w:rsidRPr="00932C0B">
        <w:rPr>
          <w:sz w:val="14"/>
        </w:rPr>
        <w:t xml:space="preserve"> in part </w:t>
      </w:r>
      <w:r w:rsidRPr="001E0C8E">
        <w:rPr>
          <w:rStyle w:val="Emphasis"/>
          <w:highlight w:val="cyan"/>
        </w:rPr>
        <w:t>because</w:t>
      </w:r>
      <w:r w:rsidRPr="001E0C8E">
        <w:rPr>
          <w:sz w:val="14"/>
          <w:highlight w:val="cyan"/>
        </w:rPr>
        <w:t xml:space="preserve"> </w:t>
      </w:r>
      <w:r w:rsidRPr="001E0C8E">
        <w:rPr>
          <w:rStyle w:val="StyleUnderline"/>
          <w:highlight w:val="cyan"/>
        </w:rPr>
        <w:t>the</w:t>
      </w:r>
      <w:r w:rsidRPr="001E0C8E">
        <w:rPr>
          <w:sz w:val="14"/>
          <w:highlight w:val="cyan"/>
        </w:rPr>
        <w:t xml:space="preserve"> </w:t>
      </w:r>
      <w:r w:rsidRPr="001E0C8E">
        <w:rPr>
          <w:rStyle w:val="Emphasis"/>
          <w:highlight w:val="cyan"/>
        </w:rPr>
        <w:t>U</w:t>
      </w:r>
      <w:r w:rsidRPr="00932C0B">
        <w:rPr>
          <w:sz w:val="14"/>
        </w:rPr>
        <w:t xml:space="preserve">nited </w:t>
      </w:r>
      <w:r w:rsidRPr="001E0C8E">
        <w:rPr>
          <w:rStyle w:val="Emphasis"/>
          <w:highlight w:val="cyan"/>
        </w:rPr>
        <w:t>S</w:t>
      </w:r>
      <w:r w:rsidRPr="00932C0B">
        <w:rPr>
          <w:sz w:val="14"/>
        </w:rPr>
        <w:t xml:space="preserve">tates </w:t>
      </w:r>
      <w:r w:rsidRPr="00932C0B">
        <w:rPr>
          <w:rStyle w:val="StyleUnderline"/>
        </w:rPr>
        <w:t>took decisive early action in the absence of any promises about how others would respond.</w:t>
      </w:r>
      <w:r w:rsidRPr="00932C0B">
        <w:rPr>
          <w:sz w:val="14"/>
        </w:rPr>
        <w:t xml:space="preserve">100 </w:t>
      </w:r>
      <w:r w:rsidRPr="001E0C8E">
        <w:rPr>
          <w:rStyle w:val="Emphasis"/>
          <w:highlight w:val="cyan"/>
        </w:rPr>
        <w:t>Without U.S. leadership, any effort</w:t>
      </w:r>
      <w:r w:rsidRPr="00932C0B">
        <w:rPr>
          <w:rStyle w:val="Emphasis"/>
        </w:rPr>
        <w:t xml:space="preserve"> to limit proliferation of major conventional weapons and dangerous emerging technologies </w:t>
      </w:r>
      <w:r w:rsidRPr="001E0C8E">
        <w:rPr>
          <w:rStyle w:val="Emphasis"/>
          <w:highlight w:val="cyan"/>
        </w:rPr>
        <w:t>is likely to fail.</w:t>
      </w:r>
    </w:p>
    <w:p w14:paraId="45FCA56E" w14:textId="475DE8E8" w:rsidR="0076106D" w:rsidRPr="00994FF6" w:rsidRDefault="0076106D" w:rsidP="0076106D">
      <w:pPr>
        <w:pStyle w:val="Heading4"/>
        <w:rPr>
          <w:u w:val="single"/>
        </w:rPr>
      </w:pPr>
      <w:r w:rsidRPr="0076106D">
        <w:t>Trump</w:t>
      </w:r>
      <w:r>
        <w:t>’s</w:t>
      </w:r>
      <w:r w:rsidRPr="0076106D">
        <w:t xml:space="preserve"> agenda centers on </w:t>
      </w:r>
      <w:r w:rsidR="00690E96">
        <w:rPr>
          <w:u w:val="single"/>
        </w:rPr>
        <w:t>opposing commercial nuclear development</w:t>
      </w:r>
      <w:r w:rsidR="004712DF">
        <w:t xml:space="preserve">, </w:t>
      </w:r>
      <w:r w:rsidR="00187514" w:rsidRPr="003B517A">
        <w:rPr>
          <w:u w:val="single"/>
        </w:rPr>
        <w:t xml:space="preserve">stringent nonproliferation standards </w:t>
      </w:r>
      <w:r w:rsidR="00187514" w:rsidRPr="00187514">
        <w:rPr>
          <w:u w:val="single"/>
        </w:rPr>
        <w:t>of supply</w:t>
      </w:r>
      <w:r w:rsidR="004712DF">
        <w:t xml:space="preserve">, and eliminating </w:t>
      </w:r>
      <w:r w:rsidR="004712DF">
        <w:rPr>
          <w:u w:val="single"/>
        </w:rPr>
        <w:t>enrichment and reprocessing</w:t>
      </w:r>
      <w:r w:rsidR="00187514">
        <w:t xml:space="preserve"> </w:t>
      </w:r>
      <w:r>
        <w:t xml:space="preserve">– </w:t>
      </w:r>
      <w:r w:rsidR="00BB059D">
        <w:rPr>
          <w:u w:val="single"/>
        </w:rPr>
        <w:t>collapses</w:t>
      </w:r>
      <w:r w:rsidR="00994FF6">
        <w:rPr>
          <w:u w:val="single"/>
        </w:rPr>
        <w:t xml:space="preserve"> the NPT</w:t>
      </w:r>
      <w:r w:rsidR="00994FF6">
        <w:t xml:space="preserve"> and </w:t>
      </w:r>
      <w:r w:rsidR="00994FF6">
        <w:rPr>
          <w:u w:val="single"/>
        </w:rPr>
        <w:t>guarantees proliferation</w:t>
      </w:r>
    </w:p>
    <w:p w14:paraId="542851DF" w14:textId="754410DA" w:rsidR="00BB059D" w:rsidRPr="00BB059D" w:rsidRDefault="00BB059D" w:rsidP="00BB059D">
      <w:r w:rsidRPr="00BB059D">
        <w:rPr>
          <w:rStyle w:val="Style13ptBold"/>
        </w:rPr>
        <w:t>Siegel 19</w:t>
      </w:r>
      <w:r>
        <w:t xml:space="preserve"> ---- Jonas, associate director at the Center for International and Security Studies (University of Maryland), former editor of the </w:t>
      </w:r>
      <w:r w:rsidRPr="00BB059D">
        <w:rPr>
          <w:i/>
          <w:iCs/>
        </w:rPr>
        <w:t>Bulletin of the Atomic Scientists</w:t>
      </w:r>
      <w:r>
        <w:t xml:space="preserve">, “Nuclear Energy 'Cooperation,' With A Twist,” </w:t>
      </w:r>
      <w:r>
        <w:rPr>
          <w:i/>
          <w:iCs/>
        </w:rPr>
        <w:t>The Hill</w:t>
      </w:r>
      <w:r>
        <w:t>, 5/17, https://thehill.com/opinion/energy-environment/444207-nuclear-energy-cooperation-with-a-twist</w:t>
      </w:r>
    </w:p>
    <w:p w14:paraId="58F2F562" w14:textId="4F47637F" w:rsidR="0076106D" w:rsidRDefault="0076106D" w:rsidP="0076106D"/>
    <w:p w14:paraId="09A9C3C4" w14:textId="77777777" w:rsidR="00BB059D" w:rsidRPr="007A3AAA" w:rsidRDefault="00BB059D" w:rsidP="0076106D">
      <w:pPr>
        <w:rPr>
          <w:sz w:val="14"/>
        </w:rPr>
      </w:pPr>
      <w:r w:rsidRPr="007A3AAA">
        <w:rPr>
          <w:sz w:val="14"/>
        </w:rPr>
        <w:t xml:space="preserve">The </w:t>
      </w:r>
      <w:r w:rsidRPr="001E0C8E">
        <w:rPr>
          <w:rStyle w:val="StyleUnderline"/>
          <w:highlight w:val="cyan"/>
        </w:rPr>
        <w:t>Trump</w:t>
      </w:r>
      <w:r w:rsidRPr="007A3AAA">
        <w:rPr>
          <w:sz w:val="14"/>
        </w:rPr>
        <w:t xml:space="preserve"> administration </w:t>
      </w:r>
      <w:r w:rsidRPr="007A3AAA">
        <w:rPr>
          <w:rStyle w:val="StyleUnderline"/>
        </w:rPr>
        <w:t>has come under scrutiny</w:t>
      </w:r>
      <w:r w:rsidRPr="007A3AAA">
        <w:rPr>
          <w:sz w:val="14"/>
        </w:rPr>
        <w:t xml:space="preserve"> from Congress and the nonproliferation policy community </w:t>
      </w:r>
      <w:r w:rsidRPr="007A3AAA">
        <w:rPr>
          <w:rStyle w:val="StyleUnderline"/>
        </w:rPr>
        <w:t>about</w:t>
      </w:r>
      <w:r w:rsidRPr="007A3AAA">
        <w:rPr>
          <w:sz w:val="14"/>
        </w:rPr>
        <w:t xml:space="preserve"> its approval of </w:t>
      </w:r>
      <w:r w:rsidRPr="007A3AAA">
        <w:rPr>
          <w:rStyle w:val="StyleUnderline"/>
        </w:rPr>
        <w:t xml:space="preserve">commercial nuclear </w:t>
      </w:r>
      <w:r w:rsidRPr="001E0C8E">
        <w:rPr>
          <w:rStyle w:val="StyleUnderline"/>
          <w:highlight w:val="cyan"/>
        </w:rPr>
        <w:t>dealings with Saudi Arabia</w:t>
      </w:r>
      <w:r w:rsidRPr="007A3AAA">
        <w:rPr>
          <w:sz w:val="14"/>
        </w:rPr>
        <w:t xml:space="preserve">, prior to the completion of a nuclear cooperation agreement between the two countries. While it is important for the administration to adhere to long-established U.S. nonproliferation practices, </w:t>
      </w:r>
      <w:r w:rsidRPr="007A3AAA">
        <w:rPr>
          <w:rStyle w:val="StyleUnderline"/>
        </w:rPr>
        <w:t xml:space="preserve">these activities </w:t>
      </w:r>
      <w:r w:rsidRPr="001E0C8E">
        <w:rPr>
          <w:rStyle w:val="Emphasis"/>
          <w:highlight w:val="cyan"/>
        </w:rPr>
        <w:t>are not</w:t>
      </w:r>
      <w:r w:rsidRPr="001E0C8E">
        <w:rPr>
          <w:sz w:val="14"/>
          <w:highlight w:val="cyan"/>
        </w:rPr>
        <w:t xml:space="preserve"> </w:t>
      </w:r>
      <w:r w:rsidRPr="001E0C8E">
        <w:rPr>
          <w:rStyle w:val="StyleUnderline"/>
          <w:highlight w:val="cyan"/>
        </w:rPr>
        <w:t>the most consequential shift in U.S. nuclear</w:t>
      </w:r>
      <w:r w:rsidRPr="007A3AAA">
        <w:rPr>
          <w:rStyle w:val="StyleUnderline"/>
        </w:rPr>
        <w:t xml:space="preserve"> energy coop</w:t>
      </w:r>
      <w:r w:rsidRPr="007A3AAA">
        <w:rPr>
          <w:sz w:val="14"/>
        </w:rPr>
        <w:t xml:space="preserve">eration </w:t>
      </w:r>
      <w:r w:rsidRPr="001E0C8E">
        <w:rPr>
          <w:rStyle w:val="StyleUnderline"/>
          <w:highlight w:val="cyan"/>
        </w:rPr>
        <w:t>policy</w:t>
      </w:r>
      <w:r w:rsidRPr="004712DF">
        <w:rPr>
          <w:rStyle w:val="StyleUnderline"/>
        </w:rPr>
        <w:t>making</w:t>
      </w:r>
      <w:r w:rsidRPr="007A3AAA">
        <w:rPr>
          <w:rStyle w:val="StyleUnderline"/>
        </w:rPr>
        <w:t xml:space="preserve"> in the Trump administration</w:t>
      </w:r>
      <w:r w:rsidRPr="007A3AAA">
        <w:rPr>
          <w:sz w:val="14"/>
        </w:rPr>
        <w:t>.</w:t>
      </w:r>
    </w:p>
    <w:p w14:paraId="39E43F0E" w14:textId="77777777" w:rsidR="0076106D" w:rsidRPr="007A3AAA" w:rsidRDefault="0076106D" w:rsidP="007A3AAA">
      <w:pPr>
        <w:rPr>
          <w:sz w:val="14"/>
        </w:rPr>
      </w:pPr>
      <w:r w:rsidRPr="007A3AAA">
        <w:rPr>
          <w:sz w:val="14"/>
        </w:rPr>
        <w:t xml:space="preserve">Since taking office, President </w:t>
      </w:r>
      <w:r w:rsidRPr="001E0C8E">
        <w:rPr>
          <w:rStyle w:val="StyleUnderline"/>
          <w:highlight w:val="cyan"/>
        </w:rPr>
        <w:t>Trump</w:t>
      </w:r>
      <w:r w:rsidRPr="007A3AAA">
        <w:rPr>
          <w:rStyle w:val="StyleUnderline"/>
        </w:rPr>
        <w:t xml:space="preserve"> has </w:t>
      </w:r>
      <w:r w:rsidRPr="001E0C8E">
        <w:rPr>
          <w:rStyle w:val="Emphasis"/>
          <w:highlight w:val="cyan"/>
        </w:rPr>
        <w:t>adopted a confrontational stance</w:t>
      </w:r>
      <w:r w:rsidRPr="001E0C8E">
        <w:rPr>
          <w:sz w:val="14"/>
          <w:highlight w:val="cyan"/>
        </w:rPr>
        <w:t xml:space="preserve"> </w:t>
      </w:r>
      <w:r w:rsidRPr="001E0C8E">
        <w:rPr>
          <w:rStyle w:val="StyleUnderline"/>
          <w:highlight w:val="cyan"/>
        </w:rPr>
        <w:t>to</w:t>
      </w:r>
      <w:r w:rsidRPr="007A3AAA">
        <w:rPr>
          <w:rStyle w:val="StyleUnderline"/>
        </w:rPr>
        <w:t xml:space="preserve">ward </w:t>
      </w:r>
      <w:r w:rsidRPr="001E0C8E">
        <w:rPr>
          <w:rStyle w:val="StyleUnderline"/>
          <w:highlight w:val="cyan"/>
        </w:rPr>
        <w:t>commercial</w:t>
      </w:r>
      <w:r w:rsidRPr="007A3AAA">
        <w:rPr>
          <w:rStyle w:val="StyleUnderline"/>
        </w:rPr>
        <w:t xml:space="preserve"> nuclear </w:t>
      </w:r>
      <w:r w:rsidRPr="001E0C8E">
        <w:rPr>
          <w:rStyle w:val="StyleUnderline"/>
          <w:highlight w:val="cyan"/>
        </w:rPr>
        <w:t>development by Russian and Chinese companies</w:t>
      </w:r>
      <w:r w:rsidRPr="007A3AAA">
        <w:rPr>
          <w:sz w:val="14"/>
        </w:rPr>
        <w:t xml:space="preserve"> who are </w:t>
      </w:r>
      <w:r w:rsidRPr="007A3AAA">
        <w:rPr>
          <w:rStyle w:val="StyleUnderline"/>
        </w:rPr>
        <w:t>building commercial nuclear power</w:t>
      </w:r>
      <w:r w:rsidRPr="007A3AAA">
        <w:rPr>
          <w:sz w:val="14"/>
        </w:rPr>
        <w:t xml:space="preserve"> reactors domestically and exporting them abroad. </w:t>
      </w:r>
      <w:r w:rsidRPr="001E0C8E">
        <w:rPr>
          <w:rStyle w:val="StyleUnderline"/>
          <w:highlight w:val="cyan"/>
        </w:rPr>
        <w:t>The</w:t>
      </w:r>
      <w:r w:rsidRPr="007A3AAA">
        <w:rPr>
          <w:rStyle w:val="StyleUnderline"/>
        </w:rPr>
        <w:t xml:space="preserve"> administration’s </w:t>
      </w:r>
      <w:r w:rsidRPr="001E0C8E">
        <w:rPr>
          <w:rStyle w:val="StyleUnderline"/>
          <w:highlight w:val="cyan"/>
        </w:rPr>
        <w:t>approach</w:t>
      </w:r>
      <w:r w:rsidRPr="007A3AAA">
        <w:rPr>
          <w:sz w:val="14"/>
        </w:rPr>
        <w:t xml:space="preserve"> — in which it has labeled the countries “predatory revisionists” — </w:t>
      </w:r>
      <w:r w:rsidRPr="001E0C8E">
        <w:rPr>
          <w:rStyle w:val="Emphasis"/>
          <w:highlight w:val="cyan"/>
        </w:rPr>
        <w:t>threatens</w:t>
      </w:r>
      <w:r w:rsidRPr="007A3AAA">
        <w:rPr>
          <w:rStyle w:val="Emphasis"/>
        </w:rPr>
        <w:t xml:space="preserve"> nuclear </w:t>
      </w:r>
      <w:r w:rsidRPr="001E0C8E">
        <w:rPr>
          <w:rStyle w:val="Emphasis"/>
          <w:highlight w:val="cyan"/>
        </w:rPr>
        <w:t>nonprolif</w:t>
      </w:r>
      <w:r w:rsidRPr="004712DF">
        <w:rPr>
          <w:rStyle w:val="Emphasis"/>
        </w:rPr>
        <w:t>eration</w:t>
      </w:r>
      <w:r w:rsidRPr="007A3AAA">
        <w:rPr>
          <w:rStyle w:val="Emphasis"/>
        </w:rPr>
        <w:t xml:space="preserve"> far more</w:t>
      </w:r>
      <w:r w:rsidRPr="007A3AAA">
        <w:rPr>
          <w:rStyle w:val="StyleUnderline"/>
        </w:rPr>
        <w:t xml:space="preserve"> than the administration’s support of </w:t>
      </w:r>
      <w:r w:rsidRPr="007A3AAA">
        <w:rPr>
          <w:sz w:val="14"/>
        </w:rPr>
        <w:t xml:space="preserve">U.S. nuclear cooperation with </w:t>
      </w:r>
      <w:r w:rsidRPr="007A3AAA">
        <w:rPr>
          <w:rStyle w:val="StyleUnderline"/>
        </w:rPr>
        <w:t xml:space="preserve">Saudi Arabia, </w:t>
      </w:r>
      <w:r w:rsidRPr="007A3AAA">
        <w:rPr>
          <w:rStyle w:val="Emphasis"/>
        </w:rPr>
        <w:t>or any country, for that matter.</w:t>
      </w:r>
    </w:p>
    <w:p w14:paraId="4B6BD264" w14:textId="77777777" w:rsidR="0076106D" w:rsidRPr="007A3AAA" w:rsidRDefault="0076106D" w:rsidP="007A3AAA">
      <w:pPr>
        <w:rPr>
          <w:sz w:val="14"/>
        </w:rPr>
      </w:pPr>
      <w:r w:rsidRPr="007A3AAA">
        <w:rPr>
          <w:sz w:val="14"/>
        </w:rPr>
        <w:t xml:space="preserve">In criticizing the practices of Russian and Chinese nuclear energy suppliers, administration officials have emphasized — among a range of criticisms — how neither China nor Russia subscribes to all of the stringent nonproliferation standards of supply that the United States does. </w:t>
      </w:r>
      <w:r w:rsidRPr="007A3AAA">
        <w:rPr>
          <w:rStyle w:val="StyleUnderline"/>
        </w:rPr>
        <w:t xml:space="preserve">To ensure that commercial nuclear trade doesn’t lead to nuclear weapons development, U.S. </w:t>
      </w:r>
      <w:r w:rsidRPr="001E0C8E">
        <w:rPr>
          <w:rStyle w:val="StyleUnderline"/>
          <w:highlight w:val="cyan"/>
        </w:rPr>
        <w:t>officials argue, the</w:t>
      </w:r>
      <w:r w:rsidRPr="001E0C8E">
        <w:rPr>
          <w:sz w:val="14"/>
          <w:highlight w:val="cyan"/>
        </w:rPr>
        <w:t xml:space="preserve"> </w:t>
      </w:r>
      <w:r w:rsidRPr="001E0C8E">
        <w:rPr>
          <w:rStyle w:val="Emphasis"/>
          <w:highlight w:val="cyan"/>
        </w:rPr>
        <w:t>U</w:t>
      </w:r>
      <w:r w:rsidRPr="007A3AAA">
        <w:rPr>
          <w:sz w:val="14"/>
        </w:rPr>
        <w:t xml:space="preserve">nited </w:t>
      </w:r>
      <w:r w:rsidRPr="001E0C8E">
        <w:rPr>
          <w:rStyle w:val="Emphasis"/>
          <w:highlight w:val="cyan"/>
        </w:rPr>
        <w:t>S</w:t>
      </w:r>
      <w:r w:rsidRPr="007A3AAA">
        <w:rPr>
          <w:sz w:val="14"/>
        </w:rPr>
        <w:t xml:space="preserve">tates </w:t>
      </w:r>
      <w:r w:rsidRPr="001E0C8E">
        <w:rPr>
          <w:rStyle w:val="StyleUnderline"/>
          <w:highlight w:val="cyan"/>
        </w:rPr>
        <w:t>needs to be more aggressive</w:t>
      </w:r>
      <w:r w:rsidRPr="007A3AAA">
        <w:rPr>
          <w:sz w:val="14"/>
        </w:rPr>
        <w:t xml:space="preserve"> in </w:t>
      </w:r>
      <w:r w:rsidRPr="007A3AAA">
        <w:rPr>
          <w:rStyle w:val="StyleUnderline"/>
        </w:rPr>
        <w:t>pursuing international nuclear energy</w:t>
      </w:r>
      <w:r w:rsidRPr="007A3AAA">
        <w:rPr>
          <w:sz w:val="14"/>
        </w:rPr>
        <w:t xml:space="preserve"> trade, </w:t>
      </w:r>
      <w:r w:rsidRPr="007A3AAA">
        <w:rPr>
          <w:rStyle w:val="StyleUnderline"/>
        </w:rPr>
        <w:t xml:space="preserve">which would enable it </w:t>
      </w:r>
      <w:r w:rsidRPr="001E0C8E">
        <w:rPr>
          <w:rStyle w:val="StyleUnderline"/>
          <w:highlight w:val="cyan"/>
        </w:rPr>
        <w:t>to set</w:t>
      </w:r>
      <w:r w:rsidRPr="007A3AAA">
        <w:rPr>
          <w:rStyle w:val="StyleUnderline"/>
        </w:rPr>
        <w:t xml:space="preserve"> global nonproliferation </w:t>
      </w:r>
      <w:r w:rsidRPr="001E0C8E">
        <w:rPr>
          <w:rStyle w:val="StyleUnderline"/>
          <w:highlight w:val="cyan"/>
        </w:rPr>
        <w:t>standards</w:t>
      </w:r>
      <w:r w:rsidRPr="007A3AAA">
        <w:rPr>
          <w:rStyle w:val="StyleUnderline"/>
        </w:rPr>
        <w:t xml:space="preserve"> through</w:t>
      </w:r>
      <w:r w:rsidRPr="007A3AAA">
        <w:rPr>
          <w:sz w:val="14"/>
        </w:rPr>
        <w:t xml:space="preserve"> its </w:t>
      </w:r>
      <w:r w:rsidRPr="007A3AAA">
        <w:rPr>
          <w:rStyle w:val="StyleUnderline"/>
        </w:rPr>
        <w:t>cooperative arrangements</w:t>
      </w:r>
      <w:r w:rsidRPr="007A3AAA">
        <w:rPr>
          <w:sz w:val="14"/>
        </w:rPr>
        <w:t xml:space="preserve"> with partner countries.</w:t>
      </w:r>
    </w:p>
    <w:p w14:paraId="03054238" w14:textId="77777777" w:rsidR="0076106D" w:rsidRPr="007A3AAA" w:rsidRDefault="0076106D" w:rsidP="0076106D">
      <w:pPr>
        <w:rPr>
          <w:sz w:val="14"/>
        </w:rPr>
      </w:pPr>
      <w:r w:rsidRPr="001E0C8E">
        <w:rPr>
          <w:rStyle w:val="StyleUnderline"/>
          <w:highlight w:val="cyan"/>
        </w:rPr>
        <w:t>This</w:t>
      </w:r>
      <w:r w:rsidRPr="007A3AAA">
        <w:rPr>
          <w:rStyle w:val="StyleUnderline"/>
        </w:rPr>
        <w:t xml:space="preserve"> position, however</w:t>
      </w:r>
      <w:r w:rsidRPr="007A3AAA">
        <w:rPr>
          <w:sz w:val="14"/>
        </w:rPr>
        <w:t xml:space="preserve">, </w:t>
      </w:r>
      <w:r w:rsidRPr="001E0C8E">
        <w:rPr>
          <w:rStyle w:val="Emphasis"/>
          <w:highlight w:val="cyan"/>
        </w:rPr>
        <w:t>undercuts</w:t>
      </w:r>
      <w:r w:rsidRPr="007A3AAA">
        <w:rPr>
          <w:sz w:val="14"/>
        </w:rPr>
        <w:t xml:space="preserve"> </w:t>
      </w:r>
      <w:r w:rsidRPr="007A3AAA">
        <w:rPr>
          <w:rStyle w:val="StyleUnderline"/>
        </w:rPr>
        <w:t xml:space="preserve">rather than supports </w:t>
      </w:r>
      <w:r w:rsidRPr="001E0C8E">
        <w:rPr>
          <w:rStyle w:val="StyleUnderline"/>
          <w:highlight w:val="cyan"/>
        </w:rPr>
        <w:t>nonprolif</w:t>
      </w:r>
      <w:r w:rsidRPr="004712DF">
        <w:rPr>
          <w:rStyle w:val="StyleUnderline"/>
        </w:rPr>
        <w:t>eration</w:t>
      </w:r>
      <w:r w:rsidRPr="007A3AAA">
        <w:rPr>
          <w:sz w:val="14"/>
        </w:rPr>
        <w:t xml:space="preserve"> policymaking </w:t>
      </w:r>
      <w:r w:rsidRPr="001E0C8E">
        <w:rPr>
          <w:rStyle w:val="Emphasis"/>
          <w:highlight w:val="cyan"/>
        </w:rPr>
        <w:t>globally</w:t>
      </w:r>
      <w:r w:rsidRPr="007A3AAA">
        <w:rPr>
          <w:sz w:val="14"/>
        </w:rPr>
        <w:t xml:space="preserve">. Both </w:t>
      </w:r>
      <w:r w:rsidRPr="001E0C8E">
        <w:rPr>
          <w:rStyle w:val="StyleUnderline"/>
          <w:highlight w:val="cyan"/>
        </w:rPr>
        <w:t>China and Russia are</w:t>
      </w:r>
      <w:r w:rsidRPr="007A3AAA">
        <w:rPr>
          <w:sz w:val="14"/>
        </w:rPr>
        <w:t xml:space="preserve"> currently </w:t>
      </w:r>
      <w:r w:rsidRPr="001E0C8E">
        <w:rPr>
          <w:rStyle w:val="StyleUnderline"/>
          <w:highlight w:val="cyan"/>
        </w:rPr>
        <w:t>the most</w:t>
      </w:r>
      <w:r w:rsidRPr="007A3AAA">
        <w:rPr>
          <w:rStyle w:val="StyleUnderline"/>
        </w:rPr>
        <w:t xml:space="preserve"> </w:t>
      </w:r>
      <w:r w:rsidRPr="001E0C8E">
        <w:rPr>
          <w:rStyle w:val="StyleUnderline"/>
          <w:highlight w:val="cyan"/>
        </w:rPr>
        <w:t>active suppliers</w:t>
      </w:r>
      <w:r w:rsidRPr="007A3AAA">
        <w:rPr>
          <w:sz w:val="14"/>
        </w:rPr>
        <w:t xml:space="preserve"> within the global nuclear energy marketplace, </w:t>
      </w:r>
      <w:r w:rsidRPr="001E0C8E">
        <w:rPr>
          <w:rStyle w:val="StyleUnderline"/>
          <w:highlight w:val="cyan"/>
        </w:rPr>
        <w:t>and</w:t>
      </w:r>
      <w:r w:rsidRPr="001E0C8E">
        <w:rPr>
          <w:sz w:val="14"/>
          <w:highlight w:val="cyan"/>
        </w:rPr>
        <w:t xml:space="preserve"> </w:t>
      </w:r>
      <w:r w:rsidRPr="001E0C8E">
        <w:rPr>
          <w:rStyle w:val="Emphasis"/>
          <w:highlight w:val="cyan"/>
        </w:rPr>
        <w:t>are likely to be</w:t>
      </w:r>
      <w:r w:rsidRPr="007A3AAA">
        <w:rPr>
          <w:rStyle w:val="Emphasis"/>
        </w:rPr>
        <w:t xml:space="preserve"> for the foreseeable future</w:t>
      </w:r>
      <w:r w:rsidRPr="007A3AAA">
        <w:rPr>
          <w:sz w:val="14"/>
        </w:rPr>
        <w:t xml:space="preserve">, </w:t>
      </w:r>
      <w:r w:rsidRPr="007A3AAA">
        <w:rPr>
          <w:rStyle w:val="StyleUnderline"/>
        </w:rPr>
        <w:t>regardless of</w:t>
      </w:r>
      <w:r w:rsidRPr="007A3AAA">
        <w:rPr>
          <w:sz w:val="14"/>
        </w:rPr>
        <w:t xml:space="preserve"> the level of </w:t>
      </w:r>
      <w:r w:rsidRPr="007A3AAA">
        <w:rPr>
          <w:rStyle w:val="StyleUnderline"/>
        </w:rPr>
        <w:t>U.S.</w:t>
      </w:r>
      <w:r w:rsidRPr="007A3AAA">
        <w:rPr>
          <w:sz w:val="14"/>
        </w:rPr>
        <w:t xml:space="preserve"> nuclear energy </w:t>
      </w:r>
      <w:r w:rsidRPr="007A3AAA">
        <w:rPr>
          <w:rStyle w:val="StyleUnderline"/>
        </w:rPr>
        <w:t>exports, as demand</w:t>
      </w:r>
      <w:r w:rsidRPr="007A3AAA">
        <w:rPr>
          <w:sz w:val="14"/>
        </w:rPr>
        <w:t xml:space="preserve"> for nuclear energy </w:t>
      </w:r>
      <w:r w:rsidRPr="007A3AAA">
        <w:rPr>
          <w:rStyle w:val="StyleUnderline"/>
        </w:rPr>
        <w:t>grows in Asia and the Middle East</w:t>
      </w:r>
      <w:r w:rsidRPr="007A3AAA">
        <w:rPr>
          <w:sz w:val="14"/>
        </w:rPr>
        <w:t xml:space="preserve">. </w:t>
      </w:r>
      <w:r w:rsidRPr="001E0C8E">
        <w:rPr>
          <w:rStyle w:val="Emphasis"/>
          <w:highlight w:val="cyan"/>
        </w:rPr>
        <w:t>Both</w:t>
      </w:r>
      <w:r w:rsidRPr="001E0C8E">
        <w:rPr>
          <w:sz w:val="14"/>
          <w:highlight w:val="cyan"/>
        </w:rPr>
        <w:t xml:space="preserve"> </w:t>
      </w:r>
      <w:r w:rsidRPr="001E0C8E">
        <w:rPr>
          <w:rStyle w:val="StyleUnderline"/>
          <w:highlight w:val="cyan"/>
        </w:rPr>
        <w:t>are</w:t>
      </w:r>
      <w:r w:rsidRPr="007A3AAA">
        <w:rPr>
          <w:rStyle w:val="StyleUnderline"/>
        </w:rPr>
        <w:t xml:space="preserve"> also </w:t>
      </w:r>
      <w:r w:rsidRPr="001E0C8E">
        <w:rPr>
          <w:rStyle w:val="StyleUnderline"/>
          <w:highlight w:val="cyan"/>
        </w:rPr>
        <w:t>members of the</w:t>
      </w:r>
      <w:r w:rsidRPr="007A3AAA">
        <w:rPr>
          <w:sz w:val="14"/>
        </w:rPr>
        <w:t xml:space="preserve"> Nuclear Suppliers Group (</w:t>
      </w:r>
      <w:r w:rsidRPr="001E0C8E">
        <w:rPr>
          <w:rStyle w:val="StyleUnderline"/>
          <w:highlight w:val="cyan"/>
        </w:rPr>
        <w:t>NSG</w:t>
      </w:r>
      <w:r w:rsidRPr="007A3AAA">
        <w:rPr>
          <w:sz w:val="14"/>
        </w:rPr>
        <w:t xml:space="preserve">), the nuclear supply cartel that the United States helped found in the 1970s. </w:t>
      </w:r>
      <w:r w:rsidRPr="007A3AAA">
        <w:rPr>
          <w:rStyle w:val="StyleUnderline"/>
        </w:rPr>
        <w:t xml:space="preserve">As such, </w:t>
      </w:r>
      <w:r w:rsidRPr="001E0C8E">
        <w:rPr>
          <w:rStyle w:val="StyleUnderline"/>
          <w:highlight w:val="cyan"/>
        </w:rPr>
        <w:t>they limit</w:t>
      </w:r>
      <w:r w:rsidRPr="007A3AAA">
        <w:rPr>
          <w:rStyle w:val="StyleUnderline"/>
        </w:rPr>
        <w:t xml:space="preserve"> the </w:t>
      </w:r>
      <w:r w:rsidRPr="001E0C8E">
        <w:rPr>
          <w:rStyle w:val="StyleUnderline"/>
          <w:highlight w:val="cyan"/>
        </w:rPr>
        <w:t>supply</w:t>
      </w:r>
      <w:r w:rsidRPr="007A3AAA">
        <w:rPr>
          <w:rStyle w:val="StyleUnderline"/>
        </w:rPr>
        <w:t xml:space="preserve"> of nuclear technologies and materials </w:t>
      </w:r>
      <w:r w:rsidRPr="001E0C8E">
        <w:rPr>
          <w:rStyle w:val="StyleUnderline"/>
          <w:highlight w:val="cyan"/>
        </w:rPr>
        <w:t xml:space="preserve">to countries </w:t>
      </w:r>
      <w:r w:rsidRPr="001E0C8E">
        <w:rPr>
          <w:rStyle w:val="Emphasis"/>
          <w:highlight w:val="cyan"/>
        </w:rPr>
        <w:t>that have specific</w:t>
      </w:r>
      <w:r w:rsidRPr="007A3AAA">
        <w:rPr>
          <w:rStyle w:val="Emphasis"/>
        </w:rPr>
        <w:t xml:space="preserve"> nuclear </w:t>
      </w:r>
      <w:r w:rsidRPr="001E0C8E">
        <w:rPr>
          <w:rStyle w:val="Emphasis"/>
          <w:highlight w:val="cyan"/>
        </w:rPr>
        <w:t>nonprolif</w:t>
      </w:r>
      <w:r w:rsidRPr="004712DF">
        <w:rPr>
          <w:rStyle w:val="Emphasis"/>
        </w:rPr>
        <w:t>e</w:t>
      </w:r>
      <w:r w:rsidRPr="007A3AAA">
        <w:rPr>
          <w:rStyle w:val="Emphasis"/>
        </w:rPr>
        <w:t xml:space="preserve">ration </w:t>
      </w:r>
      <w:r w:rsidRPr="001E0C8E">
        <w:rPr>
          <w:rStyle w:val="Emphasis"/>
          <w:highlight w:val="cyan"/>
        </w:rPr>
        <w:t>standards</w:t>
      </w:r>
      <w:r w:rsidRPr="007A3AAA">
        <w:rPr>
          <w:rStyle w:val="StyleUnderline"/>
        </w:rPr>
        <w:t xml:space="preserve"> in place</w:t>
      </w:r>
      <w:r w:rsidRPr="007A3AAA">
        <w:rPr>
          <w:sz w:val="14"/>
        </w:rPr>
        <w:t>, just as all NSG members (including the United States) are required to do.</w:t>
      </w:r>
    </w:p>
    <w:p w14:paraId="0E8CE850" w14:textId="77777777" w:rsidR="0076106D" w:rsidRPr="00243B8B" w:rsidRDefault="0076106D" w:rsidP="00243B8B">
      <w:pPr>
        <w:rPr>
          <w:sz w:val="14"/>
        </w:rPr>
      </w:pPr>
      <w:r w:rsidRPr="001E0C8E">
        <w:rPr>
          <w:rStyle w:val="StyleUnderline"/>
          <w:highlight w:val="cyan"/>
        </w:rPr>
        <w:t>In criticizing China and Russia, U.S. officials</w:t>
      </w:r>
      <w:r w:rsidRPr="00243B8B">
        <w:rPr>
          <w:sz w:val="14"/>
        </w:rPr>
        <w:t xml:space="preserve"> have </w:t>
      </w:r>
      <w:r w:rsidRPr="001E0C8E">
        <w:rPr>
          <w:rStyle w:val="StyleUnderline"/>
          <w:highlight w:val="cyan"/>
        </w:rPr>
        <w:t>argued</w:t>
      </w:r>
      <w:r w:rsidRPr="00243B8B">
        <w:rPr>
          <w:sz w:val="14"/>
        </w:rPr>
        <w:t xml:space="preserve"> that </w:t>
      </w:r>
      <w:r w:rsidRPr="001E0C8E">
        <w:rPr>
          <w:rStyle w:val="StyleUnderline"/>
          <w:highlight w:val="cyan"/>
        </w:rPr>
        <w:t>neither</w:t>
      </w:r>
      <w:r w:rsidRPr="00243B8B">
        <w:rPr>
          <w:sz w:val="14"/>
        </w:rPr>
        <w:t xml:space="preserve"> country </w:t>
      </w:r>
      <w:r w:rsidRPr="001E0C8E">
        <w:rPr>
          <w:rStyle w:val="StyleUnderline"/>
          <w:highlight w:val="cyan"/>
        </w:rPr>
        <w:t>requires</w:t>
      </w:r>
      <w:r w:rsidRPr="007A3AAA">
        <w:rPr>
          <w:rStyle w:val="StyleUnderline"/>
        </w:rPr>
        <w:t xml:space="preserve"> recipients</w:t>
      </w:r>
      <w:r w:rsidRPr="00243B8B">
        <w:rPr>
          <w:sz w:val="14"/>
        </w:rPr>
        <w:t xml:space="preserve"> of nuclear assistance </w:t>
      </w:r>
      <w:r w:rsidRPr="007A3AAA">
        <w:rPr>
          <w:rStyle w:val="StyleUnderline"/>
        </w:rPr>
        <w:t>to have</w:t>
      </w:r>
      <w:r w:rsidRPr="00243B8B">
        <w:rPr>
          <w:sz w:val="14"/>
        </w:rPr>
        <w:t xml:space="preserve"> in place </w:t>
      </w:r>
      <w:r w:rsidRPr="007A3AAA">
        <w:rPr>
          <w:rStyle w:val="StyleUnderline"/>
        </w:rPr>
        <w:t>the most stringent type of safeguards</w:t>
      </w:r>
      <w:r w:rsidRPr="00243B8B">
        <w:rPr>
          <w:sz w:val="14"/>
        </w:rPr>
        <w:t xml:space="preserve"> — </w:t>
      </w:r>
      <w:r w:rsidRPr="007A3AAA">
        <w:rPr>
          <w:rStyle w:val="StyleUnderline"/>
        </w:rPr>
        <w:t>those</w:t>
      </w:r>
      <w:r w:rsidRPr="00243B8B">
        <w:rPr>
          <w:sz w:val="14"/>
        </w:rPr>
        <w:t xml:space="preserve"> spelled out </w:t>
      </w:r>
      <w:r w:rsidRPr="007A3AAA">
        <w:rPr>
          <w:rStyle w:val="StyleUnderline"/>
        </w:rPr>
        <w:t xml:space="preserve">in </w:t>
      </w:r>
      <w:r w:rsidRPr="001E0C8E">
        <w:rPr>
          <w:rStyle w:val="StyleUnderline"/>
          <w:highlight w:val="cyan"/>
        </w:rPr>
        <w:t>the</w:t>
      </w:r>
      <w:r w:rsidRPr="00243B8B">
        <w:rPr>
          <w:sz w:val="14"/>
        </w:rPr>
        <w:t xml:space="preserve"> </w:t>
      </w:r>
      <w:r w:rsidRPr="004712DF">
        <w:rPr>
          <w:rStyle w:val="Emphasis"/>
        </w:rPr>
        <w:t>I</w:t>
      </w:r>
      <w:r w:rsidRPr="00243B8B">
        <w:rPr>
          <w:sz w:val="14"/>
        </w:rPr>
        <w:t xml:space="preserve">nternational </w:t>
      </w:r>
      <w:r w:rsidRPr="004712DF">
        <w:rPr>
          <w:rStyle w:val="Emphasis"/>
        </w:rPr>
        <w:t>A</w:t>
      </w:r>
      <w:r w:rsidRPr="00243B8B">
        <w:rPr>
          <w:sz w:val="14"/>
        </w:rPr>
        <w:t xml:space="preserve">tomic </w:t>
      </w:r>
      <w:r w:rsidRPr="004712DF">
        <w:rPr>
          <w:rStyle w:val="Emphasis"/>
        </w:rPr>
        <w:t>E</w:t>
      </w:r>
      <w:r w:rsidRPr="00243B8B">
        <w:rPr>
          <w:sz w:val="14"/>
        </w:rPr>
        <w:t xml:space="preserve">nergy </w:t>
      </w:r>
      <w:r w:rsidRPr="004712DF">
        <w:rPr>
          <w:rStyle w:val="Emphasis"/>
        </w:rPr>
        <w:t>A</w:t>
      </w:r>
      <w:r w:rsidRPr="00243B8B">
        <w:rPr>
          <w:sz w:val="14"/>
        </w:rPr>
        <w:t xml:space="preserve">gency’s </w:t>
      </w:r>
      <w:r w:rsidRPr="001E0C8E">
        <w:rPr>
          <w:rStyle w:val="StyleUnderline"/>
          <w:highlight w:val="cyan"/>
        </w:rPr>
        <w:t>Additional Protocol</w:t>
      </w:r>
      <w:r w:rsidRPr="00243B8B">
        <w:rPr>
          <w:sz w:val="14"/>
        </w:rPr>
        <w:t xml:space="preserve"> — against the diversion of nuclear materials and technologies to use in nuclear weapons development. </w:t>
      </w:r>
      <w:r w:rsidRPr="001E0C8E">
        <w:rPr>
          <w:rStyle w:val="StyleUnderline"/>
          <w:highlight w:val="cyan"/>
        </w:rPr>
        <w:t>U.S. officials</w:t>
      </w:r>
      <w:r w:rsidRPr="00243B8B">
        <w:rPr>
          <w:sz w:val="14"/>
        </w:rPr>
        <w:t xml:space="preserve"> also </w:t>
      </w:r>
      <w:r w:rsidRPr="001E0C8E">
        <w:rPr>
          <w:rStyle w:val="StyleUnderline"/>
          <w:highlight w:val="cyan"/>
        </w:rPr>
        <w:t>argue</w:t>
      </w:r>
      <w:r w:rsidRPr="00243B8B">
        <w:rPr>
          <w:sz w:val="14"/>
        </w:rPr>
        <w:t xml:space="preserve"> that these </w:t>
      </w:r>
      <w:r w:rsidRPr="001E0C8E">
        <w:rPr>
          <w:rStyle w:val="StyleUnderline"/>
          <w:highlight w:val="cyan"/>
        </w:rPr>
        <w:t>suppliers should limit</w:t>
      </w:r>
      <w:r w:rsidRPr="00243B8B">
        <w:rPr>
          <w:rStyle w:val="StyleUnderline"/>
        </w:rPr>
        <w:t xml:space="preserve"> the ability of their nuclear partners to develop sensitive</w:t>
      </w:r>
      <w:r w:rsidRPr="00243B8B">
        <w:rPr>
          <w:sz w:val="14"/>
        </w:rPr>
        <w:t xml:space="preserve"> nuclear </w:t>
      </w:r>
      <w:r w:rsidRPr="00243B8B">
        <w:rPr>
          <w:rStyle w:val="StyleUnderline"/>
        </w:rPr>
        <w:t>technologies, such as</w:t>
      </w:r>
      <w:r w:rsidRPr="00243B8B">
        <w:rPr>
          <w:sz w:val="14"/>
        </w:rPr>
        <w:t xml:space="preserve"> uranium </w:t>
      </w:r>
      <w:r w:rsidRPr="001E0C8E">
        <w:rPr>
          <w:rStyle w:val="StyleUnderline"/>
          <w:highlight w:val="cyan"/>
        </w:rPr>
        <w:t>enrichment and</w:t>
      </w:r>
      <w:r w:rsidRPr="00243B8B">
        <w:rPr>
          <w:sz w:val="14"/>
        </w:rPr>
        <w:t xml:space="preserve"> spent fuel </w:t>
      </w:r>
      <w:r w:rsidRPr="001E0C8E">
        <w:rPr>
          <w:rStyle w:val="StyleUnderline"/>
          <w:highlight w:val="cyan"/>
        </w:rPr>
        <w:t>reprocessing</w:t>
      </w:r>
      <w:r w:rsidRPr="00243B8B">
        <w:rPr>
          <w:sz w:val="14"/>
        </w:rPr>
        <w:t xml:space="preserve"> technologies.</w:t>
      </w:r>
    </w:p>
    <w:p w14:paraId="5E89FC21" w14:textId="77777777" w:rsidR="0076106D" w:rsidRPr="00243B8B" w:rsidRDefault="0076106D" w:rsidP="0076106D">
      <w:pPr>
        <w:rPr>
          <w:sz w:val="14"/>
        </w:rPr>
      </w:pPr>
      <w:r w:rsidRPr="00243B8B">
        <w:rPr>
          <w:rStyle w:val="StyleUnderline"/>
        </w:rPr>
        <w:t xml:space="preserve">By </w:t>
      </w:r>
      <w:r w:rsidRPr="001E0C8E">
        <w:rPr>
          <w:rStyle w:val="StyleUnderline"/>
          <w:highlight w:val="cyan"/>
        </w:rPr>
        <w:t>attempting to unilaterally</w:t>
      </w:r>
      <w:r w:rsidRPr="00243B8B">
        <w:rPr>
          <w:rStyle w:val="StyleUnderline"/>
        </w:rPr>
        <w:t xml:space="preserve"> raise the baseline nonproliferation </w:t>
      </w:r>
      <w:r w:rsidRPr="001E0C8E">
        <w:rPr>
          <w:rStyle w:val="StyleUnderline"/>
          <w:highlight w:val="cyan"/>
        </w:rPr>
        <w:t>requirements</w:t>
      </w:r>
      <w:r w:rsidRPr="00243B8B">
        <w:rPr>
          <w:rStyle w:val="StyleUnderline"/>
        </w:rPr>
        <w:t xml:space="preserve"> for all commercial nuclear trade, </w:t>
      </w:r>
      <w:r w:rsidRPr="00243B8B">
        <w:rPr>
          <w:rStyle w:val="Emphasis"/>
        </w:rPr>
        <w:t xml:space="preserve">U.S. officials are </w:t>
      </w:r>
      <w:r w:rsidRPr="001E0C8E">
        <w:rPr>
          <w:rStyle w:val="Emphasis"/>
          <w:highlight w:val="cyan"/>
        </w:rPr>
        <w:t>undercut</w:t>
      </w:r>
      <w:r w:rsidRPr="00243B8B">
        <w:rPr>
          <w:rStyle w:val="Emphasis"/>
        </w:rPr>
        <w:t xml:space="preserve">ting the </w:t>
      </w:r>
      <w:r w:rsidRPr="001E0C8E">
        <w:rPr>
          <w:rStyle w:val="Emphasis"/>
          <w:highlight w:val="cyan"/>
        </w:rPr>
        <w:t>salience of</w:t>
      </w:r>
      <w:r w:rsidRPr="00243B8B">
        <w:rPr>
          <w:rStyle w:val="Emphasis"/>
        </w:rPr>
        <w:t xml:space="preserve"> those </w:t>
      </w:r>
      <w:r w:rsidRPr="005950BF">
        <w:rPr>
          <w:rStyle w:val="Emphasis"/>
        </w:rPr>
        <w:t>requirements</w:t>
      </w:r>
      <w:r w:rsidRPr="00243B8B">
        <w:rPr>
          <w:rStyle w:val="Emphasis"/>
        </w:rPr>
        <w:t xml:space="preserve"> that the </w:t>
      </w:r>
      <w:r w:rsidRPr="001E0C8E">
        <w:rPr>
          <w:rStyle w:val="Emphasis"/>
          <w:highlight w:val="cyan"/>
        </w:rPr>
        <w:t>NSG and other</w:t>
      </w:r>
      <w:r w:rsidRPr="00243B8B">
        <w:rPr>
          <w:rStyle w:val="Emphasis"/>
        </w:rPr>
        <w:t xml:space="preserve"> nonproliferation </w:t>
      </w:r>
      <w:r w:rsidRPr="001E0C8E">
        <w:rPr>
          <w:rStyle w:val="Emphasis"/>
          <w:highlight w:val="cyan"/>
        </w:rPr>
        <w:t>efforts</w:t>
      </w:r>
      <w:r w:rsidRPr="00243B8B">
        <w:rPr>
          <w:rStyle w:val="Emphasis"/>
        </w:rPr>
        <w:t xml:space="preserve"> do enforce</w:t>
      </w:r>
      <w:r w:rsidRPr="00243B8B">
        <w:rPr>
          <w:sz w:val="14"/>
        </w:rPr>
        <w:t xml:space="preserve">. </w:t>
      </w:r>
      <w:r w:rsidRPr="005950BF">
        <w:rPr>
          <w:rStyle w:val="StyleUnderline"/>
        </w:rPr>
        <w:t>Universal adherence</w:t>
      </w:r>
      <w:r w:rsidRPr="005950BF">
        <w:rPr>
          <w:sz w:val="14"/>
        </w:rPr>
        <w:t xml:space="preserve"> </w:t>
      </w:r>
      <w:r w:rsidRPr="00C63A4F">
        <w:rPr>
          <w:rStyle w:val="StyleUnderline"/>
        </w:rPr>
        <w:t>to the Additional Protocol would be</w:t>
      </w:r>
      <w:r w:rsidRPr="00C63A4F">
        <w:rPr>
          <w:sz w:val="14"/>
        </w:rPr>
        <w:t xml:space="preserve"> a </w:t>
      </w:r>
      <w:r w:rsidRPr="00C63A4F">
        <w:rPr>
          <w:rStyle w:val="StyleUnderline"/>
        </w:rPr>
        <w:t>welcome</w:t>
      </w:r>
      <w:r w:rsidRPr="00C63A4F">
        <w:rPr>
          <w:sz w:val="14"/>
        </w:rPr>
        <w:t xml:space="preserve"> development, </w:t>
      </w:r>
      <w:r w:rsidRPr="00C63A4F">
        <w:rPr>
          <w:rStyle w:val="StyleUnderline"/>
        </w:rPr>
        <w:t>as would the concentration of all</w:t>
      </w:r>
      <w:r w:rsidRPr="00C63A4F">
        <w:rPr>
          <w:sz w:val="14"/>
        </w:rPr>
        <w:t xml:space="preserve"> sensitive </w:t>
      </w:r>
      <w:r w:rsidRPr="00C63A4F">
        <w:rPr>
          <w:rStyle w:val="StyleUnderline"/>
        </w:rPr>
        <w:t>nuclear tech</w:t>
      </w:r>
      <w:r w:rsidRPr="00C63A4F">
        <w:rPr>
          <w:sz w:val="14"/>
        </w:rPr>
        <w:t xml:space="preserve">nologies in a few controlled locations. </w:t>
      </w:r>
      <w:r w:rsidRPr="00C63A4F">
        <w:rPr>
          <w:rStyle w:val="Emphasis"/>
        </w:rPr>
        <w:t>But</w:t>
      </w:r>
      <w:r w:rsidRPr="00C63A4F">
        <w:rPr>
          <w:sz w:val="14"/>
        </w:rPr>
        <w:t xml:space="preserve"> </w:t>
      </w:r>
      <w:r w:rsidRPr="001E0C8E">
        <w:rPr>
          <w:rStyle w:val="StyleUnderline"/>
          <w:highlight w:val="cyan"/>
        </w:rPr>
        <w:t>it is</w:t>
      </w:r>
      <w:r w:rsidRPr="001E0C8E">
        <w:rPr>
          <w:sz w:val="14"/>
          <w:highlight w:val="cyan"/>
        </w:rPr>
        <w:t xml:space="preserve"> </w:t>
      </w:r>
      <w:r w:rsidRPr="001E0C8E">
        <w:rPr>
          <w:rStyle w:val="Emphasis"/>
          <w:highlight w:val="cyan"/>
        </w:rPr>
        <w:t>counterproductive</w:t>
      </w:r>
      <w:r w:rsidRPr="00C63A4F">
        <w:rPr>
          <w:sz w:val="14"/>
        </w:rPr>
        <w:t xml:space="preserve"> </w:t>
      </w:r>
      <w:r w:rsidRPr="00C63A4F">
        <w:rPr>
          <w:rStyle w:val="StyleUnderline"/>
        </w:rPr>
        <w:t>for</w:t>
      </w:r>
      <w:r w:rsidRPr="00243B8B">
        <w:rPr>
          <w:rStyle w:val="StyleUnderline"/>
        </w:rPr>
        <w:t xml:space="preserve"> the</w:t>
      </w:r>
      <w:r w:rsidRPr="00243B8B">
        <w:rPr>
          <w:sz w:val="14"/>
        </w:rPr>
        <w:t xml:space="preserve"> </w:t>
      </w:r>
      <w:r w:rsidRPr="00243B8B">
        <w:rPr>
          <w:rStyle w:val="Emphasis"/>
        </w:rPr>
        <w:t>U</w:t>
      </w:r>
      <w:r w:rsidRPr="00243B8B">
        <w:rPr>
          <w:sz w:val="14"/>
        </w:rPr>
        <w:t xml:space="preserve">nited </w:t>
      </w:r>
      <w:r w:rsidRPr="00243B8B">
        <w:rPr>
          <w:rStyle w:val="Emphasis"/>
        </w:rPr>
        <w:t>S</w:t>
      </w:r>
      <w:r w:rsidRPr="00243B8B">
        <w:rPr>
          <w:sz w:val="14"/>
        </w:rPr>
        <w:t xml:space="preserve">tates </w:t>
      </w:r>
      <w:r w:rsidRPr="001E0C8E">
        <w:rPr>
          <w:rStyle w:val="StyleUnderline"/>
          <w:highlight w:val="cyan"/>
        </w:rPr>
        <w:t>to criticize supplier states</w:t>
      </w:r>
      <w:r w:rsidRPr="00243B8B">
        <w:rPr>
          <w:rStyle w:val="StyleUnderline"/>
        </w:rPr>
        <w:t xml:space="preserve"> for embracing most, but not all, of the nonproliferation standards it supports</w:t>
      </w:r>
      <w:r w:rsidRPr="00243B8B">
        <w:rPr>
          <w:sz w:val="14"/>
        </w:rPr>
        <w:t>.</w:t>
      </w:r>
    </w:p>
    <w:p w14:paraId="41117D9F" w14:textId="77777777" w:rsidR="0076106D" w:rsidRPr="00243B8B" w:rsidRDefault="0076106D" w:rsidP="00243B8B">
      <w:pPr>
        <w:rPr>
          <w:sz w:val="14"/>
        </w:rPr>
      </w:pPr>
      <w:r w:rsidRPr="001E0C8E">
        <w:rPr>
          <w:rStyle w:val="StyleUnderline"/>
          <w:highlight w:val="cyan"/>
        </w:rPr>
        <w:t>In confronting</w:t>
      </w:r>
      <w:r w:rsidRPr="001E0C8E">
        <w:rPr>
          <w:sz w:val="14"/>
          <w:highlight w:val="cyan"/>
        </w:rPr>
        <w:t xml:space="preserve"> </w:t>
      </w:r>
      <w:r w:rsidRPr="001E0C8E">
        <w:rPr>
          <w:rStyle w:val="Emphasis"/>
          <w:highlight w:val="cyan"/>
        </w:rPr>
        <w:t>stringent U.S</w:t>
      </w:r>
      <w:r w:rsidRPr="00243B8B">
        <w:rPr>
          <w:rStyle w:val="Emphasis"/>
        </w:rPr>
        <w:t xml:space="preserve">. nonproliferation </w:t>
      </w:r>
      <w:r w:rsidRPr="001E0C8E">
        <w:rPr>
          <w:rStyle w:val="Emphasis"/>
          <w:highlight w:val="cyan"/>
        </w:rPr>
        <w:t>requirements</w:t>
      </w:r>
      <w:r w:rsidRPr="001E0C8E">
        <w:rPr>
          <w:sz w:val="14"/>
          <w:highlight w:val="cyan"/>
        </w:rPr>
        <w:t xml:space="preserve">, </w:t>
      </w:r>
      <w:r w:rsidRPr="001E0C8E">
        <w:rPr>
          <w:rStyle w:val="StyleUnderline"/>
          <w:highlight w:val="cyan"/>
        </w:rPr>
        <w:t xml:space="preserve">recipient states </w:t>
      </w:r>
      <w:r w:rsidRPr="001E0C8E">
        <w:rPr>
          <w:rStyle w:val="Emphasis"/>
          <w:highlight w:val="cyan"/>
        </w:rPr>
        <w:t>could</w:t>
      </w:r>
      <w:r w:rsidRPr="00243B8B">
        <w:rPr>
          <w:rStyle w:val="Emphasis"/>
        </w:rPr>
        <w:t xml:space="preserve"> begin to </w:t>
      </w:r>
      <w:r w:rsidRPr="001E0C8E">
        <w:rPr>
          <w:rStyle w:val="Emphasis"/>
          <w:highlight w:val="cyan"/>
        </w:rPr>
        <w:t>question</w:t>
      </w:r>
      <w:r w:rsidRPr="00243B8B">
        <w:rPr>
          <w:sz w:val="14"/>
        </w:rPr>
        <w:t xml:space="preserve"> </w:t>
      </w:r>
      <w:r w:rsidRPr="00243B8B">
        <w:rPr>
          <w:rStyle w:val="StyleUnderline"/>
        </w:rPr>
        <w:t xml:space="preserve">the value of adopting </w:t>
      </w:r>
      <w:r w:rsidRPr="001E0C8E">
        <w:rPr>
          <w:rStyle w:val="StyleUnderline"/>
          <w:highlight w:val="cyan"/>
        </w:rPr>
        <w:t>other</w:t>
      </w:r>
      <w:r w:rsidRPr="00243B8B">
        <w:rPr>
          <w:rStyle w:val="StyleUnderline"/>
        </w:rPr>
        <w:t xml:space="preserve"> nonproliferation </w:t>
      </w:r>
      <w:r w:rsidRPr="001E0C8E">
        <w:rPr>
          <w:rStyle w:val="StyleUnderline"/>
          <w:highlight w:val="cyan"/>
        </w:rPr>
        <w:t>standards</w:t>
      </w:r>
      <w:r w:rsidRPr="00243B8B">
        <w:rPr>
          <w:rStyle w:val="StyleUnderline"/>
        </w:rPr>
        <w:t xml:space="preserve"> besides the Additional Protocol</w:t>
      </w:r>
      <w:r w:rsidRPr="00243B8B">
        <w:rPr>
          <w:sz w:val="14"/>
        </w:rPr>
        <w:t xml:space="preserve">. And </w:t>
      </w:r>
      <w:r w:rsidRPr="001E0C8E">
        <w:rPr>
          <w:rStyle w:val="StyleUnderline"/>
          <w:highlight w:val="cyan"/>
        </w:rPr>
        <w:t>some supply countries could require</w:t>
      </w:r>
      <w:r w:rsidRPr="00243B8B">
        <w:rPr>
          <w:sz w:val="14"/>
        </w:rPr>
        <w:t xml:space="preserve"> </w:t>
      </w:r>
      <w:r w:rsidRPr="00243B8B">
        <w:rPr>
          <w:rStyle w:val="Emphasis"/>
        </w:rPr>
        <w:t xml:space="preserve">even </w:t>
      </w:r>
      <w:r w:rsidRPr="001E0C8E">
        <w:rPr>
          <w:rStyle w:val="Emphasis"/>
          <w:highlight w:val="cyan"/>
        </w:rPr>
        <w:t>less-restrictive</w:t>
      </w:r>
      <w:r w:rsidRPr="00243B8B">
        <w:rPr>
          <w:rStyle w:val="Emphasis"/>
        </w:rPr>
        <w:t xml:space="preserve"> nonproliferation </w:t>
      </w:r>
      <w:r w:rsidRPr="001E0C8E">
        <w:rPr>
          <w:rStyle w:val="Emphasis"/>
          <w:highlight w:val="cyan"/>
        </w:rPr>
        <w:t>standards</w:t>
      </w:r>
      <w:r w:rsidRPr="00243B8B">
        <w:rPr>
          <w:sz w:val="14"/>
        </w:rPr>
        <w:t xml:space="preserve"> </w:t>
      </w:r>
      <w:r w:rsidRPr="00243B8B">
        <w:rPr>
          <w:rStyle w:val="StyleUnderline"/>
        </w:rPr>
        <w:t xml:space="preserve">solely </w:t>
      </w:r>
      <w:r w:rsidRPr="001E0C8E">
        <w:rPr>
          <w:rStyle w:val="StyleUnderline"/>
          <w:highlight w:val="cyan"/>
        </w:rPr>
        <w:t>to maintain</w:t>
      </w:r>
      <w:r w:rsidRPr="00243B8B">
        <w:rPr>
          <w:rStyle w:val="StyleUnderline"/>
        </w:rPr>
        <w:t xml:space="preserve"> their </w:t>
      </w:r>
      <w:r w:rsidRPr="001E0C8E">
        <w:rPr>
          <w:rStyle w:val="StyleUnderline"/>
          <w:highlight w:val="cyan"/>
        </w:rPr>
        <w:t>competitiveness</w:t>
      </w:r>
      <w:r w:rsidRPr="001E0C8E">
        <w:rPr>
          <w:sz w:val="14"/>
          <w:highlight w:val="cyan"/>
        </w:rPr>
        <w:t xml:space="preserve">. </w:t>
      </w:r>
      <w:r w:rsidRPr="001E0C8E">
        <w:rPr>
          <w:rStyle w:val="StyleUnderline"/>
          <w:highlight w:val="cyan"/>
        </w:rPr>
        <w:t>Making it more difficult</w:t>
      </w:r>
      <w:r w:rsidRPr="00243B8B">
        <w:rPr>
          <w:rStyle w:val="StyleUnderline"/>
        </w:rPr>
        <w:t xml:space="preserve"> for states </w:t>
      </w:r>
      <w:r w:rsidRPr="001E0C8E">
        <w:rPr>
          <w:rStyle w:val="StyleUnderline"/>
          <w:highlight w:val="cyan"/>
        </w:rPr>
        <w:t>to acquire</w:t>
      </w:r>
      <w:r w:rsidRPr="00243B8B">
        <w:rPr>
          <w:rStyle w:val="StyleUnderline"/>
        </w:rPr>
        <w:t xml:space="preserve"> U.S</w:t>
      </w:r>
      <w:r w:rsidRPr="00243B8B">
        <w:rPr>
          <w:sz w:val="14"/>
        </w:rPr>
        <w:t xml:space="preserve">.-origin nuclear </w:t>
      </w:r>
      <w:r w:rsidRPr="001E0C8E">
        <w:rPr>
          <w:rStyle w:val="StyleUnderline"/>
          <w:highlight w:val="cyan"/>
        </w:rPr>
        <w:t>tech</w:t>
      </w:r>
      <w:r w:rsidRPr="00243B8B">
        <w:rPr>
          <w:sz w:val="14"/>
        </w:rPr>
        <w:t xml:space="preserve">nology </w:t>
      </w:r>
      <w:r w:rsidRPr="001E0C8E">
        <w:rPr>
          <w:rStyle w:val="StyleUnderline"/>
          <w:highlight w:val="cyan"/>
        </w:rPr>
        <w:t>will</w:t>
      </w:r>
      <w:r w:rsidRPr="00243B8B">
        <w:rPr>
          <w:sz w:val="14"/>
        </w:rPr>
        <w:t xml:space="preserve"> also </w:t>
      </w:r>
      <w:r w:rsidRPr="001E0C8E">
        <w:rPr>
          <w:rStyle w:val="Emphasis"/>
          <w:highlight w:val="cyan"/>
        </w:rPr>
        <w:t>increase</w:t>
      </w:r>
      <w:r w:rsidRPr="00243B8B">
        <w:rPr>
          <w:rStyle w:val="Emphasis"/>
        </w:rPr>
        <w:t xml:space="preserve"> the </w:t>
      </w:r>
      <w:r w:rsidRPr="001E0C8E">
        <w:rPr>
          <w:rStyle w:val="Emphasis"/>
          <w:highlight w:val="cyan"/>
        </w:rPr>
        <w:t>political resentment of states</w:t>
      </w:r>
      <w:r w:rsidRPr="00243B8B">
        <w:rPr>
          <w:sz w:val="14"/>
        </w:rPr>
        <w:t xml:space="preserve"> </w:t>
      </w:r>
      <w:r w:rsidRPr="00243B8B">
        <w:rPr>
          <w:rStyle w:val="StyleUnderline"/>
        </w:rPr>
        <w:t>designated as</w:t>
      </w:r>
      <w:r w:rsidRPr="00243B8B">
        <w:rPr>
          <w:sz w:val="14"/>
        </w:rPr>
        <w:t xml:space="preserve"> </w:t>
      </w:r>
      <w:r w:rsidRPr="00243B8B">
        <w:rPr>
          <w:rStyle w:val="Emphasis"/>
        </w:rPr>
        <w:t>n</w:t>
      </w:r>
      <w:r w:rsidRPr="00243B8B">
        <w:rPr>
          <w:sz w:val="14"/>
        </w:rPr>
        <w:t>on-</w:t>
      </w:r>
      <w:r w:rsidRPr="00243B8B">
        <w:rPr>
          <w:rStyle w:val="Emphasis"/>
        </w:rPr>
        <w:t>n</w:t>
      </w:r>
      <w:r w:rsidRPr="00243B8B">
        <w:rPr>
          <w:sz w:val="14"/>
        </w:rPr>
        <w:t xml:space="preserve">uclear </w:t>
      </w:r>
      <w:r w:rsidRPr="00243B8B">
        <w:rPr>
          <w:rStyle w:val="Emphasis"/>
        </w:rPr>
        <w:t>w</w:t>
      </w:r>
      <w:r w:rsidRPr="00243B8B">
        <w:rPr>
          <w:sz w:val="14"/>
        </w:rPr>
        <w:t xml:space="preserve">eapons </w:t>
      </w:r>
      <w:r w:rsidRPr="00243B8B">
        <w:rPr>
          <w:rStyle w:val="Emphasis"/>
        </w:rPr>
        <w:t>s</w:t>
      </w:r>
      <w:r w:rsidRPr="00243B8B">
        <w:rPr>
          <w:sz w:val="14"/>
        </w:rPr>
        <w:t xml:space="preserve">tates by the Nuclear Nonproliferation Treaty (NPT), </w:t>
      </w:r>
      <w:r w:rsidRPr="001E0C8E">
        <w:rPr>
          <w:rStyle w:val="StyleUnderline"/>
          <w:highlight w:val="cyan"/>
        </w:rPr>
        <w:t>who</w:t>
      </w:r>
      <w:r w:rsidRPr="00243B8B">
        <w:rPr>
          <w:sz w:val="14"/>
        </w:rPr>
        <w:t xml:space="preserve"> </w:t>
      </w:r>
      <w:r w:rsidRPr="001E0C8E">
        <w:rPr>
          <w:rStyle w:val="Emphasis"/>
          <w:highlight w:val="cyan"/>
        </w:rPr>
        <w:t>already question</w:t>
      </w:r>
      <w:r w:rsidRPr="00243B8B">
        <w:rPr>
          <w:rStyle w:val="Emphasis"/>
        </w:rPr>
        <w:t xml:space="preserve"> the commitment of </w:t>
      </w:r>
      <w:r w:rsidRPr="001E0C8E">
        <w:rPr>
          <w:rStyle w:val="Emphasis"/>
          <w:highlight w:val="cyan"/>
        </w:rPr>
        <w:t>nuclear supplier states</w:t>
      </w:r>
      <w:r w:rsidRPr="00243B8B">
        <w:rPr>
          <w:rStyle w:val="Emphasis"/>
        </w:rPr>
        <w:t xml:space="preserve"> to ensuring access to peaceful nuclear technologies</w:t>
      </w:r>
      <w:r w:rsidRPr="00243B8B">
        <w:rPr>
          <w:sz w:val="14"/>
        </w:rPr>
        <w:t xml:space="preserve">. </w:t>
      </w:r>
      <w:r w:rsidRPr="001E0C8E">
        <w:rPr>
          <w:rStyle w:val="StyleUnderline"/>
          <w:highlight w:val="cyan"/>
        </w:rPr>
        <w:t xml:space="preserve">This </w:t>
      </w:r>
      <w:r w:rsidRPr="001E0C8E">
        <w:rPr>
          <w:rStyle w:val="Emphasis"/>
          <w:highlight w:val="cyan"/>
        </w:rPr>
        <w:t>threatens</w:t>
      </w:r>
      <w:r w:rsidRPr="00243B8B">
        <w:rPr>
          <w:rStyle w:val="Emphasis"/>
        </w:rPr>
        <w:t xml:space="preserve"> to further erode the standing of </w:t>
      </w:r>
      <w:r w:rsidRPr="001E0C8E">
        <w:rPr>
          <w:rStyle w:val="Emphasis"/>
          <w:highlight w:val="cyan"/>
        </w:rPr>
        <w:t>the NPT</w:t>
      </w:r>
      <w:r w:rsidRPr="001E0C8E">
        <w:rPr>
          <w:sz w:val="14"/>
          <w:highlight w:val="cyan"/>
        </w:rPr>
        <w:t xml:space="preserve">, </w:t>
      </w:r>
      <w:r w:rsidRPr="001E0C8E">
        <w:rPr>
          <w:rStyle w:val="StyleUnderline"/>
          <w:highlight w:val="cyan"/>
        </w:rPr>
        <w:t>as it goes into</w:t>
      </w:r>
      <w:r w:rsidRPr="00243B8B">
        <w:rPr>
          <w:rStyle w:val="StyleUnderline"/>
        </w:rPr>
        <w:t xml:space="preserve"> the 2020</w:t>
      </w:r>
      <w:r w:rsidRPr="00243B8B">
        <w:rPr>
          <w:sz w:val="14"/>
        </w:rPr>
        <w:t xml:space="preserve"> </w:t>
      </w:r>
      <w:r w:rsidRPr="001E0C8E">
        <w:rPr>
          <w:rStyle w:val="Emphasis"/>
          <w:highlight w:val="cyan"/>
        </w:rPr>
        <w:t>Rev</w:t>
      </w:r>
      <w:r w:rsidRPr="00243B8B">
        <w:rPr>
          <w:sz w:val="14"/>
        </w:rPr>
        <w:t xml:space="preserve">iew </w:t>
      </w:r>
      <w:r w:rsidRPr="001E0C8E">
        <w:rPr>
          <w:rStyle w:val="Emphasis"/>
          <w:highlight w:val="cyan"/>
        </w:rPr>
        <w:t>Con</w:t>
      </w:r>
      <w:r w:rsidRPr="00243B8B">
        <w:rPr>
          <w:sz w:val="14"/>
        </w:rPr>
        <w:t>ference.</w:t>
      </w:r>
    </w:p>
    <w:p w14:paraId="77669405" w14:textId="77777777" w:rsidR="0076106D" w:rsidRPr="00243B8B" w:rsidRDefault="0076106D" w:rsidP="0076106D">
      <w:pPr>
        <w:rPr>
          <w:sz w:val="14"/>
        </w:rPr>
      </w:pPr>
      <w:r w:rsidRPr="001E0C8E">
        <w:rPr>
          <w:rStyle w:val="StyleUnderline"/>
          <w:highlight w:val="cyan"/>
        </w:rPr>
        <w:t>If</w:t>
      </w:r>
      <w:r w:rsidRPr="00243B8B">
        <w:rPr>
          <w:sz w:val="14"/>
        </w:rPr>
        <w:t xml:space="preserve"> the </w:t>
      </w:r>
      <w:r w:rsidRPr="001E0C8E">
        <w:rPr>
          <w:rStyle w:val="StyleUnderline"/>
          <w:highlight w:val="cyan"/>
        </w:rPr>
        <w:t>Trump</w:t>
      </w:r>
      <w:r w:rsidRPr="00243B8B">
        <w:rPr>
          <w:sz w:val="14"/>
        </w:rPr>
        <w:t xml:space="preserve"> administration </w:t>
      </w:r>
      <w:r w:rsidRPr="001E0C8E">
        <w:rPr>
          <w:rStyle w:val="StyleUnderline"/>
          <w:highlight w:val="cyan"/>
        </w:rPr>
        <w:t>were</w:t>
      </w:r>
      <w:r w:rsidRPr="00243B8B">
        <w:rPr>
          <w:sz w:val="14"/>
        </w:rPr>
        <w:t xml:space="preserve"> genuinely </w:t>
      </w:r>
      <w:r w:rsidRPr="001E0C8E">
        <w:rPr>
          <w:rStyle w:val="StyleUnderline"/>
          <w:highlight w:val="cyan"/>
        </w:rPr>
        <w:t>interested in</w:t>
      </w:r>
      <w:r w:rsidRPr="00243B8B">
        <w:rPr>
          <w:rStyle w:val="StyleUnderline"/>
        </w:rPr>
        <w:t xml:space="preserve"> using civilian nuclear cooperation to enhance global </w:t>
      </w:r>
      <w:r w:rsidRPr="001E0C8E">
        <w:rPr>
          <w:rStyle w:val="StyleUnderline"/>
          <w:highlight w:val="cyan"/>
        </w:rPr>
        <w:t>nonprolif</w:t>
      </w:r>
      <w:r w:rsidRPr="00243B8B">
        <w:rPr>
          <w:rStyle w:val="StyleUnderline"/>
        </w:rPr>
        <w:t xml:space="preserve">eration, </w:t>
      </w:r>
      <w:r w:rsidRPr="001E0C8E">
        <w:rPr>
          <w:rStyle w:val="StyleUnderline"/>
          <w:highlight w:val="cyan"/>
        </w:rPr>
        <w:t>it would</w:t>
      </w:r>
      <w:r w:rsidRPr="00243B8B">
        <w:rPr>
          <w:sz w:val="14"/>
        </w:rPr>
        <w:t xml:space="preserve"> try to find ways to </w:t>
      </w:r>
      <w:r w:rsidRPr="00243B8B">
        <w:rPr>
          <w:rStyle w:val="StyleUnderline"/>
        </w:rPr>
        <w:t>work with other nuclear supplier countries</w:t>
      </w:r>
      <w:r w:rsidRPr="00243B8B">
        <w:rPr>
          <w:sz w:val="14"/>
        </w:rPr>
        <w:t xml:space="preserve"> — including Russia and China — </w:t>
      </w:r>
      <w:r w:rsidRPr="00243B8B">
        <w:rPr>
          <w:rStyle w:val="StyleUnderline"/>
        </w:rPr>
        <w:t xml:space="preserve">to </w:t>
      </w:r>
      <w:r w:rsidRPr="001E0C8E">
        <w:rPr>
          <w:rStyle w:val="StyleUnderline"/>
          <w:highlight w:val="cyan"/>
        </w:rPr>
        <w:t>ensure</w:t>
      </w:r>
      <w:r w:rsidRPr="00243B8B">
        <w:rPr>
          <w:sz w:val="14"/>
        </w:rPr>
        <w:t xml:space="preserve"> the </w:t>
      </w:r>
      <w:r w:rsidRPr="001E0C8E">
        <w:rPr>
          <w:rStyle w:val="StyleUnderline"/>
          <w:highlight w:val="cyan"/>
        </w:rPr>
        <w:t>adequate supply</w:t>
      </w:r>
      <w:r w:rsidRPr="00243B8B">
        <w:rPr>
          <w:sz w:val="14"/>
        </w:rPr>
        <w:t xml:space="preserve"> of nuclear technologies and materials </w:t>
      </w:r>
      <w:r w:rsidRPr="001E0C8E">
        <w:rPr>
          <w:rStyle w:val="StyleUnderline"/>
          <w:highlight w:val="cyan"/>
        </w:rPr>
        <w:t>in a manner that</w:t>
      </w:r>
      <w:r w:rsidRPr="00243B8B">
        <w:rPr>
          <w:rStyle w:val="StyleUnderline"/>
        </w:rPr>
        <w:t xml:space="preserve"> </w:t>
      </w:r>
      <w:r w:rsidRPr="001E0C8E">
        <w:rPr>
          <w:rStyle w:val="StyleUnderline"/>
          <w:highlight w:val="cyan"/>
        </w:rPr>
        <w:t>promulgates all</w:t>
      </w:r>
      <w:r w:rsidRPr="00243B8B">
        <w:rPr>
          <w:rStyle w:val="StyleUnderline"/>
        </w:rPr>
        <w:t xml:space="preserve"> nuclear nonproliferation standards</w:t>
      </w:r>
      <w:r w:rsidRPr="00243B8B">
        <w:rPr>
          <w:sz w:val="14"/>
        </w:rPr>
        <w:t xml:space="preserve">, </w:t>
      </w:r>
      <w:r w:rsidRPr="001E0C8E">
        <w:rPr>
          <w:rStyle w:val="Emphasis"/>
          <w:highlight w:val="cyan"/>
        </w:rPr>
        <w:t>not just those</w:t>
      </w:r>
      <w:r w:rsidRPr="00243B8B">
        <w:rPr>
          <w:sz w:val="14"/>
        </w:rPr>
        <w:t xml:space="preserve"> </w:t>
      </w:r>
      <w:r w:rsidRPr="00243B8B">
        <w:rPr>
          <w:rStyle w:val="StyleUnderline"/>
        </w:rPr>
        <w:t xml:space="preserve">that are most </w:t>
      </w:r>
      <w:r w:rsidRPr="001E0C8E">
        <w:rPr>
          <w:rStyle w:val="StyleUnderline"/>
          <w:highlight w:val="cyan"/>
        </w:rPr>
        <w:t>important to the</w:t>
      </w:r>
      <w:r w:rsidRPr="001E0C8E">
        <w:rPr>
          <w:sz w:val="14"/>
          <w:highlight w:val="cyan"/>
        </w:rPr>
        <w:t xml:space="preserve"> </w:t>
      </w:r>
      <w:r w:rsidRPr="001E0C8E">
        <w:rPr>
          <w:rStyle w:val="Emphasis"/>
          <w:highlight w:val="cyan"/>
        </w:rPr>
        <w:t>U</w:t>
      </w:r>
      <w:r w:rsidRPr="00243B8B">
        <w:rPr>
          <w:sz w:val="14"/>
        </w:rPr>
        <w:t xml:space="preserve">nited </w:t>
      </w:r>
      <w:r w:rsidRPr="001E0C8E">
        <w:rPr>
          <w:rStyle w:val="Emphasis"/>
          <w:highlight w:val="cyan"/>
        </w:rPr>
        <w:t>S</w:t>
      </w:r>
      <w:r w:rsidRPr="00243B8B">
        <w:rPr>
          <w:sz w:val="14"/>
        </w:rPr>
        <w:t>tates.</w:t>
      </w:r>
    </w:p>
    <w:p w14:paraId="2B4C9091" w14:textId="77777777" w:rsidR="0076106D" w:rsidRPr="00243B8B" w:rsidRDefault="0076106D" w:rsidP="0076106D">
      <w:pPr>
        <w:rPr>
          <w:sz w:val="14"/>
        </w:rPr>
      </w:pPr>
      <w:r w:rsidRPr="00243B8B">
        <w:rPr>
          <w:rStyle w:val="StyleUnderline"/>
        </w:rPr>
        <w:t>This rationale lay behind the U.S. push for China to join the NSG in the first place. China’s supply of nuclear tech</w:t>
      </w:r>
      <w:r w:rsidRPr="00243B8B">
        <w:rPr>
          <w:sz w:val="14"/>
        </w:rPr>
        <w:t xml:space="preserve">nologies to Pakistan aside, its membership in the NSG </w:t>
      </w:r>
      <w:r w:rsidRPr="00243B8B">
        <w:rPr>
          <w:rStyle w:val="StyleUnderline"/>
        </w:rPr>
        <w:t xml:space="preserve">makes it </w:t>
      </w:r>
      <w:r w:rsidRPr="00243B8B">
        <w:rPr>
          <w:rStyle w:val="Emphasis"/>
        </w:rPr>
        <w:t>more likely</w:t>
      </w:r>
      <w:r w:rsidRPr="00243B8B">
        <w:rPr>
          <w:sz w:val="14"/>
        </w:rPr>
        <w:t xml:space="preserve"> </w:t>
      </w:r>
      <w:r w:rsidRPr="00243B8B">
        <w:rPr>
          <w:rStyle w:val="StyleUnderline"/>
        </w:rPr>
        <w:t xml:space="preserve">that its nuclear exports </w:t>
      </w:r>
      <w:r w:rsidRPr="00243B8B">
        <w:rPr>
          <w:rStyle w:val="Emphasis"/>
        </w:rPr>
        <w:t>will meet existing NSG requirements</w:t>
      </w:r>
      <w:r w:rsidRPr="00243B8B">
        <w:rPr>
          <w:sz w:val="14"/>
        </w:rPr>
        <w:t xml:space="preserve"> </w:t>
      </w:r>
      <w:r w:rsidRPr="00243B8B">
        <w:rPr>
          <w:rStyle w:val="StyleUnderline"/>
        </w:rPr>
        <w:t xml:space="preserve">than if it were outside of the group. </w:t>
      </w:r>
      <w:r w:rsidRPr="001E0C8E">
        <w:rPr>
          <w:rStyle w:val="Emphasis"/>
          <w:highlight w:val="cyan"/>
        </w:rPr>
        <w:t>Instead of criticizing China</w:t>
      </w:r>
      <w:r w:rsidRPr="00243B8B">
        <w:rPr>
          <w:sz w:val="14"/>
        </w:rPr>
        <w:t xml:space="preserve"> </w:t>
      </w:r>
      <w:r w:rsidRPr="00243B8B">
        <w:rPr>
          <w:rStyle w:val="StyleUnderline"/>
        </w:rPr>
        <w:t>for not doing something that it never agreed not to do, the</w:t>
      </w:r>
      <w:r w:rsidRPr="00243B8B">
        <w:rPr>
          <w:sz w:val="14"/>
        </w:rPr>
        <w:t xml:space="preserve"> </w:t>
      </w:r>
      <w:r w:rsidRPr="001E0C8E">
        <w:rPr>
          <w:rStyle w:val="Emphasis"/>
          <w:highlight w:val="cyan"/>
        </w:rPr>
        <w:t>U</w:t>
      </w:r>
      <w:r w:rsidRPr="00243B8B">
        <w:rPr>
          <w:sz w:val="14"/>
        </w:rPr>
        <w:t xml:space="preserve">nited </w:t>
      </w:r>
      <w:r w:rsidRPr="001E0C8E">
        <w:rPr>
          <w:rStyle w:val="Emphasis"/>
          <w:highlight w:val="cyan"/>
        </w:rPr>
        <w:t>S</w:t>
      </w:r>
      <w:r w:rsidRPr="00243B8B">
        <w:rPr>
          <w:sz w:val="14"/>
        </w:rPr>
        <w:t xml:space="preserve">tates </w:t>
      </w:r>
      <w:r w:rsidRPr="001E0C8E">
        <w:rPr>
          <w:rStyle w:val="StyleUnderline"/>
          <w:highlight w:val="cyan"/>
        </w:rPr>
        <w:t>should work within the NSG</w:t>
      </w:r>
      <w:r w:rsidRPr="00243B8B">
        <w:rPr>
          <w:rStyle w:val="StyleUnderline"/>
        </w:rPr>
        <w:t xml:space="preserve"> to make adoption of the Additional Protocol mandatory</w:t>
      </w:r>
      <w:r w:rsidRPr="00243B8B">
        <w:rPr>
          <w:sz w:val="14"/>
        </w:rPr>
        <w:t xml:space="preserve"> for the supply of nuclear technologies and materials by NSG suppliers.</w:t>
      </w:r>
    </w:p>
    <w:p w14:paraId="24C73101" w14:textId="77777777" w:rsidR="0076106D" w:rsidRPr="00243B8B" w:rsidRDefault="0076106D" w:rsidP="0076106D">
      <w:pPr>
        <w:rPr>
          <w:sz w:val="14"/>
        </w:rPr>
      </w:pPr>
      <w:r w:rsidRPr="00243B8B">
        <w:rPr>
          <w:sz w:val="14"/>
        </w:rPr>
        <w:t xml:space="preserve">Similarly, </w:t>
      </w:r>
      <w:r w:rsidRPr="00243B8B">
        <w:rPr>
          <w:rStyle w:val="StyleUnderline"/>
        </w:rPr>
        <w:t>if the</w:t>
      </w:r>
      <w:r w:rsidRPr="00243B8B">
        <w:rPr>
          <w:sz w:val="14"/>
        </w:rPr>
        <w:t xml:space="preserve"> </w:t>
      </w:r>
      <w:r w:rsidRPr="00243B8B">
        <w:rPr>
          <w:rStyle w:val="Emphasis"/>
        </w:rPr>
        <w:t>U</w:t>
      </w:r>
      <w:r w:rsidRPr="00243B8B">
        <w:rPr>
          <w:sz w:val="14"/>
        </w:rPr>
        <w:t xml:space="preserve">nited </w:t>
      </w:r>
      <w:r w:rsidRPr="00243B8B">
        <w:rPr>
          <w:rStyle w:val="Emphasis"/>
        </w:rPr>
        <w:t>S</w:t>
      </w:r>
      <w:r w:rsidRPr="00243B8B">
        <w:rPr>
          <w:sz w:val="14"/>
        </w:rPr>
        <w:t xml:space="preserve">tates </w:t>
      </w:r>
      <w:r w:rsidRPr="00243B8B">
        <w:rPr>
          <w:rStyle w:val="StyleUnderline"/>
        </w:rPr>
        <w:t>is concerned about</w:t>
      </w:r>
      <w:r w:rsidRPr="00243B8B">
        <w:rPr>
          <w:sz w:val="14"/>
        </w:rPr>
        <w:t xml:space="preserve"> those countries that receive </w:t>
      </w:r>
      <w:r w:rsidRPr="00243B8B">
        <w:rPr>
          <w:rStyle w:val="StyleUnderline"/>
        </w:rPr>
        <w:t>Russian nuclear assistance</w:t>
      </w:r>
      <w:r w:rsidRPr="00243B8B">
        <w:rPr>
          <w:sz w:val="14"/>
        </w:rPr>
        <w:t xml:space="preserve"> obtaining sensitive nuclear technologies, then </w:t>
      </w:r>
      <w:r w:rsidRPr="001E0C8E">
        <w:rPr>
          <w:rStyle w:val="StyleUnderline"/>
          <w:highlight w:val="cyan"/>
        </w:rPr>
        <w:t>it should work with</w:t>
      </w:r>
      <w:r w:rsidRPr="00243B8B">
        <w:rPr>
          <w:rStyle w:val="StyleUnderline"/>
        </w:rPr>
        <w:t xml:space="preserve"> </w:t>
      </w:r>
      <w:r w:rsidRPr="001E0C8E">
        <w:rPr>
          <w:rStyle w:val="StyleUnderline"/>
          <w:highlight w:val="cyan"/>
        </w:rPr>
        <w:t>Russia</w:t>
      </w:r>
      <w:r w:rsidRPr="00243B8B">
        <w:rPr>
          <w:sz w:val="14"/>
        </w:rPr>
        <w:t>n officials and scientists to develop international means of providing assured supplies of nuclear fuel and of disposing of spent nuclear fuel. The development of such capacities would go a long way toward limiting the means of making the sensitive nuclear materials that are necessary for creating a nuclear weapon.</w:t>
      </w:r>
    </w:p>
    <w:p w14:paraId="0E341EE7" w14:textId="51DE24D2" w:rsidR="0076106D" w:rsidRDefault="0076106D" w:rsidP="0076106D">
      <w:pPr>
        <w:rPr>
          <w:sz w:val="14"/>
        </w:rPr>
      </w:pPr>
      <w:r w:rsidRPr="001E0C8E">
        <w:rPr>
          <w:rStyle w:val="StyleUnderline"/>
          <w:highlight w:val="cyan"/>
        </w:rPr>
        <w:t>International</w:t>
      </w:r>
      <w:r w:rsidRPr="00243B8B">
        <w:rPr>
          <w:rStyle w:val="StyleUnderline"/>
        </w:rPr>
        <w:t xml:space="preserve"> nuclear </w:t>
      </w:r>
      <w:r w:rsidRPr="001E0C8E">
        <w:rPr>
          <w:rStyle w:val="StyleUnderline"/>
          <w:highlight w:val="cyan"/>
        </w:rPr>
        <w:t>energy coop</w:t>
      </w:r>
      <w:r w:rsidRPr="00243B8B">
        <w:rPr>
          <w:rStyle w:val="StyleUnderline"/>
        </w:rPr>
        <w:t>eration</w:t>
      </w:r>
      <w:r w:rsidRPr="00243B8B">
        <w:rPr>
          <w:sz w:val="14"/>
        </w:rPr>
        <w:t xml:space="preserve"> </w:t>
      </w:r>
      <w:r w:rsidRPr="001E0C8E">
        <w:rPr>
          <w:rStyle w:val="Emphasis"/>
          <w:highlight w:val="cyan"/>
        </w:rPr>
        <w:t>can</w:t>
      </w:r>
      <w:r w:rsidRPr="00243B8B">
        <w:rPr>
          <w:rStyle w:val="Emphasis"/>
        </w:rPr>
        <w:t xml:space="preserve"> help to </w:t>
      </w:r>
      <w:r w:rsidRPr="001E0C8E">
        <w:rPr>
          <w:rStyle w:val="Emphasis"/>
          <w:highlight w:val="cyan"/>
        </w:rPr>
        <w:t>limit nuclear</w:t>
      </w:r>
      <w:r w:rsidRPr="00243B8B">
        <w:rPr>
          <w:rStyle w:val="Emphasis"/>
        </w:rPr>
        <w:t xml:space="preserve"> weapons </w:t>
      </w:r>
      <w:r w:rsidRPr="001E0C8E">
        <w:rPr>
          <w:rStyle w:val="Emphasis"/>
          <w:highlight w:val="cyan"/>
        </w:rPr>
        <w:t>prolif</w:t>
      </w:r>
      <w:r w:rsidRPr="00243B8B">
        <w:rPr>
          <w:rStyle w:val="Emphasis"/>
        </w:rPr>
        <w:t xml:space="preserve">eration </w:t>
      </w:r>
      <w:r w:rsidRPr="001E0C8E">
        <w:rPr>
          <w:rStyle w:val="Emphasis"/>
          <w:highlight w:val="cyan"/>
        </w:rPr>
        <w:t>if</w:t>
      </w:r>
      <w:r w:rsidRPr="00243B8B">
        <w:rPr>
          <w:rStyle w:val="Emphasis"/>
        </w:rPr>
        <w:t xml:space="preserve"> delivered </w:t>
      </w:r>
      <w:r w:rsidRPr="001E0C8E">
        <w:rPr>
          <w:rStyle w:val="Emphasis"/>
          <w:highlight w:val="cyan"/>
        </w:rPr>
        <w:t>with</w:t>
      </w:r>
      <w:r w:rsidRPr="00243B8B">
        <w:rPr>
          <w:rStyle w:val="Emphasis"/>
        </w:rPr>
        <w:t xml:space="preserve"> sufficient </w:t>
      </w:r>
      <w:r w:rsidRPr="001E0C8E">
        <w:rPr>
          <w:rStyle w:val="Emphasis"/>
          <w:highlight w:val="cyan"/>
        </w:rPr>
        <w:t>incentives</w:t>
      </w:r>
      <w:r w:rsidRPr="00243B8B">
        <w:rPr>
          <w:sz w:val="14"/>
        </w:rPr>
        <w:t xml:space="preserve"> — </w:t>
      </w:r>
      <w:r w:rsidRPr="00243B8B">
        <w:rPr>
          <w:rStyle w:val="StyleUnderline"/>
        </w:rPr>
        <w:t>such as</w:t>
      </w:r>
      <w:r w:rsidRPr="00243B8B">
        <w:rPr>
          <w:sz w:val="14"/>
        </w:rPr>
        <w:t xml:space="preserve"> the promise of valuable </w:t>
      </w:r>
      <w:r w:rsidRPr="00243B8B">
        <w:rPr>
          <w:rStyle w:val="StyleUnderline"/>
        </w:rPr>
        <w:t>tech</w:t>
      </w:r>
      <w:r w:rsidRPr="00243B8B">
        <w:rPr>
          <w:sz w:val="14"/>
        </w:rPr>
        <w:t xml:space="preserve">nology, </w:t>
      </w:r>
      <w:r w:rsidRPr="00243B8B">
        <w:rPr>
          <w:rStyle w:val="StyleUnderline"/>
        </w:rPr>
        <w:t>materials and expertise</w:t>
      </w:r>
      <w:r w:rsidRPr="00243B8B">
        <w:rPr>
          <w:sz w:val="14"/>
        </w:rPr>
        <w:t xml:space="preserve">. </w:t>
      </w:r>
      <w:r w:rsidRPr="001E0C8E">
        <w:rPr>
          <w:rStyle w:val="Emphasis"/>
          <w:highlight w:val="cyan"/>
        </w:rPr>
        <w:t>But</w:t>
      </w:r>
      <w:r w:rsidRPr="001E0C8E">
        <w:rPr>
          <w:sz w:val="14"/>
          <w:highlight w:val="cyan"/>
        </w:rPr>
        <w:t xml:space="preserve"> </w:t>
      </w:r>
      <w:r w:rsidRPr="001E0C8E">
        <w:rPr>
          <w:rStyle w:val="StyleUnderline"/>
          <w:highlight w:val="cyan"/>
        </w:rPr>
        <w:t>trying to twist the arm of suppliers</w:t>
      </w:r>
      <w:r w:rsidRPr="00243B8B">
        <w:rPr>
          <w:rStyle w:val="StyleUnderline"/>
        </w:rPr>
        <w:t xml:space="preserve"> without offering much</w:t>
      </w:r>
      <w:r w:rsidRPr="00243B8B">
        <w:rPr>
          <w:sz w:val="14"/>
        </w:rPr>
        <w:t xml:space="preserve"> of value in return </w:t>
      </w:r>
      <w:r w:rsidRPr="001E0C8E">
        <w:rPr>
          <w:rStyle w:val="Emphasis"/>
          <w:highlight w:val="cyan"/>
        </w:rPr>
        <w:t>is not likely to get the U</w:t>
      </w:r>
      <w:r w:rsidRPr="00243B8B">
        <w:rPr>
          <w:rStyle w:val="Emphasis"/>
        </w:rPr>
        <w:t xml:space="preserve">nited </w:t>
      </w:r>
      <w:r w:rsidRPr="001E0C8E">
        <w:rPr>
          <w:rStyle w:val="Emphasis"/>
          <w:highlight w:val="cyan"/>
        </w:rPr>
        <w:t>S</w:t>
      </w:r>
      <w:r w:rsidRPr="00C63A4F">
        <w:rPr>
          <w:rStyle w:val="Emphasis"/>
        </w:rPr>
        <w:t>t</w:t>
      </w:r>
      <w:r w:rsidRPr="00243B8B">
        <w:rPr>
          <w:rStyle w:val="Emphasis"/>
        </w:rPr>
        <w:t xml:space="preserve">ates any closer </w:t>
      </w:r>
      <w:r w:rsidRPr="001E0C8E">
        <w:rPr>
          <w:rStyle w:val="Emphasis"/>
          <w:highlight w:val="cyan"/>
        </w:rPr>
        <w:t>to</w:t>
      </w:r>
      <w:r w:rsidRPr="00243B8B">
        <w:rPr>
          <w:rStyle w:val="Emphasis"/>
        </w:rPr>
        <w:t xml:space="preserve"> its </w:t>
      </w:r>
      <w:r w:rsidRPr="001E0C8E">
        <w:rPr>
          <w:rStyle w:val="Emphasis"/>
          <w:highlight w:val="cyan"/>
        </w:rPr>
        <w:t>nonprolif</w:t>
      </w:r>
      <w:r w:rsidRPr="00243B8B">
        <w:rPr>
          <w:rStyle w:val="Emphasis"/>
        </w:rPr>
        <w:t>eration objectives</w:t>
      </w:r>
      <w:r w:rsidRPr="00243B8B">
        <w:rPr>
          <w:sz w:val="14"/>
        </w:rPr>
        <w:t>.</w:t>
      </w:r>
    </w:p>
    <w:p w14:paraId="362725B1" w14:textId="33ECEFF3" w:rsidR="009A7317" w:rsidRPr="00667264" w:rsidRDefault="009A7317" w:rsidP="009A7317">
      <w:pPr>
        <w:pStyle w:val="Heading4"/>
      </w:pPr>
      <w:r>
        <w:t>Prolif causes miscalc – escalates to nuke war</w:t>
      </w:r>
    </w:p>
    <w:p w14:paraId="16DDBC9D" w14:textId="77777777" w:rsidR="009A7317" w:rsidRDefault="009A7317" w:rsidP="009A7317">
      <w:pPr>
        <w:rPr>
          <w:rStyle w:val="Style13ptBold"/>
        </w:rPr>
      </w:pPr>
      <w:r>
        <w:rPr>
          <w:rStyle w:val="Style13ptBold"/>
        </w:rPr>
        <w:t xml:space="preserve">Kleiner 16 </w:t>
      </w:r>
      <w:r>
        <w:t xml:space="preserve">---- </w:t>
      </w:r>
      <w:r w:rsidRPr="007567E2">
        <w:t xml:space="preserve">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6" w:history="1">
        <w:r w:rsidRPr="00642E97">
          <w:rPr>
            <w:rStyle w:val="Hyperlink"/>
          </w:rPr>
          <w:t>http://www.theatlantic.com/international/archive/2016/06/donald-trump-nuclear-weapons/485504/</w:t>
        </w:r>
      </w:hyperlink>
    </w:p>
    <w:p w14:paraId="5399872F" w14:textId="77777777" w:rsidR="009A7317" w:rsidRPr="004C6FAE" w:rsidRDefault="009A7317" w:rsidP="009A7317">
      <w:pPr>
        <w:rPr>
          <w:rStyle w:val="Style13ptBold"/>
        </w:rPr>
      </w:pPr>
    </w:p>
    <w:p w14:paraId="43E40019" w14:textId="77777777" w:rsidR="009A7317" w:rsidRDefault="009A7317" w:rsidP="009A7317">
      <w:pPr>
        <w:rPr>
          <w:rStyle w:val="StyleUnderline"/>
        </w:rPr>
      </w:pPr>
      <w:r w:rsidRPr="007567E2">
        <w:rPr>
          <w:sz w:val="16"/>
        </w:rPr>
        <w:t xml:space="preserve">A nuclear-armed Trump is indeed a scary thought. But his apparent </w:t>
      </w:r>
      <w:r w:rsidRPr="001E0C8E">
        <w:rPr>
          <w:rStyle w:val="StyleUnderline"/>
          <w:highlight w:val="cyan"/>
        </w:rPr>
        <w:t>comfort with</w:t>
      </w:r>
      <w:r w:rsidRPr="007567E2">
        <w:rPr>
          <w:rStyle w:val="StyleUnderline"/>
        </w:rPr>
        <w:t xml:space="preserve"> encouraging other countries to develop</w:t>
      </w:r>
      <w:r w:rsidRPr="007567E2">
        <w:rPr>
          <w:sz w:val="16"/>
        </w:rPr>
        <w:t xml:space="preserve"> their own </w:t>
      </w:r>
      <w:r w:rsidRPr="007567E2">
        <w:rPr>
          <w:rStyle w:val="StyleUnderline"/>
        </w:rPr>
        <w:t xml:space="preserve">nuclear </w:t>
      </w:r>
      <w:r w:rsidRPr="001E0C8E">
        <w:rPr>
          <w:rStyle w:val="StyleUnderline"/>
          <w:highlight w:val="cyan"/>
        </w:rPr>
        <w:t>stockpiles is</w:t>
      </w:r>
      <w:r w:rsidRPr="007567E2">
        <w:rPr>
          <w:sz w:val="16"/>
        </w:rPr>
        <w:t xml:space="preserve"> just as </w:t>
      </w:r>
      <w:r w:rsidRPr="001E0C8E">
        <w:rPr>
          <w:rStyle w:val="Emphasis"/>
          <w:highlight w:val="cyan"/>
        </w:rPr>
        <w:t>scary</w:t>
      </w:r>
      <w:r w:rsidRPr="007567E2">
        <w:rPr>
          <w:sz w:val="16"/>
        </w:rPr>
        <w:t xml:space="preserve">, if not more so. </w:t>
      </w:r>
      <w:r w:rsidRPr="001E0C8E">
        <w:rPr>
          <w:rStyle w:val="StyleUnderline"/>
          <w:highlight w:val="cyan"/>
        </w:rPr>
        <w:t>For 70 years</w:t>
      </w:r>
      <w:r w:rsidRPr="007567E2">
        <w:rPr>
          <w:sz w:val="16"/>
        </w:rPr>
        <w:t xml:space="preserve">, American </w:t>
      </w:r>
      <w:r w:rsidRPr="001E0C8E">
        <w:rPr>
          <w:rStyle w:val="StyleUnderline"/>
          <w:highlight w:val="cyan"/>
        </w:rPr>
        <w:t>presidents</w:t>
      </w:r>
      <w:r w:rsidRPr="007567E2">
        <w:rPr>
          <w:sz w:val="16"/>
        </w:rPr>
        <w:t xml:space="preserve"> of both parties </w:t>
      </w:r>
      <w:r w:rsidRPr="007567E2">
        <w:rPr>
          <w:rStyle w:val="StyleUnderline"/>
        </w:rPr>
        <w:t xml:space="preserve">have </w:t>
      </w:r>
      <w:r w:rsidRPr="001E0C8E">
        <w:rPr>
          <w:rStyle w:val="StyleUnderline"/>
          <w:highlight w:val="cyan"/>
        </w:rPr>
        <w:t>understood</w:t>
      </w:r>
      <w:r w:rsidRPr="007567E2">
        <w:rPr>
          <w:sz w:val="16"/>
        </w:rPr>
        <w:t xml:space="preserve"> the </w:t>
      </w:r>
      <w:r w:rsidRPr="001E0C8E">
        <w:rPr>
          <w:rStyle w:val="Emphasis"/>
          <w:highlight w:val="cyan"/>
        </w:rPr>
        <w:t>simple arithmetic</w:t>
      </w:r>
      <w:r w:rsidRPr="007567E2">
        <w:rPr>
          <w:sz w:val="16"/>
        </w:rPr>
        <w:t xml:space="preserve"> </w:t>
      </w:r>
      <w:r w:rsidRPr="007567E2">
        <w:rPr>
          <w:rStyle w:val="StyleUnderline"/>
        </w:rPr>
        <w:t>involved</w:t>
      </w:r>
      <w:r w:rsidRPr="007567E2">
        <w:rPr>
          <w:sz w:val="16"/>
        </w:rPr>
        <w:t>—</w:t>
      </w:r>
      <w:r w:rsidRPr="007567E2">
        <w:rPr>
          <w:rStyle w:val="StyleUnderline"/>
        </w:rPr>
        <w:t xml:space="preserve">that the </w:t>
      </w:r>
      <w:r w:rsidRPr="001E0C8E">
        <w:rPr>
          <w:rStyle w:val="StyleUnderline"/>
          <w:highlight w:val="cyan"/>
        </w:rPr>
        <w:t>more</w:t>
      </w:r>
      <w:r w:rsidRPr="007567E2">
        <w:rPr>
          <w:rStyle w:val="StyleUnderline"/>
        </w:rPr>
        <w:t xml:space="preserve"> countries have nuclear </w:t>
      </w:r>
      <w:r w:rsidRPr="001E0C8E">
        <w:rPr>
          <w:rStyle w:val="StyleUnderline"/>
          <w:highlight w:val="cyan"/>
        </w:rPr>
        <w:t>weapons</w:t>
      </w:r>
      <w:r w:rsidRPr="007567E2">
        <w:rPr>
          <w:sz w:val="16"/>
        </w:rPr>
        <w:t xml:space="preserve">, the </w:t>
      </w:r>
      <w:r w:rsidRPr="001E0C8E">
        <w:rPr>
          <w:rStyle w:val="Emphasis"/>
          <w:highlight w:val="cyan"/>
        </w:rPr>
        <w:t>more opportunities</w:t>
      </w:r>
      <w:r w:rsidRPr="007567E2">
        <w:rPr>
          <w:sz w:val="16"/>
        </w:rPr>
        <w:t xml:space="preserve"> </w:t>
      </w:r>
      <w:r w:rsidRPr="007567E2">
        <w:rPr>
          <w:rStyle w:val="StyleUnderline"/>
        </w:rPr>
        <w:t xml:space="preserve">there are </w:t>
      </w:r>
      <w:r w:rsidRPr="001E0C8E">
        <w:rPr>
          <w:rStyle w:val="StyleUnderline"/>
          <w:highlight w:val="cyan"/>
        </w:rPr>
        <w:t>for</w:t>
      </w:r>
      <w:r w:rsidRPr="001E0C8E">
        <w:rPr>
          <w:sz w:val="16"/>
          <w:highlight w:val="cyan"/>
        </w:rPr>
        <w:t xml:space="preserve"> </w:t>
      </w:r>
      <w:r w:rsidRPr="001E0C8E">
        <w:rPr>
          <w:rStyle w:val="Emphasis"/>
          <w:highlight w:val="cyan"/>
        </w:rPr>
        <w:t>nuclear war</w:t>
      </w:r>
      <w:r w:rsidRPr="007567E2">
        <w:rPr>
          <w:sz w:val="16"/>
        </w:rPr>
        <w:t xml:space="preserve"> </w:t>
      </w:r>
      <w:r w:rsidRPr="007567E2">
        <w:rPr>
          <w:rStyle w:val="StyleUnderline"/>
        </w:rPr>
        <w:t xml:space="preserve">to break out, whether </w:t>
      </w:r>
      <w:r w:rsidRPr="001E0C8E">
        <w:rPr>
          <w:rStyle w:val="StyleUnderline"/>
          <w:highlight w:val="cyan"/>
        </w:rPr>
        <w:t xml:space="preserve">by design </w:t>
      </w:r>
      <w:r w:rsidRPr="001E0C8E">
        <w:rPr>
          <w:rStyle w:val="Emphasis"/>
          <w:highlight w:val="cyan"/>
        </w:rPr>
        <w:t>or</w:t>
      </w:r>
      <w:r w:rsidRPr="007567E2">
        <w:rPr>
          <w:rStyle w:val="Emphasis"/>
        </w:rPr>
        <w:t xml:space="preserve"> by </w:t>
      </w:r>
      <w:r w:rsidRPr="001E0C8E">
        <w:rPr>
          <w:rStyle w:val="Emphasis"/>
          <w:highlight w:val="cyan"/>
        </w:rPr>
        <w:t>accident</w:t>
      </w:r>
      <w:r w:rsidRPr="007567E2">
        <w:rPr>
          <w:rStyle w:val="StyleUnderline"/>
        </w:rPr>
        <w:t>.</w:t>
      </w:r>
    </w:p>
    <w:p w14:paraId="7538D78D" w14:textId="1E0684F4" w:rsidR="000C64DD" w:rsidRDefault="000C64DD" w:rsidP="00932C0B">
      <w:pPr>
        <w:pStyle w:val="Heading2"/>
      </w:pPr>
      <w:r>
        <w:t>*** UNIQUENESS</w:t>
      </w:r>
    </w:p>
    <w:p w14:paraId="7B274513" w14:textId="4D8EDF46" w:rsidR="000C64DD" w:rsidRDefault="000C64DD" w:rsidP="000C64DD">
      <w:pPr>
        <w:pStyle w:val="Heading3"/>
      </w:pPr>
      <w:r>
        <w:t>UQ---Arms Sales High</w:t>
      </w:r>
    </w:p>
    <w:p w14:paraId="59735BAE" w14:textId="4F028C42" w:rsidR="000C64DD" w:rsidRDefault="000C64DD" w:rsidP="000C64DD">
      <w:pPr>
        <w:pStyle w:val="Heading4"/>
      </w:pPr>
      <w:r>
        <w:t xml:space="preserve">Arms sales </w:t>
      </w:r>
      <w:r w:rsidR="007024A5" w:rsidRPr="007024A5">
        <w:rPr>
          <w:u w:val="single"/>
        </w:rPr>
        <w:t>growing</w:t>
      </w:r>
      <w:r>
        <w:t xml:space="preserve"> – no topic thumpers</w:t>
      </w:r>
      <w:r w:rsidR="009A0CC3">
        <w:t xml:space="preserve"> </w:t>
      </w:r>
      <w:r w:rsidR="009A0CC3" w:rsidRPr="0032572A">
        <w:rPr>
          <w:u w:val="single"/>
        </w:rPr>
        <w:t>even if</w:t>
      </w:r>
      <w:r w:rsidR="009A0CC3" w:rsidRPr="003A7DCF">
        <w:t xml:space="preserve"> the specific sales are shifting</w:t>
      </w:r>
    </w:p>
    <w:p w14:paraId="681F8E8B" w14:textId="20A39ADC" w:rsidR="000C64DD" w:rsidRDefault="000C64DD" w:rsidP="000C64DD">
      <w:r>
        <w:rPr>
          <w:rStyle w:val="Style13ptBold"/>
        </w:rPr>
        <w:t xml:space="preserve">Hunter 18 </w:t>
      </w:r>
      <w:r w:rsidRPr="000C64DD">
        <w:t xml:space="preserve">---- Andrew Philip, </w:t>
      </w:r>
      <w:r>
        <w:t>senior fellow in the International Security Program and director of the Defense-Industrial Initiatives Group (Center for Strategic and International Studies), former senior executive in the Department of Defense, M.A. degree in applied economics (Johns Hopkins University), B.A. in social studies (Harvard University), “U.S. Arms Transfer Policy: Shaping the Way Ahead,” Transcript of a CSIS event, 8/8, https://www.csis.org/analysis/us-arms-transfer-policy-shaping-way-ahead</w:t>
      </w:r>
    </w:p>
    <w:p w14:paraId="6F99F22F" w14:textId="77777777" w:rsidR="000C64DD" w:rsidRPr="000C64DD" w:rsidRDefault="000C64DD" w:rsidP="000C64DD"/>
    <w:p w14:paraId="65503EA2" w14:textId="77777777" w:rsidR="000C64DD" w:rsidRPr="007024A5" w:rsidRDefault="000C64DD" w:rsidP="000C64DD">
      <w:pPr>
        <w:rPr>
          <w:rStyle w:val="StyleUnderline"/>
        </w:rPr>
      </w:pPr>
      <w:r w:rsidRPr="005A67CF">
        <w:rPr>
          <w:sz w:val="14"/>
        </w:rPr>
        <w:t xml:space="preserve">And I think it’s very timely. Obviously, </w:t>
      </w:r>
      <w:r w:rsidRPr="007024A5">
        <w:rPr>
          <w:rStyle w:val="StyleUnderline"/>
        </w:rPr>
        <w:t xml:space="preserve">change is afoot in the world of U.S. arms transfers. </w:t>
      </w:r>
      <w:r w:rsidRPr="001E0C8E">
        <w:rPr>
          <w:rStyle w:val="StyleUnderline"/>
          <w:highlight w:val="cyan"/>
        </w:rPr>
        <w:t>You’re seeing</w:t>
      </w:r>
      <w:r w:rsidRPr="001E0C8E">
        <w:rPr>
          <w:sz w:val="14"/>
          <w:highlight w:val="cyan"/>
        </w:rPr>
        <w:t xml:space="preserve"> </w:t>
      </w:r>
      <w:r w:rsidRPr="001E0C8E">
        <w:rPr>
          <w:rStyle w:val="Emphasis"/>
          <w:highlight w:val="cyan"/>
        </w:rPr>
        <w:t>dramatic growth</w:t>
      </w:r>
      <w:r w:rsidRPr="001E0C8E">
        <w:rPr>
          <w:sz w:val="14"/>
          <w:highlight w:val="cyan"/>
        </w:rPr>
        <w:t xml:space="preserve"> </w:t>
      </w:r>
      <w:r w:rsidRPr="001E0C8E">
        <w:rPr>
          <w:rStyle w:val="StyleUnderline"/>
          <w:highlight w:val="cyan"/>
        </w:rPr>
        <w:t>in</w:t>
      </w:r>
      <w:r w:rsidRPr="005A67CF">
        <w:rPr>
          <w:sz w:val="14"/>
        </w:rPr>
        <w:t xml:space="preserve"> the level – </w:t>
      </w:r>
      <w:r w:rsidRPr="001E0C8E">
        <w:rPr>
          <w:rStyle w:val="StyleUnderline"/>
          <w:highlight w:val="cyan"/>
        </w:rPr>
        <w:t>the</w:t>
      </w:r>
      <w:r w:rsidRPr="005A67CF">
        <w:rPr>
          <w:rStyle w:val="StyleUnderline"/>
        </w:rPr>
        <w:t xml:space="preserve"> dollar</w:t>
      </w:r>
      <w:r w:rsidRPr="007024A5">
        <w:rPr>
          <w:rStyle w:val="StyleUnderline"/>
        </w:rPr>
        <w:t xml:space="preserve"> va</w:t>
      </w:r>
      <w:r w:rsidRPr="001E0C8E">
        <w:rPr>
          <w:rStyle w:val="StyleUnderline"/>
          <w:highlight w:val="cyan"/>
        </w:rPr>
        <w:t>lue of U.S. arms exports</w:t>
      </w:r>
      <w:r w:rsidRPr="005A67CF">
        <w:rPr>
          <w:sz w:val="14"/>
        </w:rPr>
        <w:t xml:space="preserve">, and also changes in the world market. So the focus of </w:t>
      </w:r>
      <w:r w:rsidRPr="007024A5">
        <w:rPr>
          <w:rStyle w:val="StyleUnderline"/>
        </w:rPr>
        <w:t>where exports are going is shifting as demand around the world changes.</w:t>
      </w:r>
    </w:p>
    <w:p w14:paraId="62992F20" w14:textId="2A9F4B77" w:rsidR="000C64DD" w:rsidRDefault="000C64DD" w:rsidP="000C64DD">
      <w:pPr>
        <w:rPr>
          <w:rStyle w:val="StyleUnderline"/>
        </w:rPr>
      </w:pPr>
      <w:r w:rsidRPr="001E0C8E">
        <w:rPr>
          <w:rStyle w:val="StyleUnderline"/>
          <w:highlight w:val="cyan"/>
        </w:rPr>
        <w:t>We’re</w:t>
      </w:r>
      <w:r w:rsidRPr="00361C8E">
        <w:rPr>
          <w:rStyle w:val="StyleUnderline"/>
        </w:rPr>
        <w:t xml:space="preserve"> also </w:t>
      </w:r>
      <w:r w:rsidRPr="001E0C8E">
        <w:rPr>
          <w:rStyle w:val="StyleUnderline"/>
          <w:highlight w:val="cyan"/>
        </w:rPr>
        <w:t>seeing</w:t>
      </w:r>
      <w:r w:rsidRPr="00361C8E">
        <w:rPr>
          <w:sz w:val="14"/>
        </w:rPr>
        <w:t xml:space="preserve"> that our </w:t>
      </w:r>
      <w:r w:rsidRPr="001E0C8E">
        <w:rPr>
          <w:rStyle w:val="StyleUnderline"/>
          <w:highlight w:val="cyan"/>
        </w:rPr>
        <w:t>arms exports</w:t>
      </w:r>
      <w:r w:rsidRPr="00361C8E">
        <w:rPr>
          <w:sz w:val="14"/>
        </w:rPr>
        <w:t xml:space="preserve"> and security cooperation </w:t>
      </w:r>
      <w:r w:rsidRPr="00361C8E">
        <w:rPr>
          <w:rStyle w:val="StyleUnderline"/>
        </w:rPr>
        <w:t xml:space="preserve">more generally </w:t>
      </w:r>
      <w:r w:rsidRPr="001E0C8E">
        <w:rPr>
          <w:rStyle w:val="StyleUnderline"/>
          <w:highlight w:val="cyan"/>
        </w:rPr>
        <w:t>are a</w:t>
      </w:r>
      <w:r w:rsidRPr="001E0C8E">
        <w:rPr>
          <w:sz w:val="14"/>
          <w:highlight w:val="cyan"/>
        </w:rPr>
        <w:t xml:space="preserve"> </w:t>
      </w:r>
      <w:r w:rsidRPr="001E0C8E">
        <w:rPr>
          <w:rStyle w:val="Emphasis"/>
          <w:highlight w:val="cyan"/>
        </w:rPr>
        <w:t>major focus</w:t>
      </w:r>
      <w:r w:rsidRPr="00361C8E">
        <w:rPr>
          <w:rStyle w:val="Emphasis"/>
        </w:rPr>
        <w:t xml:space="preserve"> of the strategy</w:t>
      </w:r>
      <w:r w:rsidRPr="00361C8E">
        <w:rPr>
          <w:sz w:val="14"/>
        </w:rPr>
        <w:t xml:space="preserve">, </w:t>
      </w:r>
      <w:r w:rsidRPr="00361C8E">
        <w:rPr>
          <w:rStyle w:val="StyleUnderline"/>
        </w:rPr>
        <w:t xml:space="preserve">both </w:t>
      </w:r>
      <w:r w:rsidRPr="001E0C8E">
        <w:rPr>
          <w:rStyle w:val="StyleUnderline"/>
          <w:highlight w:val="cyan"/>
        </w:rPr>
        <w:t>in the</w:t>
      </w:r>
      <w:r w:rsidRPr="001E0C8E">
        <w:rPr>
          <w:sz w:val="14"/>
          <w:highlight w:val="cyan"/>
        </w:rPr>
        <w:t xml:space="preserve"> </w:t>
      </w:r>
      <w:r w:rsidRPr="001E0C8E">
        <w:rPr>
          <w:rStyle w:val="Emphasis"/>
          <w:highlight w:val="cyan"/>
        </w:rPr>
        <w:t>N</w:t>
      </w:r>
      <w:r w:rsidRPr="00361C8E">
        <w:rPr>
          <w:sz w:val="14"/>
        </w:rPr>
        <w:t xml:space="preserve">ational </w:t>
      </w:r>
      <w:r w:rsidRPr="001E0C8E">
        <w:rPr>
          <w:rStyle w:val="Emphasis"/>
          <w:highlight w:val="cyan"/>
        </w:rPr>
        <w:t>S</w:t>
      </w:r>
      <w:r w:rsidRPr="00361C8E">
        <w:rPr>
          <w:sz w:val="14"/>
        </w:rPr>
        <w:t xml:space="preserve">ecurity </w:t>
      </w:r>
      <w:r w:rsidRPr="001E0C8E">
        <w:rPr>
          <w:rStyle w:val="Emphasis"/>
          <w:highlight w:val="cyan"/>
        </w:rPr>
        <w:t>S</w:t>
      </w:r>
      <w:r w:rsidRPr="00361C8E">
        <w:rPr>
          <w:sz w:val="14"/>
        </w:rPr>
        <w:t xml:space="preserve">trategy </w:t>
      </w:r>
      <w:r w:rsidRPr="001E0C8E">
        <w:rPr>
          <w:rStyle w:val="StyleUnderline"/>
          <w:highlight w:val="cyan"/>
        </w:rPr>
        <w:t>and</w:t>
      </w:r>
      <w:r w:rsidRPr="00361C8E">
        <w:rPr>
          <w:sz w:val="14"/>
        </w:rPr>
        <w:t xml:space="preserve"> in the </w:t>
      </w:r>
      <w:r w:rsidRPr="001E0C8E">
        <w:rPr>
          <w:rStyle w:val="Emphasis"/>
          <w:highlight w:val="cyan"/>
        </w:rPr>
        <w:t>N</w:t>
      </w:r>
      <w:r w:rsidRPr="00361C8E">
        <w:rPr>
          <w:sz w:val="14"/>
        </w:rPr>
        <w:t xml:space="preserve">ational </w:t>
      </w:r>
      <w:r w:rsidRPr="001E0C8E">
        <w:rPr>
          <w:rStyle w:val="Emphasis"/>
          <w:highlight w:val="cyan"/>
        </w:rPr>
        <w:t>D</w:t>
      </w:r>
      <w:r w:rsidRPr="00361C8E">
        <w:rPr>
          <w:sz w:val="14"/>
        </w:rPr>
        <w:t xml:space="preserve">efense </w:t>
      </w:r>
      <w:r w:rsidRPr="001E0C8E">
        <w:rPr>
          <w:rStyle w:val="Emphasis"/>
          <w:highlight w:val="cyan"/>
        </w:rPr>
        <w:t>S</w:t>
      </w:r>
      <w:r w:rsidRPr="00361C8E">
        <w:rPr>
          <w:sz w:val="14"/>
        </w:rPr>
        <w:t xml:space="preserve">trategy. And </w:t>
      </w:r>
      <w:r w:rsidRPr="00361C8E">
        <w:rPr>
          <w:rStyle w:val="StyleUnderline"/>
        </w:rPr>
        <w:t xml:space="preserve">no doubt related to that </w:t>
      </w:r>
      <w:r w:rsidRPr="001E0C8E">
        <w:rPr>
          <w:rStyle w:val="StyleUnderline"/>
          <w:highlight w:val="cyan"/>
        </w:rPr>
        <w:t xml:space="preserve">there’s a </w:t>
      </w:r>
      <w:r w:rsidRPr="001E0C8E">
        <w:rPr>
          <w:rStyle w:val="Emphasis"/>
          <w:highlight w:val="cyan"/>
        </w:rPr>
        <w:t>huge leadership focus on it.</w:t>
      </w:r>
      <w:r w:rsidRPr="001E0C8E">
        <w:rPr>
          <w:sz w:val="14"/>
          <w:highlight w:val="cyan"/>
        </w:rPr>
        <w:t xml:space="preserve"> </w:t>
      </w:r>
      <w:r w:rsidRPr="001E0C8E">
        <w:rPr>
          <w:rStyle w:val="StyleUnderline"/>
          <w:highlight w:val="cyan"/>
        </w:rPr>
        <w:t>It’s something</w:t>
      </w:r>
      <w:r w:rsidRPr="00361C8E">
        <w:rPr>
          <w:sz w:val="14"/>
        </w:rPr>
        <w:t xml:space="preserve"> that </w:t>
      </w:r>
      <w:r w:rsidRPr="001E0C8E">
        <w:rPr>
          <w:rStyle w:val="StyleUnderline"/>
          <w:highlight w:val="cyan"/>
        </w:rPr>
        <w:t>we see the president</w:t>
      </w:r>
      <w:r w:rsidRPr="00361C8E">
        <w:rPr>
          <w:sz w:val="14"/>
        </w:rPr>
        <w:t xml:space="preserve"> of the United States </w:t>
      </w:r>
      <w:r w:rsidRPr="001E0C8E">
        <w:rPr>
          <w:rStyle w:val="Emphasis"/>
          <w:highlight w:val="cyan"/>
        </w:rPr>
        <w:t>personally engaging</w:t>
      </w:r>
      <w:r w:rsidRPr="00361C8E">
        <w:rPr>
          <w:rStyle w:val="Emphasis"/>
        </w:rPr>
        <w:t xml:space="preserve"> in and addressing</w:t>
      </w:r>
      <w:r w:rsidRPr="00361C8E">
        <w:rPr>
          <w:sz w:val="14"/>
        </w:rPr>
        <w:t xml:space="preserve"> </w:t>
      </w:r>
      <w:r w:rsidRPr="00361C8E">
        <w:rPr>
          <w:rStyle w:val="StyleUnderline"/>
        </w:rPr>
        <w:t xml:space="preserve">on a regular basis. </w:t>
      </w:r>
      <w:r w:rsidRPr="001E0C8E">
        <w:rPr>
          <w:rStyle w:val="StyleUnderline"/>
          <w:highlight w:val="cyan"/>
        </w:rPr>
        <w:t>It’s</w:t>
      </w:r>
      <w:r w:rsidRPr="00361C8E">
        <w:rPr>
          <w:rStyle w:val="StyleUnderline"/>
        </w:rPr>
        <w:t xml:space="preserve"> something that has </w:t>
      </w:r>
      <w:r w:rsidRPr="001E0C8E">
        <w:rPr>
          <w:rStyle w:val="StyleUnderline"/>
          <w:highlight w:val="cyan"/>
        </w:rPr>
        <w:t>been a</w:t>
      </w:r>
      <w:r w:rsidRPr="001E0C8E">
        <w:rPr>
          <w:sz w:val="14"/>
          <w:highlight w:val="cyan"/>
        </w:rPr>
        <w:t xml:space="preserve"> </w:t>
      </w:r>
      <w:r w:rsidRPr="001E0C8E">
        <w:rPr>
          <w:rStyle w:val="Emphasis"/>
          <w:highlight w:val="cyan"/>
        </w:rPr>
        <w:t>focus</w:t>
      </w:r>
      <w:r w:rsidRPr="001E0C8E">
        <w:rPr>
          <w:sz w:val="14"/>
          <w:highlight w:val="cyan"/>
        </w:rPr>
        <w:t xml:space="preserve"> </w:t>
      </w:r>
      <w:r w:rsidRPr="001E0C8E">
        <w:rPr>
          <w:rStyle w:val="StyleUnderline"/>
          <w:highlight w:val="cyan"/>
        </w:rPr>
        <w:t xml:space="preserve">for the </w:t>
      </w:r>
      <w:r w:rsidRPr="001E0C8E">
        <w:rPr>
          <w:rStyle w:val="Emphasis"/>
          <w:highlight w:val="cyan"/>
        </w:rPr>
        <w:t>sec</w:t>
      </w:r>
      <w:r w:rsidRPr="00361C8E">
        <w:rPr>
          <w:sz w:val="14"/>
        </w:rPr>
        <w:t xml:space="preserve">retary of </w:t>
      </w:r>
      <w:r w:rsidRPr="001E0C8E">
        <w:rPr>
          <w:rStyle w:val="Emphasis"/>
          <w:highlight w:val="cyan"/>
        </w:rPr>
        <w:t>def</w:t>
      </w:r>
      <w:r w:rsidRPr="00135594">
        <w:rPr>
          <w:sz w:val="14"/>
        </w:rPr>
        <w:t>e</w:t>
      </w:r>
      <w:r w:rsidRPr="00361C8E">
        <w:rPr>
          <w:sz w:val="14"/>
        </w:rPr>
        <w:t xml:space="preserve">nse. And so </w:t>
      </w:r>
      <w:r w:rsidRPr="001E0C8E">
        <w:rPr>
          <w:rStyle w:val="StyleUnderline"/>
          <w:highlight w:val="cyan"/>
        </w:rPr>
        <w:t>it has a leadership focus</w:t>
      </w:r>
      <w:r w:rsidRPr="00361C8E">
        <w:rPr>
          <w:rStyle w:val="StyleUnderline"/>
        </w:rPr>
        <w:t xml:space="preserve"> that is</w:t>
      </w:r>
      <w:r w:rsidRPr="00361C8E">
        <w:rPr>
          <w:sz w:val="14"/>
        </w:rPr>
        <w:t xml:space="preserve"> </w:t>
      </w:r>
      <w:r w:rsidRPr="00361C8E">
        <w:rPr>
          <w:rStyle w:val="Emphasis"/>
        </w:rPr>
        <w:t xml:space="preserve">pretty </w:t>
      </w:r>
      <w:r w:rsidRPr="001E0C8E">
        <w:rPr>
          <w:rStyle w:val="Emphasis"/>
          <w:highlight w:val="cyan"/>
        </w:rPr>
        <w:t>unparalleled</w:t>
      </w:r>
      <w:r w:rsidRPr="00361C8E">
        <w:rPr>
          <w:sz w:val="14"/>
        </w:rPr>
        <w:t xml:space="preserve"> </w:t>
      </w:r>
      <w:r w:rsidRPr="00361C8E">
        <w:rPr>
          <w:rStyle w:val="StyleUnderline"/>
        </w:rPr>
        <w:t>in the last year and a half.</w:t>
      </w:r>
    </w:p>
    <w:p w14:paraId="3C1EE96D" w14:textId="73A1CD27" w:rsidR="00070591" w:rsidRPr="00070591" w:rsidRDefault="00070591" w:rsidP="00070591">
      <w:pPr>
        <w:pStyle w:val="Heading4"/>
      </w:pPr>
      <w:r w:rsidRPr="00070591">
        <w:t xml:space="preserve">State is </w:t>
      </w:r>
      <w:r w:rsidRPr="00043999">
        <w:rPr>
          <w:u w:val="single"/>
        </w:rPr>
        <w:t>expand</w:t>
      </w:r>
      <w:r w:rsidR="00B57A0C">
        <w:rPr>
          <w:u w:val="single"/>
        </w:rPr>
        <w:t>ing</w:t>
      </w:r>
      <w:r w:rsidRPr="00043999">
        <w:rPr>
          <w:u w:val="single"/>
        </w:rPr>
        <w:t xml:space="preserve"> arms sales</w:t>
      </w:r>
    </w:p>
    <w:p w14:paraId="6FA72224" w14:textId="7BCD87E4" w:rsidR="00070591" w:rsidRDefault="00070591" w:rsidP="00070591">
      <w:r>
        <w:rPr>
          <w:rStyle w:val="Style13ptBold"/>
        </w:rPr>
        <w:t xml:space="preserve">Kaidanow 18 </w:t>
      </w:r>
      <w:r w:rsidRPr="000C64DD">
        <w:t xml:space="preserve">---- </w:t>
      </w:r>
      <w:r>
        <w:t>Tina</w:t>
      </w:r>
      <w:r w:rsidRPr="000C64DD">
        <w:t xml:space="preserve">, </w:t>
      </w:r>
      <w:r>
        <w:t xml:space="preserve">Acting Assistant Secretary of State for Political-Military Affairs, master's degree in political science (Columbia University), “U.S. Arms Transfer Policy: Shaping the Way Ahead,” Transcript of a CSIS event, 8/8, </w:t>
      </w:r>
      <w:hyperlink r:id="rId7" w:history="1">
        <w:r w:rsidRPr="00E17BEA">
          <w:rPr>
            <w:rStyle w:val="Hyperlink"/>
          </w:rPr>
          <w:t>https://www.csis.org/analysis/us-arms-transfer-policy-shaping-way-ahead</w:t>
        </w:r>
      </w:hyperlink>
    </w:p>
    <w:p w14:paraId="16EFEC27" w14:textId="16E33822" w:rsidR="00070591" w:rsidRDefault="00070591" w:rsidP="00070591"/>
    <w:p w14:paraId="1CA3032A" w14:textId="77777777" w:rsidR="00070591" w:rsidRPr="00043999" w:rsidRDefault="00070591" w:rsidP="00070591">
      <w:pPr>
        <w:rPr>
          <w:sz w:val="14"/>
        </w:rPr>
      </w:pPr>
      <w:r w:rsidRPr="00043999">
        <w:rPr>
          <w:sz w:val="14"/>
        </w:rPr>
        <w:t xml:space="preserve">As just one example of this effort, not even a month ago really I attended the Farnborough Airshow in the U.K., where I met with defense industry representatives from U.S. companies of all sizes to discuss the CAT Policy implementation plan and to seek feedback in real time. And let me say, again, those companies were both small and medium, as well as large. So we tried to hit on the array of companies that were represented there, all of which were present. </w:t>
      </w:r>
      <w:r w:rsidRPr="001E0C8E">
        <w:rPr>
          <w:rStyle w:val="StyleUnderline"/>
          <w:highlight w:val="cyan"/>
        </w:rPr>
        <w:t>I</w:t>
      </w:r>
      <w:r w:rsidRPr="00043999">
        <w:rPr>
          <w:sz w:val="14"/>
        </w:rPr>
        <w:t xml:space="preserve"> also </w:t>
      </w:r>
      <w:r w:rsidRPr="001E0C8E">
        <w:rPr>
          <w:rStyle w:val="StyleUnderline"/>
          <w:highlight w:val="cyan"/>
        </w:rPr>
        <w:t>met with</w:t>
      </w:r>
      <w:r w:rsidRPr="00043999">
        <w:rPr>
          <w:sz w:val="14"/>
        </w:rPr>
        <w:t xml:space="preserve"> counterparts from strategic </w:t>
      </w:r>
      <w:r w:rsidRPr="00043999">
        <w:rPr>
          <w:rStyle w:val="StyleUnderline"/>
        </w:rPr>
        <w:t xml:space="preserve">partners and </w:t>
      </w:r>
      <w:r w:rsidRPr="001E0C8E">
        <w:rPr>
          <w:rStyle w:val="StyleUnderline"/>
          <w:highlight w:val="cyan"/>
        </w:rPr>
        <w:t>allies</w:t>
      </w:r>
      <w:r w:rsidRPr="00043999">
        <w:rPr>
          <w:sz w:val="14"/>
        </w:rPr>
        <w:t xml:space="preserve"> – some from Europe, other parts of the world – to brief them on the president’s new policy, and </w:t>
      </w:r>
      <w:r w:rsidRPr="001E0C8E">
        <w:rPr>
          <w:rStyle w:val="StyleUnderline"/>
          <w:highlight w:val="cyan"/>
        </w:rPr>
        <w:t xml:space="preserve">to advocate </w:t>
      </w:r>
      <w:r w:rsidRPr="001E0C8E">
        <w:rPr>
          <w:rStyle w:val="Emphasis"/>
          <w:highlight w:val="cyan"/>
        </w:rPr>
        <w:t>strongly</w:t>
      </w:r>
      <w:r w:rsidRPr="001E0C8E">
        <w:rPr>
          <w:rStyle w:val="StyleUnderline"/>
          <w:highlight w:val="cyan"/>
        </w:rPr>
        <w:t xml:space="preserve"> for</w:t>
      </w:r>
      <w:r w:rsidRPr="001E0C8E">
        <w:rPr>
          <w:sz w:val="14"/>
          <w:highlight w:val="cyan"/>
        </w:rPr>
        <w:t xml:space="preserve"> </w:t>
      </w:r>
      <w:r w:rsidRPr="001E0C8E">
        <w:rPr>
          <w:rStyle w:val="Emphasis"/>
          <w:highlight w:val="cyan"/>
        </w:rPr>
        <w:t>ongoing and prospective defense sales.</w:t>
      </w:r>
    </w:p>
    <w:p w14:paraId="51593B61" w14:textId="5E873579" w:rsidR="00070591" w:rsidRDefault="00070591" w:rsidP="00070591">
      <w:pPr>
        <w:rPr>
          <w:sz w:val="14"/>
        </w:rPr>
      </w:pPr>
      <w:r w:rsidRPr="001E0C8E">
        <w:rPr>
          <w:rStyle w:val="Emphasis"/>
          <w:highlight w:val="cyan"/>
        </w:rPr>
        <w:t>For years</w:t>
      </w:r>
      <w:r w:rsidRPr="001B280B">
        <w:rPr>
          <w:sz w:val="14"/>
        </w:rPr>
        <w:t xml:space="preserve">, U.S. </w:t>
      </w:r>
      <w:r w:rsidRPr="001E0C8E">
        <w:rPr>
          <w:rStyle w:val="StyleUnderline"/>
          <w:highlight w:val="cyan"/>
        </w:rPr>
        <w:t xml:space="preserve">embassies and consulates have been </w:t>
      </w:r>
      <w:r w:rsidRPr="001E0C8E">
        <w:rPr>
          <w:rStyle w:val="Emphasis"/>
          <w:highlight w:val="cyan"/>
        </w:rPr>
        <w:t>committed</w:t>
      </w:r>
      <w:r w:rsidRPr="001E0C8E">
        <w:rPr>
          <w:sz w:val="14"/>
          <w:highlight w:val="cyan"/>
        </w:rPr>
        <w:t xml:space="preserve"> </w:t>
      </w:r>
      <w:r w:rsidRPr="001E0C8E">
        <w:rPr>
          <w:rStyle w:val="StyleUnderline"/>
          <w:highlight w:val="cyan"/>
        </w:rPr>
        <w:t>to supporting</w:t>
      </w:r>
      <w:r w:rsidRPr="001B280B">
        <w:rPr>
          <w:sz w:val="14"/>
        </w:rPr>
        <w:t xml:space="preserve"> U.S. companies’ </w:t>
      </w:r>
      <w:r w:rsidRPr="001E0C8E">
        <w:rPr>
          <w:rStyle w:val="StyleUnderline"/>
          <w:highlight w:val="cyan"/>
        </w:rPr>
        <w:t xml:space="preserve">efforts to </w:t>
      </w:r>
      <w:r w:rsidRPr="001E0C8E">
        <w:rPr>
          <w:rStyle w:val="Emphasis"/>
          <w:highlight w:val="cyan"/>
        </w:rPr>
        <w:t>grow</w:t>
      </w:r>
      <w:r w:rsidRPr="001B280B">
        <w:rPr>
          <w:rStyle w:val="Emphasis"/>
        </w:rPr>
        <w:t xml:space="preserve"> their </w:t>
      </w:r>
      <w:r w:rsidRPr="001E0C8E">
        <w:rPr>
          <w:rStyle w:val="Emphasis"/>
          <w:highlight w:val="cyan"/>
        </w:rPr>
        <w:t>global exports</w:t>
      </w:r>
      <w:r w:rsidRPr="001B280B">
        <w:rPr>
          <w:rStyle w:val="StyleUnderline"/>
        </w:rPr>
        <w:t>.</w:t>
      </w:r>
      <w:r w:rsidRPr="001B280B">
        <w:rPr>
          <w:sz w:val="14"/>
        </w:rPr>
        <w:t xml:space="preserve"> Our </w:t>
      </w:r>
      <w:r w:rsidRPr="001E0C8E">
        <w:rPr>
          <w:rStyle w:val="StyleUnderline"/>
          <w:highlight w:val="cyan"/>
        </w:rPr>
        <w:t>diplomats</w:t>
      </w:r>
      <w:r w:rsidRPr="001B280B">
        <w:rPr>
          <w:rStyle w:val="StyleUnderline"/>
        </w:rPr>
        <w:t xml:space="preserve"> have </w:t>
      </w:r>
      <w:r w:rsidRPr="001E0C8E">
        <w:rPr>
          <w:rStyle w:val="Emphasis"/>
          <w:highlight w:val="cyan"/>
        </w:rPr>
        <w:t>long worked</w:t>
      </w:r>
      <w:r w:rsidRPr="001E0C8E">
        <w:rPr>
          <w:sz w:val="14"/>
          <w:highlight w:val="cyan"/>
        </w:rPr>
        <w:t xml:space="preserve"> </w:t>
      </w:r>
      <w:r w:rsidRPr="001E0C8E">
        <w:rPr>
          <w:rStyle w:val="StyleUnderline"/>
          <w:highlight w:val="cyan"/>
        </w:rPr>
        <w:t>to ensure</w:t>
      </w:r>
      <w:r w:rsidRPr="001B280B">
        <w:rPr>
          <w:sz w:val="14"/>
        </w:rPr>
        <w:t xml:space="preserve"> that </w:t>
      </w:r>
      <w:r w:rsidRPr="001B280B">
        <w:rPr>
          <w:rStyle w:val="StyleUnderline"/>
        </w:rPr>
        <w:t xml:space="preserve">U.S. </w:t>
      </w:r>
      <w:r w:rsidRPr="001E0C8E">
        <w:rPr>
          <w:rStyle w:val="StyleUnderline"/>
          <w:highlight w:val="cyan"/>
        </w:rPr>
        <w:t>products</w:t>
      </w:r>
      <w:r w:rsidRPr="001B280B">
        <w:rPr>
          <w:rStyle w:val="StyleUnderline"/>
        </w:rPr>
        <w:t xml:space="preserve"> and services</w:t>
      </w:r>
      <w:r w:rsidRPr="001B280B">
        <w:rPr>
          <w:sz w:val="14"/>
        </w:rPr>
        <w:t xml:space="preserve"> have the best possible chance to </w:t>
      </w:r>
      <w:r w:rsidRPr="001E0C8E">
        <w:rPr>
          <w:rStyle w:val="StyleUnderline"/>
          <w:highlight w:val="cyan"/>
        </w:rPr>
        <w:t>compete</w:t>
      </w:r>
      <w:r w:rsidRPr="001B280B">
        <w:rPr>
          <w:rStyle w:val="StyleUnderline"/>
        </w:rPr>
        <w:t xml:space="preserve"> abroad</w:t>
      </w:r>
      <w:r w:rsidRPr="001B280B">
        <w:rPr>
          <w:sz w:val="14"/>
        </w:rPr>
        <w:t xml:space="preserve">. Through participation in key forms like Farnborough, </w:t>
      </w:r>
      <w:r w:rsidRPr="001E0C8E">
        <w:rPr>
          <w:rStyle w:val="StyleUnderline"/>
          <w:highlight w:val="cyan"/>
        </w:rPr>
        <w:t>the administration’s</w:t>
      </w:r>
      <w:r w:rsidRPr="001E0C8E">
        <w:rPr>
          <w:sz w:val="14"/>
          <w:highlight w:val="cyan"/>
        </w:rPr>
        <w:t xml:space="preserve"> </w:t>
      </w:r>
      <w:r w:rsidRPr="001E0C8E">
        <w:rPr>
          <w:rStyle w:val="Emphasis"/>
          <w:highlight w:val="cyan"/>
        </w:rPr>
        <w:t>defense</w:t>
      </w:r>
      <w:r w:rsidRPr="001B280B">
        <w:rPr>
          <w:rStyle w:val="Emphasis"/>
        </w:rPr>
        <w:t>-trade-</w:t>
      </w:r>
      <w:r w:rsidRPr="001E0C8E">
        <w:rPr>
          <w:rStyle w:val="Emphasis"/>
          <w:highlight w:val="cyan"/>
        </w:rPr>
        <w:t>focused initiatives</w:t>
      </w:r>
      <w:r w:rsidRPr="001E0C8E">
        <w:rPr>
          <w:sz w:val="14"/>
          <w:highlight w:val="cyan"/>
        </w:rPr>
        <w:t xml:space="preserve"> </w:t>
      </w:r>
      <w:r w:rsidRPr="001E0C8E">
        <w:rPr>
          <w:rStyle w:val="StyleUnderline"/>
          <w:highlight w:val="cyan"/>
        </w:rPr>
        <w:t>build</w:t>
      </w:r>
      <w:r w:rsidRPr="001B280B">
        <w:rPr>
          <w:rStyle w:val="StyleUnderline"/>
        </w:rPr>
        <w:t xml:space="preserve"> up</w:t>
      </w:r>
      <w:r w:rsidRPr="001E0C8E">
        <w:rPr>
          <w:rStyle w:val="StyleUnderline"/>
          <w:highlight w:val="cyan"/>
        </w:rPr>
        <w:t>on</w:t>
      </w:r>
      <w:r w:rsidRPr="001B280B">
        <w:rPr>
          <w:rStyle w:val="StyleUnderline"/>
        </w:rPr>
        <w:t xml:space="preserve"> </w:t>
      </w:r>
      <w:r w:rsidRPr="001E0C8E">
        <w:rPr>
          <w:rStyle w:val="StyleUnderline"/>
          <w:highlight w:val="cyan"/>
        </w:rPr>
        <w:t>this</w:t>
      </w:r>
      <w:r w:rsidRPr="001B280B">
        <w:rPr>
          <w:rStyle w:val="StyleUnderline"/>
        </w:rPr>
        <w:t xml:space="preserve"> tradition</w:t>
      </w:r>
      <w:r w:rsidRPr="001B280B">
        <w:rPr>
          <w:sz w:val="14"/>
        </w:rPr>
        <w:t xml:space="preserve"> of economic diplomacy </w:t>
      </w:r>
      <w:r w:rsidRPr="001E0C8E">
        <w:rPr>
          <w:rStyle w:val="StyleUnderline"/>
          <w:highlight w:val="cyan"/>
        </w:rPr>
        <w:t>and direct the</w:t>
      </w:r>
      <w:r w:rsidRPr="001B280B">
        <w:rPr>
          <w:sz w:val="14"/>
        </w:rPr>
        <w:t xml:space="preserve"> U.S. </w:t>
      </w:r>
      <w:r w:rsidRPr="001E0C8E">
        <w:rPr>
          <w:rStyle w:val="StyleUnderline"/>
          <w:highlight w:val="cyan"/>
        </w:rPr>
        <w:t>government to support</w:t>
      </w:r>
      <w:r w:rsidRPr="001B280B">
        <w:rPr>
          <w:rStyle w:val="StyleUnderline"/>
        </w:rPr>
        <w:t xml:space="preserve"> America’s defense industry </w:t>
      </w:r>
      <w:r w:rsidRPr="001B280B">
        <w:rPr>
          <w:rStyle w:val="Emphasis"/>
        </w:rPr>
        <w:t xml:space="preserve">by strengthening our </w:t>
      </w:r>
      <w:r w:rsidRPr="001E0C8E">
        <w:rPr>
          <w:rStyle w:val="Emphasis"/>
          <w:highlight w:val="cyan"/>
        </w:rPr>
        <w:t>advocacy for defense sales</w:t>
      </w:r>
      <w:r w:rsidRPr="001B280B">
        <w:rPr>
          <w:sz w:val="14"/>
        </w:rPr>
        <w:t xml:space="preserve"> that are obviously so critical to our national interest.</w:t>
      </w:r>
    </w:p>
    <w:p w14:paraId="76F7F193" w14:textId="1290566C" w:rsidR="007061C0" w:rsidRPr="007061C0" w:rsidRDefault="004F7C3A" w:rsidP="007061C0">
      <w:pPr>
        <w:pStyle w:val="Heading4"/>
      </w:pPr>
      <w:r>
        <w:t xml:space="preserve">Trump’s </w:t>
      </w:r>
      <w:r w:rsidRPr="0066490A">
        <w:rPr>
          <w:u w:val="single"/>
        </w:rPr>
        <w:t>mission</w:t>
      </w:r>
      <w:r>
        <w:t xml:space="preserve"> is arms sales</w:t>
      </w:r>
      <w:r w:rsidR="007061C0">
        <w:t xml:space="preserve"> – policy has been created to </w:t>
      </w:r>
      <w:r w:rsidR="007061C0">
        <w:rPr>
          <w:u w:val="single"/>
        </w:rPr>
        <w:t>streamline</w:t>
      </w:r>
      <w:r w:rsidR="007061C0">
        <w:t xml:space="preserve"> the process</w:t>
      </w:r>
    </w:p>
    <w:p w14:paraId="6525D702" w14:textId="2F03FD2B" w:rsidR="004F7C3A" w:rsidRDefault="004F7C3A" w:rsidP="004F7C3A">
      <w:r>
        <w:rPr>
          <w:rStyle w:val="Style13ptBold"/>
        </w:rPr>
        <w:t xml:space="preserve">Cressey 18 </w:t>
      </w:r>
      <w:r w:rsidRPr="000C64DD">
        <w:t xml:space="preserve">---- </w:t>
      </w:r>
      <w:r>
        <w:t>Laura</w:t>
      </w:r>
      <w:r w:rsidRPr="000C64DD">
        <w:t xml:space="preserve">, </w:t>
      </w:r>
      <w:r>
        <w:t xml:space="preserve">Team Lead Europe and Western Hemisphere Affairs (US Department of State), Associate in the Global Security Team (Booz Allen Hamilton), MSFS in International Relations (Georgetown University), B.A. in International Relations and History (Tufts University), “U.S. Arms Transfer Policy: Shaping the Way Ahead,” Transcript of a CSIS event, 8/8, </w:t>
      </w:r>
      <w:hyperlink r:id="rId8" w:history="1">
        <w:r w:rsidRPr="00E17BEA">
          <w:rPr>
            <w:rStyle w:val="Hyperlink"/>
          </w:rPr>
          <w:t>https://www.csis.org/analysis/us-arms-transfer-policy-shaping-way-ahead</w:t>
        </w:r>
      </w:hyperlink>
    </w:p>
    <w:p w14:paraId="42B2EC73" w14:textId="471417EA" w:rsidR="004F7C3A" w:rsidRDefault="004F7C3A" w:rsidP="004F7C3A"/>
    <w:p w14:paraId="454E1572" w14:textId="77777777" w:rsidR="004F7C3A" w:rsidRPr="004F7C3A" w:rsidRDefault="004F7C3A" w:rsidP="004F7C3A">
      <w:pPr>
        <w:rPr>
          <w:sz w:val="14"/>
        </w:rPr>
      </w:pPr>
      <w:r w:rsidRPr="004F7C3A">
        <w:rPr>
          <w:sz w:val="14"/>
        </w:rPr>
        <w:t xml:space="preserve">Ambassador Kaidanow outlined how our new CAT Policy and the national implementation plan for that policy both reflect the president’s National Security Strategies and the National Defense Strategy. She also discussed how </w:t>
      </w:r>
      <w:r w:rsidRPr="001E0C8E">
        <w:rPr>
          <w:rStyle w:val="StyleUnderline"/>
          <w:highlight w:val="cyan"/>
        </w:rPr>
        <w:t>the CAT Policy is</w:t>
      </w:r>
      <w:r w:rsidRPr="004F7C3A">
        <w:rPr>
          <w:rStyle w:val="StyleUnderline"/>
        </w:rPr>
        <w:t xml:space="preserve"> designed </w:t>
      </w:r>
      <w:r w:rsidRPr="001E0C8E">
        <w:rPr>
          <w:rStyle w:val="StyleUnderline"/>
          <w:highlight w:val="cyan"/>
        </w:rPr>
        <w:t>to</w:t>
      </w:r>
      <w:r w:rsidRPr="001E0C8E">
        <w:rPr>
          <w:sz w:val="14"/>
          <w:highlight w:val="cyan"/>
        </w:rPr>
        <w:t xml:space="preserve"> </w:t>
      </w:r>
      <w:r w:rsidRPr="001E0C8E">
        <w:rPr>
          <w:rStyle w:val="Emphasis"/>
          <w:highlight w:val="cyan"/>
        </w:rPr>
        <w:t>expand opportunities</w:t>
      </w:r>
      <w:r w:rsidRPr="001E0C8E">
        <w:rPr>
          <w:sz w:val="14"/>
          <w:highlight w:val="cyan"/>
        </w:rPr>
        <w:t xml:space="preserve"> </w:t>
      </w:r>
      <w:r w:rsidRPr="001E0C8E">
        <w:rPr>
          <w:rStyle w:val="StyleUnderline"/>
          <w:highlight w:val="cyan"/>
        </w:rPr>
        <w:t>for</w:t>
      </w:r>
      <w:r w:rsidRPr="004F7C3A">
        <w:rPr>
          <w:rStyle w:val="StyleUnderline"/>
        </w:rPr>
        <w:t xml:space="preserve"> American </w:t>
      </w:r>
      <w:r w:rsidRPr="001E0C8E">
        <w:rPr>
          <w:rStyle w:val="StyleUnderline"/>
          <w:highlight w:val="cyan"/>
        </w:rPr>
        <w:t>industry</w:t>
      </w:r>
      <w:r w:rsidRPr="004F7C3A">
        <w:rPr>
          <w:sz w:val="14"/>
        </w:rPr>
        <w:t>, create American jobs, and maintain U.S. national security.</w:t>
      </w:r>
    </w:p>
    <w:p w14:paraId="6394B129" w14:textId="77777777" w:rsidR="004F7C3A" w:rsidRPr="004F7C3A" w:rsidRDefault="004F7C3A" w:rsidP="004F7C3A">
      <w:pPr>
        <w:rPr>
          <w:sz w:val="16"/>
          <w:szCs w:val="16"/>
        </w:rPr>
      </w:pPr>
      <w:r w:rsidRPr="004F7C3A">
        <w:rPr>
          <w:sz w:val="16"/>
          <w:szCs w:val="16"/>
        </w:rPr>
        <w:t>So what I want to do in these couple minutes is to delve a little bit deeper into the implementation plan and what that plan contains and try to explain those a little bit more in depth, those three lines of effort that she mentioned. And to remind you, those three lines of effort are: prioritizing strategic competition, organizing for success, and creating conducive environments.</w:t>
      </w:r>
    </w:p>
    <w:p w14:paraId="50D79F4A" w14:textId="77777777" w:rsidR="004F7C3A" w:rsidRPr="004F7C3A" w:rsidRDefault="004F7C3A" w:rsidP="004F7C3A">
      <w:pPr>
        <w:rPr>
          <w:rStyle w:val="StyleUnderline"/>
        </w:rPr>
      </w:pPr>
      <w:r w:rsidRPr="004F7C3A">
        <w:rPr>
          <w:sz w:val="14"/>
        </w:rPr>
        <w:t xml:space="preserve">So the implementation plan that we were tasked with putting together in the CAT Policy is an effort by us to really carry out the president’s vision. </w:t>
      </w:r>
      <w:r w:rsidRPr="004F7C3A">
        <w:rPr>
          <w:rStyle w:val="StyleUnderline"/>
        </w:rPr>
        <w:t>It is an effort to better align our conventional arms transfers with our national security and</w:t>
      </w:r>
      <w:r w:rsidRPr="004F7C3A">
        <w:rPr>
          <w:sz w:val="14"/>
        </w:rPr>
        <w:t xml:space="preserve"> our national </w:t>
      </w:r>
      <w:r w:rsidRPr="004F7C3A">
        <w:rPr>
          <w:rStyle w:val="StyleUnderline"/>
        </w:rPr>
        <w:t>economic interests.</w:t>
      </w:r>
    </w:p>
    <w:p w14:paraId="2AA4AB2D" w14:textId="77777777" w:rsidR="004F7C3A" w:rsidRPr="004F7C3A" w:rsidRDefault="004F7C3A" w:rsidP="004F7C3A">
      <w:pPr>
        <w:rPr>
          <w:sz w:val="14"/>
        </w:rPr>
      </w:pPr>
      <w:r w:rsidRPr="004F7C3A">
        <w:rPr>
          <w:sz w:val="14"/>
        </w:rPr>
        <w:t xml:space="preserve">So, </w:t>
      </w:r>
      <w:r w:rsidRPr="004F7C3A">
        <w:rPr>
          <w:rStyle w:val="StyleUnderline"/>
        </w:rPr>
        <w:t>under this first line</w:t>
      </w:r>
      <w:r w:rsidRPr="004F7C3A">
        <w:rPr>
          <w:sz w:val="14"/>
        </w:rPr>
        <w:t xml:space="preserve"> of effort </w:t>
      </w:r>
      <w:r w:rsidRPr="004F7C3A">
        <w:rPr>
          <w:rStyle w:val="StyleUnderline"/>
        </w:rPr>
        <w:t xml:space="preserve">– the prioritizing strategic competition – </w:t>
      </w:r>
      <w:r w:rsidRPr="001E0C8E">
        <w:rPr>
          <w:rStyle w:val="StyleUnderline"/>
          <w:highlight w:val="cyan"/>
        </w:rPr>
        <w:t>we’re taking</w:t>
      </w:r>
      <w:r w:rsidRPr="004F7C3A">
        <w:rPr>
          <w:sz w:val="14"/>
        </w:rPr>
        <w:t xml:space="preserve"> – we’re trying to take </w:t>
      </w:r>
      <w:r w:rsidRPr="001E0C8E">
        <w:rPr>
          <w:rStyle w:val="StyleUnderline"/>
          <w:highlight w:val="cyan"/>
        </w:rPr>
        <w:t xml:space="preserve">a </w:t>
      </w:r>
      <w:r w:rsidRPr="001E0C8E">
        <w:rPr>
          <w:rStyle w:val="Emphasis"/>
          <w:highlight w:val="cyan"/>
        </w:rPr>
        <w:t>more proactive approach to arms transfers</w:t>
      </w:r>
      <w:r w:rsidRPr="004F7C3A">
        <w:rPr>
          <w:sz w:val="14"/>
        </w:rPr>
        <w:t xml:space="preserve">. Specifically, </w:t>
      </w:r>
      <w:r w:rsidRPr="001E0C8E">
        <w:rPr>
          <w:rStyle w:val="StyleUnderline"/>
          <w:highlight w:val="cyan"/>
        </w:rPr>
        <w:t xml:space="preserve">we’re </w:t>
      </w:r>
      <w:r w:rsidRPr="002F43D2">
        <w:rPr>
          <w:rStyle w:val="StyleUnderline"/>
        </w:rPr>
        <w:t>trying to</w:t>
      </w:r>
      <w:r w:rsidRPr="004F7C3A">
        <w:rPr>
          <w:rStyle w:val="StyleUnderline"/>
        </w:rPr>
        <w:t xml:space="preserve"> improve our ability to compete</w:t>
      </w:r>
      <w:r w:rsidRPr="004F7C3A">
        <w:rPr>
          <w:sz w:val="14"/>
        </w:rPr>
        <w:t xml:space="preserve"> with our adversaries </w:t>
      </w:r>
      <w:r w:rsidRPr="004F7C3A">
        <w:rPr>
          <w:rStyle w:val="StyleUnderline"/>
        </w:rPr>
        <w:t xml:space="preserve">by </w:t>
      </w:r>
      <w:r w:rsidRPr="001E0C8E">
        <w:rPr>
          <w:rStyle w:val="StyleUnderline"/>
          <w:highlight w:val="cyan"/>
        </w:rPr>
        <w:t>providing</w:t>
      </w:r>
      <w:r w:rsidRPr="004F7C3A">
        <w:rPr>
          <w:sz w:val="14"/>
        </w:rPr>
        <w:t xml:space="preserve"> our </w:t>
      </w:r>
      <w:r w:rsidRPr="004F7C3A">
        <w:rPr>
          <w:rStyle w:val="StyleUnderline"/>
        </w:rPr>
        <w:t>partners</w:t>
      </w:r>
      <w:r w:rsidRPr="004F7C3A">
        <w:rPr>
          <w:sz w:val="14"/>
        </w:rPr>
        <w:t xml:space="preserve"> with </w:t>
      </w:r>
      <w:r w:rsidRPr="004F7C3A">
        <w:rPr>
          <w:rStyle w:val="StyleUnderline"/>
        </w:rPr>
        <w:t xml:space="preserve">viable </w:t>
      </w:r>
      <w:r w:rsidRPr="001E0C8E">
        <w:rPr>
          <w:rStyle w:val="StyleUnderline"/>
          <w:highlight w:val="cyan"/>
        </w:rPr>
        <w:t>alternatives to foreign products</w:t>
      </w:r>
      <w:r w:rsidRPr="004F7C3A">
        <w:rPr>
          <w:sz w:val="14"/>
        </w:rPr>
        <w:t xml:space="preserve"> in order </w:t>
      </w:r>
      <w:r w:rsidRPr="004F7C3A">
        <w:rPr>
          <w:rStyle w:val="StyleUnderline"/>
        </w:rPr>
        <w:t>to maintain influence in key regions</w:t>
      </w:r>
      <w:r w:rsidRPr="004F7C3A">
        <w:rPr>
          <w:sz w:val="14"/>
        </w:rPr>
        <w:t xml:space="preserve"> throughout the world. </w:t>
      </w:r>
      <w:r w:rsidRPr="001E0C8E">
        <w:rPr>
          <w:rStyle w:val="StyleUnderline"/>
          <w:highlight w:val="cyan"/>
        </w:rPr>
        <w:t xml:space="preserve">We’re </w:t>
      </w:r>
      <w:r w:rsidRPr="002F43D2">
        <w:rPr>
          <w:rStyle w:val="StyleUnderline"/>
        </w:rPr>
        <w:t>going to</w:t>
      </w:r>
      <w:r w:rsidRPr="002F43D2">
        <w:rPr>
          <w:sz w:val="14"/>
        </w:rPr>
        <w:t xml:space="preserve"> be</w:t>
      </w:r>
      <w:r w:rsidRPr="004F7C3A">
        <w:rPr>
          <w:sz w:val="14"/>
        </w:rPr>
        <w:t xml:space="preserve"> </w:t>
      </w:r>
      <w:r w:rsidRPr="001E0C8E">
        <w:rPr>
          <w:rStyle w:val="StyleUnderline"/>
          <w:highlight w:val="cyan"/>
        </w:rPr>
        <w:t>working with</w:t>
      </w:r>
      <w:r w:rsidRPr="004F7C3A">
        <w:rPr>
          <w:sz w:val="14"/>
        </w:rPr>
        <w:t xml:space="preserve"> our partners and </w:t>
      </w:r>
      <w:r w:rsidRPr="001E0C8E">
        <w:rPr>
          <w:rStyle w:val="StyleUnderline"/>
          <w:highlight w:val="cyan"/>
        </w:rPr>
        <w:t>allies to</w:t>
      </w:r>
      <w:r w:rsidRPr="004F7C3A">
        <w:rPr>
          <w:rStyle w:val="StyleUnderline"/>
        </w:rPr>
        <w:t xml:space="preserve"> identify critical capability requirements</w:t>
      </w:r>
      <w:r w:rsidRPr="004F7C3A">
        <w:rPr>
          <w:sz w:val="14"/>
        </w:rPr>
        <w:t xml:space="preserve"> that they have </w:t>
      </w:r>
      <w:r w:rsidRPr="004F7C3A">
        <w:rPr>
          <w:rStyle w:val="StyleUnderline"/>
        </w:rPr>
        <w:t>and</w:t>
      </w:r>
      <w:r w:rsidRPr="004F7C3A">
        <w:rPr>
          <w:sz w:val="14"/>
        </w:rPr>
        <w:t xml:space="preserve"> then trying to </w:t>
      </w:r>
      <w:r w:rsidRPr="001E0C8E">
        <w:rPr>
          <w:rStyle w:val="Emphasis"/>
          <w:highlight w:val="cyan"/>
        </w:rPr>
        <w:t>expedite transfers</w:t>
      </w:r>
      <w:r w:rsidRPr="004F7C3A">
        <w:rPr>
          <w:sz w:val="14"/>
        </w:rPr>
        <w:t xml:space="preserve"> to support these essential foreign policy and national security objectives.</w:t>
      </w:r>
    </w:p>
    <w:p w14:paraId="0688FAA6" w14:textId="77777777" w:rsidR="004F7C3A" w:rsidRPr="007061C0" w:rsidRDefault="004F7C3A" w:rsidP="004F7C3A">
      <w:pPr>
        <w:rPr>
          <w:rStyle w:val="StyleUnderline"/>
        </w:rPr>
      </w:pPr>
      <w:r w:rsidRPr="007061C0">
        <w:rPr>
          <w:sz w:val="14"/>
        </w:rPr>
        <w:t xml:space="preserve">The second line of effort – the </w:t>
      </w:r>
      <w:r w:rsidRPr="001E0C8E">
        <w:rPr>
          <w:rStyle w:val="StyleUnderline"/>
          <w:highlight w:val="cyan"/>
        </w:rPr>
        <w:t>organizing for success</w:t>
      </w:r>
      <w:r w:rsidRPr="007061C0">
        <w:rPr>
          <w:sz w:val="14"/>
        </w:rPr>
        <w:t xml:space="preserve"> line of effort – </w:t>
      </w:r>
      <w:r w:rsidRPr="001E0C8E">
        <w:rPr>
          <w:rStyle w:val="StyleUnderline"/>
          <w:highlight w:val="cyan"/>
        </w:rPr>
        <w:t>is</w:t>
      </w:r>
      <w:r w:rsidRPr="007061C0">
        <w:rPr>
          <w:sz w:val="14"/>
        </w:rPr>
        <w:t xml:space="preserve"> actually really taking a close look at how we are organized within the executive branch and how we are doing our day-to-day work, and what we need to do – to focus on to make sure that we are best positioned to facilitate transfers that meet our national security objectives. For example, we’re going to continue </w:t>
      </w:r>
      <w:r w:rsidRPr="007061C0">
        <w:rPr>
          <w:rStyle w:val="StyleUnderline"/>
        </w:rPr>
        <w:t>to update</w:t>
      </w:r>
      <w:r w:rsidRPr="007061C0">
        <w:rPr>
          <w:sz w:val="14"/>
        </w:rPr>
        <w:t xml:space="preserve"> the </w:t>
      </w:r>
      <w:r w:rsidRPr="007061C0">
        <w:rPr>
          <w:rStyle w:val="StyleUnderline"/>
        </w:rPr>
        <w:t>policies and regulations</w:t>
      </w:r>
      <w:r w:rsidRPr="007061C0">
        <w:rPr>
          <w:sz w:val="14"/>
        </w:rPr>
        <w:t xml:space="preserve"> that provide us the framework for our arms transfer decisions. Specifically, </w:t>
      </w:r>
      <w:r w:rsidRPr="007061C0">
        <w:rPr>
          <w:rStyle w:val="StyleUnderline"/>
        </w:rPr>
        <w:t>we’ll look at</w:t>
      </w:r>
      <w:r w:rsidRPr="007061C0">
        <w:rPr>
          <w:sz w:val="14"/>
        </w:rPr>
        <w:t xml:space="preserve"> </w:t>
      </w:r>
      <w:r w:rsidRPr="001E0C8E">
        <w:rPr>
          <w:rStyle w:val="Emphasis"/>
          <w:highlight w:val="cyan"/>
        </w:rPr>
        <w:t>streamlining</w:t>
      </w:r>
      <w:r w:rsidRPr="007061C0">
        <w:rPr>
          <w:sz w:val="14"/>
        </w:rPr>
        <w:t xml:space="preserve"> the International Traffic in Arms Regulations, or </w:t>
      </w:r>
      <w:r w:rsidRPr="001E0C8E">
        <w:rPr>
          <w:rStyle w:val="StyleUnderline"/>
          <w:highlight w:val="cyan"/>
        </w:rPr>
        <w:t>ITAR</w:t>
      </w:r>
      <w:r w:rsidRPr="007061C0">
        <w:rPr>
          <w:rStyle w:val="StyleUnderline"/>
        </w:rPr>
        <w:t>, and</w:t>
      </w:r>
      <w:r w:rsidRPr="007061C0">
        <w:rPr>
          <w:sz w:val="14"/>
        </w:rPr>
        <w:t xml:space="preserve"> also </w:t>
      </w:r>
      <w:r w:rsidRPr="007061C0">
        <w:rPr>
          <w:rStyle w:val="StyleUnderline"/>
        </w:rPr>
        <w:t xml:space="preserve">continuing to revise </w:t>
      </w:r>
      <w:r w:rsidRPr="001E0C8E">
        <w:rPr>
          <w:rStyle w:val="StyleUnderline"/>
          <w:highlight w:val="cyan"/>
        </w:rPr>
        <w:t>the</w:t>
      </w:r>
      <w:r w:rsidRPr="007061C0">
        <w:rPr>
          <w:sz w:val="14"/>
        </w:rPr>
        <w:t xml:space="preserve"> U.S. </w:t>
      </w:r>
      <w:r w:rsidRPr="001E0C8E">
        <w:rPr>
          <w:rStyle w:val="StyleUnderline"/>
          <w:highlight w:val="cyan"/>
        </w:rPr>
        <w:t>Munitions List and the Commerce Control List</w:t>
      </w:r>
      <w:r w:rsidRPr="007061C0">
        <w:rPr>
          <w:rStyle w:val="StyleUnderline"/>
        </w:rPr>
        <w:t>.</w:t>
      </w:r>
    </w:p>
    <w:p w14:paraId="139649F9" w14:textId="77777777" w:rsidR="004F7C3A" w:rsidRPr="00FC62E9" w:rsidRDefault="004F7C3A" w:rsidP="00FC62E9">
      <w:pPr>
        <w:rPr>
          <w:rStyle w:val="Emphasis"/>
        </w:rPr>
      </w:pPr>
      <w:r w:rsidRPr="001E0C8E">
        <w:rPr>
          <w:rStyle w:val="StyleUnderline"/>
          <w:highlight w:val="cyan"/>
        </w:rPr>
        <w:t>We will</w:t>
      </w:r>
      <w:r w:rsidRPr="00FC62E9">
        <w:rPr>
          <w:sz w:val="14"/>
        </w:rPr>
        <w:t xml:space="preserve"> also </w:t>
      </w:r>
      <w:r w:rsidRPr="00FC62E9">
        <w:rPr>
          <w:rStyle w:val="StyleUnderline"/>
        </w:rPr>
        <w:t>be looking at the day-to-day</w:t>
      </w:r>
      <w:r w:rsidRPr="00FC62E9">
        <w:rPr>
          <w:sz w:val="14"/>
        </w:rPr>
        <w:t xml:space="preserve"> processes </w:t>
      </w:r>
      <w:r w:rsidRPr="00FC62E9">
        <w:rPr>
          <w:rStyle w:val="StyleUnderline"/>
        </w:rPr>
        <w:t xml:space="preserve">to </w:t>
      </w:r>
      <w:r w:rsidRPr="001E0C8E">
        <w:rPr>
          <w:rStyle w:val="StyleUnderline"/>
          <w:highlight w:val="cyan"/>
        </w:rPr>
        <w:t>ensure</w:t>
      </w:r>
      <w:r w:rsidRPr="00FC62E9">
        <w:rPr>
          <w:sz w:val="14"/>
        </w:rPr>
        <w:t xml:space="preserve"> that </w:t>
      </w:r>
      <w:r w:rsidRPr="001E0C8E">
        <w:rPr>
          <w:rStyle w:val="StyleUnderline"/>
          <w:highlight w:val="cyan"/>
        </w:rPr>
        <w:t xml:space="preserve">we are </w:t>
      </w:r>
      <w:r w:rsidRPr="002F43D2">
        <w:rPr>
          <w:rStyle w:val="StyleUnderline"/>
        </w:rPr>
        <w:t xml:space="preserve">as </w:t>
      </w:r>
      <w:r w:rsidRPr="001E0C8E">
        <w:rPr>
          <w:rStyle w:val="Emphasis"/>
          <w:highlight w:val="cyan"/>
        </w:rPr>
        <w:t>efficient</w:t>
      </w:r>
      <w:r w:rsidRPr="00FC62E9">
        <w:rPr>
          <w:sz w:val="14"/>
        </w:rPr>
        <w:t xml:space="preserve">, as </w:t>
      </w:r>
      <w:r w:rsidRPr="001E0C8E">
        <w:rPr>
          <w:rStyle w:val="Emphasis"/>
          <w:highlight w:val="cyan"/>
        </w:rPr>
        <w:t>streamlined</w:t>
      </w:r>
      <w:r w:rsidRPr="001E0C8E">
        <w:rPr>
          <w:sz w:val="14"/>
          <w:highlight w:val="cyan"/>
        </w:rPr>
        <w:t xml:space="preserve">, </w:t>
      </w:r>
      <w:r w:rsidRPr="001E0C8E">
        <w:rPr>
          <w:rStyle w:val="StyleUnderline"/>
          <w:highlight w:val="cyan"/>
        </w:rPr>
        <w:t>and</w:t>
      </w:r>
      <w:r w:rsidRPr="00FC62E9">
        <w:rPr>
          <w:sz w:val="14"/>
        </w:rPr>
        <w:t xml:space="preserve"> as </w:t>
      </w:r>
      <w:r w:rsidRPr="001E0C8E">
        <w:rPr>
          <w:rStyle w:val="Emphasis"/>
          <w:highlight w:val="cyan"/>
        </w:rPr>
        <w:t>effective</w:t>
      </w:r>
      <w:r w:rsidRPr="001E0C8E">
        <w:rPr>
          <w:sz w:val="14"/>
          <w:highlight w:val="cyan"/>
        </w:rPr>
        <w:t xml:space="preserve"> </w:t>
      </w:r>
      <w:r w:rsidRPr="002F43D2">
        <w:rPr>
          <w:rStyle w:val="StyleUnderline"/>
        </w:rPr>
        <w:t>as possible</w:t>
      </w:r>
      <w:r w:rsidRPr="00FC62E9">
        <w:rPr>
          <w:sz w:val="14"/>
        </w:rPr>
        <w:t xml:space="preserve">. So some of the things that </w:t>
      </w:r>
      <w:r w:rsidRPr="001E0C8E">
        <w:rPr>
          <w:rStyle w:val="StyleUnderline"/>
          <w:highlight w:val="cyan"/>
        </w:rPr>
        <w:t>we’re</w:t>
      </w:r>
      <w:r w:rsidRPr="00FC62E9">
        <w:rPr>
          <w:rStyle w:val="StyleUnderline"/>
        </w:rPr>
        <w:t xml:space="preserve"> looking</w:t>
      </w:r>
      <w:r w:rsidRPr="00FC62E9">
        <w:rPr>
          <w:sz w:val="14"/>
        </w:rPr>
        <w:t xml:space="preserve"> at, and that folks in industry and associations have asked us to look at, is: establishing milestones and timelines for the foreign military sales process; improving and </w:t>
      </w:r>
      <w:r w:rsidRPr="001E0C8E">
        <w:rPr>
          <w:rStyle w:val="Emphasis"/>
          <w:highlight w:val="cyan"/>
        </w:rPr>
        <w:t>speeding up</w:t>
      </w:r>
      <w:r w:rsidRPr="00FC62E9">
        <w:rPr>
          <w:sz w:val="14"/>
        </w:rPr>
        <w:t xml:space="preserve"> our </w:t>
      </w:r>
      <w:r w:rsidRPr="001E0C8E">
        <w:rPr>
          <w:rStyle w:val="StyleUnderline"/>
          <w:highlight w:val="cyan"/>
        </w:rPr>
        <w:t>contracting</w:t>
      </w:r>
      <w:r w:rsidRPr="00FC62E9">
        <w:rPr>
          <w:sz w:val="14"/>
        </w:rPr>
        <w:t xml:space="preserve"> process – processes within the Defense Department; </w:t>
      </w:r>
      <w:r w:rsidRPr="001E0C8E">
        <w:rPr>
          <w:rStyle w:val="StyleUnderline"/>
          <w:highlight w:val="cyan"/>
        </w:rPr>
        <w:t xml:space="preserve">trying to </w:t>
      </w:r>
      <w:r w:rsidRPr="001E0C8E">
        <w:rPr>
          <w:rStyle w:val="Emphasis"/>
          <w:highlight w:val="cyan"/>
        </w:rPr>
        <w:t>increase</w:t>
      </w:r>
      <w:r w:rsidRPr="00FC62E9">
        <w:rPr>
          <w:rStyle w:val="Emphasis"/>
        </w:rPr>
        <w:t xml:space="preserve"> the </w:t>
      </w:r>
      <w:r w:rsidRPr="001E0C8E">
        <w:rPr>
          <w:rStyle w:val="Emphasis"/>
          <w:highlight w:val="cyan"/>
        </w:rPr>
        <w:t>competitiveness</w:t>
      </w:r>
      <w:r w:rsidRPr="00FC62E9">
        <w:rPr>
          <w:rStyle w:val="Emphasis"/>
        </w:rPr>
        <w:t xml:space="preserve"> of U.S. defense items and systems</w:t>
      </w:r>
      <w:r w:rsidRPr="00FC62E9">
        <w:rPr>
          <w:sz w:val="14"/>
        </w:rPr>
        <w:t xml:space="preserve"> </w:t>
      </w:r>
      <w:r w:rsidRPr="00FC62E9">
        <w:rPr>
          <w:rStyle w:val="StyleUnderline"/>
        </w:rPr>
        <w:t>by building in exportability</w:t>
      </w:r>
      <w:r w:rsidRPr="00FC62E9">
        <w:rPr>
          <w:sz w:val="14"/>
        </w:rPr>
        <w:t xml:space="preserve"> to the design and development; </w:t>
      </w:r>
      <w:r w:rsidRPr="001E0C8E">
        <w:rPr>
          <w:rStyle w:val="StyleUnderline"/>
          <w:highlight w:val="cyan"/>
        </w:rPr>
        <w:t>and</w:t>
      </w:r>
      <w:r w:rsidRPr="00FC62E9">
        <w:rPr>
          <w:sz w:val="14"/>
        </w:rPr>
        <w:t xml:space="preserve"> also by </w:t>
      </w:r>
      <w:r w:rsidRPr="001E0C8E">
        <w:rPr>
          <w:rStyle w:val="StyleUnderline"/>
          <w:highlight w:val="cyan"/>
        </w:rPr>
        <w:t>expanding support</w:t>
      </w:r>
      <w:r w:rsidRPr="00FC62E9">
        <w:rPr>
          <w:rStyle w:val="StyleUnderline"/>
        </w:rPr>
        <w:t xml:space="preserve"> for</w:t>
      </w:r>
      <w:r w:rsidRPr="00FC62E9">
        <w:rPr>
          <w:sz w:val="14"/>
        </w:rPr>
        <w:t xml:space="preserve"> what we call </w:t>
      </w:r>
      <w:r w:rsidRPr="00FC62E9">
        <w:rPr>
          <w:rStyle w:val="StyleUnderline"/>
        </w:rPr>
        <w:t xml:space="preserve">non-program-of-record systems. </w:t>
      </w:r>
      <w:r w:rsidRPr="001E0C8E">
        <w:rPr>
          <w:rStyle w:val="StyleUnderline"/>
          <w:highlight w:val="cyan"/>
        </w:rPr>
        <w:t>We’re looking into</w:t>
      </w:r>
      <w:r w:rsidRPr="00FC62E9">
        <w:rPr>
          <w:sz w:val="14"/>
        </w:rPr>
        <w:t xml:space="preserve"> potential </w:t>
      </w:r>
      <w:r w:rsidRPr="001E0C8E">
        <w:rPr>
          <w:rStyle w:val="StyleUnderline"/>
          <w:highlight w:val="cyan"/>
        </w:rPr>
        <w:t>financing</w:t>
      </w:r>
      <w:r w:rsidRPr="00FC62E9">
        <w:rPr>
          <w:sz w:val="14"/>
        </w:rPr>
        <w:t xml:space="preserve"> options </w:t>
      </w:r>
      <w:r w:rsidRPr="001E0C8E">
        <w:rPr>
          <w:rStyle w:val="StyleUnderline"/>
          <w:highlight w:val="cyan"/>
        </w:rPr>
        <w:t>that could make our systems</w:t>
      </w:r>
      <w:r w:rsidRPr="001E0C8E">
        <w:rPr>
          <w:sz w:val="14"/>
          <w:highlight w:val="cyan"/>
        </w:rPr>
        <w:t xml:space="preserve"> </w:t>
      </w:r>
      <w:r w:rsidRPr="001E0C8E">
        <w:rPr>
          <w:rStyle w:val="Emphasis"/>
          <w:highlight w:val="cyan"/>
        </w:rPr>
        <w:t>more attainable</w:t>
      </w:r>
      <w:r w:rsidRPr="00FC62E9">
        <w:rPr>
          <w:sz w:val="14"/>
        </w:rPr>
        <w:t xml:space="preserve"> for our foreign partners. </w:t>
      </w:r>
      <w:r w:rsidRPr="002F43D2">
        <w:rPr>
          <w:sz w:val="14"/>
        </w:rPr>
        <w:t xml:space="preserve">And </w:t>
      </w:r>
      <w:r w:rsidRPr="002F43D2">
        <w:rPr>
          <w:rStyle w:val="StyleUnderline"/>
        </w:rPr>
        <w:t>we’re</w:t>
      </w:r>
      <w:r w:rsidRPr="002F43D2">
        <w:rPr>
          <w:sz w:val="14"/>
        </w:rPr>
        <w:t xml:space="preserve"> also </w:t>
      </w:r>
      <w:r w:rsidRPr="002F43D2">
        <w:rPr>
          <w:rStyle w:val="StyleUnderline"/>
        </w:rPr>
        <w:t>examining</w:t>
      </w:r>
      <w:r w:rsidRPr="002F43D2">
        <w:rPr>
          <w:sz w:val="14"/>
        </w:rPr>
        <w:t xml:space="preserve"> existing </w:t>
      </w:r>
      <w:r w:rsidRPr="002F43D2">
        <w:rPr>
          <w:rStyle w:val="StyleUnderline"/>
        </w:rPr>
        <w:t>polices to ensure</w:t>
      </w:r>
      <w:r w:rsidRPr="002F43D2">
        <w:rPr>
          <w:sz w:val="14"/>
        </w:rPr>
        <w:t xml:space="preserve"> that </w:t>
      </w:r>
      <w:r w:rsidRPr="002F43D2">
        <w:rPr>
          <w:rStyle w:val="StyleUnderline"/>
        </w:rPr>
        <w:t>they don’t</w:t>
      </w:r>
      <w:r w:rsidRPr="002F43D2">
        <w:rPr>
          <w:sz w:val="14"/>
        </w:rPr>
        <w:t xml:space="preserve"> unnecessarily </w:t>
      </w:r>
      <w:r w:rsidRPr="002F43D2">
        <w:rPr>
          <w:rStyle w:val="StyleUnderline"/>
        </w:rPr>
        <w:t>detract from our ability to compete in</w:t>
      </w:r>
      <w:r w:rsidRPr="002F43D2">
        <w:rPr>
          <w:sz w:val="14"/>
        </w:rPr>
        <w:t xml:space="preserve"> international – in </w:t>
      </w:r>
      <w:r w:rsidRPr="002F43D2">
        <w:rPr>
          <w:rStyle w:val="StyleUnderline"/>
        </w:rPr>
        <w:t>the international marketplace</w:t>
      </w:r>
      <w:r w:rsidRPr="002F43D2">
        <w:rPr>
          <w:sz w:val="14"/>
        </w:rPr>
        <w:t xml:space="preserve">. Finally, one of the other things that </w:t>
      </w:r>
      <w:r w:rsidRPr="001E0C8E">
        <w:rPr>
          <w:rStyle w:val="StyleUnderline"/>
          <w:highlight w:val="cyan"/>
        </w:rPr>
        <w:t>we’re looking</w:t>
      </w:r>
      <w:r w:rsidRPr="002F43D2">
        <w:rPr>
          <w:rStyle w:val="StyleUnderline"/>
        </w:rPr>
        <w:t xml:space="preserve"> very closely</w:t>
      </w:r>
      <w:r w:rsidRPr="002F43D2">
        <w:rPr>
          <w:sz w:val="14"/>
        </w:rPr>
        <w:t xml:space="preserve"> at is our advocacy process </w:t>
      </w:r>
      <w:r w:rsidRPr="001E0C8E">
        <w:rPr>
          <w:rStyle w:val="StyleUnderline"/>
          <w:highlight w:val="cyan"/>
        </w:rPr>
        <w:t>to make sure</w:t>
      </w:r>
      <w:r w:rsidRPr="002F43D2">
        <w:rPr>
          <w:sz w:val="14"/>
        </w:rPr>
        <w:t xml:space="preserve"> that </w:t>
      </w:r>
      <w:r w:rsidRPr="001E0C8E">
        <w:rPr>
          <w:rStyle w:val="StyleUnderline"/>
          <w:highlight w:val="cyan"/>
        </w:rPr>
        <w:t xml:space="preserve">we are the </w:t>
      </w:r>
      <w:r w:rsidRPr="001E0C8E">
        <w:rPr>
          <w:rStyle w:val="Emphasis"/>
          <w:highlight w:val="cyan"/>
        </w:rPr>
        <w:t>most effective advocates for</w:t>
      </w:r>
      <w:r w:rsidRPr="00FC62E9">
        <w:rPr>
          <w:rStyle w:val="Emphasis"/>
        </w:rPr>
        <w:t xml:space="preserve"> U.S. </w:t>
      </w:r>
      <w:r w:rsidRPr="001E0C8E">
        <w:rPr>
          <w:rStyle w:val="Emphasis"/>
          <w:highlight w:val="cyan"/>
        </w:rPr>
        <w:t>industry.</w:t>
      </w:r>
    </w:p>
    <w:p w14:paraId="20602773" w14:textId="77777777" w:rsidR="004F7C3A" w:rsidRPr="00FC62E9" w:rsidRDefault="004F7C3A" w:rsidP="004F7C3A">
      <w:pPr>
        <w:rPr>
          <w:sz w:val="14"/>
        </w:rPr>
      </w:pPr>
      <w:r w:rsidRPr="00FC62E9">
        <w:rPr>
          <w:sz w:val="14"/>
        </w:rPr>
        <w:t xml:space="preserve">The third line of effort – </w:t>
      </w:r>
      <w:r w:rsidRPr="001E0C8E">
        <w:rPr>
          <w:rStyle w:val="StyleUnderline"/>
          <w:highlight w:val="cyan"/>
        </w:rPr>
        <w:t>creating</w:t>
      </w:r>
      <w:r w:rsidRPr="00FC62E9">
        <w:rPr>
          <w:rStyle w:val="StyleUnderline"/>
        </w:rPr>
        <w:t xml:space="preserve"> conducive </w:t>
      </w:r>
      <w:r w:rsidRPr="001E0C8E">
        <w:rPr>
          <w:rStyle w:val="StyleUnderline"/>
          <w:highlight w:val="cyan"/>
        </w:rPr>
        <w:t>environments – is aimed at</w:t>
      </w:r>
      <w:r w:rsidRPr="00FC62E9">
        <w:rPr>
          <w:sz w:val="14"/>
        </w:rPr>
        <w:t xml:space="preserve"> addressing things that are – that are outside the executive branch, outside of our purview and control. And so what that means, for example, is working with the State Department’s committees of jurisdiction to address any </w:t>
      </w:r>
      <w:r w:rsidRPr="001E0C8E">
        <w:rPr>
          <w:rStyle w:val="StyleUnderline"/>
          <w:highlight w:val="cyan"/>
        </w:rPr>
        <w:t>legislative fixes that</w:t>
      </w:r>
      <w:r w:rsidRPr="00FC62E9">
        <w:rPr>
          <w:rStyle w:val="StyleUnderline"/>
        </w:rPr>
        <w:t xml:space="preserve"> could </w:t>
      </w:r>
      <w:r w:rsidRPr="001E0C8E">
        <w:rPr>
          <w:rStyle w:val="Emphasis"/>
          <w:highlight w:val="cyan"/>
        </w:rPr>
        <w:t>increase efficiencies</w:t>
      </w:r>
      <w:r w:rsidRPr="00FC62E9">
        <w:rPr>
          <w:sz w:val="14"/>
        </w:rPr>
        <w:t xml:space="preserve"> in the system; also, working with the other – the other committees, too, with the DOD committees, to see if there are any fixes that might help as well; </w:t>
      </w:r>
      <w:r w:rsidRPr="00FC62E9">
        <w:rPr>
          <w:rStyle w:val="StyleUnderline"/>
        </w:rPr>
        <w:t>working with our partners</w:t>
      </w:r>
      <w:r w:rsidRPr="00FC62E9">
        <w:rPr>
          <w:sz w:val="14"/>
        </w:rPr>
        <w:t xml:space="preserve"> – our international partners to try to help better define their requirements and their needs </w:t>
      </w:r>
      <w:r w:rsidRPr="00FC62E9">
        <w:rPr>
          <w:rStyle w:val="StyleUnderline"/>
        </w:rPr>
        <w:t>to</w:t>
      </w:r>
      <w:r w:rsidRPr="00FC62E9">
        <w:rPr>
          <w:sz w:val="14"/>
        </w:rPr>
        <w:t xml:space="preserve"> that that can help </w:t>
      </w:r>
      <w:r w:rsidRPr="00FC62E9">
        <w:rPr>
          <w:rStyle w:val="Emphasis"/>
        </w:rPr>
        <w:t>speed up the processes</w:t>
      </w:r>
      <w:r w:rsidRPr="00FC62E9">
        <w:rPr>
          <w:sz w:val="14"/>
        </w:rPr>
        <w:t xml:space="preserve">; </w:t>
      </w:r>
      <w:r w:rsidRPr="001E0C8E">
        <w:rPr>
          <w:rStyle w:val="StyleUnderline"/>
          <w:highlight w:val="cyan"/>
        </w:rPr>
        <w:t>addressing</w:t>
      </w:r>
      <w:r w:rsidRPr="00FC62E9">
        <w:rPr>
          <w:sz w:val="14"/>
        </w:rPr>
        <w:t xml:space="preserve"> overly </w:t>
      </w:r>
      <w:r w:rsidRPr="001E0C8E">
        <w:rPr>
          <w:rStyle w:val="Emphasis"/>
          <w:highlight w:val="cyan"/>
        </w:rPr>
        <w:t>burdensome</w:t>
      </w:r>
      <w:r w:rsidRPr="001E0C8E">
        <w:rPr>
          <w:sz w:val="14"/>
          <w:highlight w:val="cyan"/>
        </w:rPr>
        <w:t xml:space="preserve"> </w:t>
      </w:r>
      <w:r w:rsidRPr="001E0C8E">
        <w:rPr>
          <w:rStyle w:val="StyleUnderline"/>
          <w:highlight w:val="cyan"/>
        </w:rPr>
        <w:t>policies</w:t>
      </w:r>
      <w:r w:rsidRPr="00FC62E9">
        <w:rPr>
          <w:rStyle w:val="StyleUnderline"/>
        </w:rPr>
        <w:t xml:space="preserve"> that create barriers for U.S. entry</w:t>
      </w:r>
      <w:r w:rsidRPr="00FC62E9">
        <w:rPr>
          <w:sz w:val="14"/>
        </w:rPr>
        <w:t xml:space="preserve">, such as overly restrictive offset polices of our foreign partners; </w:t>
      </w:r>
      <w:r w:rsidRPr="001E0C8E">
        <w:rPr>
          <w:rStyle w:val="StyleUnderline"/>
          <w:highlight w:val="cyan"/>
        </w:rPr>
        <w:t>and</w:t>
      </w:r>
      <w:r w:rsidRPr="00FC62E9">
        <w:rPr>
          <w:sz w:val="14"/>
        </w:rPr>
        <w:t xml:space="preserve"> also, </w:t>
      </w:r>
      <w:r w:rsidRPr="001E0C8E">
        <w:rPr>
          <w:rStyle w:val="StyleUnderline"/>
          <w:highlight w:val="cyan"/>
        </w:rPr>
        <w:t>working</w:t>
      </w:r>
      <w:r w:rsidRPr="00FC62E9">
        <w:rPr>
          <w:rStyle w:val="StyleUnderline"/>
        </w:rPr>
        <w:t xml:space="preserve"> with industry</w:t>
      </w:r>
      <w:r w:rsidRPr="00FC62E9">
        <w:rPr>
          <w:sz w:val="14"/>
        </w:rPr>
        <w:t xml:space="preserve"> to try </w:t>
      </w:r>
      <w:r w:rsidRPr="001E0C8E">
        <w:rPr>
          <w:rStyle w:val="Emphasis"/>
          <w:highlight w:val="cyan"/>
        </w:rPr>
        <w:t>to increase production capacity</w:t>
      </w:r>
      <w:r w:rsidRPr="00FC62E9">
        <w:rPr>
          <w:sz w:val="14"/>
        </w:rPr>
        <w:t xml:space="preserve"> in order </w:t>
      </w:r>
      <w:r w:rsidRPr="00FC62E9">
        <w:rPr>
          <w:rStyle w:val="StyleUnderline"/>
        </w:rPr>
        <w:t>to decrease the lead times for U.S. defense items.</w:t>
      </w:r>
    </w:p>
    <w:p w14:paraId="2482ECF9" w14:textId="49974888" w:rsidR="004F7C3A" w:rsidRPr="00FC62E9" w:rsidRDefault="004F7C3A" w:rsidP="004F7C3A">
      <w:pPr>
        <w:rPr>
          <w:sz w:val="14"/>
        </w:rPr>
      </w:pPr>
      <w:r w:rsidRPr="001E0C8E">
        <w:rPr>
          <w:rStyle w:val="Emphasis"/>
          <w:highlight w:val="cyan"/>
        </w:rPr>
        <w:t>In sum,</w:t>
      </w:r>
      <w:r w:rsidRPr="00FC62E9">
        <w:rPr>
          <w:sz w:val="14"/>
        </w:rPr>
        <w:t xml:space="preserve"> what </w:t>
      </w:r>
      <w:r w:rsidRPr="001E0C8E">
        <w:rPr>
          <w:rStyle w:val="StyleUnderline"/>
          <w:highlight w:val="cyan"/>
        </w:rPr>
        <w:t>we’re trying to</w:t>
      </w:r>
      <w:r w:rsidRPr="00FC62E9">
        <w:rPr>
          <w:sz w:val="14"/>
        </w:rPr>
        <w:t xml:space="preserve"> do in this – in this whole-of-government effort looking at the arms transfer process really from soup to nuts is trying to ensure that once we have decided that a transfer of a defense capability to a partner is in the national security interest of the United States, that we are able to </w:t>
      </w:r>
      <w:r w:rsidRPr="001E0C8E">
        <w:rPr>
          <w:rStyle w:val="Emphasis"/>
          <w:highlight w:val="cyan"/>
        </w:rPr>
        <w:t>effectively compete</w:t>
      </w:r>
      <w:r w:rsidRPr="00FC62E9">
        <w:rPr>
          <w:sz w:val="14"/>
        </w:rPr>
        <w:t xml:space="preserve"> </w:t>
      </w:r>
      <w:r w:rsidRPr="00FC62E9">
        <w:rPr>
          <w:rStyle w:val="StyleUnderline"/>
        </w:rPr>
        <w:t>and</w:t>
      </w:r>
      <w:r w:rsidRPr="00FC62E9">
        <w:rPr>
          <w:sz w:val="14"/>
        </w:rPr>
        <w:t xml:space="preserve"> </w:t>
      </w:r>
      <w:r w:rsidRPr="00FC62E9">
        <w:rPr>
          <w:rStyle w:val="Emphasis"/>
        </w:rPr>
        <w:t>efficiently deliver</w:t>
      </w:r>
      <w:r w:rsidRPr="00FC62E9">
        <w:rPr>
          <w:sz w:val="14"/>
        </w:rPr>
        <w:t xml:space="preserve"> the </w:t>
      </w:r>
      <w:r w:rsidRPr="00FC62E9">
        <w:rPr>
          <w:rStyle w:val="StyleUnderline"/>
        </w:rPr>
        <w:t>equipment</w:t>
      </w:r>
      <w:r w:rsidRPr="00FC62E9">
        <w:rPr>
          <w:sz w:val="14"/>
        </w:rPr>
        <w:t xml:space="preserve"> to our partner as quickly as possible.</w:t>
      </w:r>
    </w:p>
    <w:p w14:paraId="54B383BF" w14:textId="6DE5F317" w:rsidR="00A077A3" w:rsidRDefault="00A077A3" w:rsidP="00A077A3">
      <w:pPr>
        <w:pStyle w:val="Heading3"/>
      </w:pPr>
      <w:r>
        <w:t>UQ---Arms Sales High---A2: Barriers to Sale</w:t>
      </w:r>
    </w:p>
    <w:p w14:paraId="29ABA002" w14:textId="2F8F2BF1" w:rsidR="00A077A3" w:rsidRPr="00403C33" w:rsidRDefault="00A077A3" w:rsidP="00A077A3">
      <w:pPr>
        <w:pStyle w:val="Heading4"/>
      </w:pPr>
      <w:r>
        <w:t xml:space="preserve">CAT </w:t>
      </w:r>
      <w:r>
        <w:rPr>
          <w:u w:val="single"/>
        </w:rPr>
        <w:t>reverses</w:t>
      </w:r>
      <w:r>
        <w:t xml:space="preserve"> former barriers</w:t>
      </w:r>
      <w:r w:rsidR="00403C33">
        <w:t xml:space="preserve"> and </w:t>
      </w:r>
      <w:r w:rsidR="00403C33">
        <w:rPr>
          <w:u w:val="single"/>
        </w:rPr>
        <w:t>strengthens</w:t>
      </w:r>
      <w:r w:rsidR="00403C33">
        <w:t xml:space="preserve"> the defense base</w:t>
      </w:r>
    </w:p>
    <w:p w14:paraId="1BE0C93A" w14:textId="69DEB422" w:rsidR="00A077A3" w:rsidRDefault="00403C33" w:rsidP="00A077A3">
      <w:r>
        <w:rPr>
          <w:rStyle w:val="Style13ptBold"/>
        </w:rPr>
        <w:t>Gray</w:t>
      </w:r>
      <w:r w:rsidR="00A077A3">
        <w:rPr>
          <w:rStyle w:val="Style13ptBold"/>
        </w:rPr>
        <w:t xml:space="preserve"> 18 </w:t>
      </w:r>
      <w:r w:rsidR="00A077A3" w:rsidRPr="000C64DD">
        <w:t xml:space="preserve">---- </w:t>
      </w:r>
      <w:r>
        <w:t>Alex</w:t>
      </w:r>
      <w:r w:rsidR="00A077A3" w:rsidRPr="000C64DD">
        <w:t xml:space="preserve">, </w:t>
      </w:r>
      <w:r>
        <w:t xml:space="preserve">Special Assistant for the Office of Trade and Manufacturing Policy in the White House, </w:t>
      </w:r>
      <w:r w:rsidR="00A077A3">
        <w:t xml:space="preserve">“U.S. Arms Transfer Policy: Shaping the Way Ahead,” Transcript of a CSIS event, 8/8, </w:t>
      </w:r>
      <w:hyperlink r:id="rId9" w:history="1">
        <w:r w:rsidRPr="00E17BEA">
          <w:rPr>
            <w:rStyle w:val="Hyperlink"/>
          </w:rPr>
          <w:t>https://www.csis.org/analysis/us-arms-transfer-policy-shaping-way-ahead</w:t>
        </w:r>
      </w:hyperlink>
    </w:p>
    <w:p w14:paraId="387E35F4" w14:textId="57B0FC99" w:rsidR="00403C33" w:rsidRDefault="00403C33" w:rsidP="00A077A3"/>
    <w:p w14:paraId="6608ECC0" w14:textId="77777777" w:rsidR="00403C33" w:rsidRPr="00403C33" w:rsidRDefault="00403C33" w:rsidP="00A077A3">
      <w:pPr>
        <w:rPr>
          <w:sz w:val="14"/>
        </w:rPr>
      </w:pPr>
      <w:r w:rsidRPr="00403C33">
        <w:rPr>
          <w:sz w:val="14"/>
        </w:rPr>
        <w:t xml:space="preserve">CAT was designed in response to a shifting strategic landscape that’s increasingly characterized by great-power competition across the political, economic, and military spheres. </w:t>
      </w:r>
      <w:r w:rsidRPr="001E0C8E">
        <w:rPr>
          <w:rStyle w:val="StyleUnderline"/>
          <w:highlight w:val="cyan"/>
        </w:rPr>
        <w:t>CAT prioritizes</w:t>
      </w:r>
      <w:r w:rsidRPr="00403C33">
        <w:rPr>
          <w:rStyle w:val="StyleUnderline"/>
        </w:rPr>
        <w:t xml:space="preserve"> </w:t>
      </w:r>
      <w:r w:rsidRPr="00FF32EE">
        <w:rPr>
          <w:rStyle w:val="StyleUnderline"/>
        </w:rPr>
        <w:t>staying ahead of</w:t>
      </w:r>
      <w:r w:rsidRPr="00FF32EE">
        <w:rPr>
          <w:sz w:val="14"/>
        </w:rPr>
        <w:t xml:space="preserve"> this </w:t>
      </w:r>
      <w:r w:rsidRPr="00FF32EE">
        <w:rPr>
          <w:rStyle w:val="StyleUnderline"/>
        </w:rPr>
        <w:t xml:space="preserve">competition by </w:t>
      </w:r>
      <w:r w:rsidRPr="001E0C8E">
        <w:rPr>
          <w:rStyle w:val="StyleUnderline"/>
          <w:highlight w:val="cyan"/>
        </w:rPr>
        <w:t>responding</w:t>
      </w:r>
      <w:r w:rsidRPr="001E0C8E">
        <w:rPr>
          <w:sz w:val="14"/>
          <w:highlight w:val="cyan"/>
        </w:rPr>
        <w:t xml:space="preserve"> </w:t>
      </w:r>
      <w:r w:rsidRPr="001E0C8E">
        <w:rPr>
          <w:rStyle w:val="Emphasis"/>
          <w:highlight w:val="cyan"/>
        </w:rPr>
        <w:t>proactively</w:t>
      </w:r>
      <w:r w:rsidRPr="00403C33">
        <w:rPr>
          <w:sz w:val="14"/>
        </w:rPr>
        <w:t xml:space="preserve"> instead of reactively </w:t>
      </w:r>
      <w:r w:rsidRPr="001E0C8E">
        <w:rPr>
          <w:rStyle w:val="StyleUnderline"/>
          <w:highlight w:val="cyan"/>
        </w:rPr>
        <w:t>to</w:t>
      </w:r>
      <w:r w:rsidRPr="00403C33">
        <w:rPr>
          <w:rStyle w:val="StyleUnderline"/>
        </w:rPr>
        <w:t xml:space="preserve"> the </w:t>
      </w:r>
      <w:r w:rsidRPr="001E0C8E">
        <w:rPr>
          <w:rStyle w:val="StyleUnderline"/>
          <w:highlight w:val="cyan"/>
        </w:rPr>
        <w:t>defense needs</w:t>
      </w:r>
      <w:r w:rsidRPr="00403C33">
        <w:rPr>
          <w:rStyle w:val="StyleUnderline"/>
        </w:rPr>
        <w:t xml:space="preserve"> of allies</w:t>
      </w:r>
      <w:r w:rsidRPr="00403C33">
        <w:rPr>
          <w:sz w:val="14"/>
        </w:rPr>
        <w:t xml:space="preserve"> and partners. It also recognizes one of this president’s signature themes: economic security is national security. </w:t>
      </w:r>
      <w:r w:rsidRPr="001E0C8E">
        <w:rPr>
          <w:rStyle w:val="Emphasis"/>
          <w:highlight w:val="cyan"/>
        </w:rPr>
        <w:t>By removing</w:t>
      </w:r>
      <w:r w:rsidRPr="00403C33">
        <w:rPr>
          <w:rStyle w:val="Emphasis"/>
        </w:rPr>
        <w:t xml:space="preserve"> some of the </w:t>
      </w:r>
      <w:r w:rsidRPr="001E0C8E">
        <w:rPr>
          <w:rStyle w:val="Emphasis"/>
          <w:highlight w:val="cyan"/>
        </w:rPr>
        <w:t>previous</w:t>
      </w:r>
      <w:r w:rsidRPr="00403C33">
        <w:rPr>
          <w:rStyle w:val="Emphasis"/>
        </w:rPr>
        <w:t xml:space="preserve"> administration’s artificial </w:t>
      </w:r>
      <w:r w:rsidRPr="001E0C8E">
        <w:rPr>
          <w:rStyle w:val="Emphasis"/>
          <w:highlight w:val="cyan"/>
        </w:rPr>
        <w:t>barriers to the transfer</w:t>
      </w:r>
      <w:r w:rsidRPr="00403C33">
        <w:rPr>
          <w:rStyle w:val="Emphasis"/>
        </w:rPr>
        <w:t xml:space="preserve"> </w:t>
      </w:r>
      <w:r w:rsidRPr="001E0C8E">
        <w:rPr>
          <w:rStyle w:val="Emphasis"/>
          <w:highlight w:val="cyan"/>
        </w:rPr>
        <w:t>of arms</w:t>
      </w:r>
      <w:r w:rsidRPr="00403C33">
        <w:rPr>
          <w:sz w:val="14"/>
        </w:rPr>
        <w:t xml:space="preserve"> to critical partners, </w:t>
      </w:r>
      <w:r w:rsidRPr="00403C33">
        <w:rPr>
          <w:rStyle w:val="StyleUnderline"/>
        </w:rPr>
        <w:t xml:space="preserve">the UAS export policy being one example, </w:t>
      </w:r>
      <w:r w:rsidRPr="001E0C8E">
        <w:rPr>
          <w:rStyle w:val="StyleUnderline"/>
          <w:highlight w:val="cyan"/>
        </w:rPr>
        <w:t>this administration is</w:t>
      </w:r>
      <w:r w:rsidRPr="00403C33">
        <w:rPr>
          <w:sz w:val="14"/>
        </w:rPr>
        <w:t xml:space="preserve"> both </w:t>
      </w:r>
      <w:r w:rsidRPr="001E0C8E">
        <w:rPr>
          <w:rStyle w:val="StyleUnderline"/>
          <w:highlight w:val="cyan"/>
        </w:rPr>
        <w:t>strengthening our hand</w:t>
      </w:r>
      <w:r w:rsidRPr="00403C33">
        <w:rPr>
          <w:rStyle w:val="StyleUnderline"/>
        </w:rPr>
        <w:t xml:space="preserve"> in</w:t>
      </w:r>
      <w:r w:rsidRPr="00403C33">
        <w:rPr>
          <w:sz w:val="14"/>
        </w:rPr>
        <w:t xml:space="preserve"> the ongoing </w:t>
      </w:r>
      <w:r w:rsidRPr="00403C33">
        <w:rPr>
          <w:rStyle w:val="StyleUnderline"/>
        </w:rPr>
        <w:t>strategic competition while</w:t>
      </w:r>
      <w:r w:rsidRPr="00403C33">
        <w:rPr>
          <w:sz w:val="14"/>
        </w:rPr>
        <w:t xml:space="preserve"> also </w:t>
      </w:r>
      <w:r w:rsidRPr="00403C33">
        <w:rPr>
          <w:rStyle w:val="StyleUnderline"/>
        </w:rPr>
        <w:t>stimulating economic growth</w:t>
      </w:r>
      <w:r w:rsidRPr="00403C33">
        <w:rPr>
          <w:sz w:val="14"/>
        </w:rPr>
        <w:t xml:space="preserve"> at home, as well as job creation.</w:t>
      </w:r>
    </w:p>
    <w:p w14:paraId="7782CFC0" w14:textId="77777777" w:rsidR="00403C33" w:rsidRPr="00403C33" w:rsidRDefault="00403C33" w:rsidP="00A077A3">
      <w:pPr>
        <w:rPr>
          <w:sz w:val="16"/>
          <w:szCs w:val="16"/>
        </w:rPr>
      </w:pPr>
      <w:r w:rsidRPr="00403C33">
        <w:rPr>
          <w:sz w:val="16"/>
          <w:szCs w:val="16"/>
        </w:rPr>
        <w:t>It should be noted that the U.S. aerospace and defense industries contribute almost $1 trillion annually to the U.S. economy and they support about 2 ½ million American jobs. Just as one point, the international – UAS export market alone is estimated to be worth more than $50 billion a year within the next decade. Those are the stakes we’re competing for.</w:t>
      </w:r>
    </w:p>
    <w:p w14:paraId="729616DA" w14:textId="77777777" w:rsidR="00403C33" w:rsidRPr="00FF32EE" w:rsidRDefault="00403C33" w:rsidP="00A077A3">
      <w:pPr>
        <w:rPr>
          <w:sz w:val="14"/>
        </w:rPr>
      </w:pPr>
      <w:r w:rsidRPr="001E0C8E">
        <w:rPr>
          <w:rStyle w:val="StyleUnderline"/>
          <w:highlight w:val="cyan"/>
        </w:rPr>
        <w:t>Key objectives</w:t>
      </w:r>
      <w:r w:rsidRPr="00403C33">
        <w:rPr>
          <w:rStyle w:val="StyleUnderline"/>
        </w:rPr>
        <w:t xml:space="preserve"> of CAT going forward</w:t>
      </w:r>
      <w:r w:rsidRPr="00FF32EE">
        <w:rPr>
          <w:sz w:val="14"/>
        </w:rPr>
        <w:t xml:space="preserve"> – and Laura outlined most of these – </w:t>
      </w:r>
      <w:r w:rsidRPr="001E0C8E">
        <w:rPr>
          <w:rStyle w:val="StyleUnderline"/>
          <w:highlight w:val="cyan"/>
        </w:rPr>
        <w:t>working</w:t>
      </w:r>
      <w:r w:rsidRPr="00FF32EE">
        <w:rPr>
          <w:sz w:val="14"/>
        </w:rPr>
        <w:t xml:space="preserve"> closely </w:t>
      </w:r>
      <w:r w:rsidRPr="001E0C8E">
        <w:rPr>
          <w:rStyle w:val="StyleUnderline"/>
          <w:highlight w:val="cyan"/>
        </w:rPr>
        <w:t>with allies</w:t>
      </w:r>
      <w:r w:rsidRPr="00FF32EE">
        <w:rPr>
          <w:sz w:val="14"/>
        </w:rPr>
        <w:t xml:space="preserve"> and partners to identify the capability requirements they have </w:t>
      </w:r>
      <w:r w:rsidRPr="00FF32EE">
        <w:rPr>
          <w:rStyle w:val="StyleUnderline"/>
        </w:rPr>
        <w:t>and undertaking a whole-of-government response</w:t>
      </w:r>
      <w:r w:rsidRPr="00FF32EE">
        <w:rPr>
          <w:sz w:val="14"/>
        </w:rPr>
        <w:t xml:space="preserve"> to meet those needs. Particularly, one of the things that </w:t>
      </w:r>
      <w:r w:rsidRPr="00FF32EE">
        <w:rPr>
          <w:rStyle w:val="StyleUnderline"/>
        </w:rPr>
        <w:t>our office has been very much involved in</w:t>
      </w:r>
      <w:r w:rsidRPr="00FF32EE">
        <w:rPr>
          <w:sz w:val="14"/>
        </w:rPr>
        <w:t xml:space="preserve"> with NSC and State is the </w:t>
      </w:r>
      <w:r w:rsidRPr="001E0C8E">
        <w:rPr>
          <w:rStyle w:val="Emphasis"/>
          <w:highlight w:val="cyan"/>
        </w:rPr>
        <w:t>advocacy</w:t>
      </w:r>
      <w:r w:rsidRPr="00FF32EE">
        <w:rPr>
          <w:sz w:val="14"/>
        </w:rPr>
        <w:t xml:space="preserve"> piece of this, </w:t>
      </w:r>
      <w:r w:rsidRPr="00FF32EE">
        <w:rPr>
          <w:rStyle w:val="StyleUnderline"/>
        </w:rPr>
        <w:t xml:space="preserve">and </w:t>
      </w:r>
      <w:r w:rsidRPr="001E0C8E">
        <w:rPr>
          <w:rStyle w:val="StyleUnderline"/>
          <w:highlight w:val="cyan"/>
        </w:rPr>
        <w:t>ensuring</w:t>
      </w:r>
      <w:r w:rsidRPr="00FF32EE">
        <w:rPr>
          <w:sz w:val="14"/>
        </w:rPr>
        <w:t xml:space="preserve"> that </w:t>
      </w:r>
      <w:r w:rsidRPr="00FF32EE">
        <w:rPr>
          <w:rStyle w:val="StyleUnderline"/>
        </w:rPr>
        <w:t xml:space="preserve">the </w:t>
      </w:r>
      <w:r w:rsidRPr="001E0C8E">
        <w:rPr>
          <w:rStyle w:val="StyleUnderline"/>
          <w:highlight w:val="cyan"/>
        </w:rPr>
        <w:t>competitiveness of</w:t>
      </w:r>
      <w:r w:rsidRPr="00FF32EE">
        <w:rPr>
          <w:rStyle w:val="StyleUnderline"/>
        </w:rPr>
        <w:t xml:space="preserve"> our </w:t>
      </w:r>
      <w:r w:rsidRPr="001E0C8E">
        <w:rPr>
          <w:rStyle w:val="StyleUnderline"/>
          <w:highlight w:val="cyan"/>
        </w:rPr>
        <w:t>defense exports</w:t>
      </w:r>
      <w:r w:rsidRPr="00FF32EE">
        <w:rPr>
          <w:rStyle w:val="StyleUnderline"/>
        </w:rPr>
        <w:t xml:space="preserve"> abroad </w:t>
      </w:r>
      <w:r w:rsidRPr="00FF32EE">
        <w:rPr>
          <w:sz w:val="14"/>
        </w:rPr>
        <w:t>for both economic and security purposes is maintained. I would note, as Ambassador Kaidanow did, that the administration dispatched one of the highest-level delegations to date to the Farnborough Airshow several months ago, which I think demonstrates just how committed the whole-of-government approach is to that particular aspect.</w:t>
      </w:r>
    </w:p>
    <w:p w14:paraId="7A164023" w14:textId="77777777" w:rsidR="00403C33" w:rsidRPr="00FF32EE" w:rsidRDefault="00403C33" w:rsidP="00FF32EE">
      <w:pPr>
        <w:rPr>
          <w:sz w:val="14"/>
        </w:rPr>
      </w:pPr>
      <w:r w:rsidRPr="001E0C8E">
        <w:rPr>
          <w:rStyle w:val="StyleUnderline"/>
          <w:highlight w:val="cyan"/>
        </w:rPr>
        <w:t>Working</w:t>
      </w:r>
      <w:r w:rsidRPr="00FF32EE">
        <w:rPr>
          <w:rStyle w:val="StyleUnderline"/>
        </w:rPr>
        <w:t xml:space="preserve"> with partners </w:t>
      </w:r>
      <w:r w:rsidRPr="001E0C8E">
        <w:rPr>
          <w:rStyle w:val="StyleUnderline"/>
          <w:highlight w:val="cyan"/>
        </w:rPr>
        <w:t>to ensure</w:t>
      </w:r>
      <w:r w:rsidRPr="00FF32EE">
        <w:rPr>
          <w:sz w:val="14"/>
        </w:rPr>
        <w:t xml:space="preserve"> that U.S. </w:t>
      </w:r>
      <w:r w:rsidRPr="001E0C8E">
        <w:rPr>
          <w:rStyle w:val="StyleUnderline"/>
          <w:highlight w:val="cyan"/>
        </w:rPr>
        <w:t xml:space="preserve">barriers to entry are </w:t>
      </w:r>
      <w:r w:rsidRPr="001E0C8E">
        <w:rPr>
          <w:rStyle w:val="Emphasis"/>
          <w:highlight w:val="cyan"/>
        </w:rPr>
        <w:t>reduced</w:t>
      </w:r>
      <w:r w:rsidRPr="00FF32EE">
        <w:rPr>
          <w:sz w:val="14"/>
        </w:rPr>
        <w:t xml:space="preserve"> </w:t>
      </w:r>
      <w:r w:rsidRPr="00FF32EE">
        <w:rPr>
          <w:rStyle w:val="StyleUnderline"/>
        </w:rPr>
        <w:t>and that policies like offset requirements do not threaten</w:t>
      </w:r>
      <w:r w:rsidRPr="00FF32EE">
        <w:rPr>
          <w:sz w:val="14"/>
        </w:rPr>
        <w:t xml:space="preserve"> American </w:t>
      </w:r>
      <w:r w:rsidRPr="00FF32EE">
        <w:rPr>
          <w:rStyle w:val="StyleUnderline"/>
        </w:rPr>
        <w:t>jobs</w:t>
      </w:r>
      <w:r w:rsidRPr="00FF32EE">
        <w:rPr>
          <w:sz w:val="14"/>
        </w:rPr>
        <w:t xml:space="preserve"> or reduce our technological edge.</w:t>
      </w:r>
    </w:p>
    <w:p w14:paraId="47EF5BBB" w14:textId="77777777" w:rsidR="00403C33" w:rsidRPr="00FF32EE" w:rsidRDefault="00403C33" w:rsidP="00A077A3">
      <w:pPr>
        <w:rPr>
          <w:rStyle w:val="StyleUnderline"/>
        </w:rPr>
      </w:pPr>
      <w:r w:rsidRPr="001E0C8E">
        <w:rPr>
          <w:rStyle w:val="StyleUnderline"/>
          <w:highlight w:val="cyan"/>
        </w:rPr>
        <w:t>And</w:t>
      </w:r>
      <w:r w:rsidRPr="00FF32EE">
        <w:rPr>
          <w:sz w:val="14"/>
        </w:rPr>
        <w:t xml:space="preserve">, like Laura said, </w:t>
      </w:r>
      <w:r w:rsidRPr="001E0C8E">
        <w:rPr>
          <w:rStyle w:val="StyleUnderline"/>
          <w:highlight w:val="cyan"/>
        </w:rPr>
        <w:t>continuing to update</w:t>
      </w:r>
      <w:r w:rsidRPr="00FF32EE">
        <w:rPr>
          <w:rStyle w:val="StyleUnderline"/>
        </w:rPr>
        <w:t xml:space="preserve"> the policy and regulatory </w:t>
      </w:r>
      <w:r w:rsidRPr="001E0C8E">
        <w:rPr>
          <w:rStyle w:val="StyleUnderline"/>
          <w:highlight w:val="cyan"/>
        </w:rPr>
        <w:t>frameworks that underlie</w:t>
      </w:r>
      <w:r w:rsidRPr="00FF32EE">
        <w:rPr>
          <w:rStyle w:val="StyleUnderline"/>
        </w:rPr>
        <w:t xml:space="preserve"> the </w:t>
      </w:r>
      <w:r w:rsidRPr="001E0C8E">
        <w:rPr>
          <w:rStyle w:val="StyleUnderline"/>
          <w:highlight w:val="cyan"/>
        </w:rPr>
        <w:t xml:space="preserve">arms </w:t>
      </w:r>
      <w:r w:rsidRPr="00FF32EE">
        <w:rPr>
          <w:rStyle w:val="StyleUnderline"/>
        </w:rPr>
        <w:t xml:space="preserve">transfer </w:t>
      </w:r>
      <w:r w:rsidRPr="001E0C8E">
        <w:rPr>
          <w:rStyle w:val="StyleUnderline"/>
          <w:highlight w:val="cyan"/>
        </w:rPr>
        <w:t>policy, including</w:t>
      </w:r>
      <w:r w:rsidRPr="001E0C8E">
        <w:rPr>
          <w:sz w:val="14"/>
          <w:highlight w:val="cyan"/>
        </w:rPr>
        <w:t xml:space="preserve"> </w:t>
      </w:r>
      <w:r w:rsidRPr="001E0C8E">
        <w:rPr>
          <w:rStyle w:val="Emphasis"/>
          <w:highlight w:val="cyan"/>
        </w:rPr>
        <w:t>revising</w:t>
      </w:r>
      <w:r w:rsidRPr="00FF32EE">
        <w:rPr>
          <w:rStyle w:val="Emphasis"/>
        </w:rPr>
        <w:t xml:space="preserve"> outdated </w:t>
      </w:r>
      <w:r w:rsidRPr="001E0C8E">
        <w:rPr>
          <w:rStyle w:val="Emphasis"/>
          <w:highlight w:val="cyan"/>
        </w:rPr>
        <w:t>policies and updating</w:t>
      </w:r>
      <w:r w:rsidRPr="00FF32EE">
        <w:rPr>
          <w:rStyle w:val="Emphasis"/>
        </w:rPr>
        <w:t xml:space="preserve"> regulatory </w:t>
      </w:r>
      <w:r w:rsidRPr="001E0C8E">
        <w:rPr>
          <w:rStyle w:val="Emphasis"/>
          <w:highlight w:val="cyan"/>
        </w:rPr>
        <w:t>frameworks</w:t>
      </w:r>
      <w:r w:rsidRPr="001E0C8E">
        <w:rPr>
          <w:sz w:val="14"/>
          <w:highlight w:val="cyan"/>
        </w:rPr>
        <w:t xml:space="preserve"> </w:t>
      </w:r>
      <w:r w:rsidRPr="001E0C8E">
        <w:rPr>
          <w:rStyle w:val="StyleUnderline"/>
          <w:highlight w:val="cyan"/>
        </w:rPr>
        <w:t>like ITAR</w:t>
      </w:r>
      <w:r w:rsidRPr="00FF32EE">
        <w:rPr>
          <w:rStyle w:val="StyleUnderline"/>
        </w:rPr>
        <w:t>.</w:t>
      </w:r>
    </w:p>
    <w:p w14:paraId="327B8209" w14:textId="52659929" w:rsidR="00403C33" w:rsidRPr="00FF32EE" w:rsidRDefault="00403C33" w:rsidP="00A077A3">
      <w:pPr>
        <w:rPr>
          <w:sz w:val="14"/>
        </w:rPr>
      </w:pPr>
      <w:r w:rsidRPr="00FF32EE">
        <w:rPr>
          <w:rStyle w:val="StyleUnderline"/>
        </w:rPr>
        <w:t xml:space="preserve">The </w:t>
      </w:r>
      <w:r w:rsidRPr="001E0C8E">
        <w:rPr>
          <w:rStyle w:val="StyleUnderline"/>
          <w:highlight w:val="cyan"/>
        </w:rPr>
        <w:t>CAT</w:t>
      </w:r>
      <w:r w:rsidRPr="00FF32EE">
        <w:rPr>
          <w:sz w:val="14"/>
        </w:rPr>
        <w:t xml:space="preserve"> Policy </w:t>
      </w:r>
      <w:r w:rsidRPr="001E0C8E">
        <w:rPr>
          <w:rStyle w:val="StyleUnderline"/>
          <w:highlight w:val="cyan"/>
        </w:rPr>
        <w:t>is part of</w:t>
      </w:r>
      <w:r w:rsidRPr="001E0C8E">
        <w:rPr>
          <w:sz w:val="14"/>
          <w:highlight w:val="cyan"/>
        </w:rPr>
        <w:t xml:space="preserve"> </w:t>
      </w:r>
      <w:r w:rsidRPr="001E0C8E">
        <w:rPr>
          <w:rStyle w:val="Emphasis"/>
          <w:highlight w:val="cyan"/>
        </w:rPr>
        <w:t>a larger</w:t>
      </w:r>
      <w:r w:rsidRPr="00FF32EE">
        <w:rPr>
          <w:rStyle w:val="Emphasis"/>
        </w:rPr>
        <w:t xml:space="preserve"> administration </w:t>
      </w:r>
      <w:r w:rsidRPr="001E0C8E">
        <w:rPr>
          <w:rStyle w:val="Emphasis"/>
          <w:highlight w:val="cyan"/>
        </w:rPr>
        <w:t>effort</w:t>
      </w:r>
      <w:r w:rsidRPr="001E0C8E">
        <w:rPr>
          <w:sz w:val="14"/>
          <w:highlight w:val="cyan"/>
        </w:rPr>
        <w:t xml:space="preserve"> </w:t>
      </w:r>
      <w:r w:rsidRPr="001E0C8E">
        <w:rPr>
          <w:rStyle w:val="StyleUnderline"/>
          <w:highlight w:val="cyan"/>
        </w:rPr>
        <w:t>to stress</w:t>
      </w:r>
      <w:r w:rsidRPr="00FF32EE">
        <w:rPr>
          <w:rStyle w:val="StyleUnderline"/>
        </w:rPr>
        <w:t xml:space="preserve"> the connectivity of </w:t>
      </w:r>
      <w:r w:rsidRPr="001E0C8E">
        <w:rPr>
          <w:rStyle w:val="StyleUnderline"/>
          <w:highlight w:val="cyan"/>
        </w:rPr>
        <w:t>economic and national security</w:t>
      </w:r>
      <w:r w:rsidRPr="00FF32EE">
        <w:rPr>
          <w:sz w:val="14"/>
        </w:rPr>
        <w:t>, another being the assessment of the defense and manufacturing industrial base that was mandated by Executive Order 13806, which we’re hoping will be released in the near future. Defense exports are an important tool for maintaining a healthy and resilient defense industrial base, including one capable of surging in a crisis. A diversified defense export sector also supports a wide variety of critical labor skills that are required by the U.S. defense industrial base, as well as our allies and partners.</w:t>
      </w:r>
    </w:p>
    <w:p w14:paraId="2AAFF52C" w14:textId="7DE972C4" w:rsidR="0047152E" w:rsidRDefault="0047152E" w:rsidP="0047152E">
      <w:pPr>
        <w:pStyle w:val="Heading3"/>
      </w:pPr>
      <w:r>
        <w:t xml:space="preserve">UQ---Arms Sales High---A2: </w:t>
      </w:r>
      <w:r w:rsidR="002A19CD">
        <w:t>State Review</w:t>
      </w:r>
    </w:p>
    <w:p w14:paraId="740BC36D" w14:textId="644B63C2" w:rsidR="0047152E" w:rsidRPr="00707587" w:rsidRDefault="0047152E" w:rsidP="0047152E">
      <w:pPr>
        <w:pStyle w:val="Heading4"/>
        <w:rPr>
          <w:u w:val="single"/>
        </w:rPr>
      </w:pPr>
      <w:r>
        <w:t xml:space="preserve">State’s </w:t>
      </w:r>
      <w:r w:rsidR="002A19CD">
        <w:t xml:space="preserve">new </w:t>
      </w:r>
      <w:r w:rsidR="00A301F6">
        <w:t xml:space="preserve">CAT Policy is focused on </w:t>
      </w:r>
      <w:r w:rsidR="00A301F6">
        <w:rPr>
          <w:u w:val="single"/>
        </w:rPr>
        <w:t>sustaining arms sales</w:t>
      </w:r>
    </w:p>
    <w:p w14:paraId="4194FEAD" w14:textId="46C81CE0" w:rsidR="0047152E" w:rsidRDefault="0047152E" w:rsidP="0047152E">
      <w:r>
        <w:rPr>
          <w:rStyle w:val="Style13ptBold"/>
        </w:rPr>
        <w:t xml:space="preserve">Kaidanow 18 </w:t>
      </w:r>
      <w:r w:rsidRPr="000C64DD">
        <w:t xml:space="preserve">---- </w:t>
      </w:r>
      <w:r>
        <w:t>Tina</w:t>
      </w:r>
      <w:r w:rsidRPr="000C64DD">
        <w:t xml:space="preserve">, </w:t>
      </w:r>
      <w:r>
        <w:t>Acting Assistant Secretary of State for Political-Military Affairs, master's degree in political science (Columbia University), “U.S. Arms Transfer Policy: Shaping the Way Ahead,” Transcript of a CSIS event, 8/8, https://www.csis.org/analysis/us-arms-transfer-policy-shaping-way-ahead</w:t>
      </w:r>
    </w:p>
    <w:p w14:paraId="2B4C1904" w14:textId="1463098D" w:rsidR="0047152E" w:rsidRDefault="0047152E" w:rsidP="0047152E"/>
    <w:p w14:paraId="16AC3E36" w14:textId="77777777" w:rsidR="00A301F6" w:rsidRPr="002A19CD" w:rsidRDefault="00A301F6" w:rsidP="0047152E">
      <w:pPr>
        <w:rPr>
          <w:sz w:val="14"/>
        </w:rPr>
      </w:pPr>
      <w:r w:rsidRPr="002A19CD">
        <w:rPr>
          <w:sz w:val="14"/>
        </w:rPr>
        <w:t xml:space="preserve">So, with no further ado, let me just say I think, again, as Andrew mentioned and I know that most of you are aware, in April of this past year the president issued a national security policy memorandum announcing a revised conventional arms transfer – or, as we like to call it affectionately, a CAT – policy. </w:t>
      </w:r>
      <w:r w:rsidRPr="002A19CD">
        <w:rPr>
          <w:rStyle w:val="StyleUnderline"/>
        </w:rPr>
        <w:t xml:space="preserve">The </w:t>
      </w:r>
      <w:r w:rsidRPr="001E0C8E">
        <w:rPr>
          <w:rStyle w:val="StyleUnderline"/>
          <w:highlight w:val="cyan"/>
        </w:rPr>
        <w:t>CAT Policy</w:t>
      </w:r>
      <w:r w:rsidRPr="002A19CD">
        <w:rPr>
          <w:rStyle w:val="StyleUnderline"/>
        </w:rPr>
        <w:t xml:space="preserve"> provides a framework under which the U.S.</w:t>
      </w:r>
      <w:r w:rsidRPr="002A19CD">
        <w:rPr>
          <w:sz w:val="14"/>
        </w:rPr>
        <w:t xml:space="preserve"> government and all of its agencies </w:t>
      </w:r>
      <w:r w:rsidRPr="002A19CD">
        <w:rPr>
          <w:rStyle w:val="StyleUnderline"/>
        </w:rPr>
        <w:t xml:space="preserve">will review and evaluate proposed arms transfers. The new policy </w:t>
      </w:r>
      <w:r w:rsidRPr="001E0C8E">
        <w:rPr>
          <w:rStyle w:val="StyleUnderline"/>
          <w:highlight w:val="cyan"/>
        </w:rPr>
        <w:t>reflects</w:t>
      </w:r>
      <w:r w:rsidRPr="002A19CD">
        <w:rPr>
          <w:sz w:val="14"/>
        </w:rPr>
        <w:t xml:space="preserve"> the </w:t>
      </w:r>
      <w:r w:rsidRPr="001E0C8E">
        <w:rPr>
          <w:rStyle w:val="StyleUnderline"/>
          <w:highlight w:val="cyan"/>
        </w:rPr>
        <w:t>priorities</w:t>
      </w:r>
      <w:r w:rsidRPr="002A19CD">
        <w:rPr>
          <w:sz w:val="14"/>
        </w:rPr>
        <w:t xml:space="preserve"> of the president’s National Security Strategy, which are, namely, </w:t>
      </w:r>
      <w:r w:rsidRPr="002A19CD">
        <w:rPr>
          <w:rStyle w:val="StyleUnderline"/>
        </w:rPr>
        <w:t>to preserve peace through strength by reforming regulations</w:t>
      </w:r>
      <w:r w:rsidRPr="002A19CD">
        <w:rPr>
          <w:sz w:val="14"/>
        </w:rPr>
        <w:t xml:space="preserve"> </w:t>
      </w:r>
      <w:r w:rsidRPr="001E0C8E">
        <w:rPr>
          <w:rStyle w:val="Emphasis"/>
          <w:highlight w:val="cyan"/>
        </w:rPr>
        <w:t>to facilitate the exports of U.S. military equipment</w:t>
      </w:r>
      <w:r w:rsidRPr="002A19CD">
        <w:rPr>
          <w:sz w:val="14"/>
        </w:rPr>
        <w:t xml:space="preserve">; </w:t>
      </w:r>
      <w:r w:rsidRPr="002A19CD">
        <w:rPr>
          <w:rStyle w:val="StyleUnderline"/>
        </w:rPr>
        <w:t>to strengthen partners and allies; to facilitate U.S. economic security and innovation</w:t>
      </w:r>
      <w:r w:rsidRPr="002A19CD">
        <w:rPr>
          <w:sz w:val="14"/>
        </w:rPr>
        <w:t xml:space="preserve"> – we’ll talk a little bit more about that; and to uphold respect for human rights and U.S. nonproliferation objectives. In short, </w:t>
      </w:r>
      <w:r w:rsidRPr="001E0C8E">
        <w:rPr>
          <w:rStyle w:val="StyleUnderline"/>
          <w:highlight w:val="cyan"/>
        </w:rPr>
        <w:t>the new</w:t>
      </w:r>
      <w:r w:rsidRPr="002A19CD">
        <w:rPr>
          <w:rStyle w:val="StyleUnderline"/>
        </w:rPr>
        <w:t xml:space="preserve"> CAT </w:t>
      </w:r>
      <w:r w:rsidRPr="001E0C8E">
        <w:rPr>
          <w:rStyle w:val="StyleUnderline"/>
          <w:highlight w:val="cyan"/>
        </w:rPr>
        <w:t>Policy was</w:t>
      </w:r>
      <w:r w:rsidRPr="002A19CD">
        <w:rPr>
          <w:rStyle w:val="StyleUnderline"/>
        </w:rPr>
        <w:t xml:space="preserve"> designed </w:t>
      </w:r>
      <w:r w:rsidRPr="001E0C8E">
        <w:rPr>
          <w:rStyle w:val="StyleUnderline"/>
          <w:highlight w:val="cyan"/>
        </w:rPr>
        <w:t>to</w:t>
      </w:r>
      <w:r w:rsidRPr="001E0C8E">
        <w:rPr>
          <w:sz w:val="14"/>
          <w:highlight w:val="cyan"/>
        </w:rPr>
        <w:t xml:space="preserve"> </w:t>
      </w:r>
      <w:r w:rsidRPr="001E0C8E">
        <w:rPr>
          <w:rStyle w:val="Emphasis"/>
          <w:highlight w:val="cyan"/>
        </w:rPr>
        <w:t>expand opportunities for</w:t>
      </w:r>
      <w:r w:rsidRPr="002A19CD">
        <w:rPr>
          <w:rStyle w:val="Emphasis"/>
        </w:rPr>
        <w:t xml:space="preserve"> American </w:t>
      </w:r>
      <w:r w:rsidRPr="001E0C8E">
        <w:rPr>
          <w:rStyle w:val="Emphasis"/>
          <w:highlight w:val="cyan"/>
        </w:rPr>
        <w:t>industry</w:t>
      </w:r>
      <w:r w:rsidRPr="002A19CD">
        <w:rPr>
          <w:sz w:val="14"/>
        </w:rPr>
        <w:t xml:space="preserve">, </w:t>
      </w:r>
      <w:r w:rsidRPr="002A19CD">
        <w:rPr>
          <w:rStyle w:val="StyleUnderline"/>
        </w:rPr>
        <w:t>create American jobs, and maintain U.S. national security</w:t>
      </w:r>
      <w:r w:rsidRPr="002A19CD">
        <w:rPr>
          <w:sz w:val="14"/>
        </w:rPr>
        <w:t>, ensuring that we continue to review each arms transfer thoroughly in order to ensure that it is in the national interest of the United States.</w:t>
      </w:r>
    </w:p>
    <w:p w14:paraId="574D31EA" w14:textId="77777777" w:rsidR="00A301F6" w:rsidRPr="00707587" w:rsidRDefault="00A301F6" w:rsidP="0047152E">
      <w:pPr>
        <w:rPr>
          <w:sz w:val="14"/>
        </w:rPr>
      </w:pPr>
      <w:r w:rsidRPr="00707587">
        <w:rPr>
          <w:sz w:val="14"/>
        </w:rPr>
        <w:t xml:space="preserve">The release of </w:t>
      </w:r>
      <w:r w:rsidRPr="001E0C8E">
        <w:rPr>
          <w:rStyle w:val="StyleUnderline"/>
          <w:highlight w:val="cyan"/>
        </w:rPr>
        <w:t>the new policy was only the first step</w:t>
      </w:r>
      <w:r w:rsidRPr="00707587">
        <w:rPr>
          <w:rStyle w:val="StyleUnderline"/>
        </w:rPr>
        <w:t xml:space="preserve"> in a series of</w:t>
      </w:r>
      <w:r w:rsidRPr="00707587">
        <w:rPr>
          <w:sz w:val="14"/>
        </w:rPr>
        <w:t xml:space="preserve"> what we believe will be very practical results-focused </w:t>
      </w:r>
      <w:r w:rsidRPr="00707587">
        <w:rPr>
          <w:rStyle w:val="StyleUnderline"/>
        </w:rPr>
        <w:t xml:space="preserve">initiatives </w:t>
      </w:r>
      <w:r w:rsidRPr="001E0C8E">
        <w:rPr>
          <w:rStyle w:val="StyleUnderline"/>
          <w:highlight w:val="cyan"/>
        </w:rPr>
        <w:t>to</w:t>
      </w:r>
      <w:r w:rsidRPr="00707587">
        <w:rPr>
          <w:sz w:val="14"/>
        </w:rPr>
        <w:t xml:space="preserve"> transform the way that the U.S. government works to </w:t>
      </w:r>
      <w:r w:rsidRPr="00707587">
        <w:rPr>
          <w:rStyle w:val="Emphasis"/>
        </w:rPr>
        <w:t xml:space="preserve">support and </w:t>
      </w:r>
      <w:r w:rsidRPr="001E0C8E">
        <w:rPr>
          <w:rStyle w:val="Emphasis"/>
          <w:highlight w:val="cyan"/>
        </w:rPr>
        <w:t>grow our defense</w:t>
      </w:r>
      <w:r w:rsidRPr="00707587">
        <w:rPr>
          <w:rStyle w:val="Emphasis"/>
        </w:rPr>
        <w:t xml:space="preserve"> industrial </w:t>
      </w:r>
      <w:r w:rsidRPr="001E0C8E">
        <w:rPr>
          <w:rStyle w:val="Emphasis"/>
          <w:highlight w:val="cyan"/>
        </w:rPr>
        <w:t>base.</w:t>
      </w:r>
      <w:r w:rsidRPr="00707587">
        <w:rPr>
          <w:sz w:val="14"/>
        </w:rPr>
        <w:t xml:space="preserve"> Through that memorandum, the president also directed the secretary of state, in coordination with the secretaries of defense, commerce, and energy, to submit an implementation plan within 60 days. So, during the 60 days following the release of the policy, my colleagues from across the executive branch and I met with stakeholders from industry, from civil society, as well as congressional staffers to collect all of their input and hopefully closely align our implementation plan with real-world challenges. In fact, as part of this engagement, in April I met with a group of scholars from the NGO and think-tank community right here at CSIS to discuss the new CAT Policy. We’re very grateful for everybody who contributed feedback to that very important process.</w:t>
      </w:r>
    </w:p>
    <w:p w14:paraId="7060EF2F" w14:textId="77777777" w:rsidR="00A301F6" w:rsidRPr="00707587" w:rsidRDefault="00A301F6" w:rsidP="0047152E">
      <w:pPr>
        <w:rPr>
          <w:sz w:val="14"/>
          <w:szCs w:val="14"/>
        </w:rPr>
      </w:pPr>
      <w:r w:rsidRPr="00707587">
        <w:rPr>
          <w:sz w:val="14"/>
          <w:szCs w:val="14"/>
        </w:rPr>
        <w:t>And subsequently, as directed by the president’s national security policy memorandum, we did indeed submit a national implementation plan on July 13 th. The plan represents an integrated strategy, one that aligns our conventional arms transfers with our national security and economic interests, and it’s built on three specific lines of effort.</w:t>
      </w:r>
    </w:p>
    <w:p w14:paraId="1C47B8CE" w14:textId="77777777" w:rsidR="00A301F6" w:rsidRPr="00207AEF" w:rsidRDefault="00A301F6" w:rsidP="0047152E">
      <w:pPr>
        <w:rPr>
          <w:sz w:val="14"/>
        </w:rPr>
      </w:pPr>
      <w:r w:rsidRPr="00207AEF">
        <w:rPr>
          <w:sz w:val="14"/>
        </w:rPr>
        <w:t xml:space="preserve">First, </w:t>
      </w:r>
      <w:r w:rsidRPr="001E0C8E">
        <w:rPr>
          <w:rStyle w:val="StyleUnderline"/>
          <w:highlight w:val="cyan"/>
        </w:rPr>
        <w:t>the plan calls</w:t>
      </w:r>
      <w:r w:rsidRPr="00207AEF">
        <w:rPr>
          <w:rStyle w:val="StyleUnderline"/>
        </w:rPr>
        <w:t xml:space="preserve"> for</w:t>
      </w:r>
      <w:r w:rsidRPr="00207AEF">
        <w:rPr>
          <w:sz w:val="14"/>
        </w:rPr>
        <w:t xml:space="preserve"> prioritizing strategic and economic competition through </w:t>
      </w:r>
      <w:r w:rsidRPr="00207AEF">
        <w:rPr>
          <w:rStyle w:val="StyleUnderline"/>
        </w:rPr>
        <w:t xml:space="preserve">a paradigm shift from the current reactive posture </w:t>
      </w:r>
      <w:r w:rsidRPr="001E0C8E">
        <w:rPr>
          <w:rStyle w:val="StyleUnderline"/>
          <w:highlight w:val="cyan"/>
        </w:rPr>
        <w:t>to</w:t>
      </w:r>
      <w:r w:rsidRPr="00207AEF">
        <w:rPr>
          <w:rStyle w:val="StyleUnderline"/>
        </w:rPr>
        <w:t xml:space="preserve"> a more proactive posture that</w:t>
      </w:r>
      <w:r w:rsidRPr="00207AEF">
        <w:rPr>
          <w:sz w:val="14"/>
        </w:rPr>
        <w:t xml:space="preserve"> </w:t>
      </w:r>
      <w:r w:rsidRPr="001E0C8E">
        <w:rPr>
          <w:rStyle w:val="Emphasis"/>
          <w:highlight w:val="cyan"/>
        </w:rPr>
        <w:t>actively develops partnerships</w:t>
      </w:r>
      <w:r w:rsidRPr="00207AEF">
        <w:rPr>
          <w:sz w:val="14"/>
        </w:rPr>
        <w:t xml:space="preserve"> </w:t>
      </w:r>
      <w:r w:rsidRPr="00207AEF">
        <w:rPr>
          <w:rStyle w:val="StyleUnderline"/>
        </w:rPr>
        <w:t>and capabilities reflective of</w:t>
      </w:r>
      <w:r w:rsidRPr="00207AEF">
        <w:rPr>
          <w:sz w:val="14"/>
        </w:rPr>
        <w:t xml:space="preserve"> U.S. strategic and economic </w:t>
      </w:r>
      <w:r w:rsidRPr="00207AEF">
        <w:rPr>
          <w:rStyle w:val="StyleUnderline"/>
        </w:rPr>
        <w:t xml:space="preserve">objectives. </w:t>
      </w:r>
      <w:r w:rsidRPr="001E0C8E">
        <w:rPr>
          <w:rStyle w:val="StyleUnderline"/>
          <w:highlight w:val="cyan"/>
        </w:rPr>
        <w:t>We will</w:t>
      </w:r>
      <w:r w:rsidRPr="00207AEF">
        <w:rPr>
          <w:rStyle w:val="StyleUnderline"/>
        </w:rPr>
        <w:t xml:space="preserve"> use this policy tool to </w:t>
      </w:r>
      <w:r w:rsidRPr="001E0C8E">
        <w:rPr>
          <w:rStyle w:val="StyleUnderline"/>
          <w:highlight w:val="cyan"/>
        </w:rPr>
        <w:t>ensure</w:t>
      </w:r>
      <w:r w:rsidRPr="00207AEF">
        <w:rPr>
          <w:sz w:val="14"/>
        </w:rPr>
        <w:t xml:space="preserve"> that </w:t>
      </w:r>
      <w:r w:rsidRPr="001E0C8E">
        <w:rPr>
          <w:rStyle w:val="Emphasis"/>
          <w:highlight w:val="cyan"/>
        </w:rPr>
        <w:t>U.S. products</w:t>
      </w:r>
      <w:r w:rsidRPr="00207AEF">
        <w:rPr>
          <w:rStyle w:val="Emphasis"/>
        </w:rPr>
        <w:t xml:space="preserve"> can </w:t>
      </w:r>
      <w:r w:rsidRPr="001E0C8E">
        <w:rPr>
          <w:rStyle w:val="Emphasis"/>
          <w:highlight w:val="cyan"/>
        </w:rPr>
        <w:t>win</w:t>
      </w:r>
      <w:r w:rsidRPr="00207AEF">
        <w:rPr>
          <w:sz w:val="14"/>
        </w:rPr>
        <w:t xml:space="preserve"> </w:t>
      </w:r>
      <w:r w:rsidRPr="00207AEF">
        <w:rPr>
          <w:rStyle w:val="StyleUnderline"/>
        </w:rPr>
        <w:t>in the competitive global marketplace</w:t>
      </w:r>
      <w:r w:rsidRPr="00207AEF">
        <w:rPr>
          <w:sz w:val="14"/>
        </w:rPr>
        <w:t>.</w:t>
      </w:r>
    </w:p>
    <w:p w14:paraId="376FDDD0" w14:textId="77777777" w:rsidR="00A301F6" w:rsidRPr="00207AEF" w:rsidRDefault="00A301F6" w:rsidP="0047152E">
      <w:pPr>
        <w:rPr>
          <w:sz w:val="14"/>
          <w:szCs w:val="14"/>
        </w:rPr>
      </w:pPr>
      <w:r w:rsidRPr="00207AEF">
        <w:rPr>
          <w:sz w:val="14"/>
          <w:szCs w:val="14"/>
        </w:rPr>
        <w:t>Second, the plan envisions organizing our efforts for success, ensuring that the executive branch is positioned, staffed, and resourced to best support efficient execution of the Conventional Arms Transfer Policy, and that its processes are also similarly constructed.</w:t>
      </w:r>
    </w:p>
    <w:p w14:paraId="04243BF9" w14:textId="77777777" w:rsidR="00A301F6" w:rsidRPr="00207AEF" w:rsidRDefault="00A301F6" w:rsidP="0047152E">
      <w:pPr>
        <w:rPr>
          <w:sz w:val="14"/>
        </w:rPr>
      </w:pPr>
      <w:r w:rsidRPr="00207AEF">
        <w:rPr>
          <w:sz w:val="14"/>
        </w:rPr>
        <w:t xml:space="preserve">Third, </w:t>
      </w:r>
      <w:r w:rsidRPr="00207AEF">
        <w:rPr>
          <w:rStyle w:val="StyleUnderline"/>
        </w:rPr>
        <w:t>the plan calls</w:t>
      </w:r>
      <w:r w:rsidRPr="00207AEF">
        <w:rPr>
          <w:sz w:val="14"/>
        </w:rPr>
        <w:t xml:space="preserve"> for creating conducive environments through engagement with Congress, industry, international partners, and other stakeholders </w:t>
      </w:r>
      <w:r w:rsidRPr="00207AEF">
        <w:rPr>
          <w:rStyle w:val="StyleUnderline"/>
        </w:rPr>
        <w:t>to foster the efficient operation of U.S. defense trade</w:t>
      </w:r>
      <w:r w:rsidRPr="00207AEF">
        <w:rPr>
          <w:sz w:val="14"/>
        </w:rPr>
        <w:t>.</w:t>
      </w:r>
    </w:p>
    <w:p w14:paraId="36722158" w14:textId="59B44CC6" w:rsidR="00A301F6" w:rsidRPr="00207AEF" w:rsidRDefault="00A301F6" w:rsidP="0047152E">
      <w:pPr>
        <w:rPr>
          <w:sz w:val="14"/>
        </w:rPr>
      </w:pPr>
      <w:r w:rsidRPr="00207AEF">
        <w:rPr>
          <w:rStyle w:val="StyleUnderline"/>
        </w:rPr>
        <w:t>What all this</w:t>
      </w:r>
      <w:r w:rsidRPr="00207AEF">
        <w:rPr>
          <w:sz w:val="14"/>
        </w:rPr>
        <w:t xml:space="preserve"> really ultimately </w:t>
      </w:r>
      <w:r w:rsidRPr="00207AEF">
        <w:rPr>
          <w:rStyle w:val="StyleUnderline"/>
        </w:rPr>
        <w:t>means</w:t>
      </w:r>
      <w:r w:rsidRPr="00207AEF">
        <w:rPr>
          <w:sz w:val="14"/>
        </w:rPr>
        <w:t xml:space="preserve"> and what the initiative makes clear </w:t>
      </w:r>
      <w:r w:rsidRPr="00207AEF">
        <w:rPr>
          <w:rStyle w:val="StyleUnderline"/>
        </w:rPr>
        <w:t xml:space="preserve">is that under this administration </w:t>
      </w:r>
      <w:r w:rsidRPr="001E0C8E">
        <w:rPr>
          <w:rStyle w:val="Emphasis"/>
          <w:highlight w:val="cyan"/>
        </w:rPr>
        <w:t>there will be no more active advocate for</w:t>
      </w:r>
      <w:r w:rsidRPr="00207AEF">
        <w:rPr>
          <w:rStyle w:val="Emphasis"/>
        </w:rPr>
        <w:t xml:space="preserve"> U.S. </w:t>
      </w:r>
      <w:r w:rsidRPr="001E0C8E">
        <w:rPr>
          <w:rStyle w:val="Emphasis"/>
          <w:highlight w:val="cyan"/>
        </w:rPr>
        <w:t>sales than the</w:t>
      </w:r>
      <w:r w:rsidRPr="00207AEF">
        <w:rPr>
          <w:rStyle w:val="Emphasis"/>
        </w:rPr>
        <w:t xml:space="preserve"> U.S. </w:t>
      </w:r>
      <w:r w:rsidRPr="001E0C8E">
        <w:rPr>
          <w:rStyle w:val="Emphasis"/>
          <w:highlight w:val="cyan"/>
        </w:rPr>
        <w:t>government</w:t>
      </w:r>
      <w:r w:rsidRPr="00207AEF">
        <w:rPr>
          <w:rStyle w:val="Emphasis"/>
        </w:rPr>
        <w:t xml:space="preserve"> itself</w:t>
      </w:r>
      <w:r w:rsidRPr="00207AEF">
        <w:rPr>
          <w:sz w:val="14"/>
        </w:rPr>
        <w:t xml:space="preserve">. Thus, </w:t>
      </w:r>
      <w:r w:rsidRPr="001E0C8E">
        <w:rPr>
          <w:rStyle w:val="StyleUnderline"/>
          <w:highlight w:val="cyan"/>
        </w:rPr>
        <w:t>a</w:t>
      </w:r>
      <w:r w:rsidRPr="001E0C8E">
        <w:rPr>
          <w:sz w:val="14"/>
          <w:highlight w:val="cyan"/>
        </w:rPr>
        <w:t xml:space="preserve"> </w:t>
      </w:r>
      <w:r w:rsidRPr="001E0C8E">
        <w:rPr>
          <w:rStyle w:val="Emphasis"/>
          <w:highlight w:val="cyan"/>
        </w:rPr>
        <w:t>top priority</w:t>
      </w:r>
      <w:r w:rsidRPr="00207AEF">
        <w:rPr>
          <w:sz w:val="14"/>
        </w:rPr>
        <w:t xml:space="preserve"> of my bureau – the Bureau of Political-Military Affairs at the State Department – </w:t>
      </w:r>
      <w:r w:rsidRPr="001E0C8E">
        <w:rPr>
          <w:rStyle w:val="StyleUnderline"/>
          <w:highlight w:val="cyan"/>
        </w:rPr>
        <w:t>is maintaining the</w:t>
      </w:r>
      <w:r w:rsidRPr="001E0C8E">
        <w:rPr>
          <w:sz w:val="14"/>
          <w:highlight w:val="cyan"/>
        </w:rPr>
        <w:t xml:space="preserve"> </w:t>
      </w:r>
      <w:r w:rsidRPr="001E0C8E">
        <w:rPr>
          <w:rStyle w:val="Emphasis"/>
          <w:highlight w:val="cyan"/>
        </w:rPr>
        <w:t>U</w:t>
      </w:r>
      <w:r w:rsidRPr="00207AEF">
        <w:rPr>
          <w:sz w:val="14"/>
        </w:rPr>
        <w:t xml:space="preserve">nited </w:t>
      </w:r>
      <w:r w:rsidRPr="001E0C8E">
        <w:rPr>
          <w:rStyle w:val="Emphasis"/>
          <w:highlight w:val="cyan"/>
        </w:rPr>
        <w:t>S</w:t>
      </w:r>
      <w:r w:rsidRPr="00207AEF">
        <w:rPr>
          <w:sz w:val="14"/>
        </w:rPr>
        <w:t xml:space="preserve">tates </w:t>
      </w:r>
      <w:r w:rsidRPr="001E0C8E">
        <w:rPr>
          <w:rStyle w:val="StyleUnderline"/>
          <w:highlight w:val="cyan"/>
        </w:rPr>
        <w:t>as the security partner of choice</w:t>
      </w:r>
      <w:r w:rsidRPr="00207AEF">
        <w:rPr>
          <w:rStyle w:val="StyleUnderline"/>
        </w:rPr>
        <w:t xml:space="preserve"> for</w:t>
      </w:r>
      <w:r w:rsidRPr="00207AEF">
        <w:rPr>
          <w:sz w:val="14"/>
        </w:rPr>
        <w:t xml:space="preserve"> our many </w:t>
      </w:r>
      <w:r w:rsidRPr="00207AEF">
        <w:rPr>
          <w:rStyle w:val="StyleUnderline"/>
        </w:rPr>
        <w:t>friends and allies</w:t>
      </w:r>
      <w:r w:rsidRPr="00207AEF">
        <w:rPr>
          <w:sz w:val="14"/>
        </w:rPr>
        <w:t xml:space="preserve"> overseas.</w:t>
      </w:r>
    </w:p>
    <w:p w14:paraId="59DE769E" w14:textId="5F73BE29" w:rsidR="00D44C83" w:rsidRDefault="00D44C83" w:rsidP="007E10DE">
      <w:pPr>
        <w:pStyle w:val="Heading3"/>
      </w:pPr>
      <w:r>
        <w:t>UQ---Nonprolif Cred Low</w:t>
      </w:r>
    </w:p>
    <w:p w14:paraId="7DF00CFC" w14:textId="27AB3DE6" w:rsidR="00DB77ED" w:rsidRPr="00DB77ED" w:rsidRDefault="00D15AFC" w:rsidP="00DB77ED">
      <w:pPr>
        <w:pStyle w:val="Heading4"/>
      </w:pPr>
      <w:r>
        <w:t xml:space="preserve">Nonprolif cred </w:t>
      </w:r>
      <w:r>
        <w:rPr>
          <w:u w:val="single"/>
        </w:rPr>
        <w:t>low</w:t>
      </w:r>
      <w:r w:rsidR="00DB77ED">
        <w:t xml:space="preserve"> – hypocrisy has </w:t>
      </w:r>
      <w:r w:rsidR="00DB77ED" w:rsidRPr="00DB77ED">
        <w:rPr>
          <w:u w:val="single"/>
        </w:rPr>
        <w:t>always</w:t>
      </w:r>
      <w:r w:rsidR="00DB77ED">
        <w:t xml:space="preserve"> existed – Trump </w:t>
      </w:r>
      <w:r w:rsidR="00DB77ED" w:rsidRPr="00DB77ED">
        <w:rPr>
          <w:u w:val="single"/>
        </w:rPr>
        <w:t>amplifies it</w:t>
      </w:r>
    </w:p>
    <w:p w14:paraId="29C012F0" w14:textId="77777777" w:rsidR="00D44C83" w:rsidRPr="00A015CE" w:rsidRDefault="00D44C83" w:rsidP="00D44C83">
      <w:r>
        <w:rPr>
          <w:rStyle w:val="Style13ptBold"/>
        </w:rPr>
        <w:t xml:space="preserve">Lewis 18 </w:t>
      </w:r>
      <w:r w:rsidRPr="00A015CE">
        <w:t>---- Jeffrey, Director of the East Asia Nonproliferation Project at the James Martin Center for Nonproliferation Studies (Middlebury Institute of International Studies at Monterey), former director of the Nuclear Strategy and Nonproliferation Initiative at the New America Foundation, former executive director of the Managing the Atom Project at the Belfer Center for Science and International Affairs, former visiting fellow at the Center for Strategic and International Studies, PhD in International Security and Economic Policy Studies (University of Maryland), and BA in Philosophy and Political Science (Augustana College), “Nuclear Deals and Double Standards,” 10/2,</w:t>
      </w:r>
      <w:r>
        <w:t xml:space="preserve"> </w:t>
      </w:r>
      <w:r>
        <w:rPr>
          <w:i/>
          <w:iCs/>
        </w:rPr>
        <w:t>Foreign Affairs</w:t>
      </w:r>
      <w:r>
        <w:t>,</w:t>
      </w:r>
      <w:r w:rsidRPr="00A015CE">
        <w:t xml:space="preserve"> https://www.foreignaffairs.com/articles/2018-10-02/nuclear-deals-and-double-standards</w:t>
      </w:r>
    </w:p>
    <w:p w14:paraId="24ED5CF3" w14:textId="473BF081" w:rsidR="00D44C83" w:rsidRDefault="00D44C83" w:rsidP="00D44C83"/>
    <w:p w14:paraId="40D947C6" w14:textId="0A9FDA7F" w:rsidR="00D44C83" w:rsidRPr="00DB77ED" w:rsidRDefault="00D44C83" w:rsidP="00D44C83">
      <w:pPr>
        <w:rPr>
          <w:sz w:val="14"/>
        </w:rPr>
      </w:pPr>
      <w:r w:rsidRPr="001E0C8E">
        <w:rPr>
          <w:rStyle w:val="StyleUnderline"/>
          <w:highlight w:val="cyan"/>
        </w:rPr>
        <w:t>There has</w:t>
      </w:r>
      <w:r w:rsidRPr="001E0C8E">
        <w:rPr>
          <w:sz w:val="14"/>
          <w:highlight w:val="cyan"/>
        </w:rPr>
        <w:t xml:space="preserve"> </w:t>
      </w:r>
      <w:r w:rsidRPr="001E0C8E">
        <w:rPr>
          <w:rStyle w:val="Emphasis"/>
          <w:highlight w:val="cyan"/>
        </w:rPr>
        <w:t>long</w:t>
      </w:r>
      <w:r w:rsidRPr="001E0C8E">
        <w:rPr>
          <w:sz w:val="14"/>
          <w:highlight w:val="cyan"/>
        </w:rPr>
        <w:t xml:space="preserve"> </w:t>
      </w:r>
      <w:r w:rsidRPr="001E0C8E">
        <w:rPr>
          <w:rStyle w:val="StyleUnderline"/>
          <w:highlight w:val="cyan"/>
        </w:rPr>
        <w:t xml:space="preserve">been a </w:t>
      </w:r>
      <w:r w:rsidRPr="001E0C8E">
        <w:rPr>
          <w:rStyle w:val="Emphasis"/>
          <w:highlight w:val="cyan"/>
        </w:rPr>
        <w:t>nagging sense</w:t>
      </w:r>
      <w:r w:rsidRPr="00DB77ED">
        <w:rPr>
          <w:sz w:val="14"/>
        </w:rPr>
        <w:t xml:space="preserve"> </w:t>
      </w:r>
      <w:r w:rsidRPr="00DB77ED">
        <w:rPr>
          <w:rStyle w:val="StyleUnderline"/>
        </w:rPr>
        <w:t xml:space="preserve">around the world that </w:t>
      </w:r>
      <w:r w:rsidRPr="001E0C8E">
        <w:rPr>
          <w:rStyle w:val="StyleUnderline"/>
          <w:highlight w:val="cyan"/>
        </w:rPr>
        <w:t>U.S</w:t>
      </w:r>
      <w:r w:rsidRPr="00DC6A49">
        <w:rPr>
          <w:rStyle w:val="StyleUnderline"/>
        </w:rPr>
        <w:t xml:space="preserve">. emphasis on </w:t>
      </w:r>
      <w:r w:rsidRPr="001E0C8E">
        <w:rPr>
          <w:rStyle w:val="StyleUnderline"/>
          <w:highlight w:val="cyan"/>
        </w:rPr>
        <w:t>nonprolif</w:t>
      </w:r>
      <w:r w:rsidRPr="00DB77ED">
        <w:rPr>
          <w:rStyle w:val="StyleUnderline"/>
        </w:rPr>
        <w:t xml:space="preserve">eration </w:t>
      </w:r>
      <w:r w:rsidRPr="001E0C8E">
        <w:rPr>
          <w:rStyle w:val="StyleUnderline"/>
          <w:highlight w:val="cyan"/>
        </w:rPr>
        <w:t xml:space="preserve">is </w:t>
      </w:r>
      <w:r w:rsidRPr="001E0C8E">
        <w:rPr>
          <w:rStyle w:val="Emphasis"/>
          <w:highlight w:val="cyan"/>
        </w:rPr>
        <w:t>insincere</w:t>
      </w:r>
      <w:r w:rsidRPr="00DB77ED">
        <w:rPr>
          <w:sz w:val="14"/>
        </w:rPr>
        <w:t xml:space="preserve">. After all, the </w:t>
      </w:r>
      <w:r w:rsidRPr="00DB77ED">
        <w:rPr>
          <w:rStyle w:val="StyleUnderline"/>
        </w:rPr>
        <w:t>U.S.</w:t>
      </w:r>
      <w:r w:rsidR="00DB77ED" w:rsidRPr="00DB77ED">
        <w:rPr>
          <w:rStyle w:val="StyleUnderline"/>
        </w:rPr>
        <w:t xml:space="preserve"> </w:t>
      </w:r>
      <w:r w:rsidRPr="00DB77ED">
        <w:rPr>
          <w:rStyle w:val="StyleUnderline"/>
        </w:rPr>
        <w:t>officials who advocated invading Iraq</w:t>
      </w:r>
      <w:r w:rsidRPr="00DB77ED">
        <w:rPr>
          <w:sz w:val="14"/>
        </w:rPr>
        <w:t xml:space="preserve"> to stop a nuclear weapons program that did not exist </w:t>
      </w:r>
      <w:r w:rsidRPr="00DB77ED">
        <w:rPr>
          <w:rStyle w:val="StyleUnderline"/>
        </w:rPr>
        <w:t>and</w:t>
      </w:r>
      <w:r w:rsidRPr="00DB77ED">
        <w:rPr>
          <w:sz w:val="14"/>
        </w:rPr>
        <w:t xml:space="preserve"> now </w:t>
      </w:r>
      <w:r w:rsidRPr="00DB77ED">
        <w:rPr>
          <w:rStyle w:val="StyleUnderline"/>
        </w:rPr>
        <w:t>complain</w:t>
      </w:r>
      <w:r w:rsidRPr="00DB77ED">
        <w:rPr>
          <w:sz w:val="14"/>
        </w:rPr>
        <w:t xml:space="preserve"> wildly </w:t>
      </w:r>
      <w:r w:rsidRPr="00DB77ED">
        <w:rPr>
          <w:rStyle w:val="StyleUnderline"/>
        </w:rPr>
        <w:t>about Iran</w:t>
      </w:r>
      <w:r w:rsidRPr="00DB77ED">
        <w:rPr>
          <w:sz w:val="14"/>
        </w:rPr>
        <w:t xml:space="preserve">’s nuclear weapons program </w:t>
      </w:r>
      <w:r w:rsidRPr="00DB77ED">
        <w:rPr>
          <w:rStyle w:val="StyleUnderline"/>
        </w:rPr>
        <w:t>are happy to ignore Israel’s</w:t>
      </w:r>
      <w:r w:rsidRPr="00DB77ED">
        <w:rPr>
          <w:sz w:val="14"/>
        </w:rPr>
        <w:t xml:space="preserve"> nuclear </w:t>
      </w:r>
      <w:r w:rsidRPr="00DB77ED">
        <w:rPr>
          <w:rStyle w:val="StyleUnderline"/>
        </w:rPr>
        <w:t>arsenal. Those same officials</w:t>
      </w:r>
      <w:r w:rsidRPr="00DB77ED">
        <w:rPr>
          <w:sz w:val="14"/>
        </w:rPr>
        <w:t xml:space="preserve"> also </w:t>
      </w:r>
      <w:r w:rsidRPr="00DB77ED">
        <w:rPr>
          <w:rStyle w:val="StyleUnderline"/>
        </w:rPr>
        <w:t>argued for carving out an exception for India despite its refusal to sign the NPT</w:t>
      </w:r>
      <w:r w:rsidRPr="00DB77ED">
        <w:rPr>
          <w:sz w:val="14"/>
        </w:rPr>
        <w:t>. And many critics point out that Libyan dictator Muammar al-</w:t>
      </w:r>
      <w:r w:rsidRPr="00DB77ED">
        <w:rPr>
          <w:rStyle w:val="StyleUnderline"/>
        </w:rPr>
        <w:t>Qaddafi abandoned his nuclear</w:t>
      </w:r>
      <w:r w:rsidRPr="00DB77ED">
        <w:rPr>
          <w:sz w:val="14"/>
        </w:rPr>
        <w:t xml:space="preserve"> weapons </w:t>
      </w:r>
      <w:r w:rsidRPr="00DB77ED">
        <w:rPr>
          <w:rStyle w:val="StyleUnderline"/>
        </w:rPr>
        <w:t>program</w:t>
      </w:r>
      <w:r w:rsidRPr="00DB77ED">
        <w:rPr>
          <w:sz w:val="14"/>
        </w:rPr>
        <w:t xml:space="preserve"> in exchange </w:t>
      </w:r>
      <w:r w:rsidRPr="00DB77ED">
        <w:rPr>
          <w:rStyle w:val="StyleUnderline"/>
        </w:rPr>
        <w:t>for</w:t>
      </w:r>
      <w:r w:rsidRPr="00DB77ED">
        <w:rPr>
          <w:sz w:val="14"/>
        </w:rPr>
        <w:t xml:space="preserve"> what he believed to be British and </w:t>
      </w:r>
      <w:r w:rsidRPr="00DB77ED">
        <w:rPr>
          <w:rStyle w:val="StyleUnderline"/>
        </w:rPr>
        <w:t>U.S. security guarantees, only to be toppled</w:t>
      </w:r>
      <w:r w:rsidRPr="00DB77ED">
        <w:rPr>
          <w:sz w:val="14"/>
        </w:rPr>
        <w:t xml:space="preserve"> with the support of British and U.S. airpower.</w:t>
      </w:r>
    </w:p>
    <w:p w14:paraId="3D7B8F28" w14:textId="77777777" w:rsidR="00D44C83" w:rsidRPr="00DC6A49" w:rsidRDefault="00D44C83" w:rsidP="00D44C83">
      <w:pPr>
        <w:rPr>
          <w:sz w:val="14"/>
        </w:rPr>
      </w:pPr>
      <w:r w:rsidRPr="001E0C8E">
        <w:rPr>
          <w:rStyle w:val="StyleUnderline"/>
          <w:highlight w:val="cyan"/>
        </w:rPr>
        <w:t>It’s possible to rationalize</w:t>
      </w:r>
      <w:r w:rsidRPr="00DB77ED">
        <w:rPr>
          <w:rStyle w:val="StyleUnderline"/>
        </w:rPr>
        <w:t xml:space="preserve"> each of these </w:t>
      </w:r>
      <w:r w:rsidRPr="001E0C8E">
        <w:rPr>
          <w:rStyle w:val="StyleUnderline"/>
          <w:highlight w:val="cyan"/>
        </w:rPr>
        <w:t>cases</w:t>
      </w:r>
      <w:r w:rsidRPr="00DC6A49">
        <w:rPr>
          <w:sz w:val="14"/>
        </w:rPr>
        <w:t xml:space="preserve">. India and Israel were already de facto nuclear powers at the time of the NPT and refused to sign it. That’s rather different than North Korea and Iran today. And Qaddafi could probably never have finished building the bomb, so why promise him immunity for murdering protestors, many ask. These </w:t>
      </w:r>
      <w:r w:rsidRPr="001E0C8E">
        <w:rPr>
          <w:rStyle w:val="StyleUnderline"/>
          <w:highlight w:val="cyan"/>
        </w:rPr>
        <w:t>inconsistencies have not</w:t>
      </w:r>
      <w:r w:rsidRPr="00DC6A49">
        <w:rPr>
          <w:sz w:val="14"/>
        </w:rPr>
        <w:t xml:space="preserve"> in any case </w:t>
      </w:r>
      <w:r w:rsidRPr="001E0C8E">
        <w:rPr>
          <w:rStyle w:val="StyleUnderline"/>
          <w:highlight w:val="cyan"/>
        </w:rPr>
        <w:t>altered the general sense</w:t>
      </w:r>
      <w:r w:rsidRPr="00DC6A49">
        <w:rPr>
          <w:sz w:val="14"/>
        </w:rPr>
        <w:t xml:space="preserve"> that </w:t>
      </w:r>
      <w:r w:rsidRPr="00DC6A49">
        <w:rPr>
          <w:rStyle w:val="StyleUnderline"/>
        </w:rPr>
        <w:t>responsible countries</w:t>
      </w:r>
      <w:r w:rsidRPr="00DC6A49">
        <w:rPr>
          <w:sz w:val="14"/>
        </w:rPr>
        <w:t xml:space="preserve">, such as Japan and South Korea, </w:t>
      </w:r>
      <w:r w:rsidRPr="00DC6A49">
        <w:rPr>
          <w:rStyle w:val="StyleUnderline"/>
        </w:rPr>
        <w:t>should not acquire nuclear weapons</w:t>
      </w:r>
      <w:r w:rsidRPr="00DC6A49">
        <w:rPr>
          <w:sz w:val="14"/>
        </w:rPr>
        <w:t xml:space="preserve">—and that if they made any attempt to do so, the result would be international isolation. </w:t>
      </w:r>
    </w:p>
    <w:p w14:paraId="68FDC902" w14:textId="4CAB8DEF" w:rsidR="00D44C83" w:rsidRPr="00DC6A49" w:rsidRDefault="00D44C83" w:rsidP="00D44C83">
      <w:pPr>
        <w:rPr>
          <w:sz w:val="14"/>
        </w:rPr>
      </w:pPr>
      <w:r w:rsidRPr="001E0C8E">
        <w:rPr>
          <w:rStyle w:val="StyleUnderline"/>
          <w:highlight w:val="cyan"/>
        </w:rPr>
        <w:t>At least, that</w:t>
      </w:r>
      <w:r w:rsidRPr="00DC6A49">
        <w:rPr>
          <w:sz w:val="14"/>
        </w:rPr>
        <w:t xml:space="preserve"> understanding </w:t>
      </w:r>
      <w:r w:rsidRPr="001E0C8E">
        <w:rPr>
          <w:rStyle w:val="StyleUnderline"/>
          <w:highlight w:val="cyan"/>
        </w:rPr>
        <w:t>held</w:t>
      </w:r>
      <w:r w:rsidRPr="001E0C8E">
        <w:rPr>
          <w:sz w:val="14"/>
          <w:highlight w:val="cyan"/>
        </w:rPr>
        <w:t xml:space="preserve"> </w:t>
      </w:r>
      <w:r w:rsidRPr="001E0C8E">
        <w:rPr>
          <w:rStyle w:val="Emphasis"/>
          <w:highlight w:val="cyan"/>
        </w:rPr>
        <w:t>until Trump</w:t>
      </w:r>
      <w:r w:rsidRPr="00DC6A49">
        <w:rPr>
          <w:sz w:val="14"/>
        </w:rPr>
        <w:t xml:space="preserve"> came along. On the campaign trail, </w:t>
      </w:r>
      <w:r w:rsidRPr="00DC6A49">
        <w:rPr>
          <w:rStyle w:val="StyleUnderline"/>
        </w:rPr>
        <w:t>Trump frequently made comments suggesting</w:t>
      </w:r>
      <w:r w:rsidRPr="00DC6A49">
        <w:rPr>
          <w:sz w:val="14"/>
        </w:rPr>
        <w:t xml:space="preserve"> that it would not be such a bad thing if </w:t>
      </w:r>
      <w:r w:rsidRPr="00DC6A49">
        <w:rPr>
          <w:rStyle w:val="StyleUnderline"/>
        </w:rPr>
        <w:t>Japan or South Korea built an atomic bomb</w:t>
      </w:r>
      <w:r w:rsidRPr="00DC6A49">
        <w:rPr>
          <w:sz w:val="14"/>
        </w:rPr>
        <w:t xml:space="preserve">. This was mostly bluster. Trump tended to raise the possibility as a defensive reaction whenever he was criticized for suggesting that allies pay more for their own defense. But </w:t>
      </w:r>
      <w:r w:rsidRPr="001E0C8E">
        <w:rPr>
          <w:rStyle w:val="StyleUnderline"/>
          <w:highlight w:val="cyan"/>
        </w:rPr>
        <w:t>it’s</w:t>
      </w:r>
      <w:r w:rsidRPr="00DC6A49">
        <w:rPr>
          <w:sz w:val="14"/>
        </w:rPr>
        <w:t xml:space="preserve"> also </w:t>
      </w:r>
      <w:r w:rsidRPr="001E0C8E">
        <w:rPr>
          <w:rStyle w:val="StyleUnderline"/>
          <w:highlight w:val="cyan"/>
        </w:rPr>
        <w:t>clear</w:t>
      </w:r>
      <w:r w:rsidRPr="00DC6A49">
        <w:rPr>
          <w:sz w:val="14"/>
        </w:rPr>
        <w:t xml:space="preserve"> that </w:t>
      </w:r>
      <w:r w:rsidRPr="001E0C8E">
        <w:rPr>
          <w:rStyle w:val="StyleUnderline"/>
          <w:highlight w:val="cyan"/>
        </w:rPr>
        <w:t xml:space="preserve">Trump doesn’t believe in </w:t>
      </w:r>
      <w:r w:rsidRPr="00DC6A49">
        <w:rPr>
          <w:rStyle w:val="StyleUnderline"/>
        </w:rPr>
        <w:t xml:space="preserve">rules or </w:t>
      </w:r>
      <w:r w:rsidRPr="001E0C8E">
        <w:rPr>
          <w:rStyle w:val="StyleUnderline"/>
          <w:highlight w:val="cyan"/>
        </w:rPr>
        <w:t>norms</w:t>
      </w:r>
      <w:r w:rsidRPr="00DC6A49">
        <w:rPr>
          <w:sz w:val="14"/>
        </w:rPr>
        <w:t xml:space="preserve">. </w:t>
      </w:r>
      <w:r w:rsidRPr="00DC6A49">
        <w:rPr>
          <w:rStyle w:val="StyleUnderline"/>
        </w:rPr>
        <w:t>The problem with his approach to proliferation in Iran and North Korea is that it is not, fundamentally, about proliferation</w:t>
      </w:r>
      <w:r w:rsidRPr="00DC6A49">
        <w:rPr>
          <w:sz w:val="14"/>
        </w:rPr>
        <w:t xml:space="preserve"> at all.</w:t>
      </w:r>
    </w:p>
    <w:p w14:paraId="5F49C544" w14:textId="3FFC78EE" w:rsidR="007E10DE" w:rsidRDefault="007E10DE" w:rsidP="007E10DE">
      <w:pPr>
        <w:pStyle w:val="Heading3"/>
      </w:pPr>
      <w:r>
        <w:t>A2: UQ O</w:t>
      </w:r>
      <w:r w:rsidR="000D3A17">
        <w:t>verwhelms</w:t>
      </w:r>
      <w:r>
        <w:t xml:space="preserve"> Link</w:t>
      </w:r>
    </w:p>
    <w:p w14:paraId="2C21A9DB" w14:textId="77777777" w:rsidR="007E10DE" w:rsidRDefault="007E10DE" w:rsidP="007E10DE">
      <w:pPr>
        <w:pStyle w:val="Heading4"/>
      </w:pPr>
      <w:r>
        <w:t xml:space="preserve">Plan’s reduction of arms sales generates significant </w:t>
      </w:r>
      <w:r w:rsidRPr="00D14376">
        <w:rPr>
          <w:u w:val="single"/>
        </w:rPr>
        <w:t>diplomatic flexibility</w:t>
      </w:r>
      <w:r>
        <w:t xml:space="preserve"> and </w:t>
      </w:r>
      <w:r w:rsidRPr="00D14376">
        <w:rPr>
          <w:u w:val="single"/>
        </w:rPr>
        <w:t>moral authority</w:t>
      </w:r>
    </w:p>
    <w:p w14:paraId="227DFC78" w14:textId="77777777" w:rsidR="007E10DE" w:rsidRPr="009C4B14" w:rsidRDefault="007E10DE" w:rsidP="007E10DE">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564B4D20" w14:textId="77777777" w:rsidR="007E10DE" w:rsidRPr="00932C0B" w:rsidRDefault="007E10DE" w:rsidP="007E10DE"/>
    <w:p w14:paraId="21DAB40C" w14:textId="77777777" w:rsidR="007E10DE" w:rsidRPr="005C6819" w:rsidRDefault="007E10DE" w:rsidP="007E10DE">
      <w:pPr>
        <w:rPr>
          <w:sz w:val="14"/>
        </w:rPr>
      </w:pPr>
      <w:r w:rsidRPr="001E0C8E">
        <w:rPr>
          <w:rStyle w:val="StyleUnderline"/>
          <w:highlight w:val="cyan"/>
        </w:rPr>
        <w:t>Arms sales create</w:t>
      </w:r>
      <w:r w:rsidRPr="005C6819">
        <w:rPr>
          <w:rStyle w:val="StyleUnderline"/>
        </w:rPr>
        <w:t xml:space="preserve"> a host of</w:t>
      </w:r>
      <w:r w:rsidRPr="005C6819">
        <w:rPr>
          <w:sz w:val="14"/>
        </w:rPr>
        <w:t xml:space="preserve"> negative, </w:t>
      </w:r>
      <w:r w:rsidRPr="001E0C8E">
        <w:rPr>
          <w:rStyle w:val="StyleUnderline"/>
          <w:highlight w:val="cyan"/>
        </w:rPr>
        <w:t>unintended consequences</w:t>
      </w:r>
      <w:r w:rsidRPr="005C6819">
        <w:rPr>
          <w:sz w:val="14"/>
        </w:rPr>
        <w:t xml:space="preserve"> that warrant a much more cautious and limited approach, even in support of an expansive grand strategy like primacy or liberal hegemony. From the perspective of those who would prefer a more restrained American foreign policy, the prospective benefits of engaging in the arms trade are even smaller. Even in cases where the United States wants a nation to arm itself, there is rarely a need for the weapons to come from the United States. Moreover, </w:t>
      </w:r>
      <w:r w:rsidRPr="001E0C8E">
        <w:rPr>
          <w:rStyle w:val="StyleUnderline"/>
          <w:highlight w:val="cyan"/>
        </w:rPr>
        <w:t>the</w:t>
      </w:r>
      <w:r w:rsidRPr="001E0C8E">
        <w:rPr>
          <w:sz w:val="14"/>
          <w:highlight w:val="cyan"/>
        </w:rPr>
        <w:t xml:space="preserve"> </w:t>
      </w:r>
      <w:r w:rsidRPr="001E0C8E">
        <w:rPr>
          <w:rStyle w:val="Emphasis"/>
          <w:highlight w:val="cyan"/>
        </w:rPr>
        <w:t>U</w:t>
      </w:r>
      <w:r w:rsidRPr="005C6819">
        <w:rPr>
          <w:sz w:val="14"/>
        </w:rPr>
        <w:t xml:space="preserve">nited </w:t>
      </w:r>
      <w:r w:rsidRPr="001E0C8E">
        <w:rPr>
          <w:rStyle w:val="Emphasis"/>
          <w:highlight w:val="cyan"/>
        </w:rPr>
        <w:t>S</w:t>
      </w:r>
      <w:r w:rsidRPr="005C6819">
        <w:rPr>
          <w:sz w:val="14"/>
        </w:rPr>
        <w:t xml:space="preserve">tates </w:t>
      </w:r>
      <w:r w:rsidRPr="001E0C8E">
        <w:rPr>
          <w:rStyle w:val="StyleUnderline"/>
          <w:highlight w:val="cyan"/>
        </w:rPr>
        <w:t>would generate</w:t>
      </w:r>
      <w:r w:rsidRPr="001E0C8E">
        <w:rPr>
          <w:sz w:val="14"/>
          <w:highlight w:val="cyan"/>
        </w:rPr>
        <w:t xml:space="preserve"> </w:t>
      </w:r>
      <w:r w:rsidRPr="001E0C8E">
        <w:rPr>
          <w:rStyle w:val="Emphasis"/>
          <w:highlight w:val="cyan"/>
        </w:rPr>
        <w:t>significant diplomatic flexibility and moral authority</w:t>
      </w:r>
      <w:r w:rsidRPr="001E0C8E">
        <w:rPr>
          <w:rStyle w:val="StyleUnderline"/>
          <w:highlight w:val="cyan"/>
        </w:rPr>
        <w:t xml:space="preserve"> by refraining from selling arms.</w:t>
      </w:r>
      <w:r w:rsidRPr="005C6819">
        <w:rPr>
          <w:sz w:val="14"/>
        </w:rPr>
        <w:t xml:space="preserve"> Given these outsized risks and nebulous rewards, the United States should greatly reduce international arms sales.</w:t>
      </w:r>
    </w:p>
    <w:p w14:paraId="5E39E7A8" w14:textId="77777777" w:rsidR="007E10DE" w:rsidRDefault="007E10DE" w:rsidP="007E10DE">
      <w:pPr>
        <w:rPr>
          <w:sz w:val="14"/>
        </w:rPr>
      </w:pPr>
      <w:r w:rsidRPr="005C6819">
        <w:rPr>
          <w:sz w:val="14"/>
        </w:rPr>
        <w:t xml:space="preserve">To develop our argument </w:t>
      </w:r>
      <w:r w:rsidRPr="005C6819">
        <w:rPr>
          <w:rStyle w:val="StyleUnderline"/>
        </w:rPr>
        <w:t>we begin</w:t>
      </w:r>
      <w:r w:rsidRPr="005C6819">
        <w:rPr>
          <w:sz w:val="14"/>
        </w:rPr>
        <w:t xml:space="preserve"> in section one </w:t>
      </w:r>
      <w:r w:rsidRPr="005C6819">
        <w:rPr>
          <w:rStyle w:val="StyleUnderline"/>
        </w:rPr>
        <w:t xml:space="preserve">with a quantitative analysis of U.S. arms sales since 9/11 </w:t>
      </w:r>
      <w:r w:rsidRPr="005C6819">
        <w:rPr>
          <w:sz w:val="14"/>
        </w:rPr>
        <w:t xml:space="preserve">in order </w:t>
      </w:r>
      <w:r w:rsidRPr="005C6819">
        <w:rPr>
          <w:rStyle w:val="StyleUnderline"/>
        </w:rPr>
        <w:t>to illustrate the</w:t>
      </w:r>
      <w:r w:rsidRPr="005C6819">
        <w:rPr>
          <w:sz w:val="14"/>
        </w:rPr>
        <w:t xml:space="preserve"> dangerous </w:t>
      </w:r>
      <w:r w:rsidRPr="005C6819">
        <w:rPr>
          <w:rStyle w:val="StyleUnderline"/>
        </w:rPr>
        <w:t>track record</w:t>
      </w:r>
      <w:r w:rsidRPr="005C6819">
        <w:rPr>
          <w:sz w:val="14"/>
        </w:rPr>
        <w:t xml:space="preserve"> of recent sales. </w:t>
      </w:r>
      <w:r w:rsidRPr="001E0C8E">
        <w:rPr>
          <w:rStyle w:val="StyleUnderline"/>
          <w:highlight w:val="cyan"/>
        </w:rPr>
        <w:t>We</w:t>
      </w:r>
      <w:r w:rsidRPr="005C6819">
        <w:rPr>
          <w:sz w:val="14"/>
        </w:rPr>
        <w:t xml:space="preserve"> then </w:t>
      </w:r>
      <w:r w:rsidRPr="001E0C8E">
        <w:rPr>
          <w:rStyle w:val="StyleUnderline"/>
          <w:highlight w:val="cyan"/>
        </w:rPr>
        <w:t>provide a</w:t>
      </w:r>
      <w:r w:rsidRPr="005C6819">
        <w:rPr>
          <w:rStyle w:val="StyleUnderline"/>
        </w:rPr>
        <w:t xml:space="preserve"> brief </w:t>
      </w:r>
      <w:r w:rsidRPr="001E0C8E">
        <w:rPr>
          <w:rStyle w:val="StyleUnderline"/>
          <w:highlight w:val="cyan"/>
        </w:rPr>
        <w:t>history of U.S.</w:t>
      </w:r>
      <w:r w:rsidRPr="005C6819">
        <w:rPr>
          <w:rStyle w:val="StyleUnderline"/>
        </w:rPr>
        <w:t xml:space="preserve"> arms </w:t>
      </w:r>
      <w:r w:rsidRPr="001E0C8E">
        <w:rPr>
          <w:rStyle w:val="StyleUnderline"/>
          <w:highlight w:val="cyan"/>
        </w:rPr>
        <w:t>sales</w:t>
      </w:r>
      <w:r w:rsidRPr="005C6819">
        <w:rPr>
          <w:rStyle w:val="StyleUnderline"/>
        </w:rPr>
        <w:t xml:space="preserve"> policy </w:t>
      </w:r>
      <w:r w:rsidRPr="001E0C8E">
        <w:rPr>
          <w:rStyle w:val="StyleUnderline"/>
          <w:highlight w:val="cyan"/>
        </w:rPr>
        <w:t>to provide</w:t>
      </w:r>
      <w:r w:rsidRPr="005C6819">
        <w:rPr>
          <w:rStyle w:val="StyleUnderline"/>
        </w:rPr>
        <w:t xml:space="preserve"> a </w:t>
      </w:r>
      <w:r w:rsidRPr="001E0C8E">
        <w:rPr>
          <w:rStyle w:val="StyleUnderline"/>
          <w:highlight w:val="cyan"/>
        </w:rPr>
        <w:t>context for the current process</w:t>
      </w:r>
      <w:r w:rsidRPr="005C6819">
        <w:rPr>
          <w:sz w:val="14"/>
        </w:rPr>
        <w:t xml:space="preserve"> in section two. Section three outlines the advocates’ case for arms sales and section four outlines the case against. We conclude with a brief discussion of the current politics of the arms trade and a series of policy recommendations.</w:t>
      </w:r>
    </w:p>
    <w:p w14:paraId="3A8D884C" w14:textId="2180265B" w:rsidR="00932C0B" w:rsidRDefault="00932C0B" w:rsidP="00932C0B">
      <w:pPr>
        <w:pStyle w:val="Heading2"/>
      </w:pPr>
      <w:r>
        <w:t>*** LINK</w:t>
      </w:r>
    </w:p>
    <w:p w14:paraId="201A0879" w14:textId="7F898865" w:rsidR="00D13563" w:rsidRDefault="00D13563" w:rsidP="00D13563">
      <w:pPr>
        <w:pStyle w:val="Heading3"/>
      </w:pPr>
      <w:r>
        <w:t>Link---Israel</w:t>
      </w:r>
    </w:p>
    <w:p w14:paraId="21C3DA35" w14:textId="0DCDC50A" w:rsidR="00D13563" w:rsidRPr="00D13563" w:rsidRDefault="00D13563" w:rsidP="00D13563">
      <w:pPr>
        <w:pStyle w:val="Heading4"/>
        <w:rPr>
          <w:u w:val="single"/>
        </w:rPr>
      </w:pPr>
      <w:r>
        <w:t xml:space="preserve">Ending arms sales to </w:t>
      </w:r>
      <w:r w:rsidR="0008419A">
        <w:rPr>
          <w:u w:val="single"/>
        </w:rPr>
        <w:t>Israel</w:t>
      </w:r>
      <w:r>
        <w:t xml:space="preserve"> </w:t>
      </w:r>
      <w:r w:rsidRPr="00B4544E">
        <w:t>gives</w:t>
      </w:r>
      <w:r>
        <w:t xml:space="preserve"> the US </w:t>
      </w:r>
      <w:r>
        <w:rPr>
          <w:u w:val="single"/>
        </w:rPr>
        <w:t>leverage</w:t>
      </w:r>
      <w:r>
        <w:t xml:space="preserve"> in diplomatic talks and frames it as an </w:t>
      </w:r>
      <w:r>
        <w:rPr>
          <w:u w:val="single"/>
        </w:rPr>
        <w:t>honest broker</w:t>
      </w:r>
      <w:r>
        <w:rPr>
          <w:b w:val="0"/>
          <w:bCs/>
        </w:rPr>
        <w:t xml:space="preserve"> – no lost leverage link turn</w:t>
      </w:r>
      <w:r>
        <w:t xml:space="preserve"> – boosts </w:t>
      </w:r>
      <w:r>
        <w:rPr>
          <w:u w:val="single"/>
        </w:rPr>
        <w:t>diplomatic flexibility</w:t>
      </w:r>
      <w:r>
        <w:t xml:space="preserve"> </w:t>
      </w:r>
    </w:p>
    <w:p w14:paraId="2EC87F1A"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45CF120A" w14:textId="77777777" w:rsidR="00D13563" w:rsidRPr="004E1FCA" w:rsidRDefault="00D13563" w:rsidP="00D13563"/>
    <w:p w14:paraId="30FF8CE3" w14:textId="063E3CFD" w:rsidR="00D13563" w:rsidRPr="0008419A" w:rsidRDefault="00D13563" w:rsidP="00D13563">
      <w:pPr>
        <w:rPr>
          <w:sz w:val="14"/>
        </w:rPr>
      </w:pPr>
      <w:r w:rsidRPr="001E0C8E">
        <w:rPr>
          <w:rStyle w:val="StyleUnderline"/>
          <w:highlight w:val="cyan"/>
        </w:rPr>
        <w:t>The</w:t>
      </w:r>
      <w:r w:rsidRPr="004E1FCA">
        <w:rPr>
          <w:rStyle w:val="StyleUnderline"/>
        </w:rPr>
        <w:t xml:space="preserve"> first </w:t>
      </w:r>
      <w:r w:rsidRPr="001E0C8E">
        <w:rPr>
          <w:rStyle w:val="StyleUnderline"/>
          <w:highlight w:val="cyan"/>
        </w:rPr>
        <w:t>benefit from reducing arms sales would be</w:t>
      </w:r>
      <w:r w:rsidRPr="001E0C8E">
        <w:rPr>
          <w:sz w:val="14"/>
          <w:highlight w:val="cyan"/>
        </w:rPr>
        <w:t xml:space="preserve"> </w:t>
      </w:r>
      <w:r w:rsidRPr="001E0C8E">
        <w:rPr>
          <w:rStyle w:val="Emphasis"/>
          <w:highlight w:val="cyan"/>
        </w:rPr>
        <w:t>greater diplomatic flexibility and leverage</w:t>
      </w:r>
      <w:r w:rsidRPr="001E0C8E">
        <w:rPr>
          <w:sz w:val="14"/>
          <w:highlight w:val="cyan"/>
        </w:rPr>
        <w:t xml:space="preserve">. </w:t>
      </w:r>
      <w:r w:rsidRPr="001E0C8E">
        <w:rPr>
          <w:rStyle w:val="StyleUnderline"/>
          <w:highlight w:val="cyan"/>
        </w:rPr>
        <w:t>Critics</w:t>
      </w:r>
      <w:r w:rsidRPr="00813820">
        <w:rPr>
          <w:rStyle w:val="StyleUnderline"/>
        </w:rPr>
        <w:t xml:space="preserve"> might </w:t>
      </w:r>
      <w:r w:rsidRPr="001E0C8E">
        <w:rPr>
          <w:rStyle w:val="StyleUnderline"/>
          <w:highlight w:val="cyan"/>
        </w:rPr>
        <w:t>argue</w:t>
      </w:r>
      <w:r w:rsidRPr="0008419A">
        <w:rPr>
          <w:sz w:val="14"/>
        </w:rPr>
        <w:t xml:space="preserve"> that </w:t>
      </w:r>
      <w:r w:rsidRPr="00813820">
        <w:rPr>
          <w:rStyle w:val="StyleUnderline"/>
        </w:rPr>
        <w:t xml:space="preserve">even if arms sales are an imperfect tool, </w:t>
      </w:r>
      <w:r w:rsidRPr="001E0C8E">
        <w:rPr>
          <w:rStyle w:val="StyleUnderline"/>
          <w:highlight w:val="cyan"/>
        </w:rPr>
        <w:t>forgoing</w:t>
      </w:r>
      <w:r w:rsidRPr="00813820">
        <w:rPr>
          <w:rStyle w:val="StyleUnderline"/>
        </w:rPr>
        <w:t xml:space="preserve"> arms </w:t>
      </w:r>
      <w:r w:rsidRPr="001E0C8E">
        <w:rPr>
          <w:rStyle w:val="StyleUnderline"/>
          <w:highlight w:val="cyan"/>
        </w:rPr>
        <w:t>sales will eliminate</w:t>
      </w:r>
      <w:r w:rsidRPr="0008419A">
        <w:rPr>
          <w:sz w:val="14"/>
        </w:rPr>
        <w:t xml:space="preserve"> a potential source of </w:t>
      </w:r>
      <w:r w:rsidRPr="001E0C8E">
        <w:rPr>
          <w:rStyle w:val="StyleUnderline"/>
          <w:highlight w:val="cyan"/>
        </w:rPr>
        <w:t>leverage</w:t>
      </w:r>
      <w:r w:rsidRPr="00813820">
        <w:rPr>
          <w:rStyle w:val="StyleUnderline"/>
        </w:rPr>
        <w:t>. We argue</w:t>
      </w:r>
      <w:r w:rsidRPr="0008419A">
        <w:rPr>
          <w:sz w:val="14"/>
        </w:rPr>
        <w:t xml:space="preserve"> that, </w:t>
      </w:r>
      <w:r w:rsidRPr="001E0C8E">
        <w:rPr>
          <w:rStyle w:val="Emphasis"/>
          <w:highlight w:val="cyan"/>
        </w:rPr>
        <w:t>on the contrary</w:t>
      </w:r>
      <w:r w:rsidRPr="0008419A">
        <w:rPr>
          <w:sz w:val="14"/>
        </w:rPr>
        <w:t xml:space="preserve">, </w:t>
      </w:r>
      <w:r w:rsidRPr="00813820">
        <w:rPr>
          <w:rStyle w:val="StyleUnderline"/>
        </w:rPr>
        <w:t xml:space="preserve">the </w:t>
      </w:r>
      <w:r w:rsidRPr="001E0C8E">
        <w:rPr>
          <w:rStyle w:val="StyleUnderline"/>
          <w:highlight w:val="cyan"/>
        </w:rPr>
        <w:t>diplomatic gains from forgoing</w:t>
      </w:r>
      <w:r w:rsidRPr="00813820">
        <w:rPr>
          <w:rStyle w:val="StyleUnderline"/>
        </w:rPr>
        <w:t xml:space="preserve"> arms </w:t>
      </w:r>
      <w:r w:rsidRPr="001E0C8E">
        <w:rPr>
          <w:rStyle w:val="StyleUnderline"/>
          <w:highlight w:val="cyan"/>
        </w:rPr>
        <w:t>sales</w:t>
      </w:r>
      <w:r w:rsidRPr="0008419A">
        <w:rPr>
          <w:sz w:val="14"/>
        </w:rPr>
        <w:t xml:space="preserve"> will </w:t>
      </w:r>
      <w:r w:rsidRPr="001E0C8E">
        <w:rPr>
          <w:rStyle w:val="Emphasis"/>
          <w:highlight w:val="cyan"/>
        </w:rPr>
        <w:t>outweigh</w:t>
      </w:r>
      <w:r w:rsidRPr="0008419A">
        <w:rPr>
          <w:sz w:val="14"/>
        </w:rPr>
        <w:t xml:space="preserve"> </w:t>
      </w:r>
      <w:r w:rsidRPr="00B4544E">
        <w:rPr>
          <w:rStyle w:val="StyleUnderline"/>
        </w:rPr>
        <w:t>the potential</w:t>
      </w:r>
      <w:r w:rsidRPr="00813820">
        <w:rPr>
          <w:rStyle w:val="StyleUnderline"/>
        </w:rPr>
        <w:t xml:space="preserve"> </w:t>
      </w:r>
      <w:r w:rsidRPr="001E0C8E">
        <w:rPr>
          <w:rStyle w:val="StyleUnderline"/>
          <w:highlight w:val="cyan"/>
        </w:rPr>
        <w:t>leverage</w:t>
      </w:r>
      <w:r w:rsidRPr="0008419A">
        <w:rPr>
          <w:sz w:val="14"/>
        </w:rPr>
        <w:t xml:space="preserve"> or other </w:t>
      </w:r>
      <w:r w:rsidRPr="001E0C8E">
        <w:rPr>
          <w:rStyle w:val="StyleUnderline"/>
          <w:highlight w:val="cyan"/>
        </w:rPr>
        <w:t>benefits</w:t>
      </w:r>
      <w:r w:rsidRPr="00813820">
        <w:rPr>
          <w:rStyle w:val="StyleUnderline"/>
        </w:rPr>
        <w:t xml:space="preserve"> from arms sales</w:t>
      </w:r>
      <w:r w:rsidRPr="0008419A">
        <w:rPr>
          <w:sz w:val="14"/>
        </w:rPr>
        <w:t xml:space="preserve">. Most importantly, </w:t>
      </w:r>
      <w:r w:rsidRPr="001E0C8E">
        <w:rPr>
          <w:rStyle w:val="StyleUnderline"/>
          <w:highlight w:val="cyan"/>
        </w:rPr>
        <w:t>by refraining from arming nations</w:t>
      </w:r>
      <w:r w:rsidRPr="0008419A">
        <w:rPr>
          <w:sz w:val="14"/>
        </w:rPr>
        <w:t xml:space="preserve"> engaged in conflict, </w:t>
      </w:r>
      <w:r w:rsidRPr="001E0C8E">
        <w:rPr>
          <w:rStyle w:val="StyleUnderline"/>
          <w:highlight w:val="cyan"/>
        </w:rPr>
        <w:t>the</w:t>
      </w:r>
      <w:r w:rsidRPr="001E0C8E">
        <w:rPr>
          <w:sz w:val="14"/>
          <w:highlight w:val="cyan"/>
        </w:rPr>
        <w:t xml:space="preserve"> </w:t>
      </w:r>
      <w:r w:rsidRPr="001E0C8E">
        <w:rPr>
          <w:rStyle w:val="Emphasis"/>
          <w:highlight w:val="cyan"/>
        </w:rPr>
        <w:t>U</w:t>
      </w:r>
      <w:r w:rsidRPr="0008419A">
        <w:rPr>
          <w:sz w:val="14"/>
        </w:rPr>
        <w:t xml:space="preserve">nited </w:t>
      </w:r>
      <w:r w:rsidRPr="001E0C8E">
        <w:rPr>
          <w:rStyle w:val="Emphasis"/>
          <w:highlight w:val="cyan"/>
        </w:rPr>
        <w:t>S</w:t>
      </w:r>
      <w:r w:rsidRPr="0008419A">
        <w:rPr>
          <w:sz w:val="14"/>
        </w:rPr>
        <w:t xml:space="preserve">tates </w:t>
      </w:r>
      <w:r w:rsidRPr="001E0C8E">
        <w:rPr>
          <w:rStyle w:val="StyleUnderline"/>
          <w:highlight w:val="cyan"/>
        </w:rPr>
        <w:t>will have</w:t>
      </w:r>
      <w:r w:rsidRPr="00813820">
        <w:rPr>
          <w:rStyle w:val="StyleUnderline"/>
        </w:rPr>
        <w:t xml:space="preserve"> the </w:t>
      </w:r>
      <w:r w:rsidRPr="00813820">
        <w:rPr>
          <w:rStyle w:val="Emphasis"/>
        </w:rPr>
        <w:t xml:space="preserve">diplomatic </w:t>
      </w:r>
      <w:r w:rsidRPr="001E0C8E">
        <w:rPr>
          <w:rStyle w:val="Emphasis"/>
          <w:highlight w:val="cyan"/>
        </w:rPr>
        <w:t>flexibility</w:t>
      </w:r>
      <w:r w:rsidRPr="001E0C8E">
        <w:rPr>
          <w:rStyle w:val="StyleUnderline"/>
          <w:highlight w:val="cyan"/>
        </w:rPr>
        <w:t xml:space="preserve"> to engage</w:t>
      </w:r>
      <w:r w:rsidRPr="00813820">
        <w:rPr>
          <w:rStyle w:val="StyleUnderline"/>
        </w:rPr>
        <w:t xml:space="preserve"> with </w:t>
      </w:r>
      <w:r w:rsidRPr="001E0C8E">
        <w:rPr>
          <w:rStyle w:val="StyleUnderline"/>
          <w:highlight w:val="cyan"/>
        </w:rPr>
        <w:t>all parties</w:t>
      </w:r>
      <w:r w:rsidRPr="001E0C8E">
        <w:rPr>
          <w:sz w:val="14"/>
          <w:highlight w:val="cyan"/>
        </w:rPr>
        <w:t xml:space="preserve"> </w:t>
      </w:r>
      <w:r w:rsidRPr="001E0C8E">
        <w:rPr>
          <w:rStyle w:val="Emphasis"/>
          <w:highlight w:val="cyan"/>
        </w:rPr>
        <w:t>as an honest broker</w:t>
      </w:r>
      <w:r w:rsidRPr="001E0C8E">
        <w:rPr>
          <w:sz w:val="14"/>
          <w:highlight w:val="cyan"/>
        </w:rPr>
        <w:t xml:space="preserve">. </w:t>
      </w:r>
      <w:r w:rsidRPr="001E0C8E">
        <w:rPr>
          <w:rStyle w:val="StyleUnderline"/>
          <w:highlight w:val="cyan"/>
        </w:rPr>
        <w:t>The</w:t>
      </w:r>
      <w:r w:rsidRPr="001E0C8E">
        <w:rPr>
          <w:sz w:val="14"/>
          <w:highlight w:val="cyan"/>
        </w:rPr>
        <w:t xml:space="preserve"> </w:t>
      </w:r>
      <w:r w:rsidRPr="001E0C8E">
        <w:rPr>
          <w:rStyle w:val="Emphasis"/>
          <w:highlight w:val="cyan"/>
        </w:rPr>
        <w:t>inherent difficulty</w:t>
      </w:r>
      <w:r w:rsidRPr="001E0C8E">
        <w:rPr>
          <w:sz w:val="14"/>
          <w:highlight w:val="cyan"/>
        </w:rPr>
        <w:t xml:space="preserve"> </w:t>
      </w:r>
      <w:r w:rsidRPr="001E0C8E">
        <w:rPr>
          <w:rStyle w:val="StyleUnderline"/>
          <w:highlight w:val="cyan"/>
        </w:rPr>
        <w:t xml:space="preserve">of negotiating while arming one side is </w:t>
      </w:r>
      <w:r w:rsidRPr="001E0C8E">
        <w:rPr>
          <w:rStyle w:val="Emphasis"/>
          <w:highlight w:val="cyan"/>
        </w:rPr>
        <w:t>obvious</w:t>
      </w:r>
      <w:r w:rsidRPr="00813820">
        <w:rPr>
          <w:rStyle w:val="StyleUnderline"/>
        </w:rPr>
        <w:t xml:space="preserve"> </w:t>
      </w:r>
      <w:r w:rsidRPr="0008419A">
        <w:rPr>
          <w:sz w:val="14"/>
        </w:rPr>
        <w:t xml:space="preserve">today with respect to North and South Korea. After decades of U.S. support for South Korea, North Korea clearly does not trust the United States. Similarly, </w:t>
      </w:r>
      <w:r w:rsidRPr="0008419A">
        <w:rPr>
          <w:rStyle w:val="StyleUnderline"/>
        </w:rPr>
        <w:t xml:space="preserve">U.S. </w:t>
      </w:r>
      <w:r w:rsidRPr="001E0C8E">
        <w:rPr>
          <w:rStyle w:val="StyleUnderline"/>
          <w:highlight w:val="cyan"/>
        </w:rPr>
        <w:t>attempts to</w:t>
      </w:r>
      <w:r w:rsidRPr="0008419A">
        <w:rPr>
          <w:sz w:val="14"/>
        </w:rPr>
        <w:t xml:space="preserve"> help </w:t>
      </w:r>
      <w:r w:rsidRPr="001E0C8E">
        <w:rPr>
          <w:rStyle w:val="StyleUnderline"/>
          <w:highlight w:val="cyan"/>
        </w:rPr>
        <w:t>negotiate</w:t>
      </w:r>
      <w:r w:rsidRPr="0008419A">
        <w:rPr>
          <w:sz w:val="14"/>
        </w:rPr>
        <w:t xml:space="preserve"> a </w:t>
      </w:r>
      <w:r w:rsidRPr="001E0C8E">
        <w:rPr>
          <w:rStyle w:val="StyleUnderline"/>
          <w:highlight w:val="cyan"/>
        </w:rPr>
        <w:t>peace</w:t>
      </w:r>
      <w:r w:rsidRPr="0008419A">
        <w:rPr>
          <w:sz w:val="14"/>
        </w:rPr>
        <w:t xml:space="preserve"> deal </w:t>
      </w:r>
      <w:r w:rsidRPr="001E0C8E">
        <w:rPr>
          <w:rStyle w:val="StyleUnderline"/>
          <w:highlight w:val="cyan"/>
        </w:rPr>
        <w:t>between</w:t>
      </w:r>
      <w:r w:rsidRPr="0008419A">
        <w:rPr>
          <w:rStyle w:val="StyleUnderline"/>
        </w:rPr>
        <w:t xml:space="preserve"> the </w:t>
      </w:r>
      <w:r w:rsidRPr="001E0C8E">
        <w:rPr>
          <w:rStyle w:val="StyleUnderline"/>
          <w:highlight w:val="cyan"/>
        </w:rPr>
        <w:t>Israelis and Palestinians have</w:t>
      </w:r>
      <w:r w:rsidRPr="0008419A">
        <w:rPr>
          <w:sz w:val="14"/>
        </w:rPr>
        <w:t xml:space="preserve"> </w:t>
      </w:r>
      <w:r w:rsidRPr="0008419A">
        <w:rPr>
          <w:rStyle w:val="Emphasis"/>
        </w:rPr>
        <w:t xml:space="preserve">long </w:t>
      </w:r>
      <w:r w:rsidRPr="001E0C8E">
        <w:rPr>
          <w:rStyle w:val="Emphasis"/>
          <w:highlight w:val="cyan"/>
        </w:rPr>
        <w:t>been complicated</w:t>
      </w:r>
      <w:r w:rsidRPr="001E0C8E">
        <w:rPr>
          <w:sz w:val="14"/>
          <w:highlight w:val="cyan"/>
        </w:rPr>
        <w:t xml:space="preserve"> </w:t>
      </w:r>
      <w:r w:rsidRPr="001E0C8E">
        <w:rPr>
          <w:rStyle w:val="StyleUnderline"/>
          <w:highlight w:val="cyan"/>
        </w:rPr>
        <w:t>by</w:t>
      </w:r>
      <w:r w:rsidRPr="0008419A">
        <w:rPr>
          <w:rStyle w:val="StyleUnderline"/>
        </w:rPr>
        <w:t xml:space="preserve"> </w:t>
      </w:r>
      <w:r w:rsidRPr="001E0C8E">
        <w:rPr>
          <w:rStyle w:val="StyleUnderline"/>
          <w:highlight w:val="cyan"/>
        </w:rPr>
        <w:t>American support for Israel</w:t>
      </w:r>
      <w:r w:rsidRPr="0008419A">
        <w:rPr>
          <w:sz w:val="14"/>
        </w:rPr>
        <w:t xml:space="preserve">. To stop arming one side of a contentious relationship is not to suggest that the United States does not have a preferred outcome in such cases. Rather, </w:t>
      </w:r>
      <w:r w:rsidRPr="001E0C8E">
        <w:rPr>
          <w:rStyle w:val="StyleUnderline"/>
          <w:highlight w:val="cyan"/>
        </w:rPr>
        <w:t>by staying out</w:t>
      </w:r>
      <w:r w:rsidRPr="00D13563">
        <w:rPr>
          <w:rStyle w:val="StyleUnderline"/>
        </w:rPr>
        <w:t xml:space="preserve"> of the military domain </w:t>
      </w:r>
      <w:r w:rsidRPr="001E0C8E">
        <w:rPr>
          <w:rStyle w:val="StyleUnderline"/>
          <w:highlight w:val="cyan"/>
        </w:rPr>
        <w:t>the</w:t>
      </w:r>
      <w:r w:rsidRPr="001E0C8E">
        <w:rPr>
          <w:sz w:val="14"/>
          <w:highlight w:val="cyan"/>
        </w:rPr>
        <w:t xml:space="preserve"> </w:t>
      </w:r>
      <w:r w:rsidRPr="001E0C8E">
        <w:rPr>
          <w:rStyle w:val="Emphasis"/>
          <w:highlight w:val="cyan"/>
        </w:rPr>
        <w:t>U</w:t>
      </w:r>
      <w:r w:rsidRPr="0008419A">
        <w:rPr>
          <w:sz w:val="14"/>
        </w:rPr>
        <w:t xml:space="preserve">nited </w:t>
      </w:r>
      <w:r w:rsidRPr="001E0C8E">
        <w:rPr>
          <w:rStyle w:val="Emphasis"/>
          <w:highlight w:val="cyan"/>
        </w:rPr>
        <w:t>S</w:t>
      </w:r>
      <w:r w:rsidRPr="0008419A">
        <w:rPr>
          <w:sz w:val="14"/>
        </w:rPr>
        <w:t xml:space="preserve">tates </w:t>
      </w:r>
      <w:r w:rsidRPr="001E0C8E">
        <w:rPr>
          <w:rStyle w:val="StyleUnderline"/>
          <w:highlight w:val="cyan"/>
        </w:rPr>
        <w:t>can</w:t>
      </w:r>
      <w:r w:rsidRPr="00D13563">
        <w:rPr>
          <w:rStyle w:val="StyleUnderline"/>
        </w:rPr>
        <w:t xml:space="preserve"> more readily</w:t>
      </w:r>
      <w:r w:rsidRPr="0008419A">
        <w:rPr>
          <w:sz w:val="14"/>
        </w:rPr>
        <w:t xml:space="preserve"> </w:t>
      </w:r>
      <w:r w:rsidRPr="001E0C8E">
        <w:rPr>
          <w:rStyle w:val="Emphasis"/>
          <w:highlight w:val="cyan"/>
        </w:rPr>
        <w:t>encourage dialogue and diplomacy</w:t>
      </w:r>
      <w:r w:rsidRPr="0008419A">
        <w:rPr>
          <w:sz w:val="14"/>
        </w:rPr>
        <w:t>.</w:t>
      </w:r>
    </w:p>
    <w:p w14:paraId="4DE5C00F" w14:textId="3E66F247" w:rsidR="009B75AD" w:rsidRDefault="009B75AD" w:rsidP="000A7D26">
      <w:pPr>
        <w:pStyle w:val="Heading3"/>
      </w:pPr>
      <w:r>
        <w:t>Link---Saudi Arabia</w:t>
      </w:r>
    </w:p>
    <w:p w14:paraId="0E6950B5" w14:textId="692070FC" w:rsidR="000A7D26" w:rsidRPr="00AB692A" w:rsidRDefault="000A7D26" w:rsidP="000A7D26">
      <w:pPr>
        <w:pStyle w:val="Heading4"/>
      </w:pPr>
      <w:r>
        <w:t xml:space="preserve">Saudi arms sales thrash US </w:t>
      </w:r>
      <w:r>
        <w:rPr>
          <w:u w:val="single"/>
        </w:rPr>
        <w:t>moral authority and diplomacy</w:t>
      </w:r>
      <w:r w:rsidR="00AB692A">
        <w:t xml:space="preserve"> and </w:t>
      </w:r>
      <w:r w:rsidR="00AB692A">
        <w:rPr>
          <w:u w:val="single"/>
        </w:rPr>
        <w:t>changes other states behavior</w:t>
      </w:r>
      <w:r w:rsidR="00AB692A">
        <w:t xml:space="preserve"> by emboldening hawks</w:t>
      </w:r>
    </w:p>
    <w:p w14:paraId="1D02A75A" w14:textId="513AC216" w:rsidR="000A7D26" w:rsidRPr="000A7D26" w:rsidRDefault="000A7D26" w:rsidP="000A7D26">
      <w:r>
        <w:rPr>
          <w:rStyle w:val="Style13ptBold"/>
        </w:rPr>
        <w:t xml:space="preserve">Thrall 17 </w:t>
      </w:r>
      <w:r w:rsidRPr="000A7D26">
        <w:t xml:space="preserve">---- A. Trevor, senior fellow for the Cato’s Institute’s Defense and Foreign Policy Department, associate professor at the Schar School of Policy and Government (George Mason University), former director of the University of Michigan-Dearborn’s MPP and MPA programs, PhD in political science (M.I.T.), </w:t>
      </w:r>
      <w:r>
        <w:t xml:space="preserve">“Trump’s No Good Very Bad Arms Deal,” </w:t>
      </w:r>
      <w:r>
        <w:rPr>
          <w:i/>
          <w:iCs/>
        </w:rPr>
        <w:t>CATO At Liberty</w:t>
      </w:r>
      <w:r>
        <w:t>, 6/7, https://www.cato.org/blog/trumps-no-good-very-bad-arms-deal</w:t>
      </w:r>
    </w:p>
    <w:p w14:paraId="1F70F13E" w14:textId="77777777" w:rsidR="000A7D26" w:rsidRPr="000A7D26" w:rsidRDefault="000A7D26" w:rsidP="000A7D26"/>
    <w:p w14:paraId="2AB70D18" w14:textId="77777777" w:rsidR="009B75AD" w:rsidRPr="00AB692A" w:rsidRDefault="009B75AD" w:rsidP="000A7D26">
      <w:pPr>
        <w:rPr>
          <w:sz w:val="14"/>
        </w:rPr>
      </w:pPr>
      <w:r w:rsidRPr="00AB692A">
        <w:rPr>
          <w:sz w:val="14"/>
        </w:rPr>
        <w:t xml:space="preserve">4. </w:t>
      </w:r>
      <w:r w:rsidRPr="001E0C8E">
        <w:rPr>
          <w:rStyle w:val="StyleUnderline"/>
          <w:highlight w:val="cyan"/>
        </w:rPr>
        <w:t>The Saudi arms deal will privilege military solutions</w:t>
      </w:r>
      <w:r w:rsidRPr="001E0C8E">
        <w:rPr>
          <w:sz w:val="14"/>
          <w:highlight w:val="cyan"/>
        </w:rPr>
        <w:t xml:space="preserve"> </w:t>
      </w:r>
      <w:r w:rsidRPr="001E0C8E">
        <w:rPr>
          <w:rStyle w:val="Emphasis"/>
          <w:highlight w:val="cyan"/>
        </w:rPr>
        <w:t>at the expense of diplomacy.</w:t>
      </w:r>
      <w:r w:rsidRPr="00AB692A">
        <w:rPr>
          <w:sz w:val="14"/>
        </w:rPr>
        <w:t xml:space="preserve"> </w:t>
      </w:r>
    </w:p>
    <w:p w14:paraId="47CBDBDE" w14:textId="77777777" w:rsidR="009B75AD" w:rsidRPr="00AB692A" w:rsidRDefault="009B75AD" w:rsidP="00AB692A">
      <w:pPr>
        <w:rPr>
          <w:rStyle w:val="StyleUnderline"/>
        </w:rPr>
      </w:pPr>
      <w:r w:rsidRPr="00AB692A">
        <w:rPr>
          <w:sz w:val="14"/>
        </w:rPr>
        <w:t xml:space="preserve">When countries believe they have the ability to impose their will by military force, their desire to negotiate dwindles. </w:t>
      </w:r>
      <w:r w:rsidRPr="00AB692A">
        <w:rPr>
          <w:rStyle w:val="StyleUnderline"/>
        </w:rPr>
        <w:t xml:space="preserve">By selling the Saudis weapons, </w:t>
      </w:r>
      <w:r w:rsidRPr="001E0C8E">
        <w:rPr>
          <w:rStyle w:val="StyleUnderline"/>
          <w:highlight w:val="cyan"/>
        </w:rPr>
        <w:t xml:space="preserve">the </w:t>
      </w:r>
      <w:r w:rsidRPr="001E0C8E">
        <w:rPr>
          <w:rStyle w:val="Emphasis"/>
          <w:highlight w:val="cyan"/>
        </w:rPr>
        <w:t>U</w:t>
      </w:r>
      <w:r w:rsidRPr="00AB692A">
        <w:rPr>
          <w:sz w:val="14"/>
        </w:rPr>
        <w:t xml:space="preserve">nited </w:t>
      </w:r>
      <w:r w:rsidRPr="001E0C8E">
        <w:rPr>
          <w:rStyle w:val="Emphasis"/>
          <w:highlight w:val="cyan"/>
        </w:rPr>
        <w:t>S</w:t>
      </w:r>
      <w:r w:rsidRPr="00AB692A">
        <w:rPr>
          <w:sz w:val="14"/>
        </w:rPr>
        <w:t xml:space="preserve">tates </w:t>
      </w:r>
      <w:r w:rsidRPr="001E0C8E">
        <w:rPr>
          <w:rStyle w:val="StyleUnderline"/>
          <w:highlight w:val="cyan"/>
        </w:rPr>
        <w:t>will embolden</w:t>
      </w:r>
      <w:r w:rsidRPr="00AB692A">
        <w:rPr>
          <w:rStyle w:val="StyleUnderline"/>
        </w:rPr>
        <w:t xml:space="preserve"> </w:t>
      </w:r>
      <w:r w:rsidRPr="001E0C8E">
        <w:rPr>
          <w:rStyle w:val="StyleUnderline"/>
          <w:highlight w:val="cyan"/>
        </w:rPr>
        <w:t>Saudi ha</w:t>
      </w:r>
      <w:r w:rsidRPr="00AB692A">
        <w:rPr>
          <w:rStyle w:val="StyleUnderline"/>
        </w:rPr>
        <w:t>wks to continue pressing for a military approach</w:t>
      </w:r>
      <w:r w:rsidRPr="00AB692A">
        <w:rPr>
          <w:sz w:val="14"/>
        </w:rPr>
        <w:t xml:space="preserve">, </w:t>
      </w:r>
      <w:r w:rsidRPr="001E0C8E">
        <w:rPr>
          <w:rStyle w:val="Emphasis"/>
          <w:highlight w:val="cyan"/>
        </w:rPr>
        <w:t>not only</w:t>
      </w:r>
      <w:r w:rsidRPr="001E0C8E">
        <w:rPr>
          <w:rStyle w:val="StyleUnderline"/>
          <w:highlight w:val="cyan"/>
        </w:rPr>
        <w:t xml:space="preserve"> in the short run</w:t>
      </w:r>
      <w:r w:rsidRPr="00AB692A">
        <w:rPr>
          <w:rStyle w:val="StyleUnderline"/>
        </w:rPr>
        <w:t xml:space="preserve"> in Yemen, </w:t>
      </w:r>
      <w:r w:rsidRPr="001E0C8E">
        <w:rPr>
          <w:rStyle w:val="Emphasis"/>
          <w:highlight w:val="cyan"/>
        </w:rPr>
        <w:t>but in other</w:t>
      </w:r>
      <w:r w:rsidRPr="003A6464">
        <w:rPr>
          <w:rStyle w:val="Emphasis"/>
        </w:rPr>
        <w:t xml:space="preserve"> conflict </w:t>
      </w:r>
      <w:r w:rsidRPr="001E0C8E">
        <w:rPr>
          <w:rStyle w:val="Emphasis"/>
          <w:highlight w:val="cyan"/>
        </w:rPr>
        <w:t>areas as well</w:t>
      </w:r>
      <w:r w:rsidRPr="001E0C8E">
        <w:rPr>
          <w:sz w:val="14"/>
          <w:highlight w:val="cyan"/>
        </w:rPr>
        <w:t>.</w:t>
      </w:r>
      <w:r w:rsidRPr="00AB692A">
        <w:rPr>
          <w:sz w:val="14"/>
        </w:rPr>
        <w:t xml:space="preserve"> </w:t>
      </w:r>
      <w:r w:rsidRPr="001E0C8E">
        <w:rPr>
          <w:rStyle w:val="StyleUnderline"/>
          <w:highlight w:val="cyan"/>
        </w:rPr>
        <w:t>Likewise, when Israel or Iran</w:t>
      </w:r>
      <w:r w:rsidRPr="00AB692A">
        <w:rPr>
          <w:rStyle w:val="StyleUnderline"/>
        </w:rPr>
        <w:t xml:space="preserve">’s national security team </w:t>
      </w:r>
      <w:r w:rsidRPr="001E0C8E">
        <w:rPr>
          <w:rStyle w:val="StyleUnderline"/>
          <w:highlight w:val="cyan"/>
        </w:rPr>
        <w:t>meet</w:t>
      </w:r>
      <w:r w:rsidRPr="00AB692A">
        <w:rPr>
          <w:rStyle w:val="StyleUnderline"/>
        </w:rPr>
        <w:t xml:space="preserve">s, </w:t>
      </w:r>
      <w:r w:rsidRPr="001E0C8E">
        <w:rPr>
          <w:rStyle w:val="StyleUnderline"/>
          <w:highlight w:val="cyan"/>
        </w:rPr>
        <w:t>the</w:t>
      </w:r>
      <w:r w:rsidRPr="00AB692A">
        <w:rPr>
          <w:rStyle w:val="StyleUnderline"/>
        </w:rPr>
        <w:t xml:space="preserve"> U.S. weapons </w:t>
      </w:r>
      <w:r w:rsidRPr="001E0C8E">
        <w:rPr>
          <w:rStyle w:val="StyleUnderline"/>
          <w:highlight w:val="cyan"/>
        </w:rPr>
        <w:t>sale</w:t>
      </w:r>
      <w:r w:rsidRPr="003A6464">
        <w:rPr>
          <w:rStyle w:val="StyleUnderline"/>
        </w:rPr>
        <w:t xml:space="preserve"> to the Saudis </w:t>
      </w:r>
      <w:r w:rsidRPr="001E0C8E">
        <w:rPr>
          <w:rStyle w:val="StyleUnderline"/>
          <w:highlight w:val="cyan"/>
        </w:rPr>
        <w:t xml:space="preserve">will </w:t>
      </w:r>
      <w:r w:rsidRPr="001E0C8E">
        <w:rPr>
          <w:rStyle w:val="Emphasis"/>
          <w:highlight w:val="cyan"/>
        </w:rPr>
        <w:t>give those hawks the upper hand</w:t>
      </w:r>
      <w:r w:rsidRPr="00AB692A">
        <w:rPr>
          <w:sz w:val="14"/>
        </w:rPr>
        <w:t xml:space="preserve"> </w:t>
      </w:r>
      <w:r w:rsidRPr="00AB692A">
        <w:rPr>
          <w:rStyle w:val="StyleUnderline"/>
        </w:rPr>
        <w:t>in their discussions</w:t>
      </w:r>
      <w:r w:rsidRPr="00AB692A">
        <w:rPr>
          <w:sz w:val="14"/>
        </w:rPr>
        <w:t xml:space="preserve">. </w:t>
      </w:r>
      <w:r w:rsidRPr="001E0C8E">
        <w:rPr>
          <w:rStyle w:val="StyleUnderline"/>
          <w:highlight w:val="cyan"/>
        </w:rPr>
        <w:t xml:space="preserve">This problem will be </w:t>
      </w:r>
      <w:r w:rsidRPr="001E0C8E">
        <w:rPr>
          <w:rStyle w:val="Emphasis"/>
          <w:highlight w:val="cyan"/>
        </w:rPr>
        <w:t>further multiplied</w:t>
      </w:r>
      <w:r w:rsidRPr="001E0C8E">
        <w:rPr>
          <w:sz w:val="14"/>
          <w:highlight w:val="cyan"/>
        </w:rPr>
        <w:t xml:space="preserve"> </w:t>
      </w:r>
      <w:r w:rsidRPr="001E0C8E">
        <w:rPr>
          <w:rStyle w:val="StyleUnderline"/>
          <w:highlight w:val="cyan"/>
        </w:rPr>
        <w:t>by every other instance</w:t>
      </w:r>
      <w:r w:rsidRPr="00AB692A">
        <w:rPr>
          <w:rStyle w:val="StyleUnderline"/>
        </w:rPr>
        <w:t xml:space="preserve"> where the</w:t>
      </w:r>
      <w:r w:rsidRPr="00AB692A">
        <w:rPr>
          <w:sz w:val="14"/>
        </w:rPr>
        <w:t xml:space="preserve"> </w:t>
      </w:r>
      <w:r w:rsidRPr="00AB692A">
        <w:rPr>
          <w:rStyle w:val="Emphasis"/>
        </w:rPr>
        <w:t>U</w:t>
      </w:r>
      <w:r w:rsidRPr="00AB692A">
        <w:rPr>
          <w:sz w:val="14"/>
        </w:rPr>
        <w:t xml:space="preserve">nited </w:t>
      </w:r>
      <w:r w:rsidRPr="00AB692A">
        <w:rPr>
          <w:rStyle w:val="Emphasis"/>
        </w:rPr>
        <w:t>S</w:t>
      </w:r>
      <w:r w:rsidRPr="00AB692A">
        <w:rPr>
          <w:sz w:val="14"/>
        </w:rPr>
        <w:t xml:space="preserve">tates </w:t>
      </w:r>
      <w:r w:rsidRPr="00AB692A">
        <w:rPr>
          <w:rStyle w:val="StyleUnderline"/>
        </w:rPr>
        <w:t>is selling weapons</w:t>
      </w:r>
      <w:r w:rsidRPr="00AB692A">
        <w:rPr>
          <w:sz w:val="14"/>
        </w:rPr>
        <w:t xml:space="preserve"> in the Middle East. </w:t>
      </w:r>
      <w:r w:rsidRPr="001E0C8E">
        <w:rPr>
          <w:rStyle w:val="StyleUnderline"/>
          <w:highlight w:val="cyan"/>
        </w:rPr>
        <w:t>The dynamic will</w:t>
      </w:r>
      <w:r w:rsidRPr="00AB692A">
        <w:rPr>
          <w:sz w:val="14"/>
        </w:rPr>
        <w:t xml:space="preserve">, in turn, encourage arms racing, inflame tensions, will very likely amplify existing violence, and in short will </w:t>
      </w:r>
      <w:r w:rsidRPr="001E0C8E">
        <w:rPr>
          <w:rStyle w:val="StyleUnderline"/>
          <w:highlight w:val="cyan"/>
        </w:rPr>
        <w:t>make it much more difficult for leaders</w:t>
      </w:r>
      <w:r w:rsidRPr="00AB692A">
        <w:rPr>
          <w:rStyle w:val="StyleUnderline"/>
        </w:rPr>
        <w:t xml:space="preserve"> of all nations in the region </w:t>
      </w:r>
      <w:r w:rsidRPr="001E0C8E">
        <w:rPr>
          <w:rStyle w:val="StyleUnderline"/>
          <w:highlight w:val="cyan"/>
        </w:rPr>
        <w:t>to work to</w:t>
      </w:r>
      <w:r w:rsidRPr="00AB692A">
        <w:rPr>
          <w:rStyle w:val="StyleUnderline"/>
        </w:rPr>
        <w:t xml:space="preserve">ward </w:t>
      </w:r>
      <w:r w:rsidRPr="001E0C8E">
        <w:rPr>
          <w:rStyle w:val="StyleUnderline"/>
          <w:highlight w:val="cyan"/>
        </w:rPr>
        <w:t>diplomatic solutions</w:t>
      </w:r>
      <w:r w:rsidRPr="00AB692A">
        <w:rPr>
          <w:rStyle w:val="StyleUnderline"/>
        </w:rPr>
        <w:t xml:space="preserve">. </w:t>
      </w:r>
    </w:p>
    <w:p w14:paraId="5BF92689" w14:textId="0D75FAD2" w:rsidR="009B75AD" w:rsidRPr="00AB692A" w:rsidRDefault="009B75AD" w:rsidP="009B75AD">
      <w:pPr>
        <w:rPr>
          <w:sz w:val="14"/>
        </w:rPr>
      </w:pPr>
      <w:r w:rsidRPr="00AB692A">
        <w:rPr>
          <w:rStyle w:val="StyleUnderline"/>
        </w:rPr>
        <w:t>Beyond their impact on the recipients’</w:t>
      </w:r>
      <w:r w:rsidRPr="00AB692A">
        <w:rPr>
          <w:sz w:val="14"/>
        </w:rPr>
        <w:t xml:space="preserve"> interest in </w:t>
      </w:r>
      <w:r w:rsidRPr="00AB692A">
        <w:rPr>
          <w:rStyle w:val="StyleUnderline"/>
        </w:rPr>
        <w:t xml:space="preserve">diplomacy, </w:t>
      </w:r>
      <w:r w:rsidRPr="001E0C8E">
        <w:rPr>
          <w:rStyle w:val="StyleUnderline"/>
          <w:highlight w:val="cyan"/>
        </w:rPr>
        <w:t>U.S. reliance on</w:t>
      </w:r>
      <w:r w:rsidRPr="00AB692A">
        <w:rPr>
          <w:rStyle w:val="StyleUnderline"/>
        </w:rPr>
        <w:t xml:space="preserve"> arms </w:t>
      </w:r>
      <w:r w:rsidRPr="001E0C8E">
        <w:rPr>
          <w:rStyle w:val="StyleUnderline"/>
          <w:highlight w:val="cyan"/>
        </w:rPr>
        <w:t>sales</w:t>
      </w:r>
      <w:r w:rsidRPr="00AB692A">
        <w:rPr>
          <w:sz w:val="14"/>
        </w:rPr>
        <w:t xml:space="preserve"> also </w:t>
      </w:r>
      <w:r w:rsidRPr="001E0C8E">
        <w:rPr>
          <w:rStyle w:val="Emphasis"/>
          <w:highlight w:val="cyan"/>
        </w:rPr>
        <w:t>destroys America’s moral authority</w:t>
      </w:r>
      <w:r w:rsidRPr="001E0C8E">
        <w:rPr>
          <w:sz w:val="14"/>
          <w:highlight w:val="cyan"/>
        </w:rPr>
        <w:t xml:space="preserve"> </w:t>
      </w:r>
      <w:r w:rsidRPr="001E0C8E">
        <w:rPr>
          <w:rStyle w:val="StyleUnderline"/>
          <w:highlight w:val="cyan"/>
        </w:rPr>
        <w:t>and</w:t>
      </w:r>
      <w:r w:rsidRPr="001E0C8E">
        <w:rPr>
          <w:sz w:val="14"/>
          <w:highlight w:val="cyan"/>
        </w:rPr>
        <w:t xml:space="preserve"> </w:t>
      </w:r>
      <w:r w:rsidRPr="001E0C8E">
        <w:rPr>
          <w:rStyle w:val="Emphasis"/>
          <w:highlight w:val="cyan"/>
        </w:rPr>
        <w:t>reduces its diplomatic flexibility</w:t>
      </w:r>
      <w:r w:rsidRPr="00AB692A">
        <w:rPr>
          <w:sz w:val="14"/>
        </w:rPr>
        <w:t xml:space="preserve">. </w:t>
      </w:r>
      <w:r w:rsidRPr="00AB692A">
        <w:rPr>
          <w:rStyle w:val="StyleUnderline"/>
        </w:rPr>
        <w:t>By arming oppressive governments</w:t>
      </w:r>
      <w:r w:rsidRPr="00AB692A">
        <w:rPr>
          <w:sz w:val="14"/>
        </w:rPr>
        <w:t xml:space="preserve"> throughout the Middle East without regard for the consequences, not only does </w:t>
      </w:r>
      <w:r w:rsidRPr="001E0C8E">
        <w:rPr>
          <w:rStyle w:val="StyleUnderline"/>
          <w:highlight w:val="cyan"/>
        </w:rPr>
        <w:t>the</w:t>
      </w:r>
      <w:r w:rsidRPr="001E0C8E">
        <w:rPr>
          <w:sz w:val="14"/>
          <w:highlight w:val="cyan"/>
        </w:rPr>
        <w:t xml:space="preserve"> </w:t>
      </w:r>
      <w:r w:rsidRPr="001E0C8E">
        <w:rPr>
          <w:rStyle w:val="Emphasis"/>
          <w:highlight w:val="cyan"/>
        </w:rPr>
        <w:t>U</w:t>
      </w:r>
      <w:r w:rsidRPr="00AB692A">
        <w:rPr>
          <w:sz w:val="14"/>
        </w:rPr>
        <w:t xml:space="preserve">nited </w:t>
      </w:r>
      <w:r w:rsidRPr="001E0C8E">
        <w:rPr>
          <w:rStyle w:val="Emphasis"/>
          <w:highlight w:val="cyan"/>
        </w:rPr>
        <w:t>S</w:t>
      </w:r>
      <w:r w:rsidRPr="00AB692A">
        <w:rPr>
          <w:sz w:val="14"/>
        </w:rPr>
        <w:t xml:space="preserve">tates risk the resentment of Arab populations and the wrath of terrorist groups, it also </w:t>
      </w:r>
      <w:r w:rsidRPr="001E0C8E">
        <w:rPr>
          <w:rStyle w:val="Emphasis"/>
          <w:highlight w:val="cyan"/>
        </w:rPr>
        <w:t>loses the ability</w:t>
      </w:r>
      <w:r w:rsidRPr="00AB692A">
        <w:rPr>
          <w:rStyle w:val="Emphasis"/>
        </w:rPr>
        <w:t xml:space="preserve"> </w:t>
      </w:r>
      <w:r w:rsidRPr="00AB692A">
        <w:rPr>
          <w:sz w:val="14"/>
        </w:rPr>
        <w:t xml:space="preserve">to call out autocratic behavior, </w:t>
      </w:r>
      <w:r w:rsidRPr="001E0C8E">
        <w:rPr>
          <w:rStyle w:val="StyleUnderline"/>
          <w:highlight w:val="cyan"/>
        </w:rPr>
        <w:t>to inspire</w:t>
      </w:r>
      <w:r w:rsidRPr="00AB692A">
        <w:rPr>
          <w:rStyle w:val="StyleUnderline"/>
        </w:rPr>
        <w:t xml:space="preserve"> political </w:t>
      </w:r>
      <w:r w:rsidRPr="001E0C8E">
        <w:rPr>
          <w:rStyle w:val="StyleUnderline"/>
          <w:highlight w:val="cyan"/>
        </w:rPr>
        <w:t>change</w:t>
      </w:r>
      <w:r w:rsidRPr="00AB692A">
        <w:rPr>
          <w:sz w:val="14"/>
        </w:rPr>
        <w:t xml:space="preserve">, and to speak credibly to democratic movements. By using weapons sales to take sides in various sectarian and regional disputes, </w:t>
      </w:r>
      <w:r w:rsidRPr="001E0C8E">
        <w:rPr>
          <w:rStyle w:val="StyleUnderline"/>
          <w:highlight w:val="cyan"/>
        </w:rPr>
        <w:t>the</w:t>
      </w:r>
      <w:r w:rsidRPr="001E0C8E">
        <w:rPr>
          <w:sz w:val="14"/>
          <w:highlight w:val="cyan"/>
        </w:rPr>
        <w:t xml:space="preserve"> </w:t>
      </w:r>
      <w:r w:rsidRPr="001E0C8E">
        <w:rPr>
          <w:rStyle w:val="Emphasis"/>
          <w:highlight w:val="cyan"/>
        </w:rPr>
        <w:t>U</w:t>
      </w:r>
      <w:r w:rsidRPr="00AB692A">
        <w:rPr>
          <w:sz w:val="14"/>
        </w:rPr>
        <w:t xml:space="preserve">nited </w:t>
      </w:r>
      <w:r w:rsidRPr="001E0C8E">
        <w:rPr>
          <w:rStyle w:val="Emphasis"/>
          <w:highlight w:val="cyan"/>
        </w:rPr>
        <w:t>S</w:t>
      </w:r>
      <w:r w:rsidRPr="00AB692A">
        <w:rPr>
          <w:sz w:val="14"/>
        </w:rPr>
        <w:t xml:space="preserve">tates </w:t>
      </w:r>
      <w:r w:rsidRPr="001E0C8E">
        <w:rPr>
          <w:rStyle w:val="Emphasis"/>
          <w:highlight w:val="cyan"/>
        </w:rPr>
        <w:t>loses the ability</w:t>
      </w:r>
      <w:r w:rsidRPr="001E0C8E">
        <w:rPr>
          <w:sz w:val="14"/>
          <w:highlight w:val="cyan"/>
        </w:rPr>
        <w:t xml:space="preserve"> </w:t>
      </w:r>
      <w:r w:rsidRPr="001E0C8E">
        <w:rPr>
          <w:rStyle w:val="StyleUnderline"/>
          <w:highlight w:val="cyan"/>
        </w:rPr>
        <w:t>to serve as</w:t>
      </w:r>
      <w:r w:rsidRPr="00AB692A">
        <w:rPr>
          <w:rStyle w:val="StyleUnderline"/>
        </w:rPr>
        <w:t xml:space="preserve"> a convener of stakeholders and </w:t>
      </w:r>
      <w:r w:rsidRPr="001E0C8E">
        <w:rPr>
          <w:rStyle w:val="StyleUnderline"/>
          <w:highlight w:val="cyan"/>
        </w:rPr>
        <w:t>a mediator of peace agreements</w:t>
      </w:r>
      <w:r w:rsidRPr="00AB692A">
        <w:rPr>
          <w:sz w:val="14"/>
        </w:rPr>
        <w:t>. This, in turn, leaves the United States even more reliant on military tools.</w:t>
      </w:r>
    </w:p>
    <w:p w14:paraId="56AF87D1" w14:textId="46A79252" w:rsidR="00B4544E" w:rsidRDefault="00B4544E" w:rsidP="00B4544E">
      <w:pPr>
        <w:pStyle w:val="Heading3"/>
      </w:pPr>
      <w:r>
        <w:t>Link---South Korea</w:t>
      </w:r>
    </w:p>
    <w:p w14:paraId="006B3477" w14:textId="2A0CBA12" w:rsidR="00B4544E" w:rsidRPr="00D13563" w:rsidRDefault="00D14376" w:rsidP="00B4544E">
      <w:pPr>
        <w:pStyle w:val="Heading4"/>
        <w:rPr>
          <w:u w:val="single"/>
        </w:rPr>
      </w:pPr>
      <w:r>
        <w:t xml:space="preserve">Ending arms sales </w:t>
      </w:r>
      <w:r w:rsidR="00B4544E">
        <w:t xml:space="preserve">to </w:t>
      </w:r>
      <w:r w:rsidR="00B4544E">
        <w:rPr>
          <w:u w:val="single"/>
        </w:rPr>
        <w:t xml:space="preserve">South </w:t>
      </w:r>
      <w:r w:rsidR="00B4544E" w:rsidRPr="00B4544E">
        <w:rPr>
          <w:u w:val="single"/>
        </w:rPr>
        <w:t>Korea</w:t>
      </w:r>
      <w:r w:rsidR="00B4544E">
        <w:t xml:space="preserve"> </w:t>
      </w:r>
      <w:r w:rsidRPr="00B4544E">
        <w:t>gives</w:t>
      </w:r>
      <w:r>
        <w:t xml:space="preserve"> the US </w:t>
      </w:r>
      <w:r w:rsidR="004E1FCA">
        <w:rPr>
          <w:u w:val="single"/>
        </w:rPr>
        <w:t>leverage</w:t>
      </w:r>
      <w:r w:rsidR="004E1FCA">
        <w:t xml:space="preserve"> in diplomatic talks</w:t>
      </w:r>
      <w:r>
        <w:t xml:space="preserve"> and frames it as an </w:t>
      </w:r>
      <w:r>
        <w:rPr>
          <w:u w:val="single"/>
        </w:rPr>
        <w:t>honest broker</w:t>
      </w:r>
      <w:r w:rsidR="00813820">
        <w:rPr>
          <w:b w:val="0"/>
          <w:bCs/>
        </w:rPr>
        <w:t xml:space="preserve"> – no lost leverage link turn</w:t>
      </w:r>
      <w:r w:rsidR="00B4544E">
        <w:t xml:space="preserve"> – </w:t>
      </w:r>
      <w:r w:rsidR="00D13563">
        <w:t xml:space="preserve">boosts </w:t>
      </w:r>
      <w:r w:rsidR="00D13563">
        <w:rPr>
          <w:u w:val="single"/>
        </w:rPr>
        <w:t>diplomatic flexibility</w:t>
      </w:r>
      <w:r w:rsidR="00D13563">
        <w:t xml:space="preserve"> </w:t>
      </w:r>
    </w:p>
    <w:p w14:paraId="6C48F820"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04C0143D" w14:textId="77777777" w:rsidR="004E1FCA" w:rsidRPr="004E1FCA" w:rsidRDefault="004E1FCA" w:rsidP="004E1FCA"/>
    <w:p w14:paraId="702274C9" w14:textId="77777777" w:rsidR="00D14376" w:rsidRPr="00D13563" w:rsidRDefault="00D14376" w:rsidP="00D14376">
      <w:pPr>
        <w:rPr>
          <w:sz w:val="14"/>
        </w:rPr>
      </w:pPr>
      <w:r w:rsidRPr="001E0C8E">
        <w:rPr>
          <w:rStyle w:val="StyleUnderline"/>
          <w:highlight w:val="cyan"/>
        </w:rPr>
        <w:t>The</w:t>
      </w:r>
      <w:r w:rsidRPr="004E1FCA">
        <w:rPr>
          <w:rStyle w:val="StyleUnderline"/>
        </w:rPr>
        <w:t xml:space="preserve"> first </w:t>
      </w:r>
      <w:r w:rsidRPr="001E0C8E">
        <w:rPr>
          <w:rStyle w:val="StyleUnderline"/>
          <w:highlight w:val="cyan"/>
        </w:rPr>
        <w:t>benefit from reducing arms sales would be</w:t>
      </w:r>
      <w:r w:rsidRPr="001E0C8E">
        <w:rPr>
          <w:sz w:val="14"/>
          <w:highlight w:val="cyan"/>
        </w:rPr>
        <w:t xml:space="preserve"> </w:t>
      </w:r>
      <w:r w:rsidRPr="001E0C8E">
        <w:rPr>
          <w:rStyle w:val="Emphasis"/>
          <w:highlight w:val="cyan"/>
        </w:rPr>
        <w:t>greater diplomatic flexibility and leverage</w:t>
      </w:r>
      <w:r w:rsidRPr="001E0C8E">
        <w:rPr>
          <w:sz w:val="14"/>
          <w:highlight w:val="cyan"/>
        </w:rPr>
        <w:t xml:space="preserve">. </w:t>
      </w:r>
      <w:r w:rsidRPr="001E0C8E">
        <w:rPr>
          <w:rStyle w:val="StyleUnderline"/>
          <w:highlight w:val="cyan"/>
        </w:rPr>
        <w:t>Critics</w:t>
      </w:r>
      <w:r w:rsidRPr="00813820">
        <w:rPr>
          <w:rStyle w:val="StyleUnderline"/>
        </w:rPr>
        <w:t xml:space="preserve"> might </w:t>
      </w:r>
      <w:r w:rsidRPr="001E0C8E">
        <w:rPr>
          <w:rStyle w:val="StyleUnderline"/>
          <w:highlight w:val="cyan"/>
        </w:rPr>
        <w:t>argue</w:t>
      </w:r>
      <w:r w:rsidRPr="00D13563">
        <w:rPr>
          <w:sz w:val="14"/>
        </w:rPr>
        <w:t xml:space="preserve"> that </w:t>
      </w:r>
      <w:r w:rsidRPr="00813820">
        <w:rPr>
          <w:rStyle w:val="StyleUnderline"/>
        </w:rPr>
        <w:t xml:space="preserve">even if arms sales are an imperfect tool, </w:t>
      </w:r>
      <w:r w:rsidRPr="001E0C8E">
        <w:rPr>
          <w:rStyle w:val="StyleUnderline"/>
          <w:highlight w:val="cyan"/>
        </w:rPr>
        <w:t>forgoing</w:t>
      </w:r>
      <w:r w:rsidRPr="00813820">
        <w:rPr>
          <w:rStyle w:val="StyleUnderline"/>
        </w:rPr>
        <w:t xml:space="preserve"> arms </w:t>
      </w:r>
      <w:r w:rsidRPr="001E0C8E">
        <w:rPr>
          <w:rStyle w:val="StyleUnderline"/>
          <w:highlight w:val="cyan"/>
        </w:rPr>
        <w:t>sales will eliminate</w:t>
      </w:r>
      <w:r w:rsidRPr="00D13563">
        <w:rPr>
          <w:sz w:val="14"/>
        </w:rPr>
        <w:t xml:space="preserve"> a potential source of </w:t>
      </w:r>
      <w:r w:rsidRPr="001E0C8E">
        <w:rPr>
          <w:rStyle w:val="StyleUnderline"/>
          <w:highlight w:val="cyan"/>
        </w:rPr>
        <w:t>leverage</w:t>
      </w:r>
      <w:r w:rsidRPr="00813820">
        <w:rPr>
          <w:rStyle w:val="StyleUnderline"/>
        </w:rPr>
        <w:t>. We argue</w:t>
      </w:r>
      <w:r w:rsidRPr="00D13563">
        <w:rPr>
          <w:sz w:val="14"/>
        </w:rPr>
        <w:t xml:space="preserve"> that, </w:t>
      </w:r>
      <w:r w:rsidRPr="001E0C8E">
        <w:rPr>
          <w:rStyle w:val="Emphasis"/>
          <w:highlight w:val="cyan"/>
        </w:rPr>
        <w:t>on the contrary</w:t>
      </w:r>
      <w:r w:rsidRPr="00D13563">
        <w:rPr>
          <w:sz w:val="14"/>
        </w:rPr>
        <w:t xml:space="preserve">, </w:t>
      </w:r>
      <w:r w:rsidRPr="00813820">
        <w:rPr>
          <w:rStyle w:val="StyleUnderline"/>
        </w:rPr>
        <w:t xml:space="preserve">the </w:t>
      </w:r>
      <w:r w:rsidRPr="001E0C8E">
        <w:rPr>
          <w:rStyle w:val="StyleUnderline"/>
          <w:highlight w:val="cyan"/>
        </w:rPr>
        <w:t>diplomatic gains from forgoing</w:t>
      </w:r>
      <w:r w:rsidRPr="00813820">
        <w:rPr>
          <w:rStyle w:val="StyleUnderline"/>
        </w:rPr>
        <w:t xml:space="preserve"> arms </w:t>
      </w:r>
      <w:r w:rsidRPr="001E0C8E">
        <w:rPr>
          <w:rStyle w:val="StyleUnderline"/>
          <w:highlight w:val="cyan"/>
        </w:rPr>
        <w:t>sales</w:t>
      </w:r>
      <w:r w:rsidRPr="00D13563">
        <w:rPr>
          <w:sz w:val="14"/>
        </w:rPr>
        <w:t xml:space="preserve"> will </w:t>
      </w:r>
      <w:r w:rsidRPr="001E0C8E">
        <w:rPr>
          <w:rStyle w:val="Emphasis"/>
          <w:highlight w:val="cyan"/>
        </w:rPr>
        <w:t>outweigh</w:t>
      </w:r>
      <w:r w:rsidRPr="00D13563">
        <w:rPr>
          <w:sz w:val="14"/>
        </w:rPr>
        <w:t xml:space="preserve"> </w:t>
      </w:r>
      <w:r w:rsidRPr="00B4544E">
        <w:rPr>
          <w:rStyle w:val="StyleUnderline"/>
        </w:rPr>
        <w:t>the potential</w:t>
      </w:r>
      <w:r w:rsidRPr="00813820">
        <w:rPr>
          <w:rStyle w:val="StyleUnderline"/>
        </w:rPr>
        <w:t xml:space="preserve"> </w:t>
      </w:r>
      <w:r w:rsidRPr="001E0C8E">
        <w:rPr>
          <w:rStyle w:val="StyleUnderline"/>
          <w:highlight w:val="cyan"/>
        </w:rPr>
        <w:t>leverage</w:t>
      </w:r>
      <w:r w:rsidRPr="00D13563">
        <w:rPr>
          <w:sz w:val="14"/>
        </w:rPr>
        <w:t xml:space="preserve"> or other </w:t>
      </w:r>
      <w:r w:rsidRPr="001E0C8E">
        <w:rPr>
          <w:rStyle w:val="StyleUnderline"/>
          <w:highlight w:val="cyan"/>
        </w:rPr>
        <w:t>benefits</w:t>
      </w:r>
      <w:r w:rsidRPr="00813820">
        <w:rPr>
          <w:rStyle w:val="StyleUnderline"/>
        </w:rPr>
        <w:t xml:space="preserve"> from arms sales</w:t>
      </w:r>
      <w:r w:rsidRPr="00D13563">
        <w:rPr>
          <w:sz w:val="14"/>
        </w:rPr>
        <w:t xml:space="preserve">. Most importantly, </w:t>
      </w:r>
      <w:r w:rsidRPr="001E0C8E">
        <w:rPr>
          <w:rStyle w:val="StyleUnderline"/>
          <w:highlight w:val="cyan"/>
        </w:rPr>
        <w:t>by refraining from arming nations</w:t>
      </w:r>
      <w:r w:rsidRPr="00D13563">
        <w:rPr>
          <w:sz w:val="14"/>
        </w:rPr>
        <w:t xml:space="preserve"> engaged in conflict, </w:t>
      </w:r>
      <w:r w:rsidRPr="001E0C8E">
        <w:rPr>
          <w:rStyle w:val="StyleUnderline"/>
          <w:highlight w:val="cyan"/>
        </w:rPr>
        <w:t>the</w:t>
      </w:r>
      <w:r w:rsidRPr="001E0C8E">
        <w:rPr>
          <w:sz w:val="14"/>
          <w:highlight w:val="cyan"/>
        </w:rPr>
        <w:t xml:space="preserve"> </w:t>
      </w:r>
      <w:r w:rsidRPr="001E0C8E">
        <w:rPr>
          <w:rStyle w:val="Emphasis"/>
          <w:highlight w:val="cyan"/>
        </w:rPr>
        <w:t>U</w:t>
      </w:r>
      <w:r w:rsidRPr="00D13563">
        <w:rPr>
          <w:sz w:val="14"/>
        </w:rPr>
        <w:t xml:space="preserve">nited </w:t>
      </w:r>
      <w:r w:rsidRPr="001E0C8E">
        <w:rPr>
          <w:rStyle w:val="Emphasis"/>
          <w:highlight w:val="cyan"/>
        </w:rPr>
        <w:t>S</w:t>
      </w:r>
      <w:r w:rsidRPr="00D13563">
        <w:rPr>
          <w:sz w:val="14"/>
        </w:rPr>
        <w:t xml:space="preserve">tates </w:t>
      </w:r>
      <w:r w:rsidRPr="001E0C8E">
        <w:rPr>
          <w:rStyle w:val="StyleUnderline"/>
          <w:highlight w:val="cyan"/>
        </w:rPr>
        <w:t>will have</w:t>
      </w:r>
      <w:r w:rsidRPr="00813820">
        <w:rPr>
          <w:rStyle w:val="StyleUnderline"/>
        </w:rPr>
        <w:t xml:space="preserve"> the </w:t>
      </w:r>
      <w:r w:rsidRPr="00813820">
        <w:rPr>
          <w:rStyle w:val="Emphasis"/>
        </w:rPr>
        <w:t xml:space="preserve">diplomatic </w:t>
      </w:r>
      <w:r w:rsidRPr="001E0C8E">
        <w:rPr>
          <w:rStyle w:val="Emphasis"/>
          <w:highlight w:val="cyan"/>
        </w:rPr>
        <w:t>flexibility</w:t>
      </w:r>
      <w:r w:rsidRPr="001E0C8E">
        <w:rPr>
          <w:rStyle w:val="StyleUnderline"/>
          <w:highlight w:val="cyan"/>
        </w:rPr>
        <w:t xml:space="preserve"> to engage</w:t>
      </w:r>
      <w:r w:rsidRPr="00813820">
        <w:rPr>
          <w:rStyle w:val="StyleUnderline"/>
        </w:rPr>
        <w:t xml:space="preserve"> with </w:t>
      </w:r>
      <w:r w:rsidRPr="001E0C8E">
        <w:rPr>
          <w:rStyle w:val="StyleUnderline"/>
          <w:highlight w:val="cyan"/>
        </w:rPr>
        <w:t>all parties</w:t>
      </w:r>
      <w:r w:rsidRPr="001E0C8E">
        <w:rPr>
          <w:sz w:val="14"/>
          <w:highlight w:val="cyan"/>
        </w:rPr>
        <w:t xml:space="preserve"> </w:t>
      </w:r>
      <w:r w:rsidRPr="001E0C8E">
        <w:rPr>
          <w:rStyle w:val="Emphasis"/>
          <w:highlight w:val="cyan"/>
        </w:rPr>
        <w:t>as an honest broker</w:t>
      </w:r>
      <w:r w:rsidRPr="001E0C8E">
        <w:rPr>
          <w:sz w:val="14"/>
          <w:highlight w:val="cyan"/>
        </w:rPr>
        <w:t xml:space="preserve">. </w:t>
      </w:r>
      <w:r w:rsidRPr="001E0C8E">
        <w:rPr>
          <w:rStyle w:val="StyleUnderline"/>
          <w:highlight w:val="cyan"/>
        </w:rPr>
        <w:t>The</w:t>
      </w:r>
      <w:r w:rsidRPr="001E0C8E">
        <w:rPr>
          <w:sz w:val="14"/>
          <w:highlight w:val="cyan"/>
        </w:rPr>
        <w:t xml:space="preserve"> </w:t>
      </w:r>
      <w:r w:rsidRPr="001E0C8E">
        <w:rPr>
          <w:rStyle w:val="Emphasis"/>
          <w:highlight w:val="cyan"/>
        </w:rPr>
        <w:t>inherent difficulty</w:t>
      </w:r>
      <w:r w:rsidRPr="001E0C8E">
        <w:rPr>
          <w:sz w:val="14"/>
          <w:highlight w:val="cyan"/>
        </w:rPr>
        <w:t xml:space="preserve"> </w:t>
      </w:r>
      <w:r w:rsidRPr="001E0C8E">
        <w:rPr>
          <w:rStyle w:val="StyleUnderline"/>
          <w:highlight w:val="cyan"/>
        </w:rPr>
        <w:t xml:space="preserve">of negotiating while arming one side is </w:t>
      </w:r>
      <w:r w:rsidRPr="001E0C8E">
        <w:rPr>
          <w:rStyle w:val="Emphasis"/>
          <w:highlight w:val="cyan"/>
        </w:rPr>
        <w:t>obvious</w:t>
      </w:r>
      <w:r w:rsidRPr="00813820">
        <w:rPr>
          <w:rStyle w:val="StyleUnderline"/>
        </w:rPr>
        <w:t xml:space="preserve"> </w:t>
      </w:r>
      <w:r w:rsidRPr="00B4544E">
        <w:rPr>
          <w:rStyle w:val="StyleUnderline"/>
        </w:rPr>
        <w:t xml:space="preserve">today </w:t>
      </w:r>
      <w:r w:rsidRPr="001E0C8E">
        <w:rPr>
          <w:rStyle w:val="StyleUnderline"/>
          <w:highlight w:val="cyan"/>
        </w:rPr>
        <w:t>with</w:t>
      </w:r>
      <w:r w:rsidRPr="00D13563">
        <w:rPr>
          <w:sz w:val="14"/>
        </w:rPr>
        <w:t xml:space="preserve"> respect to </w:t>
      </w:r>
      <w:r w:rsidRPr="00B4544E">
        <w:rPr>
          <w:rStyle w:val="StyleUnderline"/>
        </w:rPr>
        <w:t xml:space="preserve">North and South </w:t>
      </w:r>
      <w:r w:rsidRPr="001E0C8E">
        <w:rPr>
          <w:rStyle w:val="StyleUnderline"/>
          <w:highlight w:val="cyan"/>
        </w:rPr>
        <w:t>Korea. After decades of</w:t>
      </w:r>
      <w:r w:rsidRPr="00D13563">
        <w:rPr>
          <w:rStyle w:val="StyleUnderline"/>
        </w:rPr>
        <w:t xml:space="preserve"> U</w:t>
      </w:r>
      <w:r w:rsidRPr="00B4544E">
        <w:rPr>
          <w:rStyle w:val="StyleUnderline"/>
        </w:rPr>
        <w:t xml:space="preserve">.S. </w:t>
      </w:r>
      <w:r w:rsidRPr="001E0C8E">
        <w:rPr>
          <w:rStyle w:val="StyleUnderline"/>
          <w:highlight w:val="cyan"/>
        </w:rPr>
        <w:t>support for</w:t>
      </w:r>
      <w:r w:rsidRPr="00B4544E">
        <w:rPr>
          <w:rStyle w:val="StyleUnderline"/>
        </w:rPr>
        <w:t xml:space="preserve"> </w:t>
      </w:r>
      <w:r w:rsidRPr="001E0C8E">
        <w:rPr>
          <w:rStyle w:val="StyleUnderline"/>
          <w:highlight w:val="cyan"/>
        </w:rPr>
        <w:t>South Korea, North Korea</w:t>
      </w:r>
      <w:r w:rsidRPr="00D13563">
        <w:rPr>
          <w:sz w:val="14"/>
        </w:rPr>
        <w:t xml:space="preserve"> </w:t>
      </w:r>
      <w:r w:rsidRPr="00B4544E">
        <w:rPr>
          <w:rStyle w:val="Emphasis"/>
        </w:rPr>
        <w:t xml:space="preserve">clearly </w:t>
      </w:r>
      <w:r w:rsidRPr="001E0C8E">
        <w:rPr>
          <w:rStyle w:val="Emphasis"/>
          <w:highlight w:val="cyan"/>
        </w:rPr>
        <w:t>does not trust</w:t>
      </w:r>
      <w:r w:rsidRPr="001E0C8E">
        <w:rPr>
          <w:sz w:val="14"/>
          <w:highlight w:val="cyan"/>
        </w:rPr>
        <w:t xml:space="preserve"> </w:t>
      </w:r>
      <w:r w:rsidRPr="001E0C8E">
        <w:rPr>
          <w:rStyle w:val="StyleUnderline"/>
          <w:highlight w:val="cyan"/>
        </w:rPr>
        <w:t>the</w:t>
      </w:r>
      <w:r w:rsidRPr="001E0C8E">
        <w:rPr>
          <w:sz w:val="14"/>
          <w:highlight w:val="cyan"/>
        </w:rPr>
        <w:t xml:space="preserve"> </w:t>
      </w:r>
      <w:r w:rsidRPr="001E0C8E">
        <w:rPr>
          <w:rStyle w:val="Emphasis"/>
          <w:highlight w:val="cyan"/>
        </w:rPr>
        <w:t>U</w:t>
      </w:r>
      <w:r w:rsidRPr="00D13563">
        <w:rPr>
          <w:sz w:val="14"/>
        </w:rPr>
        <w:t xml:space="preserve">nited </w:t>
      </w:r>
      <w:r w:rsidRPr="001E0C8E">
        <w:rPr>
          <w:rStyle w:val="Emphasis"/>
          <w:highlight w:val="cyan"/>
        </w:rPr>
        <w:t>S</w:t>
      </w:r>
      <w:r w:rsidRPr="00D13563">
        <w:rPr>
          <w:sz w:val="14"/>
        </w:rPr>
        <w:t xml:space="preserve">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w:t>
      </w:r>
      <w:r w:rsidRPr="001E0C8E">
        <w:rPr>
          <w:rStyle w:val="StyleUnderline"/>
          <w:highlight w:val="cyan"/>
        </w:rPr>
        <w:t>by staying out</w:t>
      </w:r>
      <w:r w:rsidRPr="00D13563">
        <w:rPr>
          <w:rStyle w:val="StyleUnderline"/>
        </w:rPr>
        <w:t xml:space="preserve"> of the military domain </w:t>
      </w:r>
      <w:r w:rsidRPr="001E0C8E">
        <w:rPr>
          <w:rStyle w:val="StyleUnderline"/>
          <w:highlight w:val="cyan"/>
        </w:rPr>
        <w:t>the</w:t>
      </w:r>
      <w:r w:rsidRPr="001E0C8E">
        <w:rPr>
          <w:sz w:val="14"/>
          <w:highlight w:val="cyan"/>
        </w:rPr>
        <w:t xml:space="preserve"> </w:t>
      </w:r>
      <w:r w:rsidRPr="001E0C8E">
        <w:rPr>
          <w:rStyle w:val="Emphasis"/>
          <w:highlight w:val="cyan"/>
        </w:rPr>
        <w:t>U</w:t>
      </w:r>
      <w:r w:rsidRPr="00D13563">
        <w:rPr>
          <w:sz w:val="14"/>
        </w:rPr>
        <w:t xml:space="preserve">nited </w:t>
      </w:r>
      <w:r w:rsidRPr="001E0C8E">
        <w:rPr>
          <w:rStyle w:val="Emphasis"/>
          <w:highlight w:val="cyan"/>
        </w:rPr>
        <w:t>S</w:t>
      </w:r>
      <w:r w:rsidRPr="00D13563">
        <w:rPr>
          <w:sz w:val="14"/>
        </w:rPr>
        <w:t xml:space="preserve">tates </w:t>
      </w:r>
      <w:r w:rsidRPr="001E0C8E">
        <w:rPr>
          <w:rStyle w:val="StyleUnderline"/>
          <w:highlight w:val="cyan"/>
        </w:rPr>
        <w:t>can</w:t>
      </w:r>
      <w:r w:rsidRPr="00D13563">
        <w:rPr>
          <w:rStyle w:val="StyleUnderline"/>
        </w:rPr>
        <w:t xml:space="preserve"> more readily</w:t>
      </w:r>
      <w:r w:rsidRPr="00D13563">
        <w:rPr>
          <w:sz w:val="14"/>
        </w:rPr>
        <w:t xml:space="preserve"> </w:t>
      </w:r>
      <w:r w:rsidRPr="001E0C8E">
        <w:rPr>
          <w:rStyle w:val="Emphasis"/>
          <w:highlight w:val="cyan"/>
        </w:rPr>
        <w:t>encourage dialogue and diplomacy</w:t>
      </w:r>
      <w:r w:rsidRPr="00D13563">
        <w:rPr>
          <w:sz w:val="14"/>
        </w:rPr>
        <w:t>.</w:t>
      </w:r>
    </w:p>
    <w:p w14:paraId="289E2F6B" w14:textId="254F7E3B" w:rsidR="0008419A" w:rsidRDefault="0008419A" w:rsidP="0008419A">
      <w:pPr>
        <w:pStyle w:val="Heading3"/>
      </w:pPr>
      <w:r>
        <w:t>Link---Taiwan</w:t>
      </w:r>
    </w:p>
    <w:p w14:paraId="578DD99C" w14:textId="454B092C" w:rsidR="0008419A" w:rsidRPr="00260B65" w:rsidRDefault="0008419A" w:rsidP="0008419A">
      <w:pPr>
        <w:pStyle w:val="Heading4"/>
      </w:pPr>
      <w:r>
        <w:t xml:space="preserve">Ending arms sales to </w:t>
      </w:r>
      <w:r w:rsidR="005C55D8">
        <w:rPr>
          <w:u w:val="single"/>
        </w:rPr>
        <w:t>Taiwan</w:t>
      </w:r>
      <w:r>
        <w:t xml:space="preserve"> </w:t>
      </w:r>
      <w:r w:rsidRPr="00B4544E">
        <w:t>gives</w:t>
      </w:r>
      <w:r>
        <w:t xml:space="preserve"> the US </w:t>
      </w:r>
      <w:r>
        <w:rPr>
          <w:u w:val="single"/>
        </w:rPr>
        <w:t>leverage</w:t>
      </w:r>
      <w:r>
        <w:t xml:space="preserve"> in diplomatic talks and frames it as an </w:t>
      </w:r>
      <w:r>
        <w:rPr>
          <w:u w:val="single"/>
        </w:rPr>
        <w:t>honest broker</w:t>
      </w:r>
      <w:r>
        <w:rPr>
          <w:b w:val="0"/>
          <w:bCs/>
        </w:rPr>
        <w:t xml:space="preserve"> – no lost leverage link turn</w:t>
      </w:r>
      <w:r>
        <w:t xml:space="preserve"> – boosts </w:t>
      </w:r>
      <w:r>
        <w:rPr>
          <w:u w:val="single"/>
        </w:rPr>
        <w:t>diplomatic flexibility</w:t>
      </w:r>
      <w:r>
        <w:t xml:space="preserve"> </w:t>
      </w:r>
      <w:r w:rsidR="00260B65">
        <w:t xml:space="preserve">on </w:t>
      </w:r>
      <w:r w:rsidR="00260B65">
        <w:rPr>
          <w:u w:val="single"/>
        </w:rPr>
        <w:t>general</w:t>
      </w:r>
      <w:r w:rsidR="00260B65">
        <w:t xml:space="preserve"> issues</w:t>
      </w:r>
    </w:p>
    <w:p w14:paraId="5CC0D219"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3A56B9C6" w14:textId="77777777" w:rsidR="0008419A" w:rsidRPr="004E1FCA" w:rsidRDefault="0008419A" w:rsidP="0008419A"/>
    <w:p w14:paraId="32AEE85D" w14:textId="5299B94C" w:rsidR="0008419A" w:rsidRPr="006A5DF1" w:rsidRDefault="0008419A" w:rsidP="0008419A">
      <w:pPr>
        <w:rPr>
          <w:sz w:val="10"/>
        </w:rPr>
      </w:pPr>
      <w:r w:rsidRPr="001E0C8E">
        <w:rPr>
          <w:rStyle w:val="StyleUnderline"/>
          <w:highlight w:val="cyan"/>
        </w:rPr>
        <w:t>The</w:t>
      </w:r>
      <w:r w:rsidRPr="004E1FCA">
        <w:rPr>
          <w:rStyle w:val="StyleUnderline"/>
        </w:rPr>
        <w:t xml:space="preserve"> first </w:t>
      </w:r>
      <w:r w:rsidRPr="001E0C8E">
        <w:rPr>
          <w:rStyle w:val="StyleUnderline"/>
          <w:highlight w:val="cyan"/>
        </w:rPr>
        <w:t>benefit from reducing arms sales would be</w:t>
      </w:r>
      <w:r w:rsidRPr="001E0C8E">
        <w:rPr>
          <w:sz w:val="10"/>
          <w:highlight w:val="cyan"/>
        </w:rPr>
        <w:t xml:space="preserve"> </w:t>
      </w:r>
      <w:r w:rsidRPr="001E0C8E">
        <w:rPr>
          <w:rStyle w:val="Emphasis"/>
          <w:highlight w:val="cyan"/>
        </w:rPr>
        <w:t>greater diplomatic flexibility and leverage</w:t>
      </w:r>
      <w:r w:rsidRPr="001E0C8E">
        <w:rPr>
          <w:sz w:val="10"/>
          <w:highlight w:val="cyan"/>
        </w:rPr>
        <w:t xml:space="preserve">. </w:t>
      </w:r>
      <w:r w:rsidRPr="001E0C8E">
        <w:rPr>
          <w:rStyle w:val="StyleUnderline"/>
          <w:highlight w:val="cyan"/>
        </w:rPr>
        <w:t>Critics</w:t>
      </w:r>
      <w:r w:rsidRPr="00813820">
        <w:rPr>
          <w:rStyle w:val="StyleUnderline"/>
        </w:rPr>
        <w:t xml:space="preserve"> might </w:t>
      </w:r>
      <w:r w:rsidRPr="001E0C8E">
        <w:rPr>
          <w:rStyle w:val="StyleUnderline"/>
          <w:highlight w:val="cyan"/>
        </w:rPr>
        <w:t>argue</w:t>
      </w:r>
      <w:r w:rsidRPr="006A5DF1">
        <w:rPr>
          <w:sz w:val="10"/>
        </w:rPr>
        <w:t xml:space="preserve"> that </w:t>
      </w:r>
      <w:r w:rsidRPr="00813820">
        <w:rPr>
          <w:rStyle w:val="StyleUnderline"/>
        </w:rPr>
        <w:t xml:space="preserve">even if arms sales are an imperfect tool, </w:t>
      </w:r>
      <w:r w:rsidRPr="001E0C8E">
        <w:rPr>
          <w:rStyle w:val="StyleUnderline"/>
          <w:highlight w:val="cyan"/>
        </w:rPr>
        <w:t>forgoing</w:t>
      </w:r>
      <w:r w:rsidRPr="00813820">
        <w:rPr>
          <w:rStyle w:val="StyleUnderline"/>
        </w:rPr>
        <w:t xml:space="preserve"> arms </w:t>
      </w:r>
      <w:r w:rsidRPr="001E0C8E">
        <w:rPr>
          <w:rStyle w:val="StyleUnderline"/>
          <w:highlight w:val="cyan"/>
        </w:rPr>
        <w:t>sales will eliminate</w:t>
      </w:r>
      <w:r w:rsidRPr="006A5DF1">
        <w:rPr>
          <w:sz w:val="10"/>
        </w:rPr>
        <w:t xml:space="preserve"> a potential source of </w:t>
      </w:r>
      <w:r w:rsidRPr="001E0C8E">
        <w:rPr>
          <w:rStyle w:val="StyleUnderline"/>
          <w:highlight w:val="cyan"/>
        </w:rPr>
        <w:t>leverage</w:t>
      </w:r>
      <w:r w:rsidRPr="00813820">
        <w:rPr>
          <w:rStyle w:val="StyleUnderline"/>
        </w:rPr>
        <w:t>. We argue</w:t>
      </w:r>
      <w:r w:rsidRPr="006A5DF1">
        <w:rPr>
          <w:sz w:val="10"/>
        </w:rPr>
        <w:t xml:space="preserve"> that, </w:t>
      </w:r>
      <w:r w:rsidRPr="001E0C8E">
        <w:rPr>
          <w:rStyle w:val="Emphasis"/>
          <w:highlight w:val="cyan"/>
        </w:rPr>
        <w:t>on the contrary</w:t>
      </w:r>
      <w:r w:rsidRPr="006A5DF1">
        <w:rPr>
          <w:sz w:val="10"/>
        </w:rPr>
        <w:t xml:space="preserve">, </w:t>
      </w:r>
      <w:r w:rsidRPr="00813820">
        <w:rPr>
          <w:rStyle w:val="StyleUnderline"/>
        </w:rPr>
        <w:t xml:space="preserve">the </w:t>
      </w:r>
      <w:r w:rsidRPr="001E0C8E">
        <w:rPr>
          <w:rStyle w:val="StyleUnderline"/>
          <w:highlight w:val="cyan"/>
        </w:rPr>
        <w:t>diplomatic gains from forgoing</w:t>
      </w:r>
      <w:r w:rsidRPr="00813820">
        <w:rPr>
          <w:rStyle w:val="StyleUnderline"/>
        </w:rPr>
        <w:t xml:space="preserve"> arms </w:t>
      </w:r>
      <w:r w:rsidRPr="001E0C8E">
        <w:rPr>
          <w:rStyle w:val="StyleUnderline"/>
          <w:highlight w:val="cyan"/>
        </w:rPr>
        <w:t>sales</w:t>
      </w:r>
      <w:r w:rsidRPr="006A5DF1">
        <w:rPr>
          <w:sz w:val="10"/>
        </w:rPr>
        <w:t xml:space="preserve"> will </w:t>
      </w:r>
      <w:r w:rsidRPr="001E0C8E">
        <w:rPr>
          <w:rStyle w:val="Emphasis"/>
          <w:highlight w:val="cyan"/>
        </w:rPr>
        <w:t>outweigh</w:t>
      </w:r>
      <w:r w:rsidRPr="006A5DF1">
        <w:rPr>
          <w:sz w:val="10"/>
        </w:rPr>
        <w:t xml:space="preserve"> </w:t>
      </w:r>
      <w:r w:rsidRPr="00B4544E">
        <w:rPr>
          <w:rStyle w:val="StyleUnderline"/>
        </w:rPr>
        <w:t>the potential</w:t>
      </w:r>
      <w:r w:rsidRPr="00813820">
        <w:rPr>
          <w:rStyle w:val="StyleUnderline"/>
        </w:rPr>
        <w:t xml:space="preserve"> </w:t>
      </w:r>
      <w:r w:rsidRPr="001E0C8E">
        <w:rPr>
          <w:rStyle w:val="StyleUnderline"/>
          <w:highlight w:val="cyan"/>
        </w:rPr>
        <w:t>leverage</w:t>
      </w:r>
      <w:r w:rsidRPr="006A5DF1">
        <w:rPr>
          <w:sz w:val="10"/>
        </w:rPr>
        <w:t xml:space="preserve"> or other </w:t>
      </w:r>
      <w:r w:rsidRPr="001E0C8E">
        <w:rPr>
          <w:rStyle w:val="StyleUnderline"/>
          <w:highlight w:val="cyan"/>
        </w:rPr>
        <w:t>benefits</w:t>
      </w:r>
      <w:r w:rsidRPr="00813820">
        <w:rPr>
          <w:rStyle w:val="StyleUnderline"/>
        </w:rPr>
        <w:t xml:space="preserve"> from arms sales</w:t>
      </w:r>
      <w:r w:rsidRPr="006A5DF1">
        <w:rPr>
          <w:sz w:val="10"/>
        </w:rPr>
        <w:t xml:space="preserve">. Most importantly, </w:t>
      </w:r>
      <w:r w:rsidRPr="001E0C8E">
        <w:rPr>
          <w:rStyle w:val="StyleUnderline"/>
          <w:highlight w:val="cyan"/>
        </w:rPr>
        <w:t>by refraining from arming nations</w:t>
      </w:r>
      <w:r w:rsidRPr="006A5DF1">
        <w:rPr>
          <w:sz w:val="10"/>
        </w:rPr>
        <w:t xml:space="preserve"> engaged in conflict, </w:t>
      </w:r>
      <w:r w:rsidRPr="001E0C8E">
        <w:rPr>
          <w:rStyle w:val="StyleUnderline"/>
          <w:highlight w:val="cyan"/>
        </w:rPr>
        <w:t>the</w:t>
      </w:r>
      <w:r w:rsidRPr="001E0C8E">
        <w:rPr>
          <w:sz w:val="10"/>
          <w:highlight w:val="cyan"/>
        </w:rPr>
        <w:t xml:space="preserve"> </w:t>
      </w:r>
      <w:r w:rsidRPr="001E0C8E">
        <w:rPr>
          <w:rStyle w:val="Emphasis"/>
          <w:highlight w:val="cyan"/>
        </w:rPr>
        <w:t>U</w:t>
      </w:r>
      <w:r w:rsidRPr="006A5DF1">
        <w:rPr>
          <w:sz w:val="10"/>
        </w:rPr>
        <w:t xml:space="preserve">nited </w:t>
      </w:r>
      <w:r w:rsidRPr="001E0C8E">
        <w:rPr>
          <w:rStyle w:val="Emphasis"/>
          <w:highlight w:val="cyan"/>
        </w:rPr>
        <w:t>S</w:t>
      </w:r>
      <w:r w:rsidRPr="006A5DF1">
        <w:rPr>
          <w:sz w:val="10"/>
        </w:rPr>
        <w:t xml:space="preserve">tates </w:t>
      </w:r>
      <w:r w:rsidRPr="001E0C8E">
        <w:rPr>
          <w:rStyle w:val="StyleUnderline"/>
          <w:highlight w:val="cyan"/>
        </w:rPr>
        <w:t>will have</w:t>
      </w:r>
      <w:r w:rsidRPr="00813820">
        <w:rPr>
          <w:rStyle w:val="StyleUnderline"/>
        </w:rPr>
        <w:t xml:space="preserve"> the </w:t>
      </w:r>
      <w:r w:rsidRPr="00813820">
        <w:rPr>
          <w:rStyle w:val="Emphasis"/>
        </w:rPr>
        <w:t xml:space="preserve">diplomatic </w:t>
      </w:r>
      <w:r w:rsidRPr="001E0C8E">
        <w:rPr>
          <w:rStyle w:val="Emphasis"/>
          <w:highlight w:val="cyan"/>
        </w:rPr>
        <w:t>flexibility</w:t>
      </w:r>
      <w:r w:rsidRPr="001E0C8E">
        <w:rPr>
          <w:rStyle w:val="StyleUnderline"/>
          <w:highlight w:val="cyan"/>
        </w:rPr>
        <w:t xml:space="preserve"> to engage</w:t>
      </w:r>
      <w:r w:rsidRPr="00813820">
        <w:rPr>
          <w:rStyle w:val="StyleUnderline"/>
        </w:rPr>
        <w:t xml:space="preserve"> with </w:t>
      </w:r>
      <w:r w:rsidRPr="001E0C8E">
        <w:rPr>
          <w:rStyle w:val="StyleUnderline"/>
          <w:highlight w:val="cyan"/>
        </w:rPr>
        <w:t>all parties</w:t>
      </w:r>
      <w:r w:rsidRPr="001E0C8E">
        <w:rPr>
          <w:sz w:val="10"/>
          <w:highlight w:val="cyan"/>
        </w:rPr>
        <w:t xml:space="preserve"> </w:t>
      </w:r>
      <w:r w:rsidRPr="001E0C8E">
        <w:rPr>
          <w:rStyle w:val="Emphasis"/>
          <w:highlight w:val="cyan"/>
        </w:rPr>
        <w:t>as an honest broker</w:t>
      </w:r>
      <w:r w:rsidRPr="001E0C8E">
        <w:rPr>
          <w:sz w:val="10"/>
          <w:highlight w:val="cyan"/>
        </w:rPr>
        <w:t xml:space="preserve">. </w:t>
      </w:r>
      <w:r w:rsidRPr="001E0C8E">
        <w:rPr>
          <w:rStyle w:val="StyleUnderline"/>
          <w:highlight w:val="cyan"/>
        </w:rPr>
        <w:t>The</w:t>
      </w:r>
      <w:r w:rsidRPr="001E0C8E">
        <w:rPr>
          <w:sz w:val="10"/>
          <w:highlight w:val="cyan"/>
        </w:rPr>
        <w:t xml:space="preserve"> </w:t>
      </w:r>
      <w:r w:rsidRPr="001E0C8E">
        <w:rPr>
          <w:rStyle w:val="Emphasis"/>
          <w:highlight w:val="cyan"/>
        </w:rPr>
        <w:t>inherent difficulty</w:t>
      </w:r>
      <w:r w:rsidRPr="001E0C8E">
        <w:rPr>
          <w:sz w:val="10"/>
          <w:highlight w:val="cyan"/>
        </w:rPr>
        <w:t xml:space="preserve"> </w:t>
      </w:r>
      <w:r w:rsidRPr="001E0C8E">
        <w:rPr>
          <w:rStyle w:val="StyleUnderline"/>
          <w:highlight w:val="cyan"/>
        </w:rPr>
        <w:t xml:space="preserve">of negotiating while arming one side is </w:t>
      </w:r>
      <w:r w:rsidRPr="001E0C8E">
        <w:rPr>
          <w:rStyle w:val="Emphasis"/>
          <w:highlight w:val="cyan"/>
        </w:rPr>
        <w:t>obvious</w:t>
      </w:r>
      <w:r w:rsidRPr="00813820">
        <w:rPr>
          <w:rStyle w:val="StyleUnderline"/>
        </w:rPr>
        <w:t xml:space="preserve"> </w:t>
      </w:r>
      <w:r w:rsidRPr="006A5DF1">
        <w:rPr>
          <w:sz w:val="10"/>
        </w:rPr>
        <w:t xml:space="preserve">today with respect to North and South Korea. After decades of U.S. support for South Korea, North Korea clearly does not trust the United States. Similarly, 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Rather, </w:t>
      </w:r>
      <w:r w:rsidRPr="001E0C8E">
        <w:rPr>
          <w:rStyle w:val="StyleUnderline"/>
          <w:highlight w:val="cyan"/>
        </w:rPr>
        <w:t>by staying out</w:t>
      </w:r>
      <w:r w:rsidRPr="00D13563">
        <w:rPr>
          <w:rStyle w:val="StyleUnderline"/>
        </w:rPr>
        <w:t xml:space="preserve"> of the military domain </w:t>
      </w:r>
      <w:r w:rsidRPr="001E0C8E">
        <w:rPr>
          <w:rStyle w:val="StyleUnderline"/>
          <w:highlight w:val="cyan"/>
        </w:rPr>
        <w:t>the</w:t>
      </w:r>
      <w:r w:rsidRPr="001E0C8E">
        <w:rPr>
          <w:sz w:val="10"/>
          <w:highlight w:val="cyan"/>
        </w:rPr>
        <w:t xml:space="preserve"> </w:t>
      </w:r>
      <w:r w:rsidRPr="001E0C8E">
        <w:rPr>
          <w:rStyle w:val="Emphasis"/>
          <w:highlight w:val="cyan"/>
        </w:rPr>
        <w:t>U</w:t>
      </w:r>
      <w:r w:rsidRPr="006A5DF1">
        <w:rPr>
          <w:sz w:val="10"/>
        </w:rPr>
        <w:t xml:space="preserve">nited </w:t>
      </w:r>
      <w:r w:rsidRPr="001E0C8E">
        <w:rPr>
          <w:rStyle w:val="Emphasis"/>
          <w:highlight w:val="cyan"/>
        </w:rPr>
        <w:t>S</w:t>
      </w:r>
      <w:r w:rsidRPr="006A5DF1">
        <w:rPr>
          <w:sz w:val="10"/>
        </w:rPr>
        <w:t xml:space="preserve">tates </w:t>
      </w:r>
      <w:r w:rsidRPr="001E0C8E">
        <w:rPr>
          <w:rStyle w:val="StyleUnderline"/>
          <w:highlight w:val="cyan"/>
        </w:rPr>
        <w:t>can</w:t>
      </w:r>
      <w:r w:rsidRPr="00D13563">
        <w:rPr>
          <w:rStyle w:val="StyleUnderline"/>
        </w:rPr>
        <w:t xml:space="preserve"> more readily</w:t>
      </w:r>
      <w:r w:rsidRPr="006A5DF1">
        <w:rPr>
          <w:sz w:val="10"/>
        </w:rPr>
        <w:t xml:space="preserve"> </w:t>
      </w:r>
      <w:r w:rsidRPr="001E0C8E">
        <w:rPr>
          <w:rStyle w:val="Emphasis"/>
          <w:highlight w:val="cyan"/>
        </w:rPr>
        <w:t>encourage dialogue and diplomacy</w:t>
      </w:r>
      <w:r w:rsidRPr="006A5DF1">
        <w:rPr>
          <w:sz w:val="10"/>
        </w:rPr>
        <w:t>.</w:t>
      </w:r>
      <w:r w:rsidRPr="006A5DF1">
        <w:rPr>
          <w:sz w:val="10"/>
        </w:rPr>
        <w:br/>
        <w:t xml:space="preserve">Forgoing arms sales is likely to be a superior strategy even in cases where the United States has an entrenched interest. </w:t>
      </w:r>
      <w:r w:rsidRPr="0008419A">
        <w:rPr>
          <w:rStyle w:val="StyleUnderline"/>
        </w:rPr>
        <w:t>In the case of Taiwan</w:t>
      </w:r>
      <w:r w:rsidRPr="006A5DF1">
        <w:rPr>
          <w:sz w:val="10"/>
        </w:rPr>
        <w:t xml:space="preserve">, for example, though it is clear that Taiwan needs to purchase weapons from other countries to provide for its defense, those weapons do not have to be made in the United States. </w:t>
      </w:r>
      <w:r w:rsidRPr="001E0C8E">
        <w:rPr>
          <w:rStyle w:val="StyleUnderline"/>
          <w:highlight w:val="cyan"/>
        </w:rPr>
        <w:t xml:space="preserve">Having Taiwan buy from other suppliers </w:t>
      </w:r>
      <w:r w:rsidRPr="001E0C8E">
        <w:rPr>
          <w:rStyle w:val="Emphasis"/>
          <w:highlight w:val="cyan"/>
        </w:rPr>
        <w:t>would</w:t>
      </w:r>
      <w:r w:rsidRPr="0008419A">
        <w:rPr>
          <w:rStyle w:val="Emphasis"/>
        </w:rPr>
        <w:t xml:space="preserve"> help </w:t>
      </w:r>
      <w:r w:rsidRPr="001E0C8E">
        <w:rPr>
          <w:rStyle w:val="Emphasis"/>
          <w:highlight w:val="cyan"/>
        </w:rPr>
        <w:t>defuse U.S.-China tensions.</w:t>
      </w:r>
      <w:r w:rsidRPr="001E0C8E">
        <w:rPr>
          <w:sz w:val="10"/>
          <w:highlight w:val="cyan"/>
        </w:rPr>
        <w:t xml:space="preserve"> </w:t>
      </w:r>
      <w:r w:rsidRPr="001E0C8E">
        <w:rPr>
          <w:rStyle w:val="StyleUnderline"/>
          <w:highlight w:val="cyan"/>
        </w:rPr>
        <w:t>Even if Taiwan’s defenses remained robust, China would</w:t>
      </w:r>
      <w:r w:rsidRPr="006A5DF1">
        <w:rPr>
          <w:rStyle w:val="StyleUnderline"/>
        </w:rPr>
        <w:t xml:space="preserve"> </w:t>
      </w:r>
      <w:r w:rsidRPr="006A5DF1">
        <w:rPr>
          <w:rStyle w:val="Emphasis"/>
        </w:rPr>
        <w:t xml:space="preserve">clearly </w:t>
      </w:r>
      <w:r w:rsidRPr="001E0C8E">
        <w:rPr>
          <w:rStyle w:val="Emphasis"/>
          <w:highlight w:val="cyan"/>
        </w:rPr>
        <w:t>prefer</w:t>
      </w:r>
      <w:r w:rsidRPr="001E0C8E">
        <w:rPr>
          <w:sz w:val="10"/>
          <w:highlight w:val="cyan"/>
        </w:rPr>
        <w:t xml:space="preserve"> </w:t>
      </w:r>
      <w:r w:rsidRPr="001E0C8E">
        <w:rPr>
          <w:rStyle w:val="StyleUnderline"/>
          <w:highlight w:val="cyan"/>
        </w:rPr>
        <w:t>a situation in which American arms no longer signal an implicit promise to fight</w:t>
      </w:r>
      <w:r w:rsidRPr="006A5DF1">
        <w:rPr>
          <w:rStyle w:val="StyleUnderline"/>
        </w:rPr>
        <w:t xml:space="preserve"> on Taiwan’s behalf. </w:t>
      </w:r>
      <w:r w:rsidRPr="001E0C8E">
        <w:rPr>
          <w:rStyle w:val="StyleUnderline"/>
          <w:highlight w:val="cyan"/>
        </w:rPr>
        <w:t>This could</w:t>
      </w:r>
      <w:r w:rsidRPr="006A5DF1">
        <w:rPr>
          <w:sz w:val="10"/>
        </w:rPr>
        <w:t xml:space="preserve"> also </w:t>
      </w:r>
      <w:r w:rsidRPr="001E0C8E">
        <w:rPr>
          <w:rStyle w:val="StyleUnderline"/>
          <w:highlight w:val="cyan"/>
        </w:rPr>
        <w:t xml:space="preserve">promote more productive U.S.-China diplomacy </w:t>
      </w:r>
      <w:r w:rsidRPr="001E0C8E">
        <w:rPr>
          <w:rStyle w:val="Emphasis"/>
          <w:highlight w:val="cyan"/>
        </w:rPr>
        <w:t>in general</w:t>
      </w:r>
      <w:r w:rsidRPr="006A5DF1">
        <w:rPr>
          <w:sz w:val="10"/>
        </w:rPr>
        <w:t>, as well as greater stability in the Pacific region. Most important, breaking off arms sales would also reduce the likelihood of the United States becoming entangled in a future conflict between Taiwan and China.</w:t>
      </w:r>
    </w:p>
    <w:p w14:paraId="13693EAA" w14:textId="15FF590E" w:rsidR="008D782A" w:rsidRDefault="008D782A" w:rsidP="004433D0">
      <w:pPr>
        <w:pStyle w:val="Heading3"/>
      </w:pPr>
      <w:r>
        <w:t>A2: Turn---</w:t>
      </w:r>
      <w:r w:rsidR="004433D0">
        <w:t>Leverage</w:t>
      </w:r>
    </w:p>
    <w:p w14:paraId="1D114BDF" w14:textId="052350C2" w:rsidR="00DA37DE" w:rsidRPr="00E71639" w:rsidRDefault="00A470F2" w:rsidP="00DA37DE">
      <w:pPr>
        <w:pStyle w:val="Heading4"/>
        <w:rPr>
          <w:b w:val="0"/>
          <w:bCs/>
          <w:u w:val="single"/>
        </w:rPr>
      </w:pPr>
      <w:r>
        <w:t xml:space="preserve">Arms sales don’t create leverage with the </w:t>
      </w:r>
      <w:r>
        <w:rPr>
          <w:u w:val="single"/>
        </w:rPr>
        <w:t>right audiences</w:t>
      </w:r>
      <w:r>
        <w:t xml:space="preserve"> </w:t>
      </w:r>
      <w:r w:rsidRPr="00A470F2">
        <w:rPr>
          <w:b w:val="0"/>
          <w:bCs/>
        </w:rPr>
        <w:t xml:space="preserve">– allies </w:t>
      </w:r>
      <w:r w:rsidRPr="00ED024D">
        <w:rPr>
          <w:b w:val="0"/>
          <w:bCs/>
        </w:rPr>
        <w:t xml:space="preserve">already </w:t>
      </w:r>
      <w:r w:rsidR="000503C8">
        <w:rPr>
          <w:b w:val="0"/>
          <w:bCs/>
        </w:rPr>
        <w:t>support US wishes</w:t>
      </w:r>
      <w:r w:rsidRPr="00ED024D">
        <w:rPr>
          <w:b w:val="0"/>
          <w:bCs/>
        </w:rPr>
        <w:t xml:space="preserve">, </w:t>
      </w:r>
      <w:r w:rsidR="00ED024D" w:rsidRPr="00ED024D">
        <w:rPr>
          <w:b w:val="0"/>
          <w:bCs/>
        </w:rPr>
        <w:t xml:space="preserve">adversaries (including major forces like China and Russia) will never support US policy, </w:t>
      </w:r>
      <w:r w:rsidR="00B7621A">
        <w:rPr>
          <w:b w:val="0"/>
          <w:bCs/>
        </w:rPr>
        <w:t>we don’t sell weapons to</w:t>
      </w:r>
      <w:r w:rsidR="000503C8">
        <w:rPr>
          <w:b w:val="0"/>
          <w:bCs/>
        </w:rPr>
        <w:t xml:space="preserve"> other</w:t>
      </w:r>
      <w:r w:rsidR="00B7621A">
        <w:rPr>
          <w:b w:val="0"/>
          <w:bCs/>
        </w:rPr>
        <w:t xml:space="preserve"> adversaries we’d need to convince, many states don’t think the carrot is enough to support the US policy request, </w:t>
      </w:r>
      <w:r w:rsidR="00DA62D2">
        <w:rPr>
          <w:b w:val="0"/>
          <w:bCs/>
        </w:rPr>
        <w:t>US is barred from selling to some crucial actors</w:t>
      </w:r>
      <w:r w:rsidR="0030164B">
        <w:rPr>
          <w:b w:val="0"/>
          <w:bCs/>
        </w:rPr>
        <w:t>, and other countries can’t afford arms</w:t>
      </w:r>
      <w:r w:rsidR="00771099">
        <w:rPr>
          <w:b w:val="0"/>
          <w:bCs/>
        </w:rPr>
        <w:t xml:space="preserve"> or enough of them for sales to provide leverage</w:t>
      </w:r>
      <w:r w:rsidR="00DA37DE">
        <w:rPr>
          <w:b w:val="0"/>
          <w:bCs/>
        </w:rPr>
        <w:t xml:space="preserve"> </w:t>
      </w:r>
    </w:p>
    <w:p w14:paraId="4663C4CF"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3195C76C" w14:textId="09534EC0" w:rsidR="004433D0" w:rsidRDefault="004433D0" w:rsidP="004433D0"/>
    <w:p w14:paraId="3ECCEB08" w14:textId="77777777" w:rsidR="00037D1A" w:rsidRPr="00A470F2" w:rsidRDefault="00037D1A" w:rsidP="004433D0">
      <w:pPr>
        <w:rPr>
          <w:sz w:val="14"/>
        </w:rPr>
      </w:pPr>
      <w:r w:rsidRPr="00A470F2">
        <w:rPr>
          <w:rStyle w:val="StyleUnderline"/>
        </w:rPr>
        <w:t>Arms for</w:t>
      </w:r>
      <w:r w:rsidRPr="00A470F2">
        <w:rPr>
          <w:sz w:val="14"/>
        </w:rPr>
        <w:t xml:space="preserve"> (</w:t>
      </w:r>
      <w:r w:rsidRPr="00A470F2">
        <w:rPr>
          <w:rStyle w:val="Emphasis"/>
        </w:rPr>
        <w:t>Not That Much</w:t>
      </w:r>
      <w:r w:rsidRPr="00A470F2">
        <w:rPr>
          <w:sz w:val="14"/>
        </w:rPr>
        <w:t xml:space="preserve">) </w:t>
      </w:r>
      <w:r w:rsidRPr="00A470F2">
        <w:rPr>
          <w:rStyle w:val="StyleUnderline"/>
        </w:rPr>
        <w:t>Influence</w:t>
      </w:r>
      <w:r w:rsidRPr="00A470F2">
        <w:rPr>
          <w:sz w:val="14"/>
        </w:rPr>
        <w:t xml:space="preserve">. Successful foreign policy involves encouraging other nations to behave in ways that benefit the United States. As noted, </w:t>
      </w:r>
      <w:r w:rsidRPr="00A470F2">
        <w:rPr>
          <w:rStyle w:val="StyleUnderline"/>
        </w:rPr>
        <w:t>the</w:t>
      </w:r>
      <w:r w:rsidRPr="00A470F2">
        <w:rPr>
          <w:sz w:val="14"/>
        </w:rPr>
        <w:t xml:space="preserve"> </w:t>
      </w:r>
      <w:r w:rsidRPr="00A470F2">
        <w:rPr>
          <w:rStyle w:val="Emphasis"/>
        </w:rPr>
        <w:t>U</w:t>
      </w:r>
      <w:r w:rsidRPr="00A470F2">
        <w:rPr>
          <w:sz w:val="14"/>
        </w:rPr>
        <w:t xml:space="preserve">nited </w:t>
      </w:r>
      <w:r w:rsidRPr="00A470F2">
        <w:rPr>
          <w:rStyle w:val="Emphasis"/>
        </w:rPr>
        <w:t>S</w:t>
      </w:r>
      <w:r w:rsidRPr="00A470F2">
        <w:rPr>
          <w:sz w:val="14"/>
        </w:rPr>
        <w:t xml:space="preserve">tates </w:t>
      </w:r>
      <w:r w:rsidRPr="00A470F2">
        <w:rPr>
          <w:rStyle w:val="StyleUnderline"/>
        </w:rPr>
        <w:t>has often attempted to use arms sales to generate</w:t>
      </w:r>
      <w:r w:rsidRPr="00A470F2">
        <w:rPr>
          <w:sz w:val="14"/>
        </w:rPr>
        <w:t xml:space="preserve"> the sort of </w:t>
      </w:r>
      <w:r w:rsidRPr="00A470F2">
        <w:rPr>
          <w:rStyle w:val="StyleUnderline"/>
        </w:rPr>
        <w:t>leverage or influence</w:t>
      </w:r>
      <w:r w:rsidRPr="00A470F2">
        <w:rPr>
          <w:sz w:val="14"/>
        </w:rPr>
        <w:t xml:space="preserve"> necessary to do this. </w:t>
      </w:r>
      <w:r w:rsidRPr="001E0C8E">
        <w:rPr>
          <w:rStyle w:val="StyleUnderline"/>
          <w:highlight w:val="cyan"/>
        </w:rPr>
        <w:t>History reveals</w:t>
      </w:r>
      <w:r w:rsidRPr="00A470F2">
        <w:rPr>
          <w:sz w:val="14"/>
        </w:rPr>
        <w:t xml:space="preserve">, </w:t>
      </w:r>
      <w:r w:rsidRPr="00A470F2">
        <w:rPr>
          <w:rStyle w:val="Emphasis"/>
        </w:rPr>
        <w:t>however</w:t>
      </w:r>
      <w:r w:rsidRPr="00A470F2">
        <w:rPr>
          <w:sz w:val="14"/>
        </w:rPr>
        <w:t xml:space="preserve">, that </w:t>
      </w:r>
      <w:r w:rsidRPr="00A470F2">
        <w:rPr>
          <w:rStyle w:val="StyleUnderline"/>
        </w:rPr>
        <w:t xml:space="preserve">the </w:t>
      </w:r>
      <w:r w:rsidRPr="001E0C8E">
        <w:rPr>
          <w:rStyle w:val="StyleUnderline"/>
          <w:highlight w:val="cyan"/>
        </w:rPr>
        <w:t>benefits of</w:t>
      </w:r>
      <w:r w:rsidRPr="00A470F2">
        <w:rPr>
          <w:rStyle w:val="StyleUnderline"/>
        </w:rPr>
        <w:t xml:space="preserve"> the </w:t>
      </w:r>
      <w:r w:rsidRPr="001E0C8E">
        <w:rPr>
          <w:rStyle w:val="StyleUnderline"/>
          <w:highlight w:val="cyan"/>
        </w:rPr>
        <w:t>arms for influence</w:t>
      </w:r>
      <w:r w:rsidRPr="00A470F2">
        <w:rPr>
          <w:rStyle w:val="StyleUnderline"/>
        </w:rPr>
        <w:t xml:space="preserve"> strategy</w:t>
      </w:r>
      <w:r w:rsidRPr="00A470F2">
        <w:rPr>
          <w:sz w:val="14"/>
        </w:rPr>
        <w:t xml:space="preserve"> </w:t>
      </w:r>
      <w:r w:rsidRPr="001E0C8E">
        <w:rPr>
          <w:rStyle w:val="Emphasis"/>
          <w:highlight w:val="cyan"/>
        </w:rPr>
        <w:t>are limited</w:t>
      </w:r>
      <w:r w:rsidRPr="00A470F2">
        <w:rPr>
          <w:sz w:val="14"/>
        </w:rPr>
        <w:t xml:space="preserve"> for two main reasons.</w:t>
      </w:r>
    </w:p>
    <w:p w14:paraId="682F36F6" w14:textId="77777777" w:rsidR="00037D1A" w:rsidRPr="004E4EE4" w:rsidRDefault="00037D1A" w:rsidP="004433D0">
      <w:pPr>
        <w:rPr>
          <w:sz w:val="14"/>
        </w:rPr>
      </w:pPr>
      <w:r w:rsidRPr="004E4EE4">
        <w:rPr>
          <w:sz w:val="14"/>
        </w:rPr>
        <w:t xml:space="preserve">First, </w:t>
      </w:r>
      <w:r w:rsidRPr="009E5AB1">
        <w:rPr>
          <w:rStyle w:val="StyleUnderline"/>
        </w:rPr>
        <w:t xml:space="preserve">the range of cases in which arms sales can produce useful leverage is </w:t>
      </w:r>
      <w:r w:rsidRPr="009E5AB1">
        <w:rPr>
          <w:rStyle w:val="Emphasis"/>
        </w:rPr>
        <w:t>much narrower than is</w:t>
      </w:r>
      <w:r w:rsidRPr="00A470F2">
        <w:rPr>
          <w:rStyle w:val="Emphasis"/>
        </w:rPr>
        <w:t xml:space="preserve"> often imagined</w:t>
      </w:r>
      <w:r w:rsidRPr="004E4EE4">
        <w:rPr>
          <w:sz w:val="14"/>
        </w:rPr>
        <w:t xml:space="preserve">. Most obviously, </w:t>
      </w:r>
      <w:r w:rsidRPr="00A470F2">
        <w:rPr>
          <w:rStyle w:val="StyleUnderline"/>
        </w:rPr>
        <w:t xml:space="preserve">arms </w:t>
      </w:r>
      <w:r w:rsidRPr="001E0C8E">
        <w:rPr>
          <w:rStyle w:val="StyleUnderline"/>
          <w:highlight w:val="cyan"/>
        </w:rPr>
        <w:t xml:space="preserve">sales are </w:t>
      </w:r>
      <w:r w:rsidRPr="001E0C8E">
        <w:rPr>
          <w:rStyle w:val="Emphasis"/>
          <w:highlight w:val="cyan"/>
        </w:rPr>
        <w:t>unnecessary</w:t>
      </w:r>
      <w:r w:rsidRPr="004E4EE4">
        <w:rPr>
          <w:sz w:val="14"/>
        </w:rPr>
        <w:t xml:space="preserve"> in situations </w:t>
      </w:r>
      <w:r w:rsidRPr="001E0C8E">
        <w:rPr>
          <w:rStyle w:val="StyleUnderline"/>
          <w:highlight w:val="cyan"/>
        </w:rPr>
        <w:t>where the other country</w:t>
      </w:r>
      <w:r w:rsidRPr="009E5AB1">
        <w:rPr>
          <w:rStyle w:val="StyleUnderline"/>
        </w:rPr>
        <w:t xml:space="preserve"> already </w:t>
      </w:r>
      <w:r w:rsidRPr="001E0C8E">
        <w:rPr>
          <w:rStyle w:val="StyleUnderline"/>
          <w:highlight w:val="cyan"/>
        </w:rPr>
        <w:t>agrees</w:t>
      </w:r>
      <w:r w:rsidRPr="004E4EE4">
        <w:rPr>
          <w:sz w:val="14"/>
        </w:rPr>
        <w:t xml:space="preserve"> or complies </w:t>
      </w:r>
      <w:r w:rsidRPr="001E0C8E">
        <w:rPr>
          <w:rStyle w:val="StyleUnderline"/>
          <w:highlight w:val="cyan"/>
        </w:rPr>
        <w:t>with the American position</w:t>
      </w:r>
      <w:r w:rsidRPr="004E4EE4">
        <w:rPr>
          <w:sz w:val="14"/>
        </w:rPr>
        <w:t xml:space="preserve"> or can be encouraged to do so without such incentives.</w:t>
      </w:r>
      <w:r w:rsidRPr="00A470F2">
        <w:rPr>
          <w:rStyle w:val="StyleUnderline"/>
        </w:rPr>
        <w:t xml:space="preserve"> This</w:t>
      </w:r>
      <w:r w:rsidRPr="004E4EE4">
        <w:rPr>
          <w:sz w:val="14"/>
        </w:rPr>
        <w:t xml:space="preserve"> category </w:t>
      </w:r>
      <w:r w:rsidRPr="00A470F2">
        <w:rPr>
          <w:rStyle w:val="StyleUnderline"/>
        </w:rPr>
        <w:t>includes</w:t>
      </w:r>
      <w:r w:rsidRPr="004E4EE4">
        <w:rPr>
          <w:sz w:val="14"/>
        </w:rPr>
        <w:t xml:space="preserve"> </w:t>
      </w:r>
      <w:r w:rsidRPr="00A470F2">
        <w:rPr>
          <w:rStyle w:val="Emphasis"/>
        </w:rPr>
        <w:t>most</w:t>
      </w:r>
      <w:r w:rsidRPr="004E4EE4">
        <w:rPr>
          <w:sz w:val="14"/>
        </w:rPr>
        <w:t xml:space="preserve"> </w:t>
      </w:r>
      <w:r w:rsidRPr="00A470F2">
        <w:rPr>
          <w:rStyle w:val="StyleUnderline"/>
        </w:rPr>
        <w:t>U.S. allies and close partners under</w:t>
      </w:r>
      <w:r w:rsidRPr="004E4EE4">
        <w:rPr>
          <w:sz w:val="14"/>
        </w:rPr>
        <w:t xml:space="preserve"> </w:t>
      </w:r>
      <w:r w:rsidRPr="00A470F2">
        <w:rPr>
          <w:rStyle w:val="Emphasis"/>
        </w:rPr>
        <w:t>many</w:t>
      </w:r>
      <w:r w:rsidRPr="004E4EE4">
        <w:rPr>
          <w:sz w:val="14"/>
        </w:rPr>
        <w:t xml:space="preserve">, though not all, </w:t>
      </w:r>
      <w:r w:rsidRPr="00A470F2">
        <w:rPr>
          <w:rStyle w:val="StyleUnderline"/>
        </w:rPr>
        <w:t>circumstances</w:t>
      </w:r>
      <w:r w:rsidRPr="004E4EE4">
        <w:rPr>
          <w:sz w:val="14"/>
        </w:rPr>
        <w:t>.</w:t>
      </w:r>
    </w:p>
    <w:p w14:paraId="1B35508F" w14:textId="77777777" w:rsidR="00037D1A" w:rsidRPr="00B7621A" w:rsidRDefault="00037D1A" w:rsidP="00B7621A">
      <w:pPr>
        <w:rPr>
          <w:sz w:val="14"/>
        </w:rPr>
      </w:pPr>
      <w:r w:rsidRPr="00ED024D">
        <w:rPr>
          <w:rStyle w:val="Emphasis"/>
        </w:rPr>
        <w:t>Just as clearly</w:t>
      </w:r>
      <w:r w:rsidRPr="00B7621A">
        <w:rPr>
          <w:sz w:val="14"/>
        </w:rPr>
        <w:t xml:space="preserve">, the </w:t>
      </w:r>
      <w:r w:rsidRPr="001E0C8E">
        <w:rPr>
          <w:rStyle w:val="StyleUnderline"/>
          <w:highlight w:val="cyan"/>
        </w:rPr>
        <w:t>arms for influence</w:t>
      </w:r>
      <w:r w:rsidRPr="00B7621A">
        <w:rPr>
          <w:sz w:val="14"/>
        </w:rPr>
        <w:t xml:space="preserve"> strategy </w:t>
      </w:r>
      <w:r w:rsidRPr="001E0C8E">
        <w:rPr>
          <w:rStyle w:val="StyleUnderline"/>
          <w:highlight w:val="cyan"/>
        </w:rPr>
        <w:t>is a</w:t>
      </w:r>
      <w:r w:rsidRPr="001E0C8E">
        <w:rPr>
          <w:sz w:val="14"/>
          <w:highlight w:val="cyan"/>
        </w:rPr>
        <w:t xml:space="preserve"> </w:t>
      </w:r>
      <w:r w:rsidRPr="001E0C8E">
        <w:rPr>
          <w:rStyle w:val="Emphasis"/>
          <w:highlight w:val="cyan"/>
        </w:rPr>
        <w:t>nonstarter</w:t>
      </w:r>
      <w:r w:rsidRPr="001E0C8E">
        <w:rPr>
          <w:sz w:val="14"/>
          <w:highlight w:val="cyan"/>
        </w:rPr>
        <w:t xml:space="preserve"> </w:t>
      </w:r>
      <w:r w:rsidRPr="001E0C8E">
        <w:rPr>
          <w:rStyle w:val="StyleUnderline"/>
          <w:highlight w:val="cyan"/>
        </w:rPr>
        <w:t>when the other state will never</w:t>
      </w:r>
      <w:r w:rsidRPr="00ED024D">
        <w:rPr>
          <w:rStyle w:val="StyleUnderline"/>
        </w:rPr>
        <w:t xml:space="preserve"> agree to </w:t>
      </w:r>
      <w:r w:rsidRPr="001E0C8E">
        <w:rPr>
          <w:rStyle w:val="StyleUnderline"/>
          <w:highlight w:val="cyan"/>
        </w:rPr>
        <w:t>comply</w:t>
      </w:r>
      <w:r w:rsidRPr="00ED024D">
        <w:rPr>
          <w:rStyle w:val="StyleUnderline"/>
        </w:rPr>
        <w:t xml:space="preserve"> with American demands. </w:t>
      </w:r>
      <w:r w:rsidRPr="001E0C8E">
        <w:rPr>
          <w:rStyle w:val="StyleUnderline"/>
          <w:highlight w:val="cyan"/>
        </w:rPr>
        <w:t>This</w:t>
      </w:r>
      <w:r w:rsidRPr="00B7621A">
        <w:rPr>
          <w:sz w:val="14"/>
        </w:rPr>
        <w:t xml:space="preserve"> category </w:t>
      </w:r>
      <w:r w:rsidRPr="001E0C8E">
        <w:rPr>
          <w:rStyle w:val="StyleUnderline"/>
          <w:highlight w:val="cyan"/>
        </w:rPr>
        <w:t>includes</w:t>
      </w:r>
      <w:r w:rsidRPr="00B7621A">
        <w:rPr>
          <w:sz w:val="14"/>
        </w:rPr>
        <w:t xml:space="preserve"> a small group of </w:t>
      </w:r>
      <w:r w:rsidRPr="00ED024D">
        <w:rPr>
          <w:rStyle w:val="Emphasis"/>
        </w:rPr>
        <w:t>obvious cases</w:t>
      </w:r>
      <w:r w:rsidRPr="00B7621A">
        <w:rPr>
          <w:sz w:val="14"/>
        </w:rPr>
        <w:t xml:space="preserve"> </w:t>
      </w:r>
      <w:r w:rsidRPr="00ED024D">
        <w:rPr>
          <w:rStyle w:val="StyleUnderline"/>
        </w:rPr>
        <w:t xml:space="preserve">such as </w:t>
      </w:r>
      <w:r w:rsidRPr="001E0C8E">
        <w:rPr>
          <w:rStyle w:val="StyleUnderline"/>
          <w:highlight w:val="cyan"/>
        </w:rPr>
        <w:t>Russia, China, Iran, and</w:t>
      </w:r>
      <w:r w:rsidRPr="00B7621A">
        <w:rPr>
          <w:sz w:val="14"/>
        </w:rPr>
        <w:t xml:space="preserve"> other potential </w:t>
      </w:r>
      <w:r w:rsidRPr="001E0C8E">
        <w:rPr>
          <w:rStyle w:val="StyleUnderline"/>
          <w:highlight w:val="cyan"/>
        </w:rPr>
        <w:t>adversaries (to which the</w:t>
      </w:r>
      <w:r w:rsidRPr="001E0C8E">
        <w:rPr>
          <w:sz w:val="14"/>
          <w:highlight w:val="cyan"/>
        </w:rPr>
        <w:t xml:space="preserve"> </w:t>
      </w:r>
      <w:r w:rsidRPr="001E0C8E">
        <w:rPr>
          <w:rStyle w:val="Emphasis"/>
          <w:highlight w:val="cyan"/>
        </w:rPr>
        <w:t>U</w:t>
      </w:r>
      <w:r w:rsidRPr="00B7621A">
        <w:rPr>
          <w:sz w:val="14"/>
        </w:rPr>
        <w:t xml:space="preserve">nited </w:t>
      </w:r>
      <w:r w:rsidRPr="001E0C8E">
        <w:rPr>
          <w:rStyle w:val="Emphasis"/>
          <w:highlight w:val="cyan"/>
        </w:rPr>
        <w:t>S</w:t>
      </w:r>
      <w:r w:rsidRPr="00B7621A">
        <w:rPr>
          <w:sz w:val="14"/>
        </w:rPr>
        <w:t xml:space="preserve">tates </w:t>
      </w:r>
      <w:r w:rsidRPr="001E0C8E">
        <w:rPr>
          <w:rStyle w:val="Emphasis"/>
          <w:highlight w:val="cyan"/>
        </w:rPr>
        <w:t>does not</w:t>
      </w:r>
      <w:r w:rsidRPr="00B7621A">
        <w:rPr>
          <w:rStyle w:val="Emphasis"/>
        </w:rPr>
        <w:t xml:space="preserve"> </w:t>
      </w:r>
      <w:r w:rsidRPr="001E0C8E">
        <w:rPr>
          <w:rStyle w:val="Emphasis"/>
          <w:highlight w:val="cyan"/>
        </w:rPr>
        <w:t>sell</w:t>
      </w:r>
      <w:r w:rsidRPr="00B7621A">
        <w:rPr>
          <w:rStyle w:val="Emphasis"/>
        </w:rPr>
        <w:t xml:space="preserve"> weapons </w:t>
      </w:r>
      <w:r w:rsidRPr="001E0C8E">
        <w:rPr>
          <w:rStyle w:val="Emphasis"/>
          <w:highlight w:val="cyan"/>
        </w:rPr>
        <w:t>anyway</w:t>
      </w:r>
      <w:r w:rsidRPr="00B7621A">
        <w:rPr>
          <w:sz w:val="14"/>
        </w:rPr>
        <w:t xml:space="preserve">), </w:t>
      </w:r>
      <w:r w:rsidRPr="00B7621A">
        <w:rPr>
          <w:rStyle w:val="StyleUnderline"/>
        </w:rPr>
        <w:t xml:space="preserve">but </w:t>
      </w:r>
      <w:r w:rsidRPr="001E0C8E">
        <w:rPr>
          <w:rStyle w:val="StyleUnderline"/>
          <w:highlight w:val="cyan"/>
        </w:rPr>
        <w:t>it also includes a</w:t>
      </w:r>
      <w:r w:rsidRPr="00B7621A">
        <w:rPr>
          <w:sz w:val="14"/>
        </w:rPr>
        <w:t xml:space="preserve"> </w:t>
      </w:r>
      <w:r w:rsidRPr="00B7621A">
        <w:rPr>
          <w:rStyle w:val="Emphasis"/>
        </w:rPr>
        <w:t xml:space="preserve">much </w:t>
      </w:r>
      <w:r w:rsidRPr="001E0C8E">
        <w:rPr>
          <w:rStyle w:val="Emphasis"/>
          <w:highlight w:val="cyan"/>
        </w:rPr>
        <w:t>larger group</w:t>
      </w:r>
      <w:r w:rsidRPr="00B7621A">
        <w:rPr>
          <w:rStyle w:val="Emphasis"/>
        </w:rPr>
        <w:t xml:space="preserve"> of cases</w:t>
      </w:r>
      <w:r w:rsidRPr="00B7621A">
        <w:rPr>
          <w:sz w:val="14"/>
        </w:rPr>
        <w:t xml:space="preserve"> </w:t>
      </w:r>
      <w:r w:rsidRPr="001E0C8E">
        <w:rPr>
          <w:rStyle w:val="StyleUnderline"/>
          <w:highlight w:val="cyan"/>
        </w:rPr>
        <w:t>in which the</w:t>
      </w:r>
      <w:r w:rsidRPr="00B7621A">
        <w:rPr>
          <w:rStyle w:val="StyleUnderline"/>
        </w:rPr>
        <w:t xml:space="preserve"> other </w:t>
      </w:r>
      <w:r w:rsidRPr="001E0C8E">
        <w:rPr>
          <w:rStyle w:val="StyleUnderline"/>
          <w:highlight w:val="cyan"/>
        </w:rPr>
        <w:t xml:space="preserve">state opposes what the </w:t>
      </w:r>
      <w:r w:rsidRPr="001E0C8E">
        <w:rPr>
          <w:rStyle w:val="Emphasis"/>
          <w:highlight w:val="cyan"/>
        </w:rPr>
        <w:t>U</w:t>
      </w:r>
      <w:r w:rsidRPr="00B7621A">
        <w:rPr>
          <w:sz w:val="14"/>
        </w:rPr>
        <w:t xml:space="preserve">nited </w:t>
      </w:r>
      <w:r w:rsidRPr="001E0C8E">
        <w:rPr>
          <w:rStyle w:val="Emphasis"/>
          <w:highlight w:val="cyan"/>
        </w:rPr>
        <w:t>S</w:t>
      </w:r>
      <w:r w:rsidRPr="00B7621A">
        <w:rPr>
          <w:sz w:val="14"/>
        </w:rPr>
        <w:t xml:space="preserve">tates </w:t>
      </w:r>
      <w:r w:rsidRPr="001E0C8E">
        <w:rPr>
          <w:rStyle w:val="StyleUnderline"/>
          <w:highlight w:val="cyan"/>
        </w:rPr>
        <w:t>wants</w:t>
      </w:r>
      <w:r w:rsidRPr="00B7621A">
        <w:rPr>
          <w:rStyle w:val="StyleUnderline"/>
        </w:rPr>
        <w:t xml:space="preserve">, </w:t>
      </w:r>
      <w:r w:rsidRPr="001E0C8E">
        <w:rPr>
          <w:rStyle w:val="StyleUnderline"/>
          <w:highlight w:val="cyan"/>
        </w:rPr>
        <w:t>or in which complying</w:t>
      </w:r>
      <w:r w:rsidRPr="00B7621A">
        <w:rPr>
          <w:sz w:val="14"/>
        </w:rPr>
        <w:t xml:space="preserve"> with U.S. wishes </w:t>
      </w:r>
      <w:r w:rsidRPr="001E0C8E">
        <w:rPr>
          <w:rStyle w:val="StyleUnderline"/>
          <w:highlight w:val="cyan"/>
        </w:rPr>
        <w:t>would be politically</w:t>
      </w:r>
      <w:r w:rsidRPr="00B7621A">
        <w:rPr>
          <w:rStyle w:val="StyleUnderline"/>
        </w:rPr>
        <w:t xml:space="preserve"> too </w:t>
      </w:r>
      <w:r w:rsidRPr="001E0C8E">
        <w:rPr>
          <w:rStyle w:val="StyleUnderline"/>
          <w:highlight w:val="cyan"/>
        </w:rPr>
        <w:t>dangerous</w:t>
      </w:r>
      <w:r w:rsidRPr="00B7621A">
        <w:rPr>
          <w:rStyle w:val="StyleUnderline"/>
        </w:rPr>
        <w:t xml:space="preserve"> for that state’s leadership</w:t>
      </w:r>
      <w:r w:rsidRPr="00B7621A">
        <w:rPr>
          <w:sz w:val="14"/>
        </w:rPr>
        <w:t>.59</w:t>
      </w:r>
    </w:p>
    <w:p w14:paraId="7969401C" w14:textId="77777777" w:rsidR="00037D1A" w:rsidRPr="00E342BA" w:rsidRDefault="00037D1A" w:rsidP="004433D0">
      <w:pPr>
        <w:rPr>
          <w:sz w:val="14"/>
        </w:rPr>
      </w:pPr>
      <w:r w:rsidRPr="0030164B">
        <w:rPr>
          <w:rStyle w:val="Emphasis"/>
        </w:rPr>
        <w:t>In addition</w:t>
      </w:r>
      <w:r w:rsidRPr="00E342BA">
        <w:rPr>
          <w:sz w:val="14"/>
        </w:rPr>
        <w:t xml:space="preserve">, </w:t>
      </w:r>
      <w:r w:rsidRPr="001E0C8E">
        <w:rPr>
          <w:rStyle w:val="StyleUnderline"/>
          <w:highlight w:val="cyan"/>
        </w:rPr>
        <w:t>there are</w:t>
      </w:r>
      <w:r w:rsidRPr="00E342BA">
        <w:rPr>
          <w:sz w:val="14"/>
        </w:rPr>
        <w:t xml:space="preserve"> some </w:t>
      </w:r>
      <w:r w:rsidRPr="001E0C8E">
        <w:rPr>
          <w:rStyle w:val="StyleUnderline"/>
          <w:highlight w:val="cyan"/>
        </w:rPr>
        <w:t>cases</w:t>
      </w:r>
      <w:r w:rsidRPr="0030164B">
        <w:rPr>
          <w:rStyle w:val="StyleUnderline"/>
        </w:rPr>
        <w:t xml:space="preserve"> in which </w:t>
      </w:r>
      <w:r w:rsidRPr="001E0C8E">
        <w:rPr>
          <w:rStyle w:val="StyleUnderline"/>
          <w:highlight w:val="cyan"/>
        </w:rPr>
        <w:t>the</w:t>
      </w:r>
      <w:r w:rsidRPr="001E0C8E">
        <w:rPr>
          <w:sz w:val="14"/>
          <w:highlight w:val="cyan"/>
        </w:rPr>
        <w:t xml:space="preserve"> </w:t>
      </w:r>
      <w:r w:rsidRPr="001E0C8E">
        <w:rPr>
          <w:rStyle w:val="Emphasis"/>
          <w:highlight w:val="cyan"/>
        </w:rPr>
        <w:t>U</w:t>
      </w:r>
      <w:r w:rsidRPr="00E342BA">
        <w:rPr>
          <w:sz w:val="14"/>
        </w:rPr>
        <w:t xml:space="preserve">nited </w:t>
      </w:r>
      <w:r w:rsidRPr="001E0C8E">
        <w:rPr>
          <w:rStyle w:val="Emphasis"/>
          <w:highlight w:val="cyan"/>
        </w:rPr>
        <w:t>S</w:t>
      </w:r>
      <w:r w:rsidRPr="00E342BA">
        <w:rPr>
          <w:sz w:val="14"/>
        </w:rPr>
        <w:t xml:space="preserve">tates itself </w:t>
      </w:r>
      <w:r w:rsidRPr="001E0C8E">
        <w:rPr>
          <w:rStyle w:val="StyleUnderline"/>
          <w:highlight w:val="cyan"/>
        </w:rPr>
        <w:t>would view</w:t>
      </w:r>
      <w:r w:rsidRPr="0030164B">
        <w:rPr>
          <w:rStyle w:val="StyleUnderline"/>
        </w:rPr>
        <w:t xml:space="preserve"> arms sales </w:t>
      </w:r>
      <w:r w:rsidRPr="001E0C8E">
        <w:rPr>
          <w:rStyle w:val="StyleUnderline"/>
          <w:highlight w:val="cyan"/>
        </w:rPr>
        <w:t>as</w:t>
      </w:r>
      <w:r w:rsidRPr="00E342BA">
        <w:rPr>
          <w:sz w:val="14"/>
        </w:rPr>
        <w:t xml:space="preserve"> an </w:t>
      </w:r>
      <w:r w:rsidRPr="001E0C8E">
        <w:rPr>
          <w:rStyle w:val="Emphasis"/>
          <w:highlight w:val="cyan"/>
        </w:rPr>
        <w:t>inappropriate</w:t>
      </w:r>
      <w:r w:rsidRPr="00E342BA">
        <w:rPr>
          <w:sz w:val="14"/>
        </w:rPr>
        <w:t xml:space="preserve"> tool. </w:t>
      </w:r>
      <w:r w:rsidRPr="0030164B">
        <w:rPr>
          <w:rStyle w:val="StyleUnderline"/>
        </w:rPr>
        <w:t xml:space="preserve">The </w:t>
      </w:r>
      <w:r w:rsidRPr="001E0C8E">
        <w:rPr>
          <w:rStyle w:val="StyleUnderline"/>
          <w:highlight w:val="cyan"/>
        </w:rPr>
        <w:t>Leahy</w:t>
      </w:r>
      <w:r w:rsidRPr="0030164B">
        <w:rPr>
          <w:rStyle w:val="StyleUnderline"/>
        </w:rPr>
        <w:t xml:space="preserve"> Law,</w:t>
      </w:r>
      <w:r w:rsidRPr="00E342BA">
        <w:rPr>
          <w:sz w:val="14"/>
        </w:rPr>
        <w:t xml:space="preserve"> for example, </w:t>
      </w:r>
      <w:r w:rsidRPr="001E0C8E">
        <w:rPr>
          <w:rStyle w:val="StyleUnderline"/>
          <w:highlight w:val="cyan"/>
        </w:rPr>
        <w:t>bars</w:t>
      </w:r>
      <w:r w:rsidRPr="0030164B">
        <w:rPr>
          <w:rStyle w:val="StyleUnderline"/>
        </w:rPr>
        <w:t xml:space="preserve"> the</w:t>
      </w:r>
      <w:r w:rsidRPr="00E342BA">
        <w:rPr>
          <w:sz w:val="14"/>
        </w:rPr>
        <w:t xml:space="preserve"> </w:t>
      </w:r>
      <w:r w:rsidRPr="0030164B">
        <w:rPr>
          <w:rStyle w:val="Emphasis"/>
        </w:rPr>
        <w:t>U</w:t>
      </w:r>
      <w:r w:rsidRPr="00E342BA">
        <w:rPr>
          <w:sz w:val="14"/>
        </w:rPr>
        <w:t xml:space="preserve">nited </w:t>
      </w:r>
      <w:r w:rsidRPr="0030164B">
        <w:rPr>
          <w:rStyle w:val="Emphasis"/>
        </w:rPr>
        <w:t>S</w:t>
      </w:r>
      <w:r w:rsidRPr="00E342BA">
        <w:rPr>
          <w:sz w:val="14"/>
        </w:rPr>
        <w:t xml:space="preserve">tates </w:t>
      </w:r>
      <w:r w:rsidRPr="0030164B">
        <w:rPr>
          <w:rStyle w:val="StyleUnderline"/>
        </w:rPr>
        <w:t xml:space="preserve">from providing security </w:t>
      </w:r>
      <w:r w:rsidRPr="001E0C8E">
        <w:rPr>
          <w:rStyle w:val="StyleUnderline"/>
          <w:highlight w:val="cyan"/>
        </w:rPr>
        <w:t>assistance to any</w:t>
      </w:r>
      <w:r w:rsidRPr="00E342BA">
        <w:rPr>
          <w:sz w:val="14"/>
        </w:rPr>
        <w:t xml:space="preserve"> specific </w:t>
      </w:r>
      <w:r w:rsidRPr="0030164B">
        <w:rPr>
          <w:rStyle w:val="StyleUnderline"/>
        </w:rPr>
        <w:t xml:space="preserve">foreign </w:t>
      </w:r>
      <w:r w:rsidRPr="001E0C8E">
        <w:rPr>
          <w:rStyle w:val="StyleUnderline"/>
          <w:highlight w:val="cyan"/>
        </w:rPr>
        <w:t>military</w:t>
      </w:r>
      <w:r w:rsidRPr="00E342BA">
        <w:rPr>
          <w:sz w:val="14"/>
        </w:rPr>
        <w:t xml:space="preserve"> unit deemed </w:t>
      </w:r>
      <w:r w:rsidRPr="001E0C8E">
        <w:rPr>
          <w:rStyle w:val="StyleUnderline"/>
          <w:highlight w:val="cyan"/>
        </w:rPr>
        <w:t>responsible for</w:t>
      </w:r>
      <w:r w:rsidRPr="00E342BA">
        <w:rPr>
          <w:sz w:val="14"/>
        </w:rPr>
        <w:t xml:space="preserve"> past human </w:t>
      </w:r>
      <w:r w:rsidRPr="0030164B">
        <w:rPr>
          <w:rStyle w:val="StyleUnderline"/>
        </w:rPr>
        <w:t xml:space="preserve">rights </w:t>
      </w:r>
      <w:r w:rsidRPr="001E0C8E">
        <w:rPr>
          <w:rStyle w:val="StyleUnderline"/>
          <w:highlight w:val="cyan"/>
        </w:rPr>
        <w:t>abuses</w:t>
      </w:r>
      <w:r w:rsidRPr="00E342BA">
        <w:rPr>
          <w:sz w:val="14"/>
        </w:rPr>
        <w:t xml:space="preserve">.60 </w:t>
      </w:r>
      <w:r w:rsidRPr="0030164B">
        <w:rPr>
          <w:rStyle w:val="Emphasis"/>
        </w:rPr>
        <w:t>More broadly</w:t>
      </w:r>
      <w:r w:rsidRPr="00E342BA">
        <w:rPr>
          <w:sz w:val="14"/>
        </w:rPr>
        <w:t xml:space="preserve">, </w:t>
      </w:r>
      <w:r w:rsidRPr="0030164B">
        <w:rPr>
          <w:rStyle w:val="StyleUnderline"/>
        </w:rPr>
        <w:t xml:space="preserve">arms </w:t>
      </w:r>
      <w:r w:rsidRPr="001E0C8E">
        <w:rPr>
          <w:rStyle w:val="StyleUnderline"/>
          <w:highlight w:val="cyan"/>
        </w:rPr>
        <w:t>sales are</w:t>
      </w:r>
      <w:r w:rsidRPr="00E342BA">
        <w:rPr>
          <w:sz w:val="14"/>
        </w:rPr>
        <w:t xml:space="preserve"> clearly a </w:t>
      </w:r>
      <w:r w:rsidRPr="001E0C8E">
        <w:rPr>
          <w:rStyle w:val="StyleUnderline"/>
          <w:highlight w:val="cyan"/>
        </w:rPr>
        <w:t>risky</w:t>
      </w:r>
      <w:r w:rsidRPr="00E342BA">
        <w:rPr>
          <w:sz w:val="14"/>
        </w:rPr>
        <w:t xml:space="preserve"> choice </w:t>
      </w:r>
      <w:r w:rsidRPr="001E0C8E">
        <w:rPr>
          <w:rStyle w:val="StyleUnderline"/>
          <w:highlight w:val="cyan"/>
        </w:rPr>
        <w:t>when the recipient</w:t>
      </w:r>
      <w:r w:rsidRPr="00E342BA">
        <w:rPr>
          <w:sz w:val="14"/>
        </w:rPr>
        <w:t xml:space="preserve"> state </w:t>
      </w:r>
      <w:r w:rsidRPr="001E0C8E">
        <w:rPr>
          <w:rStyle w:val="StyleUnderline"/>
          <w:highlight w:val="cyan"/>
        </w:rPr>
        <w:t>is</w:t>
      </w:r>
      <w:r w:rsidRPr="0030164B">
        <w:rPr>
          <w:rStyle w:val="StyleUnderline"/>
        </w:rPr>
        <w:t xml:space="preserve"> a </w:t>
      </w:r>
      <w:r w:rsidRPr="001E0C8E">
        <w:rPr>
          <w:rStyle w:val="StyleUnderline"/>
          <w:highlight w:val="cyan"/>
        </w:rPr>
        <w:t>failed</w:t>
      </w:r>
      <w:r w:rsidRPr="0030164B">
        <w:rPr>
          <w:rStyle w:val="StyleUnderline"/>
        </w:rPr>
        <w:t xml:space="preserve"> state </w:t>
      </w:r>
      <w:r w:rsidRPr="001E0C8E">
        <w:rPr>
          <w:rStyle w:val="StyleUnderline"/>
          <w:highlight w:val="cyan"/>
        </w:rPr>
        <w:t>or</w:t>
      </w:r>
      <w:r w:rsidRPr="00E342BA">
        <w:rPr>
          <w:sz w:val="14"/>
        </w:rPr>
        <w:t xml:space="preserve"> when it is </w:t>
      </w:r>
      <w:r w:rsidRPr="0030164B">
        <w:rPr>
          <w:rStyle w:val="StyleUnderline"/>
        </w:rPr>
        <w:t xml:space="preserve">engaged </w:t>
      </w:r>
      <w:r w:rsidRPr="001E0C8E">
        <w:rPr>
          <w:rStyle w:val="StyleUnderline"/>
          <w:highlight w:val="cyan"/>
        </w:rPr>
        <w:t>in</w:t>
      </w:r>
      <w:r w:rsidRPr="00E342BA">
        <w:rPr>
          <w:sz w:val="14"/>
        </w:rPr>
        <w:t xml:space="preserve"> a civil conflict or interstate </w:t>
      </w:r>
      <w:r w:rsidRPr="001E0C8E">
        <w:rPr>
          <w:rStyle w:val="StyleUnderline"/>
          <w:highlight w:val="cyan"/>
        </w:rPr>
        <w:t>war</w:t>
      </w:r>
      <w:r w:rsidRPr="00E342BA">
        <w:rPr>
          <w:sz w:val="14"/>
        </w:rPr>
        <w:t xml:space="preserve">. Indeed, </w:t>
      </w:r>
      <w:r w:rsidRPr="001E0C8E">
        <w:rPr>
          <w:rStyle w:val="StyleUnderline"/>
          <w:highlight w:val="cyan"/>
        </w:rPr>
        <w:t xml:space="preserve">in such cases </w:t>
      </w:r>
      <w:r w:rsidRPr="001E0C8E">
        <w:rPr>
          <w:rStyle w:val="Emphasis"/>
          <w:highlight w:val="cyan"/>
        </w:rPr>
        <w:t>it is</w:t>
      </w:r>
      <w:r w:rsidRPr="00E342BA">
        <w:rPr>
          <w:rStyle w:val="Emphasis"/>
        </w:rPr>
        <w:t xml:space="preserve"> often </w:t>
      </w:r>
      <w:r w:rsidRPr="001E0C8E">
        <w:rPr>
          <w:rStyle w:val="Emphasis"/>
          <w:highlight w:val="cyan"/>
        </w:rPr>
        <w:t>unclear whether there is anyone to negotiate</w:t>
      </w:r>
      <w:r w:rsidRPr="009E5AB1">
        <w:rPr>
          <w:rStyle w:val="Emphasis"/>
        </w:rPr>
        <w:t xml:space="preserve"> </w:t>
      </w:r>
      <w:r w:rsidRPr="001E0C8E">
        <w:rPr>
          <w:rStyle w:val="Emphasis"/>
          <w:highlight w:val="cyan"/>
        </w:rPr>
        <w:t>with</w:t>
      </w:r>
      <w:r w:rsidRPr="00E342BA">
        <w:rPr>
          <w:rStyle w:val="Emphasis"/>
        </w:rPr>
        <w:t xml:space="preserve"> in the first place</w:t>
      </w:r>
      <w:r w:rsidRPr="00E342BA">
        <w:rPr>
          <w:rStyle w:val="StyleUnderline"/>
        </w:rPr>
        <w:t xml:space="preserve">, and governments are </w:t>
      </w:r>
      <w:r w:rsidRPr="00E342BA">
        <w:rPr>
          <w:rStyle w:val="Emphasis"/>
        </w:rPr>
        <w:t>at best on shaky ground</w:t>
      </w:r>
      <w:r w:rsidRPr="00E342BA">
        <w:rPr>
          <w:sz w:val="14"/>
        </w:rPr>
        <w:t xml:space="preserve">. At present </w:t>
      </w:r>
      <w:r w:rsidRPr="00E342BA">
        <w:rPr>
          <w:rStyle w:val="StyleUnderline"/>
        </w:rPr>
        <w:t>the</w:t>
      </w:r>
      <w:r w:rsidRPr="00E342BA">
        <w:rPr>
          <w:sz w:val="14"/>
        </w:rPr>
        <w:t xml:space="preserve"> </w:t>
      </w:r>
      <w:r w:rsidRPr="001E0C8E">
        <w:rPr>
          <w:rStyle w:val="Emphasis"/>
          <w:highlight w:val="cyan"/>
        </w:rPr>
        <w:t>U</w:t>
      </w:r>
      <w:r w:rsidRPr="00E342BA">
        <w:rPr>
          <w:sz w:val="14"/>
        </w:rPr>
        <w:t xml:space="preserve">nited </w:t>
      </w:r>
      <w:r w:rsidRPr="001E0C8E">
        <w:rPr>
          <w:rStyle w:val="Emphasis"/>
          <w:highlight w:val="cyan"/>
        </w:rPr>
        <w:t>S</w:t>
      </w:r>
      <w:r w:rsidRPr="00E342BA">
        <w:rPr>
          <w:sz w:val="14"/>
        </w:rPr>
        <w:t xml:space="preserve">tates </w:t>
      </w:r>
      <w:r w:rsidRPr="001E0C8E">
        <w:rPr>
          <w:rStyle w:val="StyleUnderline"/>
          <w:highlight w:val="cyan"/>
        </w:rPr>
        <w:t>bars</w:t>
      </w:r>
      <w:r w:rsidRPr="001E0C8E">
        <w:rPr>
          <w:sz w:val="14"/>
          <w:highlight w:val="cyan"/>
        </w:rPr>
        <w:t xml:space="preserve"> </w:t>
      </w:r>
      <w:r w:rsidRPr="001E0C8E">
        <w:rPr>
          <w:rStyle w:val="Emphasis"/>
          <w:highlight w:val="cyan"/>
        </w:rPr>
        <w:t>17 such nations</w:t>
      </w:r>
      <w:r w:rsidRPr="001E0C8E">
        <w:rPr>
          <w:sz w:val="14"/>
          <w:highlight w:val="cyan"/>
        </w:rPr>
        <w:t xml:space="preserve"> </w:t>
      </w:r>
      <w:r w:rsidRPr="001E0C8E">
        <w:rPr>
          <w:rStyle w:val="StyleUnderline"/>
          <w:highlight w:val="cyan"/>
        </w:rPr>
        <w:t>from purchasing</w:t>
      </w:r>
      <w:r w:rsidRPr="00E342BA">
        <w:rPr>
          <w:rStyle w:val="StyleUnderline"/>
        </w:rPr>
        <w:t xml:space="preserve"> American </w:t>
      </w:r>
      <w:r w:rsidRPr="001E0C8E">
        <w:rPr>
          <w:rStyle w:val="StyleUnderline"/>
          <w:highlight w:val="cyan"/>
        </w:rPr>
        <w:t>arms. As long as these nations are embargoed</w:t>
      </w:r>
      <w:r w:rsidRPr="00E342BA">
        <w:rPr>
          <w:rStyle w:val="StyleUnderline"/>
        </w:rPr>
        <w:t xml:space="preserve">, </w:t>
      </w:r>
      <w:r w:rsidRPr="00E342BA">
        <w:rPr>
          <w:rStyle w:val="Emphasis"/>
        </w:rPr>
        <w:t xml:space="preserve">arms </w:t>
      </w:r>
      <w:r w:rsidRPr="001E0C8E">
        <w:rPr>
          <w:rStyle w:val="Emphasis"/>
          <w:highlight w:val="cyan"/>
        </w:rPr>
        <w:t>sales will remain</w:t>
      </w:r>
      <w:r w:rsidRPr="00E342BA">
        <w:rPr>
          <w:rStyle w:val="Emphasis"/>
        </w:rPr>
        <w:t xml:space="preserve"> an </w:t>
      </w:r>
      <w:r w:rsidRPr="001E0C8E">
        <w:rPr>
          <w:rStyle w:val="Emphasis"/>
          <w:highlight w:val="cyan"/>
        </w:rPr>
        <w:t>irrelevant</w:t>
      </w:r>
      <w:r w:rsidRPr="00E342BA">
        <w:rPr>
          <w:rStyle w:val="Emphasis"/>
        </w:rPr>
        <w:t xml:space="preserve"> option </w:t>
      </w:r>
      <w:r w:rsidRPr="001E0C8E">
        <w:rPr>
          <w:rStyle w:val="Emphasis"/>
          <w:highlight w:val="cyan"/>
        </w:rPr>
        <w:t>for</w:t>
      </w:r>
      <w:r w:rsidRPr="00E342BA">
        <w:rPr>
          <w:rStyle w:val="Emphasis"/>
        </w:rPr>
        <w:t xml:space="preserve"> exerting </w:t>
      </w:r>
      <w:r w:rsidRPr="001E0C8E">
        <w:rPr>
          <w:rStyle w:val="Emphasis"/>
          <w:highlight w:val="cyan"/>
        </w:rPr>
        <w:t>influence</w:t>
      </w:r>
      <w:r w:rsidRPr="00E342BA">
        <w:rPr>
          <w:sz w:val="14"/>
        </w:rPr>
        <w:t>.61</w:t>
      </w:r>
    </w:p>
    <w:p w14:paraId="0410CCCD" w14:textId="77777777" w:rsidR="00037D1A" w:rsidRPr="00E342BA" w:rsidRDefault="00037D1A" w:rsidP="004433D0">
      <w:pPr>
        <w:rPr>
          <w:rStyle w:val="StyleUnderline"/>
        </w:rPr>
      </w:pPr>
      <w:r w:rsidRPr="00E342BA">
        <w:rPr>
          <w:rStyle w:val="StyleUnderline"/>
        </w:rPr>
        <w:t xml:space="preserve">Apart from these cases, </w:t>
      </w:r>
      <w:r w:rsidRPr="001E0C8E">
        <w:rPr>
          <w:rStyle w:val="StyleUnderline"/>
          <w:highlight w:val="cyan"/>
        </w:rPr>
        <w:t>there is a</w:t>
      </w:r>
      <w:r w:rsidRPr="001E0C8E">
        <w:rPr>
          <w:sz w:val="14"/>
          <w:highlight w:val="cyan"/>
        </w:rPr>
        <w:t xml:space="preserve"> </w:t>
      </w:r>
      <w:r w:rsidRPr="001E0C8E">
        <w:rPr>
          <w:rStyle w:val="Emphasis"/>
          <w:highlight w:val="cyan"/>
        </w:rPr>
        <w:t>large group</w:t>
      </w:r>
      <w:r w:rsidRPr="00E342BA">
        <w:rPr>
          <w:rStyle w:val="Emphasis"/>
        </w:rPr>
        <w:t xml:space="preserve"> of nations</w:t>
      </w:r>
      <w:r w:rsidRPr="00E342BA">
        <w:rPr>
          <w:sz w:val="14"/>
        </w:rPr>
        <w:t xml:space="preserve"> </w:t>
      </w:r>
      <w:r w:rsidRPr="009E5AB1">
        <w:rPr>
          <w:rStyle w:val="StyleUnderline"/>
        </w:rPr>
        <w:t>with</w:t>
      </w:r>
      <w:r w:rsidRPr="009E5AB1">
        <w:rPr>
          <w:sz w:val="14"/>
        </w:rPr>
        <w:t xml:space="preserve"> </w:t>
      </w:r>
      <w:r w:rsidRPr="009E5AB1">
        <w:rPr>
          <w:rStyle w:val="Emphasis"/>
        </w:rPr>
        <w:t>tiny</w:t>
      </w:r>
      <w:r w:rsidRPr="00E342BA">
        <w:rPr>
          <w:sz w:val="14"/>
        </w:rPr>
        <w:t xml:space="preserve"> </w:t>
      </w:r>
      <w:r w:rsidRPr="00E342BA">
        <w:rPr>
          <w:rStyle w:val="StyleUnderline"/>
        </w:rPr>
        <w:t xml:space="preserve">defense budgets </w:t>
      </w:r>
      <w:r w:rsidRPr="001E0C8E">
        <w:rPr>
          <w:rStyle w:val="StyleUnderline"/>
          <w:highlight w:val="cyan"/>
        </w:rPr>
        <w:t>that</w:t>
      </w:r>
      <w:r w:rsidRPr="00E342BA">
        <w:rPr>
          <w:rStyle w:val="StyleUnderline"/>
        </w:rPr>
        <w:t xml:space="preserve"> </w:t>
      </w:r>
      <w:r w:rsidRPr="00E342BA">
        <w:rPr>
          <w:rStyle w:val="Emphasis"/>
        </w:rPr>
        <w:t xml:space="preserve">simply </w:t>
      </w:r>
      <w:r w:rsidRPr="001E0C8E">
        <w:rPr>
          <w:rStyle w:val="Emphasis"/>
          <w:highlight w:val="cyan"/>
        </w:rPr>
        <w:t>don’t buy enough</w:t>
      </w:r>
      <w:r w:rsidRPr="00E342BA">
        <w:rPr>
          <w:rStyle w:val="Emphasis"/>
        </w:rPr>
        <w:t xml:space="preserve"> major conventional weaponry</w:t>
      </w:r>
      <w:r w:rsidRPr="00E342BA">
        <w:rPr>
          <w:rStyle w:val="StyleUnderline"/>
        </w:rPr>
        <w:t xml:space="preserve"> to provide much incentive</w:t>
      </w:r>
      <w:r w:rsidRPr="00E342BA">
        <w:rPr>
          <w:sz w:val="14"/>
        </w:rPr>
        <w:t xml:space="preserve"> for arms sales. </w:t>
      </w:r>
      <w:r w:rsidRPr="00E342BA">
        <w:rPr>
          <w:rStyle w:val="StyleUnderline"/>
        </w:rPr>
        <w:t>On this list are as many as</w:t>
      </w:r>
      <w:r w:rsidRPr="00E342BA">
        <w:rPr>
          <w:sz w:val="14"/>
        </w:rPr>
        <w:t xml:space="preserve"> </w:t>
      </w:r>
      <w:r w:rsidRPr="001E0C8E">
        <w:rPr>
          <w:rStyle w:val="Emphasis"/>
          <w:highlight w:val="cyan"/>
        </w:rPr>
        <w:t>112 countries</w:t>
      </w:r>
      <w:r w:rsidRPr="00E342BA">
        <w:rPr>
          <w:sz w:val="14"/>
        </w:rPr>
        <w:t xml:space="preserve"> </w:t>
      </w:r>
      <w:r w:rsidRPr="00E342BA">
        <w:rPr>
          <w:rStyle w:val="StyleUnderline"/>
        </w:rPr>
        <w:t xml:space="preserve">that </w:t>
      </w:r>
      <w:r w:rsidRPr="001E0C8E">
        <w:rPr>
          <w:rStyle w:val="StyleUnderline"/>
          <w:highlight w:val="cyan"/>
        </w:rPr>
        <w:t>purchased less than $100 million</w:t>
      </w:r>
      <w:r w:rsidRPr="00E342BA">
        <w:rPr>
          <w:sz w:val="14"/>
        </w:rPr>
        <w:t xml:space="preserve"> in </w:t>
      </w:r>
      <w:r w:rsidRPr="00E342BA">
        <w:rPr>
          <w:rStyle w:val="StyleUnderline"/>
        </w:rPr>
        <w:t>arms</w:t>
      </w:r>
      <w:r w:rsidRPr="00E342BA">
        <w:rPr>
          <w:sz w:val="14"/>
        </w:rPr>
        <w:t xml:space="preserve"> from the United States between 2002 and 2016, </w:t>
      </w:r>
      <w:r w:rsidRPr="00E342BA">
        <w:rPr>
          <w:rStyle w:val="StyleUnderline"/>
        </w:rPr>
        <w:t xml:space="preserve">including Venezuela, Jamaica, and Sudan. </w:t>
      </w:r>
      <w:r w:rsidRPr="00E342BA">
        <w:rPr>
          <w:rStyle w:val="Emphasis"/>
        </w:rPr>
        <w:t>Lest this category be dismissed</w:t>
      </w:r>
      <w:r w:rsidRPr="00E342BA">
        <w:rPr>
          <w:rStyle w:val="StyleUnderline"/>
        </w:rPr>
        <w:t xml:space="preserve"> because it includes mostly smaller and less strategically significant countries</w:t>
      </w:r>
      <w:r w:rsidRPr="00E342BA">
        <w:rPr>
          <w:sz w:val="14"/>
        </w:rPr>
        <w:t xml:space="preserve"> from the American perspective, </w:t>
      </w:r>
      <w:r w:rsidRPr="00E342BA">
        <w:rPr>
          <w:rStyle w:val="StyleUnderline"/>
        </w:rPr>
        <w:t xml:space="preserve">it should be noted that </w:t>
      </w:r>
      <w:r w:rsidRPr="001E0C8E">
        <w:rPr>
          <w:rStyle w:val="Emphasis"/>
          <w:highlight w:val="cyan"/>
        </w:rPr>
        <w:t>each</w:t>
      </w:r>
      <w:r w:rsidRPr="00E342BA">
        <w:rPr>
          <w:rStyle w:val="Emphasis"/>
        </w:rPr>
        <w:t xml:space="preserve"> of these countries </w:t>
      </w:r>
      <w:r w:rsidRPr="001E0C8E">
        <w:rPr>
          <w:rStyle w:val="Emphasis"/>
          <w:highlight w:val="cyan"/>
        </w:rPr>
        <w:t>has a vote in the U</w:t>
      </w:r>
      <w:r w:rsidRPr="00E342BA">
        <w:rPr>
          <w:rStyle w:val="Emphasis"/>
        </w:rPr>
        <w:t xml:space="preserve">nited </w:t>
      </w:r>
      <w:r w:rsidRPr="001E0C8E">
        <w:rPr>
          <w:rStyle w:val="Emphasis"/>
          <w:highlight w:val="cyan"/>
        </w:rPr>
        <w:t>N</w:t>
      </w:r>
      <w:r w:rsidRPr="00E342BA">
        <w:rPr>
          <w:rStyle w:val="Emphasis"/>
        </w:rPr>
        <w:t>ations</w:t>
      </w:r>
      <w:r w:rsidRPr="00E342BA">
        <w:rPr>
          <w:sz w:val="14"/>
        </w:rPr>
        <w:t xml:space="preserve"> </w:t>
      </w:r>
      <w:r w:rsidRPr="00E342BA">
        <w:rPr>
          <w:rStyle w:val="StyleUnderline"/>
        </w:rPr>
        <w:t>(and other</w:t>
      </w:r>
      <w:r w:rsidRPr="00E342BA">
        <w:rPr>
          <w:sz w:val="14"/>
        </w:rPr>
        <w:t xml:space="preserve"> international </w:t>
      </w:r>
      <w:r w:rsidRPr="00E342BA">
        <w:rPr>
          <w:rStyle w:val="StyleUnderline"/>
        </w:rPr>
        <w:t>organizations) and that</w:t>
      </w:r>
      <w:r w:rsidRPr="00E342BA">
        <w:rPr>
          <w:sz w:val="14"/>
        </w:rPr>
        <w:t xml:space="preserve"> </w:t>
      </w:r>
      <w:r w:rsidRPr="00E342BA">
        <w:rPr>
          <w:rStyle w:val="Emphasis"/>
        </w:rPr>
        <w:t>many</w:t>
      </w:r>
      <w:r w:rsidRPr="00E342BA">
        <w:rPr>
          <w:sz w:val="14"/>
        </w:rPr>
        <w:t xml:space="preserve"> of them </w:t>
      </w:r>
      <w:r w:rsidRPr="00E342BA">
        <w:rPr>
          <w:rStyle w:val="StyleUnderline"/>
        </w:rPr>
        <w:t xml:space="preserve">suffer from civil conflicts and terrorism, making them </w:t>
      </w:r>
      <w:r w:rsidRPr="00E342BA">
        <w:rPr>
          <w:rStyle w:val="Emphasis"/>
        </w:rPr>
        <w:t>potential targets of interest</w:t>
      </w:r>
      <w:r w:rsidRPr="00E342BA">
        <w:rPr>
          <w:sz w:val="14"/>
        </w:rPr>
        <w:t xml:space="preserve"> </w:t>
      </w:r>
      <w:r w:rsidRPr="00E342BA">
        <w:rPr>
          <w:rStyle w:val="StyleUnderline"/>
        </w:rPr>
        <w:t>for American policymakers looking for international influence.</w:t>
      </w:r>
    </w:p>
    <w:p w14:paraId="0D89208D" w14:textId="77777777" w:rsidR="00037D1A" w:rsidRPr="009E5AB1" w:rsidRDefault="00037D1A" w:rsidP="004433D0">
      <w:pPr>
        <w:rPr>
          <w:rStyle w:val="Emphasis"/>
        </w:rPr>
      </w:pPr>
      <w:r w:rsidRPr="00E342BA">
        <w:rPr>
          <w:rStyle w:val="Emphasis"/>
        </w:rPr>
        <w:t>By definition</w:t>
      </w:r>
      <w:r w:rsidRPr="00E342BA">
        <w:rPr>
          <w:sz w:val="14"/>
        </w:rPr>
        <w:t xml:space="preserve">, </w:t>
      </w:r>
      <w:r w:rsidRPr="00E342BA">
        <w:rPr>
          <w:rStyle w:val="StyleUnderline"/>
        </w:rPr>
        <w:t>then</w:t>
      </w:r>
      <w:r w:rsidRPr="00E342BA">
        <w:rPr>
          <w:sz w:val="14"/>
        </w:rPr>
        <w:t xml:space="preserve">, the </w:t>
      </w:r>
      <w:r w:rsidRPr="00E342BA">
        <w:rPr>
          <w:rStyle w:val="StyleUnderline"/>
        </w:rPr>
        <w:t>arms-for-influence</w:t>
      </w:r>
      <w:r w:rsidRPr="00E342BA">
        <w:rPr>
          <w:sz w:val="14"/>
        </w:rPr>
        <w:t xml:space="preserve"> strategy </w:t>
      </w:r>
      <w:r w:rsidRPr="00E342BA">
        <w:rPr>
          <w:rStyle w:val="StyleUnderline"/>
        </w:rPr>
        <w:t>is</w:t>
      </w:r>
      <w:r w:rsidRPr="00E342BA">
        <w:rPr>
          <w:sz w:val="14"/>
        </w:rPr>
        <w:t xml:space="preserve"> </w:t>
      </w:r>
      <w:r w:rsidRPr="00E342BA">
        <w:rPr>
          <w:rStyle w:val="Emphasis"/>
        </w:rPr>
        <w:t>limited</w:t>
      </w:r>
      <w:r w:rsidRPr="00E342BA">
        <w:rPr>
          <w:sz w:val="14"/>
        </w:rPr>
        <w:t xml:space="preserve"> to cases in which a currently noncompliant country might be willing to change its policies (at least for the right price or to avoid punishment).</w:t>
      </w:r>
    </w:p>
    <w:p w14:paraId="05B73D93" w14:textId="0AE652E4" w:rsidR="00AB61B4" w:rsidRPr="006A2452" w:rsidRDefault="009E5AB1" w:rsidP="00AB61B4">
      <w:pPr>
        <w:pStyle w:val="Heading4"/>
        <w:rPr>
          <w:u w:val="single"/>
        </w:rPr>
      </w:pPr>
      <w:r>
        <w:t xml:space="preserve">Arms pressure and leverage </w:t>
      </w:r>
      <w:r w:rsidRPr="009E5AB1">
        <w:rPr>
          <w:u w:val="single"/>
        </w:rPr>
        <w:t>fail</w:t>
      </w:r>
      <w:r>
        <w:t xml:space="preserve"> and </w:t>
      </w:r>
      <w:r>
        <w:rPr>
          <w:u w:val="single"/>
        </w:rPr>
        <w:t>don’t achieve political goals</w:t>
      </w:r>
      <w:r w:rsidR="00AB61B4">
        <w:t xml:space="preserve"> –</w:t>
      </w:r>
      <w:r w:rsidR="006A2452">
        <w:t xml:space="preserve"> </w:t>
      </w:r>
      <w:r w:rsidR="00AB61B4" w:rsidRPr="00AB61B4">
        <w:rPr>
          <w:u w:val="single"/>
        </w:rPr>
        <w:t>research</w:t>
      </w:r>
      <w:r w:rsidR="006A2452">
        <w:t xml:space="preserve"> shows </w:t>
      </w:r>
      <w:r w:rsidR="006A2452">
        <w:rPr>
          <w:u w:val="single"/>
        </w:rPr>
        <w:t>other considerations outweigh</w:t>
      </w:r>
    </w:p>
    <w:p w14:paraId="7C82034D"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434BE460" w14:textId="77777777" w:rsidR="009E5AB1" w:rsidRPr="009E5AB1" w:rsidRDefault="009E5AB1" w:rsidP="009E5AB1">
      <w:pPr>
        <w:rPr>
          <w:rStyle w:val="Emphasis"/>
        </w:rPr>
      </w:pPr>
    </w:p>
    <w:p w14:paraId="69BAB4E1" w14:textId="67E08DA0" w:rsidR="00037D1A" w:rsidRDefault="00037D1A" w:rsidP="004433D0">
      <w:pPr>
        <w:rPr>
          <w:sz w:val="14"/>
        </w:rPr>
      </w:pPr>
      <w:r w:rsidRPr="009E5AB1">
        <w:rPr>
          <w:rStyle w:val="StyleUnderline"/>
        </w:rPr>
        <w:t>The second problem with</w:t>
      </w:r>
      <w:r w:rsidRPr="009E5AB1">
        <w:rPr>
          <w:sz w:val="14"/>
        </w:rPr>
        <w:t xml:space="preserve"> the </w:t>
      </w:r>
      <w:r w:rsidRPr="009E5AB1">
        <w:rPr>
          <w:rStyle w:val="StyleUnderline"/>
        </w:rPr>
        <w:t>arms for influence</w:t>
      </w:r>
      <w:r w:rsidRPr="009E5AB1">
        <w:rPr>
          <w:sz w:val="14"/>
        </w:rPr>
        <w:t xml:space="preserve"> strategy </w:t>
      </w:r>
      <w:r w:rsidRPr="009E5AB1">
        <w:rPr>
          <w:rStyle w:val="StyleUnderline"/>
        </w:rPr>
        <w:t xml:space="preserve">is that </w:t>
      </w:r>
      <w:r w:rsidRPr="001E0C8E">
        <w:rPr>
          <w:rStyle w:val="StyleUnderline"/>
          <w:highlight w:val="cyan"/>
        </w:rPr>
        <w:t>international pressure</w:t>
      </w:r>
      <w:r w:rsidRPr="009E5AB1">
        <w:rPr>
          <w:rStyle w:val="StyleUnderline"/>
        </w:rPr>
        <w:t xml:space="preserve"> in general</w:t>
      </w:r>
      <w:r w:rsidRPr="009E5AB1">
        <w:rPr>
          <w:sz w:val="14"/>
        </w:rPr>
        <w:t xml:space="preserve">, whether in the form of economic sanctions, arms sales and embargoes, or military and foreign aid promises and threats, typically </w:t>
      </w:r>
      <w:r w:rsidRPr="001E0C8E">
        <w:rPr>
          <w:rStyle w:val="StyleUnderline"/>
          <w:highlight w:val="cyan"/>
        </w:rPr>
        <w:t xml:space="preserve">has a </w:t>
      </w:r>
      <w:r w:rsidRPr="001E0C8E">
        <w:rPr>
          <w:rStyle w:val="Emphasis"/>
          <w:highlight w:val="cyan"/>
        </w:rPr>
        <w:t>very limited impact</w:t>
      </w:r>
      <w:r w:rsidRPr="001E0C8E">
        <w:rPr>
          <w:sz w:val="14"/>
          <w:highlight w:val="cyan"/>
        </w:rPr>
        <w:t xml:space="preserve"> </w:t>
      </w:r>
      <w:r w:rsidRPr="001E0C8E">
        <w:rPr>
          <w:rStyle w:val="StyleUnderline"/>
          <w:highlight w:val="cyan"/>
        </w:rPr>
        <w:t>on</w:t>
      </w:r>
      <w:r w:rsidRPr="009E5AB1">
        <w:rPr>
          <w:rStyle w:val="StyleUnderline"/>
        </w:rPr>
        <w:t xml:space="preserve"> state </w:t>
      </w:r>
      <w:r w:rsidRPr="001E0C8E">
        <w:rPr>
          <w:rStyle w:val="StyleUnderline"/>
          <w:highlight w:val="cyan"/>
        </w:rPr>
        <w:t>behavior. Though</w:t>
      </w:r>
      <w:r w:rsidRPr="009E5AB1">
        <w:rPr>
          <w:sz w:val="14"/>
        </w:rPr>
        <w:t xml:space="preserve"> again, on paper, </w:t>
      </w:r>
      <w:r w:rsidRPr="009E5AB1">
        <w:rPr>
          <w:rStyle w:val="StyleUnderline"/>
        </w:rPr>
        <w:t xml:space="preserve">the </w:t>
      </w:r>
      <w:r w:rsidRPr="001E0C8E">
        <w:rPr>
          <w:rStyle w:val="StyleUnderline"/>
          <w:highlight w:val="cyan"/>
        </w:rPr>
        <w:t>logic</w:t>
      </w:r>
      <w:r w:rsidRPr="009E5AB1">
        <w:rPr>
          <w:sz w:val="14"/>
        </w:rPr>
        <w:t xml:space="preserve"> of both coercion and buying compliance </w:t>
      </w:r>
      <w:r w:rsidRPr="001E0C8E">
        <w:rPr>
          <w:rStyle w:val="StyleUnderline"/>
          <w:highlight w:val="cyan"/>
        </w:rPr>
        <w:t xml:space="preserve">looks straightforward, </w:t>
      </w:r>
      <w:r w:rsidRPr="001E0C8E">
        <w:rPr>
          <w:rStyle w:val="Emphasis"/>
          <w:highlight w:val="cyan"/>
        </w:rPr>
        <w:t>research shows</w:t>
      </w:r>
      <w:r w:rsidRPr="009E5AB1">
        <w:rPr>
          <w:sz w:val="14"/>
        </w:rPr>
        <w:t xml:space="preserve"> that </w:t>
      </w:r>
      <w:r w:rsidRPr="009E5AB1">
        <w:rPr>
          <w:rStyle w:val="StyleUnderline"/>
        </w:rPr>
        <w:t>leaders make decisions on</w:t>
      </w:r>
      <w:r w:rsidRPr="009E5AB1">
        <w:rPr>
          <w:sz w:val="14"/>
        </w:rPr>
        <w:t xml:space="preserve"> the basis of </w:t>
      </w:r>
      <w:r w:rsidRPr="009E5AB1">
        <w:rPr>
          <w:rStyle w:val="StyleUnderline"/>
        </w:rPr>
        <w:t xml:space="preserve">factors </w:t>
      </w:r>
      <w:r w:rsidRPr="009E5AB1">
        <w:rPr>
          <w:rStyle w:val="Emphasis"/>
        </w:rPr>
        <w:t>other</w:t>
      </w:r>
      <w:r w:rsidRPr="009E5AB1">
        <w:rPr>
          <w:rStyle w:val="StyleUnderline"/>
        </w:rPr>
        <w:t xml:space="preserve"> than just the national balance sheet</w:t>
      </w:r>
      <w:r w:rsidRPr="009E5AB1">
        <w:rPr>
          <w:sz w:val="14"/>
        </w:rPr>
        <w:t xml:space="preserve">. In particular, </w:t>
      </w:r>
      <w:r w:rsidRPr="001E0C8E">
        <w:rPr>
          <w:rStyle w:val="StyleUnderline"/>
          <w:highlight w:val="cyan"/>
        </w:rPr>
        <w:t>leaders</w:t>
      </w:r>
      <w:r w:rsidRPr="009E5AB1">
        <w:rPr>
          <w:sz w:val="14"/>
        </w:rPr>
        <w:t xml:space="preserve"> tend to </w:t>
      </w:r>
      <w:r w:rsidRPr="001E0C8E">
        <w:rPr>
          <w:rStyle w:val="StyleUnderline"/>
          <w:highlight w:val="cyan"/>
        </w:rPr>
        <w:t>respond</w:t>
      </w:r>
      <w:r w:rsidRPr="001E0C8E">
        <w:rPr>
          <w:sz w:val="14"/>
          <w:highlight w:val="cyan"/>
        </w:rPr>
        <w:t xml:space="preserve"> </w:t>
      </w:r>
      <w:r w:rsidRPr="001E0C8E">
        <w:rPr>
          <w:rStyle w:val="Emphasis"/>
          <w:highlight w:val="cyan"/>
        </w:rPr>
        <w:t>far more</w:t>
      </w:r>
      <w:r w:rsidRPr="001E0C8E">
        <w:rPr>
          <w:rStyle w:val="StyleUnderline"/>
          <w:highlight w:val="cyan"/>
        </w:rPr>
        <w:t xml:space="preserve"> to</w:t>
      </w:r>
      <w:r w:rsidRPr="009E5AB1">
        <w:rPr>
          <w:rStyle w:val="StyleUnderline"/>
        </w:rPr>
        <w:t xml:space="preserve"> concerns about </w:t>
      </w:r>
      <w:r w:rsidRPr="001E0C8E">
        <w:rPr>
          <w:rStyle w:val="StyleUnderline"/>
          <w:highlight w:val="cyan"/>
        </w:rPr>
        <w:t>national</w:t>
      </w:r>
      <w:r w:rsidRPr="009E5AB1">
        <w:rPr>
          <w:sz w:val="14"/>
        </w:rPr>
        <w:t xml:space="preserve"> security </w:t>
      </w:r>
      <w:r w:rsidRPr="001E0C8E">
        <w:rPr>
          <w:rStyle w:val="StyleUnderline"/>
          <w:highlight w:val="cyan"/>
        </w:rPr>
        <w:t>and</w:t>
      </w:r>
      <w:r w:rsidRPr="009E5AB1">
        <w:rPr>
          <w:sz w:val="14"/>
        </w:rPr>
        <w:t xml:space="preserve"> their own </w:t>
      </w:r>
      <w:r w:rsidRPr="001E0C8E">
        <w:rPr>
          <w:rStyle w:val="StyleUnderline"/>
          <w:highlight w:val="cyan"/>
        </w:rPr>
        <w:t>regime security than</w:t>
      </w:r>
      <w:r w:rsidRPr="009E5AB1">
        <w:rPr>
          <w:sz w:val="14"/>
        </w:rPr>
        <w:t xml:space="preserve"> they do to </w:t>
      </w:r>
      <w:r w:rsidRPr="009E5AB1">
        <w:rPr>
          <w:rStyle w:val="StyleUnderline"/>
        </w:rPr>
        <w:t xml:space="preserve">external </w:t>
      </w:r>
      <w:r w:rsidRPr="001E0C8E">
        <w:rPr>
          <w:rStyle w:val="StyleUnderline"/>
          <w:highlight w:val="cyan"/>
        </w:rPr>
        <w:t>pressure</w:t>
      </w:r>
      <w:r w:rsidRPr="009E5AB1">
        <w:rPr>
          <w:rStyle w:val="StyleUnderline"/>
        </w:rPr>
        <w:t xml:space="preserve">. </w:t>
      </w:r>
      <w:r w:rsidRPr="001E0C8E">
        <w:rPr>
          <w:rStyle w:val="StyleUnderline"/>
          <w:highlight w:val="cyan"/>
        </w:rPr>
        <w:t>Arms sales</w:t>
      </w:r>
      <w:r w:rsidRPr="009E5AB1">
        <w:rPr>
          <w:sz w:val="14"/>
        </w:rPr>
        <w:t xml:space="preserve">, whether </w:t>
      </w:r>
      <w:r w:rsidRPr="009E5AB1">
        <w:rPr>
          <w:rStyle w:val="StyleUnderline"/>
        </w:rPr>
        <w:t xml:space="preserve">used </w:t>
      </w:r>
      <w:r w:rsidRPr="00AB61B4">
        <w:rPr>
          <w:rStyle w:val="Emphasis"/>
        </w:rPr>
        <w:t>as carrots or sticks</w:t>
      </w:r>
      <w:r w:rsidRPr="009E5AB1">
        <w:rPr>
          <w:rStyle w:val="StyleUnderline"/>
        </w:rPr>
        <w:t xml:space="preserve">, </w:t>
      </w:r>
      <w:r w:rsidRPr="001E0C8E">
        <w:rPr>
          <w:rStyle w:val="StyleUnderline"/>
          <w:highlight w:val="cyan"/>
        </w:rPr>
        <w:t>are</w:t>
      </w:r>
      <w:r w:rsidRPr="009E5AB1">
        <w:rPr>
          <w:sz w:val="14"/>
        </w:rPr>
        <w:t xml:space="preserve"> in effect </w:t>
      </w:r>
      <w:r w:rsidRPr="001E0C8E">
        <w:rPr>
          <w:rStyle w:val="Emphasis"/>
          <w:highlight w:val="cyan"/>
        </w:rPr>
        <w:t>a</w:t>
      </w:r>
      <w:r w:rsidRPr="009E5AB1">
        <w:rPr>
          <w:rStyle w:val="Emphasis"/>
        </w:rPr>
        <w:t xml:space="preserve"> fairly </w:t>
      </w:r>
      <w:r w:rsidRPr="001E0C8E">
        <w:rPr>
          <w:rStyle w:val="Emphasis"/>
          <w:highlight w:val="cyan"/>
        </w:rPr>
        <w:t>weak version of</w:t>
      </w:r>
      <w:r w:rsidRPr="009E5AB1">
        <w:rPr>
          <w:rStyle w:val="Emphasis"/>
        </w:rPr>
        <w:t xml:space="preserve"> economic </w:t>
      </w:r>
      <w:r w:rsidRPr="001E0C8E">
        <w:rPr>
          <w:rStyle w:val="Emphasis"/>
          <w:highlight w:val="cyan"/>
        </w:rPr>
        <w:t>sanctions</w:t>
      </w:r>
      <w:r w:rsidRPr="001E0C8E">
        <w:rPr>
          <w:sz w:val="14"/>
          <w:highlight w:val="cyan"/>
        </w:rPr>
        <w:t xml:space="preserve">, </w:t>
      </w:r>
      <w:r w:rsidRPr="001E0C8E">
        <w:rPr>
          <w:rStyle w:val="StyleUnderline"/>
          <w:highlight w:val="cyan"/>
        </w:rPr>
        <w:t>which research has shown have</w:t>
      </w:r>
      <w:r w:rsidRPr="001E0C8E">
        <w:rPr>
          <w:sz w:val="14"/>
          <w:highlight w:val="cyan"/>
        </w:rPr>
        <w:t xml:space="preserve"> </w:t>
      </w:r>
      <w:r w:rsidRPr="001E0C8E">
        <w:rPr>
          <w:rStyle w:val="Emphasis"/>
          <w:highlight w:val="cyan"/>
        </w:rPr>
        <w:t>limited effects</w:t>
      </w:r>
      <w:r w:rsidRPr="009E5AB1">
        <w:rPr>
          <w:sz w:val="14"/>
        </w:rPr>
        <w:t xml:space="preserve">, </w:t>
      </w:r>
      <w:r w:rsidRPr="009E5AB1">
        <w:rPr>
          <w:rStyle w:val="StyleUnderline"/>
        </w:rPr>
        <w:t>even when approved by the</w:t>
      </w:r>
      <w:r w:rsidRPr="009E5AB1">
        <w:rPr>
          <w:sz w:val="14"/>
        </w:rPr>
        <w:t xml:space="preserve"> </w:t>
      </w:r>
      <w:r w:rsidRPr="009E5AB1">
        <w:rPr>
          <w:rStyle w:val="Emphasis"/>
        </w:rPr>
        <w:t>U</w:t>
      </w:r>
      <w:r w:rsidRPr="009E5AB1">
        <w:rPr>
          <w:sz w:val="14"/>
        </w:rPr>
        <w:t xml:space="preserve">nited </w:t>
      </w:r>
      <w:r w:rsidRPr="009E5AB1">
        <w:rPr>
          <w:rStyle w:val="Emphasis"/>
        </w:rPr>
        <w:t>N</w:t>
      </w:r>
      <w:r w:rsidRPr="009E5AB1">
        <w:rPr>
          <w:sz w:val="14"/>
        </w:rPr>
        <w:t xml:space="preserve">ations, and tend to spawn a host of unintended consequences. As such, the </w:t>
      </w:r>
      <w:r w:rsidRPr="001E0C8E">
        <w:rPr>
          <w:rStyle w:val="StyleUnderline"/>
          <w:highlight w:val="cyan"/>
        </w:rPr>
        <w:t>expectations</w:t>
      </w:r>
      <w:r w:rsidRPr="009E5AB1">
        <w:rPr>
          <w:rStyle w:val="StyleUnderline"/>
        </w:rPr>
        <w:t xml:space="preserve"> for their utility</w:t>
      </w:r>
      <w:r w:rsidRPr="009E5AB1">
        <w:rPr>
          <w:sz w:val="14"/>
        </w:rPr>
        <w:t xml:space="preserve"> </w:t>
      </w:r>
      <w:r w:rsidRPr="001E0C8E">
        <w:rPr>
          <w:rStyle w:val="StyleUnderline"/>
          <w:highlight w:val="cyan"/>
        </w:rPr>
        <w:t>should</w:t>
      </w:r>
      <w:r w:rsidRPr="009E5AB1">
        <w:rPr>
          <w:rStyle w:val="StyleUnderline"/>
        </w:rPr>
        <w:t xml:space="preserve"> </w:t>
      </w:r>
      <w:r w:rsidRPr="001E0C8E">
        <w:rPr>
          <w:rStyle w:val="StyleUnderline"/>
          <w:highlight w:val="cyan"/>
        </w:rPr>
        <w:t>be</w:t>
      </w:r>
      <w:r w:rsidRPr="009E5AB1">
        <w:rPr>
          <w:rStyle w:val="StyleUnderline"/>
        </w:rPr>
        <w:t xml:space="preserve"> </w:t>
      </w:r>
      <w:r w:rsidRPr="009E5AB1">
        <w:rPr>
          <w:rStyle w:val="Emphasis"/>
        </w:rPr>
        <w:t xml:space="preserve">even more </w:t>
      </w:r>
      <w:r w:rsidRPr="001E0C8E">
        <w:rPr>
          <w:rStyle w:val="Emphasis"/>
          <w:highlight w:val="cyan"/>
        </w:rPr>
        <w:t>limited</w:t>
      </w:r>
      <w:r w:rsidRPr="009E5AB1">
        <w:rPr>
          <w:sz w:val="14"/>
        </w:rPr>
        <w:t xml:space="preserve">.62 </w:t>
      </w:r>
      <w:r w:rsidRPr="009E5AB1">
        <w:rPr>
          <w:rStyle w:val="StyleUnderline"/>
        </w:rPr>
        <w:t>A recent study regarding</w:t>
      </w:r>
      <w:r w:rsidRPr="009E5AB1">
        <w:rPr>
          <w:sz w:val="14"/>
        </w:rPr>
        <w:t xml:space="preserve"> the impact of economic </w:t>
      </w:r>
      <w:r w:rsidRPr="009E5AB1">
        <w:rPr>
          <w:rStyle w:val="StyleUnderline"/>
        </w:rPr>
        <w:t>sanctions came to a similar conclusion, noting that, “The economic impact</w:t>
      </w:r>
      <w:r w:rsidRPr="009E5AB1">
        <w:rPr>
          <w:sz w:val="14"/>
        </w:rPr>
        <w:t xml:space="preserve"> of sanctions </w:t>
      </w:r>
      <w:r w:rsidRPr="009E5AB1">
        <w:rPr>
          <w:rStyle w:val="StyleUnderline"/>
        </w:rPr>
        <w:t>may be pronounced … but</w:t>
      </w:r>
      <w:r w:rsidRPr="009E5AB1">
        <w:rPr>
          <w:sz w:val="14"/>
        </w:rPr>
        <w:t xml:space="preserve"> </w:t>
      </w:r>
      <w:r w:rsidRPr="001E0C8E">
        <w:rPr>
          <w:rStyle w:val="Emphasis"/>
          <w:highlight w:val="cyan"/>
        </w:rPr>
        <w:t>other factors</w:t>
      </w:r>
      <w:r w:rsidRPr="009E5AB1">
        <w:rPr>
          <w:sz w:val="14"/>
        </w:rPr>
        <w:t xml:space="preserve"> </w:t>
      </w:r>
      <w:r w:rsidRPr="009E5AB1">
        <w:rPr>
          <w:rStyle w:val="StyleUnderline"/>
        </w:rPr>
        <w:t>in the situational context</w:t>
      </w:r>
      <w:r w:rsidRPr="009E5AB1">
        <w:rPr>
          <w:sz w:val="14"/>
        </w:rPr>
        <w:t xml:space="preserve"> </w:t>
      </w:r>
      <w:r w:rsidRPr="009E5AB1">
        <w:rPr>
          <w:rStyle w:val="Emphasis"/>
        </w:rPr>
        <w:t xml:space="preserve">almost </w:t>
      </w:r>
      <w:r w:rsidRPr="001E0C8E">
        <w:rPr>
          <w:rStyle w:val="Emphasis"/>
          <w:highlight w:val="cyan"/>
        </w:rPr>
        <w:t>always overshadow</w:t>
      </w:r>
      <w:r w:rsidRPr="001E0C8E">
        <w:rPr>
          <w:sz w:val="14"/>
          <w:highlight w:val="cyan"/>
        </w:rPr>
        <w:t xml:space="preserve"> </w:t>
      </w:r>
      <w:r w:rsidRPr="001E0C8E">
        <w:rPr>
          <w:rStyle w:val="StyleUnderline"/>
          <w:highlight w:val="cyan"/>
        </w:rPr>
        <w:t>the impact of sanctions in determining the political outcome</w:t>
      </w:r>
      <w:r w:rsidRPr="009E5AB1">
        <w:rPr>
          <w:sz w:val="14"/>
        </w:rPr>
        <w:t xml:space="preserve">.”63 The authors of </w:t>
      </w:r>
      <w:r w:rsidRPr="009E5AB1">
        <w:rPr>
          <w:rStyle w:val="StyleUnderline"/>
        </w:rPr>
        <w:t>another study evaluating</w:t>
      </w:r>
      <w:r w:rsidRPr="009E5AB1">
        <w:rPr>
          <w:sz w:val="14"/>
        </w:rPr>
        <w:t xml:space="preserve"> the impact of </w:t>
      </w:r>
      <w:r w:rsidRPr="009E5AB1">
        <w:rPr>
          <w:rStyle w:val="StyleUnderline"/>
        </w:rPr>
        <w:t>military aid</w:t>
      </w:r>
      <w:r w:rsidRPr="009E5AB1">
        <w:rPr>
          <w:sz w:val="14"/>
        </w:rPr>
        <w:t xml:space="preserve"> </w:t>
      </w:r>
      <w:r w:rsidRPr="009E5AB1">
        <w:rPr>
          <w:rStyle w:val="Emphasis"/>
        </w:rPr>
        <w:t>concur</w:t>
      </w:r>
      <w:r w:rsidRPr="009E5AB1">
        <w:rPr>
          <w:sz w:val="14"/>
        </w:rPr>
        <w:t xml:space="preserve">, </w:t>
      </w:r>
      <w:r w:rsidRPr="009E5AB1">
        <w:rPr>
          <w:rStyle w:val="StyleUnderline"/>
        </w:rPr>
        <w:t>arguing</w:t>
      </w:r>
      <w:r w:rsidRPr="009E5AB1">
        <w:rPr>
          <w:sz w:val="14"/>
        </w:rPr>
        <w:t xml:space="preserve"> that, “In general </w:t>
      </w:r>
      <w:r w:rsidRPr="009E5AB1">
        <w:rPr>
          <w:rStyle w:val="StyleUnderline"/>
        </w:rPr>
        <w:t>we find</w:t>
      </w:r>
      <w:r w:rsidRPr="009E5AB1">
        <w:rPr>
          <w:sz w:val="14"/>
        </w:rPr>
        <w:t xml:space="preserve"> that </w:t>
      </w:r>
      <w:r w:rsidRPr="001E0C8E">
        <w:rPr>
          <w:rStyle w:val="StyleUnderline"/>
          <w:highlight w:val="cyan"/>
        </w:rPr>
        <w:t>military aid</w:t>
      </w:r>
      <w:r w:rsidRPr="001E0C8E">
        <w:rPr>
          <w:sz w:val="14"/>
          <w:highlight w:val="cyan"/>
        </w:rPr>
        <w:t xml:space="preserve"> </w:t>
      </w:r>
      <w:r w:rsidRPr="001E0C8E">
        <w:rPr>
          <w:rStyle w:val="Emphasis"/>
          <w:highlight w:val="cyan"/>
        </w:rPr>
        <w:t>does not lead to more coop</w:t>
      </w:r>
      <w:r w:rsidRPr="009E5AB1">
        <w:rPr>
          <w:rStyle w:val="Emphasis"/>
        </w:rPr>
        <w:t>erative behavior</w:t>
      </w:r>
      <w:r w:rsidRPr="009E5AB1">
        <w:rPr>
          <w:sz w:val="14"/>
        </w:rPr>
        <w:t xml:space="preserve"> </w:t>
      </w:r>
      <w:r w:rsidRPr="009E5AB1">
        <w:rPr>
          <w:rStyle w:val="StyleUnderline"/>
        </w:rPr>
        <w:t>on the part of the recipient state.</w:t>
      </w:r>
      <w:r w:rsidRPr="009E5AB1">
        <w:rPr>
          <w:sz w:val="14"/>
        </w:rPr>
        <w:t xml:space="preserve"> With limited exceptions, </w:t>
      </w:r>
      <w:r w:rsidRPr="001E0C8E">
        <w:rPr>
          <w:rStyle w:val="StyleUnderline"/>
          <w:highlight w:val="cyan"/>
        </w:rPr>
        <w:t>increasing levels</w:t>
      </w:r>
      <w:r w:rsidRPr="009E5AB1">
        <w:rPr>
          <w:sz w:val="14"/>
        </w:rPr>
        <w:t xml:space="preserve"> of U.S. </w:t>
      </w:r>
      <w:r w:rsidRPr="009E5AB1">
        <w:rPr>
          <w:rStyle w:val="StyleUnderline"/>
        </w:rPr>
        <w:t xml:space="preserve">aid </w:t>
      </w:r>
      <w:r w:rsidRPr="001E0C8E">
        <w:rPr>
          <w:rStyle w:val="StyleUnderline"/>
          <w:highlight w:val="cyan"/>
        </w:rPr>
        <w:t xml:space="preserve">are linked to a </w:t>
      </w:r>
      <w:r w:rsidRPr="001E0C8E">
        <w:rPr>
          <w:rStyle w:val="Emphasis"/>
          <w:highlight w:val="cyan"/>
        </w:rPr>
        <w:t>significant reduction in coop</w:t>
      </w:r>
      <w:r w:rsidRPr="009E5AB1">
        <w:rPr>
          <w:rStyle w:val="Emphasis"/>
        </w:rPr>
        <w:t>erative foreign policy behavior.”</w:t>
      </w:r>
      <w:r w:rsidRPr="009E5AB1">
        <w:rPr>
          <w:sz w:val="14"/>
        </w:rPr>
        <w:t>64</w:t>
      </w:r>
    </w:p>
    <w:p w14:paraId="572A8FB7" w14:textId="39A12DB2" w:rsidR="005F4427" w:rsidRPr="005F4427" w:rsidRDefault="00AB61B4" w:rsidP="005F4427">
      <w:pPr>
        <w:pStyle w:val="Heading4"/>
      </w:pPr>
      <w:r w:rsidRPr="00AB61B4">
        <w:rPr>
          <w:u w:val="single"/>
        </w:rPr>
        <w:t>Empirics</w:t>
      </w:r>
      <w:r>
        <w:t xml:space="preserve"> disprove the turn</w:t>
      </w:r>
      <w:r w:rsidR="005F4427">
        <w:t xml:space="preserve"> – US </w:t>
      </w:r>
      <w:r w:rsidR="005F4427">
        <w:rPr>
          <w:u w:val="single"/>
        </w:rPr>
        <w:t>can’t</w:t>
      </w:r>
      <w:r w:rsidR="005F4427">
        <w:t xml:space="preserve"> use arms sales as leverage</w:t>
      </w:r>
    </w:p>
    <w:p w14:paraId="22C59377"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0ED1F51E" w14:textId="77777777" w:rsidR="00037D1A" w:rsidRDefault="00037D1A" w:rsidP="004433D0"/>
    <w:p w14:paraId="220CFB71" w14:textId="77777777" w:rsidR="00037D1A" w:rsidRPr="00355F54" w:rsidRDefault="00037D1A" w:rsidP="004433D0">
      <w:pPr>
        <w:rPr>
          <w:sz w:val="14"/>
        </w:rPr>
      </w:pPr>
      <w:r w:rsidRPr="00355F54">
        <w:rPr>
          <w:sz w:val="14"/>
        </w:rPr>
        <w:t xml:space="preserve">Perhaps </w:t>
      </w:r>
      <w:r w:rsidRPr="00355F54">
        <w:rPr>
          <w:rStyle w:val="StyleUnderline"/>
        </w:rPr>
        <w:t>the</w:t>
      </w:r>
      <w:r w:rsidRPr="00355F54">
        <w:rPr>
          <w:sz w:val="14"/>
        </w:rPr>
        <w:t xml:space="preserve"> </w:t>
      </w:r>
      <w:r w:rsidRPr="00355F54">
        <w:rPr>
          <w:rStyle w:val="Emphasis"/>
        </w:rPr>
        <w:t xml:space="preserve">most </w:t>
      </w:r>
      <w:r w:rsidRPr="001E0C8E">
        <w:rPr>
          <w:rStyle w:val="Emphasis"/>
          <w:highlight w:val="cyan"/>
        </w:rPr>
        <w:t>explicit</w:t>
      </w:r>
      <w:r w:rsidRPr="001E0C8E">
        <w:rPr>
          <w:sz w:val="14"/>
          <w:highlight w:val="cyan"/>
        </w:rPr>
        <w:t xml:space="preserve"> </w:t>
      </w:r>
      <w:r w:rsidRPr="001E0C8E">
        <w:rPr>
          <w:rStyle w:val="StyleUnderline"/>
          <w:highlight w:val="cyan"/>
        </w:rPr>
        <w:t>ev</w:t>
      </w:r>
      <w:r w:rsidRPr="00355F54">
        <w:rPr>
          <w:rStyle w:val="StyleUnderline"/>
        </w:rPr>
        <w:t xml:space="preserve">idence </w:t>
      </w:r>
      <w:r w:rsidRPr="001E0C8E">
        <w:rPr>
          <w:rStyle w:val="StyleUnderline"/>
          <w:highlight w:val="cyan"/>
        </w:rPr>
        <w:t xml:space="preserve">of the </w:t>
      </w:r>
      <w:r w:rsidRPr="001E0C8E">
        <w:rPr>
          <w:rStyle w:val="Emphasis"/>
          <w:highlight w:val="cyan"/>
        </w:rPr>
        <w:t>difficulty</w:t>
      </w:r>
      <w:r w:rsidRPr="001E0C8E">
        <w:rPr>
          <w:rStyle w:val="StyleUnderline"/>
          <w:highlight w:val="cyan"/>
        </w:rPr>
        <w:t xml:space="preserve"> the</w:t>
      </w:r>
      <w:r w:rsidRPr="001E0C8E">
        <w:rPr>
          <w:sz w:val="14"/>
          <w:highlight w:val="cyan"/>
        </w:rPr>
        <w:t xml:space="preserve"> </w:t>
      </w:r>
      <w:r w:rsidRPr="001E0C8E">
        <w:rPr>
          <w:rStyle w:val="Emphasis"/>
          <w:highlight w:val="cyan"/>
        </w:rPr>
        <w:t>U</w:t>
      </w:r>
      <w:r w:rsidRPr="00355F54">
        <w:rPr>
          <w:sz w:val="14"/>
        </w:rPr>
        <w:t xml:space="preserve">nited </w:t>
      </w:r>
      <w:r w:rsidRPr="001E0C8E">
        <w:rPr>
          <w:rStyle w:val="Emphasis"/>
          <w:highlight w:val="cyan"/>
        </w:rPr>
        <w:t>S</w:t>
      </w:r>
      <w:r w:rsidRPr="00355F54">
        <w:rPr>
          <w:sz w:val="14"/>
        </w:rPr>
        <w:t xml:space="preserve">tates </w:t>
      </w:r>
      <w:r w:rsidRPr="001E0C8E">
        <w:rPr>
          <w:rStyle w:val="StyleUnderline"/>
          <w:highlight w:val="cyan"/>
        </w:rPr>
        <w:t>has</w:t>
      </w:r>
      <w:r w:rsidRPr="00355F54">
        <w:rPr>
          <w:rStyle w:val="StyleUnderline"/>
        </w:rPr>
        <w:t xml:space="preserve"> had </w:t>
      </w:r>
      <w:r w:rsidRPr="001E0C8E">
        <w:rPr>
          <w:rStyle w:val="StyleUnderline"/>
          <w:highlight w:val="cyan"/>
        </w:rPr>
        <w:t>exerting</w:t>
      </w:r>
      <w:r w:rsidRPr="00355F54">
        <w:rPr>
          <w:sz w:val="14"/>
        </w:rPr>
        <w:t xml:space="preserve"> this kind of </w:t>
      </w:r>
      <w:r w:rsidRPr="001E0C8E">
        <w:rPr>
          <w:rStyle w:val="StyleUnderline"/>
          <w:highlight w:val="cyan"/>
        </w:rPr>
        <w:t>leverage came during</w:t>
      </w:r>
      <w:r w:rsidRPr="00355F54">
        <w:rPr>
          <w:sz w:val="14"/>
        </w:rPr>
        <w:t xml:space="preserve"> the </w:t>
      </w:r>
      <w:r w:rsidRPr="001E0C8E">
        <w:rPr>
          <w:rStyle w:val="StyleUnderline"/>
          <w:highlight w:val="cyan"/>
        </w:rPr>
        <w:t>Reagan</w:t>
      </w:r>
      <w:r w:rsidRPr="00355F54">
        <w:rPr>
          <w:sz w:val="14"/>
        </w:rPr>
        <w:t xml:space="preserve"> administration. Sen. Robert </w:t>
      </w:r>
      <w:r w:rsidRPr="001E0C8E">
        <w:rPr>
          <w:rStyle w:val="StyleUnderline"/>
          <w:highlight w:val="cyan"/>
        </w:rPr>
        <w:t>Kasten</w:t>
      </w:r>
      <w:r w:rsidRPr="00355F54">
        <w:rPr>
          <w:sz w:val="14"/>
        </w:rPr>
        <w:t xml:space="preserve"> Jr. (R-WI) </w:t>
      </w:r>
      <w:r w:rsidRPr="001E0C8E">
        <w:rPr>
          <w:rStyle w:val="StyleUnderline"/>
          <w:highlight w:val="cyan"/>
        </w:rPr>
        <w:t>signaled</w:t>
      </w:r>
      <w:r w:rsidRPr="00355F54">
        <w:rPr>
          <w:rStyle w:val="StyleUnderline"/>
        </w:rPr>
        <w:t xml:space="preserve"> the </w:t>
      </w:r>
      <w:r w:rsidRPr="001E0C8E">
        <w:rPr>
          <w:rStyle w:val="Emphasis"/>
          <w:highlight w:val="cyan"/>
        </w:rPr>
        <w:t>concern</w:t>
      </w:r>
      <w:r w:rsidRPr="00355F54">
        <w:rPr>
          <w:rStyle w:val="Emphasis"/>
        </w:rPr>
        <w:t xml:space="preserve"> of many</w:t>
      </w:r>
      <w:r w:rsidRPr="00355F54">
        <w:rPr>
          <w:sz w:val="14"/>
        </w:rPr>
        <w:t xml:space="preserve"> </w:t>
      </w:r>
      <w:r w:rsidRPr="001E0C8E">
        <w:rPr>
          <w:rStyle w:val="StyleUnderline"/>
          <w:highlight w:val="cyan"/>
        </w:rPr>
        <w:t>when he said, “Many</w:t>
      </w:r>
      <w:r w:rsidRPr="00355F54">
        <w:rPr>
          <w:sz w:val="14"/>
        </w:rPr>
        <w:t xml:space="preserve"> countries </w:t>
      </w:r>
      <w:r w:rsidRPr="001E0C8E">
        <w:rPr>
          <w:rStyle w:val="StyleUnderline"/>
          <w:highlight w:val="cyan"/>
        </w:rPr>
        <w:t>to whom we dispense aid</w:t>
      </w:r>
      <w:r w:rsidRPr="00355F54">
        <w:rPr>
          <w:sz w:val="14"/>
        </w:rPr>
        <w:t xml:space="preserve"> </w:t>
      </w:r>
      <w:r w:rsidRPr="00355F54">
        <w:rPr>
          <w:rStyle w:val="Emphasis"/>
        </w:rPr>
        <w:t xml:space="preserve">continue to </w:t>
      </w:r>
      <w:r w:rsidRPr="001E0C8E">
        <w:rPr>
          <w:rStyle w:val="Emphasis"/>
          <w:highlight w:val="cyan"/>
        </w:rPr>
        <w:t>thumb their noses</w:t>
      </w:r>
      <w:r w:rsidRPr="00355F54">
        <w:rPr>
          <w:rStyle w:val="Emphasis"/>
        </w:rPr>
        <w:t xml:space="preserve"> </w:t>
      </w:r>
      <w:r w:rsidRPr="001E0C8E">
        <w:rPr>
          <w:rStyle w:val="Emphasis"/>
          <w:highlight w:val="cyan"/>
        </w:rPr>
        <w:t>at us”</w:t>
      </w:r>
      <w:r w:rsidRPr="001E0C8E">
        <w:rPr>
          <w:sz w:val="14"/>
          <w:highlight w:val="cyan"/>
        </w:rPr>
        <w:t xml:space="preserve"> </w:t>
      </w:r>
      <w:r w:rsidRPr="001E0C8E">
        <w:rPr>
          <w:rStyle w:val="StyleUnderline"/>
          <w:highlight w:val="cyan"/>
        </w:rPr>
        <w:t>at the</w:t>
      </w:r>
      <w:r w:rsidRPr="00355F54">
        <w:rPr>
          <w:sz w:val="14"/>
        </w:rPr>
        <w:t xml:space="preserve"> </w:t>
      </w:r>
      <w:r w:rsidRPr="001E0C8E">
        <w:rPr>
          <w:rStyle w:val="Emphasis"/>
          <w:highlight w:val="cyan"/>
        </w:rPr>
        <w:t>U</w:t>
      </w:r>
      <w:r w:rsidRPr="00355F54">
        <w:rPr>
          <w:sz w:val="14"/>
        </w:rPr>
        <w:t xml:space="preserve">nited </w:t>
      </w:r>
      <w:r w:rsidRPr="001E0C8E">
        <w:rPr>
          <w:rStyle w:val="Emphasis"/>
          <w:highlight w:val="cyan"/>
        </w:rPr>
        <w:t>N</w:t>
      </w:r>
      <w:r w:rsidRPr="00355F54">
        <w:rPr>
          <w:sz w:val="14"/>
        </w:rPr>
        <w:t xml:space="preserve">ations, and Congress passed legislation authorizing the president to limit aid to any state that repeatedly voted in opposition to the United States at the UN.65 In 1986, the </w:t>
      </w:r>
      <w:r w:rsidRPr="001E0C8E">
        <w:rPr>
          <w:rStyle w:val="StyleUnderline"/>
          <w:highlight w:val="cyan"/>
        </w:rPr>
        <w:t>Reagan</w:t>
      </w:r>
      <w:r w:rsidRPr="00355F54">
        <w:rPr>
          <w:sz w:val="14"/>
        </w:rPr>
        <w:t xml:space="preserve"> administration </w:t>
      </w:r>
      <w:r w:rsidRPr="00355F54">
        <w:rPr>
          <w:rStyle w:val="StyleUnderline"/>
        </w:rPr>
        <w:t>began to monitor voting patterns and issue threats, and, in</w:t>
      </w:r>
      <w:r w:rsidRPr="00355F54">
        <w:rPr>
          <w:sz w:val="14"/>
        </w:rPr>
        <w:t xml:space="preserve"> roughly </w:t>
      </w:r>
      <w:r w:rsidRPr="00355F54">
        <w:rPr>
          <w:rStyle w:val="StyleUnderline"/>
        </w:rPr>
        <w:t>20 cases</w:t>
      </w:r>
      <w:r w:rsidRPr="00355F54">
        <w:rPr>
          <w:sz w:val="14"/>
        </w:rPr>
        <w:t xml:space="preserve"> in 1987 and 1988, </w:t>
      </w:r>
      <w:r w:rsidRPr="00355F54">
        <w:rPr>
          <w:rStyle w:val="StyleUnderline"/>
        </w:rPr>
        <w:t xml:space="preserve">it </w:t>
      </w:r>
      <w:r w:rsidRPr="001E0C8E">
        <w:rPr>
          <w:rStyle w:val="StyleUnderline"/>
          <w:highlight w:val="cyan"/>
        </w:rPr>
        <w:t>lowered</w:t>
      </w:r>
      <w:r w:rsidRPr="00355F54">
        <w:rPr>
          <w:sz w:val="14"/>
        </w:rPr>
        <w:t xml:space="preserve"> the amount of </w:t>
      </w:r>
      <w:r w:rsidRPr="001E0C8E">
        <w:rPr>
          <w:rStyle w:val="StyleUnderline"/>
          <w:highlight w:val="cyan"/>
        </w:rPr>
        <w:t>aid</w:t>
      </w:r>
      <w:r w:rsidRPr="00355F54">
        <w:rPr>
          <w:rStyle w:val="StyleUnderline"/>
        </w:rPr>
        <w:t xml:space="preserve"> sent </w:t>
      </w:r>
      <w:r w:rsidRPr="001E0C8E">
        <w:rPr>
          <w:rStyle w:val="StyleUnderline"/>
          <w:highlight w:val="cyan"/>
        </w:rPr>
        <w:t>to nations</w:t>
      </w:r>
      <w:r w:rsidRPr="00355F54">
        <w:rPr>
          <w:rStyle w:val="StyleUnderline"/>
        </w:rPr>
        <w:t xml:space="preserve"> the administration felt were </w:t>
      </w:r>
      <w:r w:rsidRPr="001E0C8E">
        <w:rPr>
          <w:rStyle w:val="StyleUnderline"/>
          <w:highlight w:val="cyan"/>
        </w:rPr>
        <w:t>not deferential enough</w:t>
      </w:r>
      <w:r w:rsidRPr="00355F54">
        <w:rPr>
          <w:sz w:val="14"/>
        </w:rPr>
        <w:t xml:space="preserve">. An </w:t>
      </w:r>
      <w:r w:rsidRPr="00355F54">
        <w:rPr>
          <w:rStyle w:val="StyleUnderline"/>
        </w:rPr>
        <w:t xml:space="preserve">analysis of the </w:t>
      </w:r>
      <w:r w:rsidRPr="001E0C8E">
        <w:rPr>
          <w:rStyle w:val="StyleUnderline"/>
          <w:highlight w:val="cyan"/>
        </w:rPr>
        <w:t>results,</w:t>
      </w:r>
      <w:r w:rsidRPr="001E0C8E">
        <w:rPr>
          <w:sz w:val="14"/>
          <w:highlight w:val="cyan"/>
        </w:rPr>
        <w:t xml:space="preserve"> </w:t>
      </w:r>
      <w:r w:rsidRPr="001E0C8E">
        <w:rPr>
          <w:rStyle w:val="Emphasis"/>
          <w:highlight w:val="cyan"/>
        </w:rPr>
        <w:t>however</w:t>
      </w:r>
      <w:r w:rsidRPr="001E0C8E">
        <w:rPr>
          <w:sz w:val="14"/>
          <w:highlight w:val="cyan"/>
        </w:rPr>
        <w:t xml:space="preserve">, </w:t>
      </w:r>
      <w:r w:rsidRPr="001E0C8E">
        <w:rPr>
          <w:rStyle w:val="StyleUnderline"/>
          <w:highlight w:val="cyan"/>
        </w:rPr>
        <w:t>found</w:t>
      </w:r>
      <w:r w:rsidRPr="001E0C8E">
        <w:rPr>
          <w:sz w:val="14"/>
          <w:highlight w:val="cyan"/>
        </w:rPr>
        <w:t xml:space="preserve"> </w:t>
      </w:r>
      <w:r w:rsidRPr="001E0C8E">
        <w:rPr>
          <w:rStyle w:val="Emphasis"/>
          <w:highlight w:val="cyan"/>
        </w:rPr>
        <w:t>no linkage</w:t>
      </w:r>
      <w:r w:rsidRPr="001E0C8E">
        <w:rPr>
          <w:sz w:val="14"/>
          <w:highlight w:val="cyan"/>
        </w:rPr>
        <w:t xml:space="preserve"> </w:t>
      </w:r>
      <w:r w:rsidRPr="001E0C8E">
        <w:rPr>
          <w:rStyle w:val="StyleUnderline"/>
          <w:highlight w:val="cyan"/>
        </w:rPr>
        <w:t>between changes in</w:t>
      </w:r>
      <w:r w:rsidRPr="00355F54">
        <w:rPr>
          <w:rStyle w:val="StyleUnderline"/>
        </w:rPr>
        <w:t xml:space="preserve"> American </w:t>
      </w:r>
      <w:r w:rsidRPr="001E0C8E">
        <w:rPr>
          <w:rStyle w:val="StyleUnderline"/>
          <w:highlight w:val="cyan"/>
        </w:rPr>
        <w:t>support and UN voting</w:t>
      </w:r>
      <w:r w:rsidRPr="00355F54">
        <w:rPr>
          <w:rStyle w:val="StyleUnderline"/>
        </w:rPr>
        <w:t xml:space="preserve"> patterns by recipient states. </w:t>
      </w:r>
      <w:r w:rsidRPr="001E0C8E">
        <w:rPr>
          <w:rStyle w:val="StyleUnderline"/>
          <w:highlight w:val="cyan"/>
        </w:rPr>
        <w:t>The</w:t>
      </w:r>
      <w:r w:rsidRPr="00355F54">
        <w:rPr>
          <w:sz w:val="14"/>
        </w:rPr>
        <w:t xml:space="preserve"> authors’ </w:t>
      </w:r>
      <w:r w:rsidRPr="001E0C8E">
        <w:rPr>
          <w:rStyle w:val="StyleUnderline"/>
          <w:highlight w:val="cyan"/>
        </w:rPr>
        <w:t xml:space="preserve">conclusion </w:t>
      </w:r>
      <w:r w:rsidRPr="001E0C8E">
        <w:rPr>
          <w:rStyle w:val="Emphasis"/>
          <w:highlight w:val="cyan"/>
        </w:rPr>
        <w:t>fits neatly</w:t>
      </w:r>
      <w:r w:rsidRPr="001E0C8E">
        <w:rPr>
          <w:sz w:val="14"/>
          <w:highlight w:val="cyan"/>
        </w:rPr>
        <w:t xml:space="preserve"> </w:t>
      </w:r>
      <w:r w:rsidRPr="001E0C8E">
        <w:rPr>
          <w:rStyle w:val="StyleUnderline"/>
          <w:highlight w:val="cyan"/>
        </w:rPr>
        <w:t>with</w:t>
      </w:r>
      <w:r w:rsidRPr="00355F54">
        <w:rPr>
          <w:rStyle w:val="StyleUnderline"/>
        </w:rPr>
        <w:t xml:space="preserve">in the </w:t>
      </w:r>
      <w:r w:rsidRPr="001E0C8E">
        <w:rPr>
          <w:rStyle w:val="StyleUnderline"/>
          <w:highlight w:val="cyan"/>
        </w:rPr>
        <w:t>broader literature</w:t>
      </w:r>
      <w:r w:rsidRPr="00355F54">
        <w:rPr>
          <w:rStyle w:val="StyleUnderline"/>
        </w:rPr>
        <w:t xml:space="preserve"> about the</w:t>
      </w:r>
      <w:r w:rsidRPr="00355F54">
        <w:rPr>
          <w:sz w:val="14"/>
        </w:rPr>
        <w:t xml:space="preserve"> </w:t>
      </w:r>
      <w:r w:rsidRPr="00355F54">
        <w:rPr>
          <w:rStyle w:val="Emphasis"/>
        </w:rPr>
        <w:t>limited impact of sanctions:</w:t>
      </w:r>
      <w:r w:rsidRPr="00355F54">
        <w:rPr>
          <w:sz w:val="14"/>
        </w:rPr>
        <w:t xml:space="preserve"> “</w:t>
      </w:r>
      <w:r w:rsidRPr="00355F54">
        <w:rPr>
          <w:rStyle w:val="StyleUnderline"/>
        </w:rPr>
        <w:t xml:space="preserve">The </w:t>
      </w:r>
      <w:r w:rsidRPr="001E0C8E">
        <w:rPr>
          <w:rStyle w:val="StyleUnderline"/>
          <w:highlight w:val="cyan"/>
        </w:rPr>
        <w:t>resilience of</w:t>
      </w:r>
      <w:r w:rsidRPr="00355F54">
        <w:rPr>
          <w:rStyle w:val="StyleUnderline"/>
        </w:rPr>
        <w:t xml:space="preserve"> aid </w:t>
      </w:r>
      <w:r w:rsidRPr="001E0C8E">
        <w:rPr>
          <w:rStyle w:val="StyleUnderline"/>
          <w:highlight w:val="cyan"/>
        </w:rPr>
        <w:t>recipients</w:t>
      </w:r>
      <w:r w:rsidRPr="001E0C8E">
        <w:rPr>
          <w:sz w:val="14"/>
          <w:highlight w:val="cyan"/>
        </w:rPr>
        <w:t xml:space="preserve"> </w:t>
      </w:r>
      <w:r w:rsidRPr="001E0C8E">
        <w:rPr>
          <w:rStyle w:val="Emphasis"/>
          <w:highlight w:val="cyan"/>
        </w:rPr>
        <w:t>clearly demonstrates</w:t>
      </w:r>
      <w:r w:rsidRPr="00355F54">
        <w:rPr>
          <w:sz w:val="14"/>
        </w:rPr>
        <w:t xml:space="preserve"> that </w:t>
      </w:r>
      <w:r w:rsidRPr="00355F54">
        <w:rPr>
          <w:rStyle w:val="StyleUnderline"/>
        </w:rPr>
        <w:t xml:space="preserve">their </w:t>
      </w:r>
      <w:r w:rsidRPr="001E0C8E">
        <w:rPr>
          <w:rStyle w:val="StyleUnderline"/>
          <w:highlight w:val="cyan"/>
        </w:rPr>
        <w:t xml:space="preserve">policies were driven </w:t>
      </w:r>
      <w:r w:rsidRPr="001E0C8E">
        <w:rPr>
          <w:rStyle w:val="Emphasis"/>
          <w:highlight w:val="cyan"/>
        </w:rPr>
        <w:t>more powerfully</w:t>
      </w:r>
      <w:r w:rsidRPr="001E0C8E">
        <w:rPr>
          <w:rStyle w:val="StyleUnderline"/>
          <w:highlight w:val="cyan"/>
        </w:rPr>
        <w:t xml:space="preserve"> by interests </w:t>
      </w:r>
      <w:r w:rsidRPr="001E0C8E">
        <w:rPr>
          <w:rStyle w:val="Emphasis"/>
          <w:highlight w:val="cyan"/>
        </w:rPr>
        <w:t>other than the economic threat</w:t>
      </w:r>
      <w:r w:rsidRPr="001E0C8E">
        <w:rPr>
          <w:rStyle w:val="StyleUnderline"/>
          <w:highlight w:val="cyan"/>
        </w:rPr>
        <w:t xml:space="preserve"> of a hegemon</w:t>
      </w:r>
      <w:r w:rsidRPr="00355F54">
        <w:rPr>
          <w:rStyle w:val="StyleUnderline"/>
        </w:rPr>
        <w:t>.”</w:t>
      </w:r>
      <w:r w:rsidRPr="00355F54">
        <w:rPr>
          <w:sz w:val="14"/>
        </w:rPr>
        <w:t>66</w:t>
      </w:r>
    </w:p>
    <w:p w14:paraId="6B8BCD6C" w14:textId="77777777" w:rsidR="00037D1A" w:rsidRPr="00355F54" w:rsidRDefault="00037D1A" w:rsidP="004433D0">
      <w:pPr>
        <w:rPr>
          <w:sz w:val="14"/>
        </w:rPr>
      </w:pPr>
      <w:r w:rsidRPr="001E0C8E">
        <w:rPr>
          <w:rStyle w:val="StyleUnderline"/>
          <w:highlight w:val="cyan"/>
        </w:rPr>
        <w:t>The U.S</w:t>
      </w:r>
      <w:r w:rsidRPr="00355F54">
        <w:rPr>
          <w:rStyle w:val="StyleUnderline"/>
        </w:rPr>
        <w:t>.</w:t>
      </w:r>
      <w:r w:rsidRPr="00355F54">
        <w:rPr>
          <w:sz w:val="14"/>
        </w:rPr>
        <w:t xml:space="preserve"> track </w:t>
      </w:r>
      <w:r w:rsidRPr="001E0C8E">
        <w:rPr>
          <w:rStyle w:val="StyleUnderline"/>
          <w:highlight w:val="cyan"/>
        </w:rPr>
        <w:t>record</w:t>
      </w:r>
      <w:r w:rsidRPr="00355F54">
        <w:rPr>
          <w:rStyle w:val="StyleUnderline"/>
        </w:rPr>
        <w:t xml:space="preserve"> of generating influence through arms sales</w:t>
      </w:r>
      <w:r w:rsidRPr="00355F54">
        <w:rPr>
          <w:sz w:val="14"/>
        </w:rPr>
        <w:t xml:space="preserve"> specifically </w:t>
      </w:r>
      <w:r w:rsidRPr="001E0C8E">
        <w:rPr>
          <w:rStyle w:val="StyleUnderline"/>
          <w:highlight w:val="cyan"/>
        </w:rPr>
        <w:t xml:space="preserve">is </w:t>
      </w:r>
      <w:r w:rsidRPr="001E0C8E">
        <w:rPr>
          <w:rStyle w:val="Emphasis"/>
          <w:highlight w:val="cyan"/>
        </w:rPr>
        <w:t>quite mixed</w:t>
      </w:r>
      <w:r w:rsidRPr="00355F54">
        <w:rPr>
          <w:sz w:val="14"/>
        </w:rPr>
        <w:t xml:space="preserve">. U.S. arms sales may have improved Israeli security over the years, for example, but </w:t>
      </w:r>
      <w:r w:rsidRPr="00355F54">
        <w:rPr>
          <w:rStyle w:val="StyleUnderline"/>
        </w:rPr>
        <w:t xml:space="preserve">American </w:t>
      </w:r>
      <w:r w:rsidRPr="001E0C8E">
        <w:rPr>
          <w:rStyle w:val="StyleUnderline"/>
          <w:highlight w:val="cyan"/>
        </w:rPr>
        <w:t>attempts to pressure Israel</w:t>
      </w:r>
      <w:r w:rsidRPr="00355F54">
        <w:rPr>
          <w:rStyle w:val="StyleUnderline"/>
        </w:rPr>
        <w:t xml:space="preserve"> into negotiating</w:t>
      </w:r>
      <w:r w:rsidRPr="00355F54">
        <w:rPr>
          <w:sz w:val="14"/>
        </w:rPr>
        <w:t xml:space="preserve"> a durable </w:t>
      </w:r>
      <w:r w:rsidRPr="00355F54">
        <w:rPr>
          <w:rStyle w:val="StyleUnderline"/>
        </w:rPr>
        <w:t>peace</w:t>
      </w:r>
      <w:r w:rsidRPr="00355F54">
        <w:rPr>
          <w:sz w:val="14"/>
        </w:rPr>
        <w:t xml:space="preserve"> settlement with the Palestinians </w:t>
      </w:r>
      <w:r w:rsidRPr="00355F54">
        <w:rPr>
          <w:rStyle w:val="StyleUnderline"/>
        </w:rPr>
        <w:t xml:space="preserve">have </w:t>
      </w:r>
      <w:r w:rsidRPr="001E0C8E">
        <w:rPr>
          <w:rStyle w:val="StyleUnderline"/>
          <w:highlight w:val="cyan"/>
        </w:rPr>
        <w:t xml:space="preserve">had </w:t>
      </w:r>
      <w:r w:rsidRPr="001E0C8E">
        <w:rPr>
          <w:rStyle w:val="Emphasis"/>
          <w:highlight w:val="cyan"/>
        </w:rPr>
        <w:t>little impact</w:t>
      </w:r>
      <w:r w:rsidRPr="001E0C8E">
        <w:rPr>
          <w:sz w:val="14"/>
          <w:highlight w:val="cyan"/>
        </w:rPr>
        <w:t xml:space="preserve">. </w:t>
      </w:r>
      <w:r w:rsidRPr="001E0C8E">
        <w:rPr>
          <w:rStyle w:val="Emphasis"/>
          <w:highlight w:val="cyan"/>
        </w:rPr>
        <w:t>Nor</w:t>
      </w:r>
      <w:r w:rsidRPr="001E0C8E">
        <w:rPr>
          <w:sz w:val="14"/>
          <w:highlight w:val="cyan"/>
        </w:rPr>
        <w:t xml:space="preserve"> </w:t>
      </w:r>
      <w:r w:rsidRPr="001E0C8E">
        <w:rPr>
          <w:rStyle w:val="StyleUnderline"/>
          <w:highlight w:val="cyan"/>
        </w:rPr>
        <w:t>have</w:t>
      </w:r>
      <w:r w:rsidRPr="00355F54">
        <w:rPr>
          <w:rStyle w:val="StyleUnderline"/>
        </w:rPr>
        <w:t xml:space="preserve"> arms </w:t>
      </w:r>
      <w:r w:rsidRPr="001E0C8E">
        <w:rPr>
          <w:rStyle w:val="StyleUnderline"/>
          <w:highlight w:val="cyan"/>
        </w:rPr>
        <w:t>sales provided</w:t>
      </w:r>
      <w:r w:rsidRPr="00355F54">
        <w:rPr>
          <w:rStyle w:val="StyleUnderline"/>
        </w:rPr>
        <w:t xml:space="preserve"> the</w:t>
      </w:r>
      <w:r w:rsidRPr="00355F54">
        <w:rPr>
          <w:sz w:val="14"/>
        </w:rPr>
        <w:t xml:space="preserve"> </w:t>
      </w:r>
      <w:r w:rsidRPr="00355F54">
        <w:rPr>
          <w:rStyle w:val="Emphasis"/>
        </w:rPr>
        <w:t>U</w:t>
      </w:r>
      <w:r w:rsidRPr="00355F54">
        <w:rPr>
          <w:sz w:val="14"/>
        </w:rPr>
        <w:t xml:space="preserve">nited </w:t>
      </w:r>
      <w:r w:rsidRPr="00355F54">
        <w:rPr>
          <w:rStyle w:val="Emphasis"/>
        </w:rPr>
        <w:t>S</w:t>
      </w:r>
      <w:r w:rsidRPr="00355F54">
        <w:rPr>
          <w:sz w:val="14"/>
        </w:rPr>
        <w:t xml:space="preserve">tates with </w:t>
      </w:r>
      <w:r w:rsidRPr="00355F54">
        <w:rPr>
          <w:rStyle w:val="StyleUnderline"/>
        </w:rPr>
        <w:t xml:space="preserve">enough </w:t>
      </w:r>
      <w:r w:rsidRPr="001E0C8E">
        <w:rPr>
          <w:rStyle w:val="StyleUnderline"/>
          <w:highlight w:val="cyan"/>
        </w:rPr>
        <w:t>leverage</w:t>
      </w:r>
      <w:r w:rsidRPr="00355F54">
        <w:rPr>
          <w:sz w:val="14"/>
        </w:rPr>
        <w:t xml:space="preserve"> over the years </w:t>
      </w:r>
      <w:r w:rsidRPr="001E0C8E">
        <w:rPr>
          <w:rStyle w:val="StyleUnderline"/>
          <w:highlight w:val="cyan"/>
        </w:rPr>
        <w:t>to prevent</w:t>
      </w:r>
      <w:r w:rsidRPr="00355F54">
        <w:rPr>
          <w:rStyle w:val="StyleUnderline"/>
        </w:rPr>
        <w:t xml:space="preserve"> client states such as</w:t>
      </w:r>
      <w:r w:rsidRPr="00355F54">
        <w:rPr>
          <w:sz w:val="14"/>
        </w:rPr>
        <w:t xml:space="preserve"> </w:t>
      </w:r>
      <w:r w:rsidRPr="001E0C8E">
        <w:rPr>
          <w:rStyle w:val="Emphasis"/>
          <w:highlight w:val="cyan"/>
        </w:rPr>
        <w:t>Iraq, Iran, Turkey, Indonesia, and Morocco</w:t>
      </w:r>
      <w:r w:rsidRPr="001E0C8E">
        <w:rPr>
          <w:sz w:val="14"/>
          <w:highlight w:val="cyan"/>
        </w:rPr>
        <w:t xml:space="preserve"> </w:t>
      </w:r>
      <w:r w:rsidRPr="001E0C8E">
        <w:rPr>
          <w:rStyle w:val="StyleUnderline"/>
          <w:highlight w:val="cyan"/>
        </w:rPr>
        <w:t>from invading</w:t>
      </w:r>
      <w:r w:rsidRPr="00355F54">
        <w:rPr>
          <w:rStyle w:val="StyleUnderline"/>
        </w:rPr>
        <w:t xml:space="preserve"> their </w:t>
      </w:r>
      <w:r w:rsidRPr="001E0C8E">
        <w:rPr>
          <w:rStyle w:val="StyleUnderline"/>
          <w:highlight w:val="cyan"/>
        </w:rPr>
        <w:t>neighbors</w:t>
      </w:r>
      <w:r w:rsidRPr="001E0C8E">
        <w:rPr>
          <w:sz w:val="14"/>
          <w:highlight w:val="cyan"/>
        </w:rPr>
        <w:t xml:space="preserve">. </w:t>
      </w:r>
      <w:r w:rsidRPr="001E0C8E">
        <w:rPr>
          <w:rStyle w:val="Emphasis"/>
          <w:highlight w:val="cyan"/>
        </w:rPr>
        <w:t>Nor</w:t>
      </w:r>
      <w:r w:rsidRPr="00355F54">
        <w:rPr>
          <w:sz w:val="14"/>
        </w:rPr>
        <w:t xml:space="preserve"> </w:t>
      </w:r>
      <w:r w:rsidRPr="00355F54">
        <w:rPr>
          <w:rStyle w:val="StyleUnderline"/>
        </w:rPr>
        <w:t xml:space="preserve">have arms sales helped </w:t>
      </w:r>
      <w:r w:rsidRPr="001E0C8E">
        <w:rPr>
          <w:rStyle w:val="StyleUnderline"/>
          <w:highlight w:val="cyan"/>
        </w:rPr>
        <w:t>restrain</w:t>
      </w:r>
      <w:r w:rsidRPr="00355F54">
        <w:rPr>
          <w:sz w:val="14"/>
        </w:rPr>
        <w:t xml:space="preserve"> the human </w:t>
      </w:r>
      <w:r w:rsidRPr="001E0C8E">
        <w:rPr>
          <w:rStyle w:val="StyleUnderline"/>
          <w:highlight w:val="cyan"/>
        </w:rPr>
        <w:t>rights abuses</w:t>
      </w:r>
      <w:r w:rsidRPr="00355F54">
        <w:rPr>
          <w:sz w:val="14"/>
        </w:rPr>
        <w:t xml:space="preserve"> of clients like Chile or Libya, or various Middle Eastern client states. </w:t>
      </w:r>
      <w:r w:rsidRPr="00355F54">
        <w:rPr>
          <w:rStyle w:val="StyleUnderline"/>
        </w:rPr>
        <w:t>Although the</w:t>
      </w:r>
      <w:r w:rsidRPr="00355F54">
        <w:rPr>
          <w:sz w:val="14"/>
        </w:rPr>
        <w:t xml:space="preserve"> </w:t>
      </w:r>
      <w:r w:rsidRPr="00355F54">
        <w:rPr>
          <w:rStyle w:val="Emphasis"/>
        </w:rPr>
        <w:t>U</w:t>
      </w:r>
      <w:r w:rsidRPr="00355F54">
        <w:rPr>
          <w:sz w:val="14"/>
        </w:rPr>
        <w:t xml:space="preserve">nited </w:t>
      </w:r>
      <w:r w:rsidRPr="00355F54">
        <w:rPr>
          <w:rStyle w:val="Emphasis"/>
        </w:rPr>
        <w:t>S</w:t>
      </w:r>
      <w:r w:rsidRPr="00355F54">
        <w:rPr>
          <w:sz w:val="14"/>
        </w:rPr>
        <w:t xml:space="preserve">tates </w:t>
      </w:r>
      <w:r w:rsidRPr="00355F54">
        <w:rPr>
          <w:rStyle w:val="StyleUnderline"/>
        </w:rPr>
        <w:t>has used the promise of arms sales</w:t>
      </w:r>
      <w:r w:rsidRPr="00355F54">
        <w:rPr>
          <w:sz w:val="14"/>
        </w:rPr>
        <w:t xml:space="preserve"> </w:t>
      </w:r>
      <w:r w:rsidRPr="00355F54">
        <w:rPr>
          <w:rStyle w:val="StyleUnderline"/>
        </w:rPr>
        <w:t xml:space="preserve">or the threat of denying arms successfully from time to time, the </w:t>
      </w:r>
      <w:r w:rsidRPr="001E0C8E">
        <w:rPr>
          <w:rStyle w:val="Emphasis"/>
          <w:highlight w:val="cyan"/>
        </w:rPr>
        <w:t>failures outnumber</w:t>
      </w:r>
      <w:r w:rsidRPr="00355F54">
        <w:rPr>
          <w:rStyle w:val="Emphasis"/>
        </w:rPr>
        <w:t xml:space="preserve"> the </w:t>
      </w:r>
      <w:r w:rsidRPr="001E0C8E">
        <w:rPr>
          <w:rStyle w:val="Emphasis"/>
          <w:highlight w:val="cyan"/>
        </w:rPr>
        <w:t>victories</w:t>
      </w:r>
      <w:r w:rsidRPr="00355F54">
        <w:rPr>
          <w:rStyle w:val="StyleUnderline"/>
        </w:rPr>
        <w:t xml:space="preserve">. The </w:t>
      </w:r>
      <w:r w:rsidRPr="00355F54">
        <w:rPr>
          <w:rStyle w:val="Emphasis"/>
        </w:rPr>
        <w:t>most rigorous study</w:t>
      </w:r>
      <w:r w:rsidRPr="00355F54">
        <w:rPr>
          <w:rStyle w:val="StyleUnderline"/>
        </w:rPr>
        <w:t xml:space="preserve"> conducted</w:t>
      </w:r>
      <w:r w:rsidRPr="00355F54">
        <w:rPr>
          <w:sz w:val="14"/>
        </w:rPr>
        <w:t xml:space="preserve"> to tease out the conditions under which arms for influence efforts are successful </w:t>
      </w:r>
      <w:r w:rsidRPr="00355F54">
        <w:rPr>
          <w:rStyle w:val="StyleUnderline"/>
        </w:rPr>
        <w:t>is</w:t>
      </w:r>
      <w:r w:rsidRPr="00355F54">
        <w:rPr>
          <w:sz w:val="14"/>
        </w:rPr>
        <w:t xml:space="preserve"> a 1994 study </w:t>
      </w:r>
      <w:r w:rsidRPr="00355F54">
        <w:rPr>
          <w:rStyle w:val="StyleUnderline"/>
        </w:rPr>
        <w:t>by</w:t>
      </w:r>
      <w:r w:rsidRPr="00355F54">
        <w:rPr>
          <w:sz w:val="14"/>
        </w:rPr>
        <w:t xml:space="preserve"> John </w:t>
      </w:r>
      <w:r w:rsidRPr="00355F54">
        <w:rPr>
          <w:rStyle w:val="StyleUnderline"/>
        </w:rPr>
        <w:t>Sislin</w:t>
      </w:r>
      <w:r w:rsidRPr="00355F54">
        <w:rPr>
          <w:sz w:val="14"/>
        </w:rPr>
        <w:t xml:space="preserve">.67 </w:t>
      </w:r>
      <w:r w:rsidRPr="001E0C8E">
        <w:rPr>
          <w:rStyle w:val="StyleUnderline"/>
          <w:highlight w:val="cyan"/>
        </w:rPr>
        <w:t>Collating</w:t>
      </w:r>
      <w:r w:rsidRPr="00355F54">
        <w:rPr>
          <w:rStyle w:val="StyleUnderline"/>
        </w:rPr>
        <w:t xml:space="preserve"> 191 </w:t>
      </w:r>
      <w:r w:rsidRPr="001E0C8E">
        <w:rPr>
          <w:rStyle w:val="StyleUnderline"/>
          <w:highlight w:val="cyan"/>
        </w:rPr>
        <w:t>attempts</w:t>
      </w:r>
      <w:r w:rsidRPr="00355F54">
        <w:rPr>
          <w:sz w:val="14"/>
        </w:rPr>
        <w:t xml:space="preserve"> between 1950 and 1992, </w:t>
      </w:r>
      <w:r w:rsidRPr="001E0C8E">
        <w:rPr>
          <w:rStyle w:val="StyleUnderline"/>
          <w:highlight w:val="cyan"/>
        </w:rPr>
        <w:t>Sislin codes</w:t>
      </w:r>
      <w:r w:rsidRPr="00355F54">
        <w:rPr>
          <w:sz w:val="14"/>
        </w:rPr>
        <w:t xml:space="preserve"> 80 of those attempts </w:t>
      </w:r>
      <w:r w:rsidRPr="001E0C8E">
        <w:rPr>
          <w:rStyle w:val="StyleUnderline"/>
          <w:highlight w:val="cyan"/>
        </w:rPr>
        <w:t>(42 percent) successful</w:t>
      </w:r>
      <w:r w:rsidRPr="00355F54">
        <w:rPr>
          <w:sz w:val="14"/>
        </w:rPr>
        <w:t>. Sislin’s analysis is incomplete, however, since he looks only at the immediate benefits of arms sales and does not consider the long-term consequences.</w:t>
      </w:r>
    </w:p>
    <w:p w14:paraId="05E63BF4" w14:textId="3A577C28" w:rsidR="00037D1A" w:rsidRPr="00355F54" w:rsidRDefault="00037D1A" w:rsidP="004433D0">
      <w:pPr>
        <w:rPr>
          <w:sz w:val="14"/>
        </w:rPr>
      </w:pPr>
      <w:r w:rsidRPr="00355F54">
        <w:rPr>
          <w:rStyle w:val="Emphasis"/>
        </w:rPr>
        <w:t>Furthermore</w:t>
      </w:r>
      <w:r w:rsidRPr="00355F54">
        <w:rPr>
          <w:sz w:val="14"/>
        </w:rPr>
        <w:t xml:space="preserve">, </w:t>
      </w:r>
      <w:r w:rsidRPr="00355F54">
        <w:rPr>
          <w:rStyle w:val="StyleUnderline"/>
        </w:rPr>
        <w:t>a close look at the supposedly successful attempts reveals</w:t>
      </w:r>
      <w:r w:rsidRPr="00355F54">
        <w:rPr>
          <w:sz w:val="14"/>
        </w:rPr>
        <w:t xml:space="preserve"> that </w:t>
      </w:r>
      <w:r w:rsidRPr="001E0C8E">
        <w:rPr>
          <w:rStyle w:val="Emphasis"/>
          <w:highlight w:val="cyan"/>
        </w:rPr>
        <w:t>many</w:t>
      </w:r>
      <w:r w:rsidRPr="00355F54">
        <w:rPr>
          <w:sz w:val="14"/>
        </w:rPr>
        <w:t xml:space="preserve"> of them </w:t>
      </w:r>
      <w:r w:rsidRPr="001E0C8E">
        <w:rPr>
          <w:rStyle w:val="StyleUnderline"/>
          <w:highlight w:val="cyan"/>
        </w:rPr>
        <w:t>are</w:t>
      </w:r>
      <w:r w:rsidRPr="00355F54">
        <w:rPr>
          <w:rStyle w:val="StyleUnderline"/>
        </w:rPr>
        <w:t xml:space="preserve"> cases in which </w:t>
      </w:r>
      <w:r w:rsidRPr="001E0C8E">
        <w:rPr>
          <w:rStyle w:val="StyleUnderline"/>
          <w:highlight w:val="cyan"/>
        </w:rPr>
        <w:t>the</w:t>
      </w:r>
      <w:r w:rsidRPr="001E0C8E">
        <w:rPr>
          <w:sz w:val="14"/>
          <w:highlight w:val="cyan"/>
        </w:rPr>
        <w:t xml:space="preserve"> </w:t>
      </w:r>
      <w:r w:rsidRPr="001E0C8E">
        <w:rPr>
          <w:rStyle w:val="Emphasis"/>
          <w:highlight w:val="cyan"/>
        </w:rPr>
        <w:t>U</w:t>
      </w:r>
      <w:r w:rsidRPr="00355F54">
        <w:rPr>
          <w:sz w:val="14"/>
        </w:rPr>
        <w:t xml:space="preserve">nited </w:t>
      </w:r>
      <w:r w:rsidRPr="001E0C8E">
        <w:rPr>
          <w:rStyle w:val="Emphasis"/>
          <w:highlight w:val="cyan"/>
        </w:rPr>
        <w:t>S</w:t>
      </w:r>
      <w:r w:rsidRPr="00355F54">
        <w:rPr>
          <w:sz w:val="14"/>
        </w:rPr>
        <w:t xml:space="preserve">tates </w:t>
      </w:r>
      <w:r w:rsidRPr="00355F54">
        <w:rPr>
          <w:rStyle w:val="StyleUnderline"/>
        </w:rPr>
        <w:t>is</w:t>
      </w:r>
      <w:r w:rsidRPr="00355F54">
        <w:rPr>
          <w:sz w:val="14"/>
        </w:rPr>
        <w:t xml:space="preserve"> in fact </w:t>
      </w:r>
      <w:r w:rsidRPr="001E0C8E">
        <w:rPr>
          <w:rStyle w:val="Emphasis"/>
          <w:highlight w:val="cyan"/>
        </w:rPr>
        <w:t>simply</w:t>
      </w:r>
      <w:r w:rsidRPr="001E0C8E">
        <w:rPr>
          <w:sz w:val="14"/>
          <w:highlight w:val="cyan"/>
        </w:rPr>
        <w:t xml:space="preserve"> </w:t>
      </w:r>
      <w:r w:rsidRPr="001E0C8E">
        <w:rPr>
          <w:rStyle w:val="StyleUnderline"/>
          <w:highlight w:val="cyan"/>
        </w:rPr>
        <w:t xml:space="preserve">buying something </w:t>
      </w:r>
      <w:r w:rsidRPr="001E0C8E">
        <w:rPr>
          <w:rStyle w:val="Emphasis"/>
          <w:highlight w:val="cyan"/>
        </w:rPr>
        <w:t>rather than</w:t>
      </w:r>
      <w:r w:rsidRPr="00355F54">
        <w:rPr>
          <w:rStyle w:val="Emphasis"/>
        </w:rPr>
        <w:t xml:space="preserve"> actually </w:t>
      </w:r>
      <w:r w:rsidRPr="001E0C8E">
        <w:rPr>
          <w:rStyle w:val="Emphasis"/>
          <w:highlight w:val="cyan"/>
        </w:rPr>
        <w:t>“influencing”</w:t>
      </w:r>
      <w:r w:rsidRPr="00355F54">
        <w:rPr>
          <w:rStyle w:val="Emphasis"/>
        </w:rPr>
        <w:t xml:space="preserve"> another nation</w:t>
      </w:r>
      <w:r w:rsidRPr="00355F54">
        <w:rPr>
          <w:sz w:val="14"/>
        </w:rPr>
        <w:t xml:space="preserve">. </w:t>
      </w:r>
      <w:r w:rsidRPr="00355F54">
        <w:rPr>
          <w:rStyle w:val="StyleUnderline"/>
        </w:rPr>
        <w:t>Thirty</w:t>
      </w:r>
      <w:r w:rsidRPr="00355F54">
        <w:rPr>
          <w:sz w:val="14"/>
        </w:rPr>
        <w:t xml:space="preserve"> of the </w:t>
      </w:r>
      <w:r w:rsidRPr="00355F54">
        <w:rPr>
          <w:rStyle w:val="StyleUnderline"/>
        </w:rPr>
        <w:t>cases</w:t>
      </w:r>
      <w:r w:rsidRPr="00355F54">
        <w:rPr>
          <w:sz w:val="14"/>
        </w:rPr>
        <w:t xml:space="preserve"> Sislin coded as successful </w:t>
      </w:r>
      <w:r w:rsidRPr="00355F54">
        <w:rPr>
          <w:rStyle w:val="StyleUnderline"/>
        </w:rPr>
        <w:t>were instances of the</w:t>
      </w:r>
      <w:r w:rsidRPr="00355F54">
        <w:rPr>
          <w:sz w:val="14"/>
        </w:rPr>
        <w:t xml:space="preserve"> </w:t>
      </w:r>
      <w:r w:rsidRPr="00355F54">
        <w:rPr>
          <w:rStyle w:val="Emphasis"/>
        </w:rPr>
        <w:t>U</w:t>
      </w:r>
      <w:r w:rsidRPr="00355F54">
        <w:rPr>
          <w:sz w:val="14"/>
        </w:rPr>
        <w:t xml:space="preserve">nited </w:t>
      </w:r>
      <w:r w:rsidRPr="00355F54">
        <w:rPr>
          <w:rStyle w:val="Emphasis"/>
        </w:rPr>
        <w:t>S</w:t>
      </w:r>
      <w:r w:rsidRPr="00355F54">
        <w:rPr>
          <w:sz w:val="14"/>
        </w:rPr>
        <w:t xml:space="preserve">tates </w:t>
      </w:r>
      <w:r w:rsidRPr="00355F54">
        <w:rPr>
          <w:rStyle w:val="StyleUnderline"/>
        </w:rPr>
        <w:t>using arms to buy access to military bases</w:t>
      </w:r>
      <w:r w:rsidRPr="00355F54">
        <w:rPr>
          <w:sz w:val="14"/>
        </w:rPr>
        <w:t xml:space="preserve"> (20 cases) </w:t>
      </w:r>
      <w:r w:rsidRPr="00355F54">
        <w:rPr>
          <w:rStyle w:val="StyleUnderline"/>
        </w:rPr>
        <w:t>or</w:t>
      </w:r>
      <w:r w:rsidRPr="00355F54">
        <w:rPr>
          <w:sz w:val="14"/>
        </w:rPr>
        <w:t xml:space="preserve"> to </w:t>
      </w:r>
      <w:r w:rsidRPr="00355F54">
        <w:rPr>
          <w:rStyle w:val="StyleUnderline"/>
        </w:rPr>
        <w:t>raw materials</w:t>
      </w:r>
      <w:r w:rsidRPr="00355F54">
        <w:rPr>
          <w:sz w:val="14"/>
        </w:rPr>
        <w:t xml:space="preserve"> (5 cases) </w:t>
      </w:r>
      <w:r w:rsidRPr="00355F54">
        <w:rPr>
          <w:rStyle w:val="StyleUnderline"/>
        </w:rPr>
        <w:t>or</w:t>
      </w:r>
      <w:r w:rsidRPr="00355F54">
        <w:rPr>
          <w:sz w:val="14"/>
        </w:rPr>
        <w:t xml:space="preserve"> to </w:t>
      </w:r>
      <w:r w:rsidRPr="00355F54">
        <w:rPr>
          <w:rStyle w:val="StyleUnderline"/>
        </w:rPr>
        <w:t>encourage</w:t>
      </w:r>
      <w:r w:rsidRPr="00355F54">
        <w:rPr>
          <w:sz w:val="14"/>
        </w:rPr>
        <w:t xml:space="preserve"> </w:t>
      </w:r>
      <w:r w:rsidRPr="00355F54">
        <w:rPr>
          <w:rStyle w:val="StyleUnderline"/>
        </w:rPr>
        <w:t>countries to buy more American weapons</w:t>
      </w:r>
      <w:r w:rsidRPr="00355F54">
        <w:rPr>
          <w:sz w:val="14"/>
        </w:rPr>
        <w:t xml:space="preserve"> (5 cases).68 </w:t>
      </w:r>
      <w:r w:rsidRPr="001E0C8E">
        <w:rPr>
          <w:rStyle w:val="StyleUnderline"/>
          <w:highlight w:val="cyan"/>
        </w:rPr>
        <w:t>Without those</w:t>
      </w:r>
      <w:r w:rsidRPr="00355F54">
        <w:rPr>
          <w:sz w:val="14"/>
        </w:rPr>
        <w:t xml:space="preserve"> in the dataset, </w:t>
      </w:r>
      <w:r w:rsidRPr="001E0C8E">
        <w:rPr>
          <w:rStyle w:val="StyleUnderline"/>
          <w:highlight w:val="cyan"/>
        </w:rPr>
        <w:t>the</w:t>
      </w:r>
      <w:r w:rsidRPr="00355F54">
        <w:rPr>
          <w:rStyle w:val="StyleUnderline"/>
        </w:rPr>
        <w:t xml:space="preserve"> U.S. success </w:t>
      </w:r>
      <w:r w:rsidRPr="001E0C8E">
        <w:rPr>
          <w:rStyle w:val="StyleUnderline"/>
          <w:highlight w:val="cyan"/>
        </w:rPr>
        <w:t xml:space="preserve">rate </w:t>
      </w:r>
      <w:r w:rsidRPr="001E0C8E">
        <w:rPr>
          <w:rStyle w:val="Emphasis"/>
          <w:highlight w:val="cyan"/>
        </w:rPr>
        <w:t>drops to 31 percent.</w:t>
      </w:r>
    </w:p>
    <w:p w14:paraId="2531D2CA" w14:textId="384AA07B" w:rsidR="000947C6" w:rsidRPr="000947C6" w:rsidRDefault="00A76520" w:rsidP="000947C6">
      <w:pPr>
        <w:pStyle w:val="Heading4"/>
        <w:rPr>
          <w:b w:val="0"/>
          <w:bCs/>
        </w:rPr>
      </w:pPr>
      <w:r>
        <w:t xml:space="preserve">US is </w:t>
      </w:r>
      <w:r>
        <w:rPr>
          <w:u w:val="single"/>
        </w:rPr>
        <w:t>too weak</w:t>
      </w:r>
      <w:r>
        <w:t xml:space="preserve"> </w:t>
      </w:r>
      <w:r w:rsidR="00A33A7B">
        <w:t xml:space="preserve">and its share of the market </w:t>
      </w:r>
      <w:r w:rsidR="00A33A7B">
        <w:rPr>
          <w:u w:val="single"/>
        </w:rPr>
        <w:t>too small</w:t>
      </w:r>
      <w:r w:rsidR="00A33A7B">
        <w:t xml:space="preserve"> for leverage to work</w:t>
      </w:r>
      <w:r w:rsidR="000947C6">
        <w:rPr>
          <w:b w:val="0"/>
          <w:bCs/>
        </w:rPr>
        <w:t xml:space="preserve"> – doesn’t take out the DA which is about hypocrisy, credibility, and soft power as opposed to using US strength to influence </w:t>
      </w:r>
      <w:r w:rsidR="00DD301B">
        <w:rPr>
          <w:b w:val="0"/>
          <w:bCs/>
        </w:rPr>
        <w:t>behavior</w:t>
      </w:r>
    </w:p>
    <w:p w14:paraId="10B704B0" w14:textId="77777777" w:rsidR="00145C32" w:rsidRPr="009C4B14" w:rsidRDefault="00145C32" w:rsidP="00145C32">
      <w:r>
        <w:rPr>
          <w:rStyle w:val="Style13ptBold"/>
        </w:rPr>
        <w:t xml:space="preserve">Thrall and Dorminey 18 </w:t>
      </w:r>
      <w:r w:rsidRPr="009C4B14">
        <w:t>----</w:t>
      </w:r>
      <w:r>
        <w:t xml:space="preserve"> A. Trevor Thrall is a senior fellow for the Cato’s Institute’s Defense and Foreign Policy Department, associate professor at the Schar School of Policy and Government (George Mason University), former director of the University of Michigan-Dearborn’s MPP and MPA programs, PhD in political science (M.I.T.), Caroline Dorminey was a policy analyst in defense and foreign policy studies at the Cato Institute, Emerging Expert with the Forum on the Arms Trade, Master’s in International Relations (University of Chicago), BA in Peace, War, and Defense (UNC Chapel Hill), “Risky Business: The Role of Arms Sales in U.S. Foreign Policy,” CATO, Policy Analysis 836, https://www.cato.org/publications/policy-analysis/risky-business-role-arms-sales-us-foreign-policy</w:t>
      </w:r>
    </w:p>
    <w:p w14:paraId="53CBE472" w14:textId="77777777" w:rsidR="00A76520" w:rsidRDefault="00A76520" w:rsidP="004433D0"/>
    <w:p w14:paraId="5C00C675" w14:textId="6C58E9B9" w:rsidR="004433D0" w:rsidRPr="000947C6" w:rsidRDefault="00037D1A" w:rsidP="004433D0">
      <w:pPr>
        <w:rPr>
          <w:sz w:val="14"/>
        </w:rPr>
      </w:pPr>
      <w:r w:rsidRPr="000947C6">
        <w:rPr>
          <w:sz w:val="14"/>
        </w:rPr>
        <w:t xml:space="preserve">Finally, the </w:t>
      </w:r>
      <w:r w:rsidRPr="001E0C8E">
        <w:rPr>
          <w:rStyle w:val="StyleUnderline"/>
          <w:highlight w:val="cyan"/>
        </w:rPr>
        <w:t>conditions for</w:t>
      </w:r>
      <w:r w:rsidRPr="00A33A7B">
        <w:rPr>
          <w:rStyle w:val="StyleUnderline"/>
        </w:rPr>
        <w:t xml:space="preserve"> successful </w:t>
      </w:r>
      <w:r w:rsidRPr="001E0C8E">
        <w:rPr>
          <w:rStyle w:val="StyleUnderline"/>
          <w:highlight w:val="cyan"/>
        </w:rPr>
        <w:t>leverage</w:t>
      </w:r>
      <w:r w:rsidRPr="000947C6">
        <w:rPr>
          <w:sz w:val="14"/>
        </w:rPr>
        <w:t xml:space="preserve"> seeking </w:t>
      </w:r>
      <w:r w:rsidRPr="001E0C8E">
        <w:rPr>
          <w:rStyle w:val="StyleUnderline"/>
          <w:highlight w:val="cyan"/>
        </w:rPr>
        <w:t xml:space="preserve">appear to be </w:t>
      </w:r>
      <w:r w:rsidRPr="001E0C8E">
        <w:rPr>
          <w:rStyle w:val="Emphasis"/>
          <w:highlight w:val="cyan"/>
        </w:rPr>
        <w:t>deteriorating</w:t>
      </w:r>
      <w:r w:rsidRPr="000947C6">
        <w:rPr>
          <w:sz w:val="14"/>
        </w:rPr>
        <w:t xml:space="preserve">. First, </w:t>
      </w:r>
      <w:r w:rsidRPr="00A33A7B">
        <w:rPr>
          <w:rStyle w:val="StyleUnderline"/>
        </w:rPr>
        <w:t>Sislin’s study found</w:t>
      </w:r>
      <w:r w:rsidRPr="000947C6">
        <w:rPr>
          <w:sz w:val="14"/>
        </w:rPr>
        <w:t xml:space="preserve"> that </w:t>
      </w:r>
      <w:r w:rsidRPr="00A33A7B">
        <w:rPr>
          <w:rStyle w:val="StyleUnderline"/>
        </w:rPr>
        <w:t>American influence was at its height during the Cold War when American power overshadowed the rest of the world</w:t>
      </w:r>
      <w:r w:rsidRPr="000947C6">
        <w:rPr>
          <w:sz w:val="14"/>
        </w:rPr>
        <w:t xml:space="preserve">. </w:t>
      </w:r>
      <w:r w:rsidRPr="001E0C8E">
        <w:rPr>
          <w:rStyle w:val="StyleUnderline"/>
          <w:highlight w:val="cyan"/>
        </w:rPr>
        <w:t xml:space="preserve">With the </w:t>
      </w:r>
      <w:r w:rsidRPr="001E0C8E">
        <w:rPr>
          <w:rStyle w:val="Emphasis"/>
          <w:highlight w:val="cyan"/>
        </w:rPr>
        <w:t>leveling out</w:t>
      </w:r>
      <w:r w:rsidRPr="001E0C8E">
        <w:rPr>
          <w:sz w:val="14"/>
          <w:highlight w:val="cyan"/>
        </w:rPr>
        <w:t xml:space="preserve"> </w:t>
      </w:r>
      <w:r w:rsidRPr="001E0C8E">
        <w:rPr>
          <w:rStyle w:val="StyleUnderline"/>
          <w:highlight w:val="cyan"/>
        </w:rPr>
        <w:t>of</w:t>
      </w:r>
      <w:r w:rsidRPr="000947C6">
        <w:rPr>
          <w:sz w:val="14"/>
        </w:rPr>
        <w:t xml:space="preserve"> the </w:t>
      </w:r>
      <w:r w:rsidRPr="00A33A7B">
        <w:rPr>
          <w:rStyle w:val="StyleUnderline"/>
        </w:rPr>
        <w:t>global</w:t>
      </w:r>
      <w:r w:rsidRPr="000947C6">
        <w:rPr>
          <w:sz w:val="14"/>
        </w:rPr>
        <w:t xml:space="preserve"> distribution of </w:t>
      </w:r>
      <w:r w:rsidRPr="001E0C8E">
        <w:rPr>
          <w:rStyle w:val="StyleUnderline"/>
          <w:highlight w:val="cyan"/>
        </w:rPr>
        <w:t>power</w:t>
      </w:r>
      <w:r w:rsidRPr="000947C6">
        <w:rPr>
          <w:sz w:val="14"/>
        </w:rPr>
        <w:t xml:space="preserve">, both </w:t>
      </w:r>
      <w:r w:rsidRPr="00A33A7B">
        <w:rPr>
          <w:rStyle w:val="StyleUnderline"/>
        </w:rPr>
        <w:t xml:space="preserve">economic and military, </w:t>
      </w:r>
      <w:r w:rsidRPr="001E0C8E">
        <w:rPr>
          <w:rStyle w:val="StyleUnderline"/>
          <w:highlight w:val="cyan"/>
        </w:rPr>
        <w:t>the ability of the</w:t>
      </w:r>
      <w:r w:rsidRPr="001E0C8E">
        <w:rPr>
          <w:sz w:val="14"/>
          <w:highlight w:val="cyan"/>
        </w:rPr>
        <w:t xml:space="preserve"> </w:t>
      </w:r>
      <w:r w:rsidRPr="001E0C8E">
        <w:rPr>
          <w:rStyle w:val="Emphasis"/>
          <w:highlight w:val="cyan"/>
        </w:rPr>
        <w:t>U</w:t>
      </w:r>
      <w:r w:rsidRPr="000947C6">
        <w:rPr>
          <w:sz w:val="14"/>
        </w:rPr>
        <w:t xml:space="preserve">nited </w:t>
      </w:r>
      <w:r w:rsidRPr="001E0C8E">
        <w:rPr>
          <w:rStyle w:val="Emphasis"/>
          <w:highlight w:val="cyan"/>
        </w:rPr>
        <w:t>S</w:t>
      </w:r>
      <w:r w:rsidRPr="000947C6">
        <w:rPr>
          <w:sz w:val="14"/>
        </w:rPr>
        <w:t xml:space="preserve">tates </w:t>
      </w:r>
      <w:r w:rsidRPr="001E0C8E">
        <w:rPr>
          <w:rStyle w:val="StyleUnderline"/>
          <w:highlight w:val="cyan"/>
        </w:rPr>
        <w:t>to exert influence</w:t>
      </w:r>
      <w:r w:rsidRPr="000947C6">
        <w:rPr>
          <w:sz w:val="14"/>
        </w:rPr>
        <w:t xml:space="preserve"> </w:t>
      </w:r>
      <w:r w:rsidRPr="00A33A7B">
        <w:rPr>
          <w:rStyle w:val="Emphasis"/>
        </w:rPr>
        <w:t xml:space="preserve">has </w:t>
      </w:r>
      <w:r w:rsidRPr="001E0C8E">
        <w:rPr>
          <w:rStyle w:val="Emphasis"/>
          <w:highlight w:val="cyan"/>
        </w:rPr>
        <w:t>waned</w:t>
      </w:r>
      <w:r w:rsidRPr="000947C6">
        <w:rPr>
          <w:sz w:val="14"/>
        </w:rPr>
        <w:t xml:space="preserve">, </w:t>
      </w:r>
      <w:r w:rsidRPr="00A33A7B">
        <w:rPr>
          <w:rStyle w:val="StyleUnderline"/>
        </w:rPr>
        <w:t>regardless of the</w:t>
      </w:r>
      <w:r w:rsidRPr="000947C6">
        <w:rPr>
          <w:sz w:val="14"/>
        </w:rPr>
        <w:t xml:space="preserve"> specific </w:t>
      </w:r>
      <w:r w:rsidRPr="00A33A7B">
        <w:rPr>
          <w:rStyle w:val="StyleUnderline"/>
        </w:rPr>
        <w:t>tool</w:t>
      </w:r>
      <w:r w:rsidRPr="000947C6">
        <w:rPr>
          <w:sz w:val="14"/>
        </w:rPr>
        <w:t xml:space="preserve"> being used. </w:t>
      </w:r>
      <w:r w:rsidRPr="00A33A7B">
        <w:rPr>
          <w:rStyle w:val="StyleUnderline"/>
        </w:rPr>
        <w:t>Second</w:t>
      </w:r>
      <w:r w:rsidRPr="000947C6">
        <w:rPr>
          <w:sz w:val="14"/>
        </w:rPr>
        <w:t xml:space="preserve">, as noted above, </w:t>
      </w:r>
      <w:r w:rsidRPr="001E0C8E">
        <w:rPr>
          <w:rStyle w:val="StyleUnderline"/>
          <w:highlight w:val="cyan"/>
        </w:rPr>
        <w:t>the U.S. share of the</w:t>
      </w:r>
      <w:r w:rsidRPr="00A33A7B">
        <w:rPr>
          <w:rStyle w:val="StyleUnderline"/>
        </w:rPr>
        <w:t xml:space="preserve"> global </w:t>
      </w:r>
      <w:r w:rsidRPr="001E0C8E">
        <w:rPr>
          <w:rStyle w:val="StyleUnderline"/>
          <w:highlight w:val="cyan"/>
        </w:rPr>
        <w:t>arms market</w:t>
      </w:r>
      <w:r w:rsidRPr="000947C6">
        <w:rPr>
          <w:sz w:val="14"/>
        </w:rPr>
        <w:t xml:space="preserve"> has </w:t>
      </w:r>
      <w:r w:rsidRPr="001E0C8E">
        <w:rPr>
          <w:rStyle w:val="Emphasis"/>
          <w:highlight w:val="cyan"/>
        </w:rPr>
        <w:t>declined</w:t>
      </w:r>
      <w:r w:rsidRPr="000947C6">
        <w:rPr>
          <w:sz w:val="14"/>
        </w:rPr>
        <w:t xml:space="preserve"> </w:t>
      </w:r>
      <w:r w:rsidRPr="000947C6">
        <w:rPr>
          <w:rStyle w:val="StyleUnderline"/>
        </w:rPr>
        <w:t>as the industry has become more competitive</w:t>
      </w:r>
      <w:r w:rsidRPr="000947C6">
        <w:rPr>
          <w:sz w:val="14"/>
        </w:rPr>
        <w:t xml:space="preserve"> and, as a result, </w:t>
      </w:r>
      <w:r w:rsidRPr="001E0C8E">
        <w:rPr>
          <w:rStyle w:val="StyleUnderline"/>
          <w:highlight w:val="cyan"/>
        </w:rPr>
        <w:t>American promises and threats</w:t>
      </w:r>
      <w:r w:rsidRPr="001E0C8E">
        <w:rPr>
          <w:sz w:val="14"/>
          <w:highlight w:val="cyan"/>
        </w:rPr>
        <w:t xml:space="preserve"> </w:t>
      </w:r>
      <w:r w:rsidRPr="001E0C8E">
        <w:rPr>
          <w:rStyle w:val="Emphasis"/>
          <w:highlight w:val="cyan"/>
        </w:rPr>
        <w:t>carry less weight</w:t>
      </w:r>
      <w:r w:rsidRPr="000947C6">
        <w:rPr>
          <w:rStyle w:val="Emphasis"/>
        </w:rPr>
        <w:t xml:space="preserve"> than before</w:t>
      </w:r>
      <w:r w:rsidRPr="000947C6">
        <w:rPr>
          <w:sz w:val="14"/>
        </w:rPr>
        <w:t xml:space="preserve">. </w:t>
      </w:r>
      <w:r w:rsidRPr="001E0C8E">
        <w:rPr>
          <w:rStyle w:val="StyleUnderline"/>
          <w:highlight w:val="cyan"/>
        </w:rPr>
        <w:t>As</w:t>
      </w:r>
      <w:r w:rsidRPr="000947C6">
        <w:rPr>
          <w:sz w:val="14"/>
        </w:rPr>
        <w:t xml:space="preserve"> William </w:t>
      </w:r>
      <w:r w:rsidRPr="001E0C8E">
        <w:rPr>
          <w:rStyle w:val="StyleUnderline"/>
          <w:highlight w:val="cyan"/>
        </w:rPr>
        <w:t>Hartung noted, “The odds [of] buying</w:t>
      </w:r>
      <w:r w:rsidRPr="000947C6">
        <w:rPr>
          <w:rStyle w:val="StyleUnderline"/>
        </w:rPr>
        <w:t xml:space="preserve"> political </w:t>
      </w:r>
      <w:r w:rsidRPr="001E0C8E">
        <w:rPr>
          <w:rStyle w:val="StyleUnderline"/>
          <w:highlight w:val="cyan"/>
        </w:rPr>
        <w:t>loyalty via arms</w:t>
      </w:r>
      <w:r w:rsidRPr="000947C6">
        <w:rPr>
          <w:rStyle w:val="StyleUnderline"/>
        </w:rPr>
        <w:t xml:space="preserve"> transfers </w:t>
      </w:r>
      <w:r w:rsidRPr="001E0C8E">
        <w:rPr>
          <w:rStyle w:val="StyleUnderline"/>
          <w:highlight w:val="cyan"/>
        </w:rPr>
        <w:t>are</w:t>
      </w:r>
      <w:r w:rsidRPr="001E0C8E">
        <w:rPr>
          <w:sz w:val="14"/>
          <w:highlight w:val="cyan"/>
        </w:rPr>
        <w:t xml:space="preserve"> </w:t>
      </w:r>
      <w:r w:rsidRPr="001E0C8E">
        <w:rPr>
          <w:rStyle w:val="Emphasis"/>
          <w:highlight w:val="cyan"/>
        </w:rPr>
        <w:t>incalculably</w:t>
      </w:r>
      <w:r w:rsidRPr="000947C6">
        <w:rPr>
          <w:sz w:val="14"/>
        </w:rPr>
        <w:t xml:space="preserve"> higher </w:t>
      </w:r>
      <w:r w:rsidRPr="001E0C8E">
        <w:rPr>
          <w:rStyle w:val="StyleUnderline"/>
          <w:highlight w:val="cyan"/>
        </w:rPr>
        <w:t>[worse]</w:t>
      </w:r>
      <w:r w:rsidRPr="000947C6">
        <w:rPr>
          <w:rStyle w:val="StyleUnderline"/>
        </w:rPr>
        <w:t xml:space="preserve"> in a world in which </w:t>
      </w:r>
      <w:r w:rsidRPr="001E0C8E">
        <w:rPr>
          <w:rStyle w:val="StyleUnderline"/>
          <w:highlight w:val="cyan"/>
        </w:rPr>
        <w:t>there are</w:t>
      </w:r>
      <w:r w:rsidRPr="001E0C8E">
        <w:rPr>
          <w:sz w:val="14"/>
          <w:highlight w:val="cyan"/>
        </w:rPr>
        <w:t xml:space="preserve"> </w:t>
      </w:r>
      <w:r w:rsidRPr="001E0C8E">
        <w:rPr>
          <w:rStyle w:val="Emphasis"/>
          <w:highlight w:val="cyan"/>
        </w:rPr>
        <w:t>dozens</w:t>
      </w:r>
      <w:r w:rsidRPr="001E0C8E">
        <w:rPr>
          <w:sz w:val="14"/>
          <w:highlight w:val="cyan"/>
        </w:rPr>
        <w:t xml:space="preserve"> </w:t>
      </w:r>
      <w:r w:rsidRPr="001E0C8E">
        <w:rPr>
          <w:rStyle w:val="StyleUnderline"/>
          <w:highlight w:val="cyan"/>
        </w:rPr>
        <w:t>of nations to turn to</w:t>
      </w:r>
      <w:r w:rsidRPr="000947C6">
        <w:rPr>
          <w:rStyle w:val="StyleUnderline"/>
        </w:rPr>
        <w:t xml:space="preserve"> in shopping </w:t>
      </w:r>
      <w:r w:rsidRPr="000947C6">
        <w:rPr>
          <w:sz w:val="14"/>
        </w:rPr>
        <w:t>for major combat equipment.”69</w:t>
      </w:r>
    </w:p>
    <w:p w14:paraId="0C635845" w14:textId="797D0DA3" w:rsidR="00836096" w:rsidRDefault="00836096" w:rsidP="00836096">
      <w:pPr>
        <w:pStyle w:val="Heading2"/>
      </w:pPr>
      <w:r>
        <w:t xml:space="preserve">*** </w:t>
      </w:r>
      <w:r w:rsidR="00A1675F">
        <w:t>INTERNAL LINK</w:t>
      </w:r>
    </w:p>
    <w:p w14:paraId="1FD52C87" w14:textId="480EAE36" w:rsidR="00B0590A" w:rsidRDefault="00B0590A" w:rsidP="00836096">
      <w:pPr>
        <w:pStyle w:val="Heading3"/>
      </w:pPr>
      <w:r>
        <w:t xml:space="preserve">IL---A2: </w:t>
      </w:r>
      <w:r w:rsidR="00616D6D">
        <w:t xml:space="preserve">Nonprolif </w:t>
      </w:r>
      <w:r>
        <w:t>Cred Not Key</w:t>
      </w:r>
    </w:p>
    <w:p w14:paraId="34221107" w14:textId="6ACDA585" w:rsidR="00B0590A" w:rsidRDefault="00B0590A" w:rsidP="00B0590A">
      <w:pPr>
        <w:pStyle w:val="Heading4"/>
        <w:rPr>
          <w:u w:val="single"/>
        </w:rPr>
      </w:pPr>
      <w:r>
        <w:t xml:space="preserve">US cred is </w:t>
      </w:r>
      <w:r>
        <w:rPr>
          <w:u w:val="single"/>
        </w:rPr>
        <w:t>low now</w:t>
      </w:r>
      <w:r>
        <w:t xml:space="preserve"> </w:t>
      </w:r>
      <w:r w:rsidR="00423961">
        <w:rPr>
          <w:b w:val="0"/>
          <w:bCs/>
        </w:rPr>
        <w:t xml:space="preserve">because of Trump’s personalist approach to IR </w:t>
      </w:r>
      <w:r>
        <w:t xml:space="preserve">– that </w:t>
      </w:r>
      <w:r>
        <w:rPr>
          <w:u w:val="single"/>
        </w:rPr>
        <w:t xml:space="preserve">constrains our </w:t>
      </w:r>
      <w:r w:rsidR="0065183C">
        <w:rPr>
          <w:u w:val="single"/>
        </w:rPr>
        <w:t xml:space="preserve">nonprolif </w:t>
      </w:r>
      <w:r>
        <w:rPr>
          <w:u w:val="single"/>
        </w:rPr>
        <w:t>agenda</w:t>
      </w:r>
    </w:p>
    <w:p w14:paraId="739D5BFD" w14:textId="2EDACD3C" w:rsidR="00B0590A" w:rsidRPr="00A015CE" w:rsidRDefault="00EA4E8C" w:rsidP="00A015CE">
      <w:r>
        <w:rPr>
          <w:rStyle w:val="Style13ptBold"/>
        </w:rPr>
        <w:t xml:space="preserve">Lewis 18 </w:t>
      </w:r>
      <w:r w:rsidRPr="00A015CE">
        <w:t>---- Jeffrey, Director of the East Asia Nonproliferation Project at the James Martin Center for Nonproliferation Studies (Middlebury Institute of International Studies at Monterey), former director of the Nuclear Strategy and Nonproliferation Initiative at the New America Foundation, former executive director of the Managing the Atom Project at the Belfer Center for Science and International Affairs, former visiting fellow at the Center for Strategic and International Studies</w:t>
      </w:r>
      <w:r w:rsidR="00A015CE" w:rsidRPr="00A015CE">
        <w:t>, PhD in International Security and Economic Policy Studies (University of Maryland), and BA in Philosophy and Political Science (Augustana College), “Nuclear Deals and Double Standards,” 10/2,</w:t>
      </w:r>
      <w:r w:rsidR="00A015CE">
        <w:t xml:space="preserve"> </w:t>
      </w:r>
      <w:r w:rsidR="00A015CE">
        <w:rPr>
          <w:i/>
          <w:iCs/>
        </w:rPr>
        <w:t>Foreign Affairs</w:t>
      </w:r>
      <w:r w:rsidR="00A015CE">
        <w:t>,</w:t>
      </w:r>
      <w:r w:rsidR="00A015CE" w:rsidRPr="00A015CE">
        <w:t xml:space="preserve"> https://www.foreignaffairs.com/articles/2018-10-02/nuclear-deals-and-double-standards</w:t>
      </w:r>
    </w:p>
    <w:p w14:paraId="267B8B15" w14:textId="77777777" w:rsidR="00A015CE" w:rsidRPr="00A015CE" w:rsidRDefault="00A015CE" w:rsidP="00A015CE"/>
    <w:p w14:paraId="35EF0E67" w14:textId="2AB03678" w:rsidR="00A015CE" w:rsidRPr="00423961" w:rsidRDefault="00A015CE" w:rsidP="00A015CE">
      <w:pPr>
        <w:rPr>
          <w:rStyle w:val="StyleUnderline"/>
        </w:rPr>
      </w:pPr>
      <w:r w:rsidRPr="001E0C8E">
        <w:rPr>
          <w:rStyle w:val="Emphasis"/>
          <w:highlight w:val="cyan"/>
        </w:rPr>
        <w:t>American Hypocrisy Is Harming Nonprolif</w:t>
      </w:r>
      <w:r w:rsidRPr="008F1181">
        <w:rPr>
          <w:rStyle w:val="Emphasis"/>
        </w:rPr>
        <w:t xml:space="preserve">eration </w:t>
      </w:r>
      <w:r w:rsidRPr="001E0C8E">
        <w:rPr>
          <w:rStyle w:val="Emphasis"/>
          <w:highlight w:val="cyan"/>
        </w:rPr>
        <w:t>Efforts</w:t>
      </w:r>
    </w:p>
    <w:p w14:paraId="2940E01B" w14:textId="77777777" w:rsidR="004D68C3" w:rsidRPr="008F23D0" w:rsidRDefault="004D68C3" w:rsidP="00A015CE">
      <w:pPr>
        <w:rPr>
          <w:sz w:val="14"/>
        </w:rPr>
      </w:pPr>
      <w:r w:rsidRPr="008F23D0">
        <w:rPr>
          <w:sz w:val="14"/>
        </w:rPr>
        <w:t xml:space="preserve">At the United Nations this week, U.S. President Donald </w:t>
      </w:r>
      <w:r w:rsidRPr="001E0C8E">
        <w:rPr>
          <w:rStyle w:val="StyleUnderline"/>
          <w:highlight w:val="cyan"/>
        </w:rPr>
        <w:t>Trump</w:t>
      </w:r>
      <w:r w:rsidRPr="008F23D0">
        <w:rPr>
          <w:sz w:val="14"/>
        </w:rPr>
        <w:t xml:space="preserve"> smilingly </w:t>
      </w:r>
      <w:r w:rsidRPr="001E0C8E">
        <w:rPr>
          <w:rStyle w:val="StyleUnderline"/>
          <w:highlight w:val="cyan"/>
        </w:rPr>
        <w:t>teased a</w:t>
      </w:r>
      <w:r w:rsidRPr="00423961">
        <w:rPr>
          <w:rStyle w:val="StyleUnderline"/>
        </w:rPr>
        <w:t xml:space="preserve">nother </w:t>
      </w:r>
      <w:r w:rsidRPr="001E0C8E">
        <w:rPr>
          <w:rStyle w:val="StyleUnderline"/>
          <w:highlight w:val="cyan"/>
        </w:rPr>
        <w:t>summit</w:t>
      </w:r>
      <w:r w:rsidRPr="008F23D0">
        <w:rPr>
          <w:sz w:val="14"/>
        </w:rPr>
        <w:t xml:space="preserve"> to discuss nuclear weapons </w:t>
      </w:r>
      <w:r w:rsidRPr="001E0C8E">
        <w:rPr>
          <w:rStyle w:val="StyleUnderline"/>
          <w:highlight w:val="cyan"/>
        </w:rPr>
        <w:t>with</w:t>
      </w:r>
      <w:r w:rsidRPr="008F23D0">
        <w:rPr>
          <w:sz w:val="14"/>
        </w:rPr>
        <w:t xml:space="preserve"> North Korean leader </w:t>
      </w:r>
      <w:r w:rsidRPr="001E0C8E">
        <w:rPr>
          <w:rStyle w:val="StyleUnderline"/>
          <w:highlight w:val="cyan"/>
        </w:rPr>
        <w:t>Kim</w:t>
      </w:r>
      <w:r w:rsidRPr="008F23D0">
        <w:rPr>
          <w:sz w:val="14"/>
        </w:rPr>
        <w:t xml:space="preserve"> Jong Un </w:t>
      </w:r>
      <w:r w:rsidRPr="001E0C8E">
        <w:rPr>
          <w:rStyle w:val="StyleUnderline"/>
          <w:highlight w:val="cyan"/>
        </w:rPr>
        <w:t>and</w:t>
      </w:r>
      <w:r w:rsidRPr="00423961">
        <w:rPr>
          <w:rStyle w:val="StyleUnderline"/>
        </w:rPr>
        <w:t xml:space="preserve"> then angrily </w:t>
      </w:r>
      <w:r w:rsidRPr="001E0C8E">
        <w:rPr>
          <w:rStyle w:val="StyleUnderline"/>
          <w:highlight w:val="cyan"/>
        </w:rPr>
        <w:t>denounced</w:t>
      </w:r>
      <w:r w:rsidRPr="00423961">
        <w:rPr>
          <w:rStyle w:val="StyleUnderline"/>
        </w:rPr>
        <w:t xml:space="preserve"> reports</w:t>
      </w:r>
      <w:r w:rsidRPr="008F23D0">
        <w:rPr>
          <w:sz w:val="14"/>
        </w:rPr>
        <w:t xml:space="preserve"> that </w:t>
      </w:r>
      <w:r w:rsidRPr="00423961">
        <w:rPr>
          <w:rStyle w:val="StyleUnderline"/>
        </w:rPr>
        <w:t>he</w:t>
      </w:r>
      <w:r w:rsidRPr="008F23D0">
        <w:rPr>
          <w:sz w:val="14"/>
        </w:rPr>
        <w:t xml:space="preserve"> had </w:t>
      </w:r>
      <w:r w:rsidRPr="00423961">
        <w:rPr>
          <w:rStyle w:val="StyleUnderline"/>
        </w:rPr>
        <w:t xml:space="preserve">sought </w:t>
      </w:r>
      <w:r w:rsidRPr="001E0C8E">
        <w:rPr>
          <w:rStyle w:val="StyleUnderline"/>
          <w:highlight w:val="cyan"/>
        </w:rPr>
        <w:t>a similar meeting with</w:t>
      </w:r>
      <w:r w:rsidRPr="008F23D0">
        <w:rPr>
          <w:sz w:val="14"/>
        </w:rPr>
        <w:t xml:space="preserve"> Iranian President Hassan </w:t>
      </w:r>
      <w:r w:rsidRPr="001E0C8E">
        <w:rPr>
          <w:rStyle w:val="StyleUnderline"/>
          <w:highlight w:val="cyan"/>
        </w:rPr>
        <w:t>Rouhani. The</w:t>
      </w:r>
      <w:r w:rsidRPr="001E0C8E">
        <w:rPr>
          <w:sz w:val="14"/>
          <w:highlight w:val="cyan"/>
        </w:rPr>
        <w:t xml:space="preserve"> </w:t>
      </w:r>
      <w:r w:rsidRPr="001E0C8E">
        <w:rPr>
          <w:rStyle w:val="Emphasis"/>
          <w:highlight w:val="cyan"/>
        </w:rPr>
        <w:t>disparity</w:t>
      </w:r>
      <w:r w:rsidRPr="001E0C8E">
        <w:rPr>
          <w:sz w:val="14"/>
          <w:highlight w:val="cyan"/>
        </w:rPr>
        <w:t xml:space="preserve"> </w:t>
      </w:r>
      <w:r w:rsidRPr="001E0C8E">
        <w:rPr>
          <w:rStyle w:val="StyleUnderline"/>
          <w:highlight w:val="cyan"/>
        </w:rPr>
        <w:t xml:space="preserve">reflected Trump’s </w:t>
      </w:r>
      <w:r w:rsidRPr="001E0C8E">
        <w:rPr>
          <w:rStyle w:val="Emphasis"/>
          <w:highlight w:val="cyan"/>
        </w:rPr>
        <w:t>personalist approach</w:t>
      </w:r>
      <w:r w:rsidRPr="008F23D0">
        <w:rPr>
          <w:rStyle w:val="Emphasis"/>
        </w:rPr>
        <w:t xml:space="preserve"> to nuclear weapons</w:t>
      </w:r>
      <w:r w:rsidRPr="008F23D0">
        <w:rPr>
          <w:sz w:val="14"/>
        </w:rPr>
        <w:t xml:space="preserve">: </w:t>
      </w:r>
      <w:r w:rsidRPr="008F23D0">
        <w:rPr>
          <w:rStyle w:val="StyleUnderline"/>
        </w:rPr>
        <w:t>he rejects any policy associated with his predecessor while embracing those leaders who flatter his sense</w:t>
      </w:r>
      <w:r w:rsidRPr="008F23D0">
        <w:rPr>
          <w:sz w:val="14"/>
        </w:rPr>
        <w:t xml:space="preserve"> of himself </w:t>
      </w:r>
      <w:r w:rsidRPr="008F23D0">
        <w:rPr>
          <w:rStyle w:val="StyleUnderline"/>
        </w:rPr>
        <w:t>as a supreme dealmaker</w:t>
      </w:r>
      <w:r w:rsidRPr="008F23D0">
        <w:rPr>
          <w:sz w:val="14"/>
        </w:rPr>
        <w:t xml:space="preserve">. On substance alone, it’s impossible to understand the decision to reject the Iran nuclear deal, known as the Joint Comprehensive Plan of Action, as “the worst deal ever” while embracing a denuclearization process with North Korea that imposes no requirements at all. But if Trump is prioritizing his feelings over his policy preferences, the two actions make sense. </w:t>
      </w:r>
    </w:p>
    <w:p w14:paraId="75C409E5" w14:textId="77777777" w:rsidR="004D68C3" w:rsidRPr="008F23D0" w:rsidRDefault="004D68C3" w:rsidP="00A015CE">
      <w:pPr>
        <w:rPr>
          <w:sz w:val="14"/>
        </w:rPr>
      </w:pPr>
      <w:r w:rsidRPr="008F23D0">
        <w:rPr>
          <w:sz w:val="14"/>
        </w:rPr>
        <w:t xml:space="preserve">A personalist approach to diplomacy that goes case by case is not necessarily a bad one. What works in one situation may not work in another. But </w:t>
      </w:r>
      <w:r w:rsidRPr="008F23D0">
        <w:rPr>
          <w:rStyle w:val="StyleUnderline"/>
        </w:rPr>
        <w:t xml:space="preserve">when it comes to global efforts to control the spread of nuclear weapons, </w:t>
      </w:r>
      <w:r w:rsidRPr="001E0C8E">
        <w:rPr>
          <w:rStyle w:val="StyleUnderline"/>
          <w:highlight w:val="cyan"/>
        </w:rPr>
        <w:t xml:space="preserve">the double standard </w:t>
      </w:r>
      <w:r w:rsidRPr="001E0C8E">
        <w:rPr>
          <w:rStyle w:val="Emphasis"/>
          <w:highlight w:val="cyan"/>
        </w:rPr>
        <w:t>inherent in Trump’s approach</w:t>
      </w:r>
      <w:r w:rsidRPr="001E0C8E">
        <w:rPr>
          <w:sz w:val="14"/>
          <w:highlight w:val="cyan"/>
        </w:rPr>
        <w:t xml:space="preserve"> </w:t>
      </w:r>
      <w:r w:rsidRPr="001E0C8E">
        <w:rPr>
          <w:rStyle w:val="StyleUnderline"/>
          <w:highlight w:val="cyan"/>
        </w:rPr>
        <w:t xml:space="preserve">presents a </w:t>
      </w:r>
      <w:r w:rsidRPr="001E0C8E">
        <w:rPr>
          <w:rStyle w:val="Emphasis"/>
          <w:highlight w:val="cyan"/>
        </w:rPr>
        <w:t>mortal threat.</w:t>
      </w:r>
      <w:r w:rsidRPr="001E0C8E">
        <w:rPr>
          <w:sz w:val="14"/>
          <w:highlight w:val="cyan"/>
        </w:rPr>
        <w:t xml:space="preserve"> </w:t>
      </w:r>
      <w:r w:rsidRPr="001E0C8E">
        <w:rPr>
          <w:rStyle w:val="StyleUnderline"/>
          <w:highlight w:val="cyan"/>
        </w:rPr>
        <w:t>Nonprolif</w:t>
      </w:r>
      <w:r w:rsidRPr="008F23D0">
        <w:rPr>
          <w:rStyle w:val="StyleUnderline"/>
        </w:rPr>
        <w:t xml:space="preserve">eration </w:t>
      </w:r>
      <w:r w:rsidRPr="001E0C8E">
        <w:rPr>
          <w:rStyle w:val="StyleUnderline"/>
          <w:highlight w:val="cyan"/>
        </w:rPr>
        <w:t>diplomacy</w:t>
      </w:r>
      <w:r w:rsidRPr="001E0C8E">
        <w:rPr>
          <w:sz w:val="14"/>
          <w:highlight w:val="cyan"/>
        </w:rPr>
        <w:t xml:space="preserve"> </w:t>
      </w:r>
      <w:r w:rsidRPr="001E0C8E">
        <w:rPr>
          <w:rStyle w:val="Emphasis"/>
          <w:highlight w:val="cyan"/>
        </w:rPr>
        <w:t>requires sustained coop</w:t>
      </w:r>
      <w:r w:rsidRPr="008F1181">
        <w:rPr>
          <w:rStyle w:val="Emphasis"/>
        </w:rPr>
        <w:t>eration</w:t>
      </w:r>
      <w:r w:rsidRPr="008F23D0">
        <w:rPr>
          <w:sz w:val="14"/>
        </w:rPr>
        <w:t xml:space="preserve"> </w:t>
      </w:r>
      <w:r w:rsidRPr="008F23D0">
        <w:rPr>
          <w:rStyle w:val="StyleUnderline"/>
        </w:rPr>
        <w:t xml:space="preserve">among all the significant powers, </w:t>
      </w:r>
      <w:r w:rsidRPr="001E0C8E">
        <w:rPr>
          <w:rStyle w:val="StyleUnderline"/>
          <w:highlight w:val="cyan"/>
        </w:rPr>
        <w:t>even when</w:t>
      </w:r>
      <w:r w:rsidRPr="008F23D0">
        <w:rPr>
          <w:sz w:val="14"/>
        </w:rPr>
        <w:t xml:space="preserve">, in a particular case, </w:t>
      </w:r>
      <w:r w:rsidRPr="008F23D0">
        <w:rPr>
          <w:rStyle w:val="StyleUnderline"/>
        </w:rPr>
        <w:t xml:space="preserve">their narrow </w:t>
      </w:r>
      <w:r w:rsidRPr="001E0C8E">
        <w:rPr>
          <w:rStyle w:val="StyleUnderline"/>
          <w:highlight w:val="cyan"/>
        </w:rPr>
        <w:t xml:space="preserve">interests do not align. </w:t>
      </w:r>
      <w:r w:rsidRPr="001E0C8E">
        <w:rPr>
          <w:rStyle w:val="Emphasis"/>
          <w:highlight w:val="cyan"/>
        </w:rPr>
        <w:t xml:space="preserve">Making exceptions undermines the </w:t>
      </w:r>
      <w:r w:rsidRPr="008F1181">
        <w:rPr>
          <w:rStyle w:val="Emphasis"/>
        </w:rPr>
        <w:t xml:space="preserve">very </w:t>
      </w:r>
      <w:r w:rsidRPr="001E0C8E">
        <w:rPr>
          <w:rStyle w:val="Emphasis"/>
          <w:highlight w:val="cyan"/>
        </w:rPr>
        <w:t>enterprise</w:t>
      </w:r>
      <w:r w:rsidRPr="008F23D0">
        <w:rPr>
          <w:sz w:val="14"/>
        </w:rPr>
        <w:t xml:space="preserve"> </w:t>
      </w:r>
      <w:r w:rsidRPr="008F23D0">
        <w:rPr>
          <w:rStyle w:val="StyleUnderline"/>
        </w:rPr>
        <w:t>of setting aside narrow interests</w:t>
      </w:r>
      <w:r w:rsidRPr="008F23D0">
        <w:rPr>
          <w:sz w:val="14"/>
        </w:rPr>
        <w:t xml:space="preserve"> in support of broader ones, </w:t>
      </w:r>
      <w:r w:rsidRPr="008F23D0">
        <w:rPr>
          <w:rStyle w:val="StyleUnderline"/>
        </w:rPr>
        <w:t xml:space="preserve">and </w:t>
      </w:r>
      <w:r w:rsidRPr="001E0C8E">
        <w:rPr>
          <w:rStyle w:val="Emphasis"/>
          <w:highlight w:val="cyan"/>
        </w:rPr>
        <w:t>leaves open the interpretation</w:t>
      </w:r>
      <w:r w:rsidRPr="008F23D0">
        <w:rPr>
          <w:sz w:val="14"/>
        </w:rPr>
        <w:t xml:space="preserve"> that </w:t>
      </w:r>
      <w:r w:rsidRPr="001E0C8E">
        <w:rPr>
          <w:rStyle w:val="StyleUnderline"/>
          <w:highlight w:val="cyan"/>
        </w:rPr>
        <w:t>the</w:t>
      </w:r>
      <w:r w:rsidRPr="001E0C8E">
        <w:rPr>
          <w:sz w:val="14"/>
          <w:highlight w:val="cyan"/>
        </w:rPr>
        <w:t xml:space="preserve"> </w:t>
      </w:r>
      <w:r w:rsidRPr="001E0C8E">
        <w:rPr>
          <w:rStyle w:val="Emphasis"/>
          <w:highlight w:val="cyan"/>
        </w:rPr>
        <w:t>U</w:t>
      </w:r>
      <w:r w:rsidRPr="008F23D0">
        <w:rPr>
          <w:sz w:val="14"/>
        </w:rPr>
        <w:t xml:space="preserve">nited </w:t>
      </w:r>
      <w:r w:rsidRPr="001E0C8E">
        <w:rPr>
          <w:rStyle w:val="Emphasis"/>
          <w:highlight w:val="cyan"/>
        </w:rPr>
        <w:t>S</w:t>
      </w:r>
      <w:r w:rsidRPr="008F23D0">
        <w:rPr>
          <w:sz w:val="14"/>
        </w:rPr>
        <w:t xml:space="preserve">tates </w:t>
      </w:r>
      <w:r w:rsidRPr="001E0C8E">
        <w:rPr>
          <w:rStyle w:val="StyleUnderline"/>
          <w:highlight w:val="cyan"/>
        </w:rPr>
        <w:t>sees nonprolif</w:t>
      </w:r>
      <w:r w:rsidRPr="008F23D0">
        <w:rPr>
          <w:rStyle w:val="StyleUnderline"/>
        </w:rPr>
        <w:t xml:space="preserve">eration efforts </w:t>
      </w:r>
      <w:r w:rsidRPr="001E0C8E">
        <w:rPr>
          <w:rStyle w:val="StyleUnderline"/>
          <w:highlight w:val="cyan"/>
        </w:rPr>
        <w:t>as</w:t>
      </w:r>
      <w:r w:rsidRPr="008F23D0">
        <w:rPr>
          <w:rStyle w:val="StyleUnderline"/>
        </w:rPr>
        <w:t xml:space="preserve"> little more than </w:t>
      </w:r>
      <w:r w:rsidRPr="001E0C8E">
        <w:rPr>
          <w:rStyle w:val="StyleUnderline"/>
          <w:highlight w:val="cyan"/>
        </w:rPr>
        <w:t>politics</w:t>
      </w:r>
      <w:r w:rsidRPr="008F23D0">
        <w:rPr>
          <w:sz w:val="14"/>
        </w:rPr>
        <w:t xml:space="preserve"> by other means.</w:t>
      </w:r>
    </w:p>
    <w:p w14:paraId="4526674B" w14:textId="6C70DDAB" w:rsidR="00E15320" w:rsidRDefault="004D68C3" w:rsidP="00A015CE">
      <w:pPr>
        <w:rPr>
          <w:rStyle w:val="Emphasis"/>
        </w:rPr>
      </w:pPr>
      <w:r w:rsidRPr="008F23D0">
        <w:rPr>
          <w:sz w:val="14"/>
        </w:rPr>
        <w:t xml:space="preserve">U.S. </w:t>
      </w:r>
      <w:r w:rsidRPr="001E0C8E">
        <w:rPr>
          <w:rStyle w:val="StyleUnderline"/>
          <w:highlight w:val="cyan"/>
        </w:rPr>
        <w:t>diplomats</w:t>
      </w:r>
      <w:r w:rsidRPr="008F23D0">
        <w:rPr>
          <w:sz w:val="14"/>
        </w:rPr>
        <w:t xml:space="preserve"> have </w:t>
      </w:r>
      <w:r w:rsidRPr="001E0C8E">
        <w:rPr>
          <w:rStyle w:val="Emphasis"/>
          <w:highlight w:val="cyan"/>
        </w:rPr>
        <w:t>long struggled</w:t>
      </w:r>
      <w:r w:rsidRPr="001E0C8E">
        <w:rPr>
          <w:sz w:val="14"/>
          <w:highlight w:val="cyan"/>
        </w:rPr>
        <w:t xml:space="preserve"> </w:t>
      </w:r>
      <w:r w:rsidRPr="001E0C8E">
        <w:rPr>
          <w:rStyle w:val="StyleUnderline"/>
          <w:highlight w:val="cyan"/>
        </w:rPr>
        <w:t>to</w:t>
      </w:r>
      <w:r w:rsidRPr="008F23D0">
        <w:rPr>
          <w:rStyle w:val="StyleUnderline"/>
        </w:rPr>
        <w:t xml:space="preserve"> persuade China, Russia, and other </w:t>
      </w:r>
      <w:r w:rsidRPr="001E0C8E">
        <w:rPr>
          <w:rStyle w:val="StyleUnderline"/>
          <w:highlight w:val="cyan"/>
        </w:rPr>
        <w:t>countries</w:t>
      </w:r>
      <w:r w:rsidRPr="008F23D0">
        <w:rPr>
          <w:sz w:val="14"/>
        </w:rPr>
        <w:t xml:space="preserve"> that </w:t>
      </w:r>
      <w:r w:rsidRPr="008F23D0">
        <w:rPr>
          <w:rStyle w:val="StyleUnderline"/>
        </w:rPr>
        <w:t>U.S. concerns about proliferation aren’t</w:t>
      </w:r>
      <w:r w:rsidRPr="008F23D0">
        <w:rPr>
          <w:sz w:val="14"/>
        </w:rPr>
        <w:t xml:space="preserve"> really </w:t>
      </w:r>
      <w:r w:rsidRPr="008F23D0">
        <w:rPr>
          <w:rStyle w:val="StyleUnderline"/>
        </w:rPr>
        <w:t xml:space="preserve">about regime change. </w:t>
      </w:r>
      <w:r w:rsidRPr="001E0C8E">
        <w:rPr>
          <w:rStyle w:val="StyleUnderline"/>
          <w:highlight w:val="cyan"/>
        </w:rPr>
        <w:t xml:space="preserve">Although this has been </w:t>
      </w:r>
      <w:r w:rsidRPr="001E0C8E">
        <w:rPr>
          <w:rStyle w:val="Emphasis"/>
          <w:highlight w:val="cyan"/>
        </w:rPr>
        <w:t>an uphill battle</w:t>
      </w:r>
      <w:r w:rsidRPr="008F23D0">
        <w:rPr>
          <w:sz w:val="14"/>
        </w:rPr>
        <w:t xml:space="preserve">, the strong </w:t>
      </w:r>
      <w:r w:rsidRPr="001E0C8E">
        <w:rPr>
          <w:rStyle w:val="StyleUnderline"/>
          <w:highlight w:val="cyan"/>
        </w:rPr>
        <w:t>sanctions</w:t>
      </w:r>
      <w:r w:rsidRPr="008F23D0">
        <w:rPr>
          <w:rStyle w:val="StyleUnderline"/>
        </w:rPr>
        <w:t xml:space="preserve"> placed </w:t>
      </w:r>
      <w:r w:rsidRPr="001E0C8E">
        <w:rPr>
          <w:rStyle w:val="StyleUnderline"/>
          <w:highlight w:val="cyan"/>
        </w:rPr>
        <w:t>on Iran</w:t>
      </w:r>
      <w:r w:rsidRPr="008F1181">
        <w:rPr>
          <w:rStyle w:val="StyleUnderline"/>
        </w:rPr>
        <w:t xml:space="preserve"> before</w:t>
      </w:r>
      <w:r w:rsidRPr="008F23D0">
        <w:rPr>
          <w:rStyle w:val="StyleUnderline"/>
        </w:rPr>
        <w:t xml:space="preserve"> the JCPOA </w:t>
      </w:r>
      <w:r w:rsidRPr="001E0C8E">
        <w:rPr>
          <w:rStyle w:val="StyleUnderline"/>
          <w:highlight w:val="cyan"/>
        </w:rPr>
        <w:t>and</w:t>
      </w:r>
      <w:r w:rsidRPr="008F23D0">
        <w:rPr>
          <w:sz w:val="14"/>
        </w:rPr>
        <w:t xml:space="preserve"> those imposed </w:t>
      </w:r>
      <w:r w:rsidRPr="008F23D0">
        <w:rPr>
          <w:rStyle w:val="StyleUnderline"/>
        </w:rPr>
        <w:t xml:space="preserve">on North </w:t>
      </w:r>
      <w:r w:rsidRPr="001E0C8E">
        <w:rPr>
          <w:rStyle w:val="StyleUnderline"/>
          <w:highlight w:val="cyan"/>
        </w:rPr>
        <w:t>Korea</w:t>
      </w:r>
      <w:r w:rsidRPr="008F23D0">
        <w:rPr>
          <w:rStyle w:val="StyleUnderline"/>
        </w:rPr>
        <w:t xml:space="preserve"> today </w:t>
      </w:r>
      <w:r w:rsidRPr="001E0C8E">
        <w:rPr>
          <w:rStyle w:val="StyleUnderline"/>
          <w:highlight w:val="cyan"/>
        </w:rPr>
        <w:t>show</w:t>
      </w:r>
      <w:r w:rsidRPr="001E0C8E">
        <w:rPr>
          <w:sz w:val="14"/>
          <w:highlight w:val="cyan"/>
        </w:rPr>
        <w:t xml:space="preserve"> </w:t>
      </w:r>
      <w:r w:rsidRPr="001E0C8E">
        <w:rPr>
          <w:rStyle w:val="Emphasis"/>
          <w:highlight w:val="cyan"/>
        </w:rPr>
        <w:t>the value of</w:t>
      </w:r>
      <w:r w:rsidRPr="008F23D0">
        <w:rPr>
          <w:rStyle w:val="Emphasis"/>
        </w:rPr>
        <w:t xml:space="preserve"> sustained </w:t>
      </w:r>
      <w:r w:rsidRPr="001E0C8E">
        <w:rPr>
          <w:rStyle w:val="Emphasis"/>
          <w:highlight w:val="cyan"/>
        </w:rPr>
        <w:t>diplomacy</w:t>
      </w:r>
      <w:r w:rsidRPr="001E0C8E">
        <w:rPr>
          <w:sz w:val="14"/>
          <w:highlight w:val="cyan"/>
        </w:rPr>
        <w:t xml:space="preserve">. </w:t>
      </w:r>
      <w:r w:rsidRPr="001E0C8E">
        <w:rPr>
          <w:rStyle w:val="Emphasis"/>
          <w:highlight w:val="cyan"/>
        </w:rPr>
        <w:t>Now Trump has dismissed</w:t>
      </w:r>
      <w:r w:rsidRPr="008F23D0">
        <w:rPr>
          <w:rStyle w:val="Emphasis"/>
        </w:rPr>
        <w:t xml:space="preserve"> all </w:t>
      </w:r>
      <w:r w:rsidRPr="001E0C8E">
        <w:rPr>
          <w:rStyle w:val="Emphasis"/>
          <w:highlight w:val="cyan"/>
        </w:rPr>
        <w:t>that as a sham</w:t>
      </w:r>
      <w:r w:rsidRPr="008F23D0">
        <w:rPr>
          <w:sz w:val="14"/>
        </w:rPr>
        <w:t xml:space="preserve">, </w:t>
      </w:r>
      <w:r w:rsidRPr="008F23D0">
        <w:rPr>
          <w:rStyle w:val="StyleUnderline"/>
        </w:rPr>
        <w:t>throwing out one carefully negotiated agreement and declaring another problem solved</w:t>
      </w:r>
      <w:r w:rsidRPr="008F23D0">
        <w:rPr>
          <w:sz w:val="14"/>
        </w:rPr>
        <w:t xml:space="preserve"> after a single summit. </w:t>
      </w:r>
      <w:r w:rsidRPr="001E0C8E">
        <w:rPr>
          <w:rStyle w:val="Emphasis"/>
          <w:highlight w:val="cyan"/>
        </w:rPr>
        <w:t>It’s unlikely</w:t>
      </w:r>
      <w:r w:rsidRPr="008F23D0">
        <w:rPr>
          <w:sz w:val="14"/>
        </w:rPr>
        <w:t xml:space="preserve"> that </w:t>
      </w:r>
      <w:r w:rsidRPr="001E0C8E">
        <w:rPr>
          <w:rStyle w:val="StyleUnderline"/>
          <w:highlight w:val="cyan"/>
        </w:rPr>
        <w:t xml:space="preserve">China and Russia will </w:t>
      </w:r>
      <w:r w:rsidRPr="001E0C8E">
        <w:rPr>
          <w:rStyle w:val="Emphasis"/>
          <w:highlight w:val="cyan"/>
        </w:rPr>
        <w:t>ever</w:t>
      </w:r>
      <w:r w:rsidRPr="001E0C8E">
        <w:rPr>
          <w:rStyle w:val="StyleUnderline"/>
          <w:highlight w:val="cyan"/>
        </w:rPr>
        <w:t xml:space="preserve"> enforce</w:t>
      </w:r>
      <w:r w:rsidRPr="001E0C8E">
        <w:rPr>
          <w:sz w:val="14"/>
          <w:highlight w:val="cyan"/>
        </w:rPr>
        <w:t xml:space="preserve"> </w:t>
      </w:r>
      <w:r w:rsidRPr="001E0C8E">
        <w:rPr>
          <w:rStyle w:val="StyleUnderline"/>
          <w:highlight w:val="cyan"/>
        </w:rPr>
        <w:t>future sanctions</w:t>
      </w:r>
      <w:r w:rsidRPr="008F23D0">
        <w:rPr>
          <w:rStyle w:val="StyleUnderline"/>
        </w:rPr>
        <w:t xml:space="preserve"> on</w:t>
      </w:r>
      <w:r w:rsidRPr="008F23D0">
        <w:rPr>
          <w:sz w:val="14"/>
        </w:rPr>
        <w:t xml:space="preserve"> either </w:t>
      </w:r>
      <w:r w:rsidRPr="008F23D0">
        <w:rPr>
          <w:rStyle w:val="StyleUnderline"/>
        </w:rPr>
        <w:t>Iran or North Korea with anything close to the effort seen in recent years</w:t>
      </w:r>
      <w:r w:rsidRPr="008F23D0">
        <w:rPr>
          <w:sz w:val="14"/>
        </w:rPr>
        <w:t xml:space="preserve">. </w:t>
      </w:r>
      <w:r w:rsidRPr="001E0C8E">
        <w:rPr>
          <w:rStyle w:val="StyleUnderline"/>
          <w:highlight w:val="cyan"/>
        </w:rPr>
        <w:t>The result ma</w:t>
      </w:r>
      <w:r w:rsidRPr="008F23D0">
        <w:rPr>
          <w:rStyle w:val="StyleUnderline"/>
        </w:rPr>
        <w:t xml:space="preserve">y even </w:t>
      </w:r>
      <w:r w:rsidRPr="001E0C8E">
        <w:rPr>
          <w:rStyle w:val="StyleUnderline"/>
          <w:highlight w:val="cyan"/>
        </w:rPr>
        <w:t>be a</w:t>
      </w:r>
      <w:r w:rsidRPr="001E0C8E">
        <w:rPr>
          <w:sz w:val="14"/>
          <w:highlight w:val="cyan"/>
        </w:rPr>
        <w:t xml:space="preserve"> </w:t>
      </w:r>
      <w:r w:rsidRPr="001E0C8E">
        <w:rPr>
          <w:rStyle w:val="Emphasis"/>
          <w:highlight w:val="cyan"/>
        </w:rPr>
        <w:t>broader collapse of support for U.S.-led efforts to stop</w:t>
      </w:r>
      <w:r w:rsidRPr="008F23D0">
        <w:rPr>
          <w:rStyle w:val="Emphasis"/>
        </w:rPr>
        <w:t xml:space="preserve"> the spread of </w:t>
      </w:r>
      <w:r w:rsidRPr="001E0C8E">
        <w:rPr>
          <w:rStyle w:val="Emphasis"/>
          <w:highlight w:val="cyan"/>
        </w:rPr>
        <w:t>the bomb.</w:t>
      </w:r>
    </w:p>
    <w:p w14:paraId="40F4CCC7" w14:textId="4CA188B4" w:rsidR="00DC6A49" w:rsidRPr="00DC6A49" w:rsidRDefault="00DC6A49" w:rsidP="00DC6A49">
      <w:pPr>
        <w:pStyle w:val="Heading4"/>
      </w:pPr>
      <w:r w:rsidRPr="00DC6A49">
        <w:t xml:space="preserve">Nonprolif strategies require </w:t>
      </w:r>
      <w:r w:rsidRPr="00DC6A49">
        <w:rPr>
          <w:u w:val="single"/>
        </w:rPr>
        <w:t>international support</w:t>
      </w:r>
      <w:r w:rsidRPr="00DC6A49">
        <w:t xml:space="preserve"> and </w:t>
      </w:r>
      <w:r w:rsidRPr="00DC6A49">
        <w:rPr>
          <w:u w:val="single"/>
        </w:rPr>
        <w:t>cred</w:t>
      </w:r>
    </w:p>
    <w:p w14:paraId="445AAC48" w14:textId="77777777" w:rsidR="00DC6A49" w:rsidRPr="00A015CE" w:rsidRDefault="00DC6A49" w:rsidP="00DC6A49">
      <w:r>
        <w:rPr>
          <w:rStyle w:val="Style13ptBold"/>
        </w:rPr>
        <w:t xml:space="preserve">Lewis 18 </w:t>
      </w:r>
      <w:r w:rsidRPr="00A015CE">
        <w:t>---- Jeffrey, Director of the East Asia Nonproliferation Project at the James Martin Center for Nonproliferation Studies (Middlebury Institute of International Studies at Monterey), former director of the Nuclear Strategy and Nonproliferation Initiative at the New America Foundation, former executive director of the Managing the Atom Project at the Belfer Center for Science and International Affairs, former visiting fellow at the Center for Strategic and International Studies, PhD in International Security and Economic Policy Studies (University of Maryland), and BA in Philosophy and Political Science (Augustana College), “Nuclear Deals and Double Standards,” 10/2,</w:t>
      </w:r>
      <w:r>
        <w:t xml:space="preserve"> </w:t>
      </w:r>
      <w:r>
        <w:rPr>
          <w:i/>
          <w:iCs/>
        </w:rPr>
        <w:t>Foreign Affairs</w:t>
      </w:r>
      <w:r>
        <w:t>,</w:t>
      </w:r>
      <w:r w:rsidRPr="00A015CE">
        <w:t xml:space="preserve"> https://www.foreignaffairs.com/articles/2018-10-02/nuclear-deals-and-double-standards</w:t>
      </w:r>
    </w:p>
    <w:p w14:paraId="6C062F8A" w14:textId="77777777" w:rsidR="00DC6A49" w:rsidRPr="00DC6A49" w:rsidRDefault="00DC6A49" w:rsidP="00DC6A49"/>
    <w:p w14:paraId="0D16C9B1" w14:textId="65901667" w:rsidR="00DC6A49" w:rsidRPr="00DC6A49" w:rsidRDefault="00DC6A49" w:rsidP="00DC6A49">
      <w:pPr>
        <w:rPr>
          <w:sz w:val="14"/>
        </w:rPr>
      </w:pPr>
      <w:r w:rsidRPr="00DC6A49">
        <w:rPr>
          <w:sz w:val="14"/>
        </w:rPr>
        <w:t xml:space="preserve">The </w:t>
      </w:r>
      <w:r w:rsidRPr="001E0C8E">
        <w:rPr>
          <w:rStyle w:val="StyleUnderline"/>
          <w:highlight w:val="cyan"/>
        </w:rPr>
        <w:t>sanctions</w:t>
      </w:r>
      <w:r w:rsidRPr="00DC6A49">
        <w:rPr>
          <w:rStyle w:val="StyleUnderline"/>
        </w:rPr>
        <w:t xml:space="preserve"> regimes </w:t>
      </w:r>
      <w:r w:rsidRPr="001E0C8E">
        <w:rPr>
          <w:rStyle w:val="StyleUnderline"/>
          <w:highlight w:val="cyan"/>
        </w:rPr>
        <w:t>imposed on Iran and</w:t>
      </w:r>
      <w:r w:rsidRPr="00DC6A49">
        <w:rPr>
          <w:rStyle w:val="StyleUnderline"/>
        </w:rPr>
        <w:t xml:space="preserve"> North </w:t>
      </w:r>
      <w:r w:rsidRPr="001E0C8E">
        <w:rPr>
          <w:rStyle w:val="StyleUnderline"/>
          <w:highlight w:val="cyan"/>
        </w:rPr>
        <w:t>Korea</w:t>
      </w:r>
      <w:r w:rsidRPr="001E0C8E">
        <w:rPr>
          <w:sz w:val="14"/>
          <w:highlight w:val="cyan"/>
        </w:rPr>
        <w:t xml:space="preserve"> </w:t>
      </w:r>
      <w:r w:rsidRPr="001E0C8E">
        <w:rPr>
          <w:rStyle w:val="Emphasis"/>
          <w:highlight w:val="cyan"/>
        </w:rPr>
        <w:t>required</w:t>
      </w:r>
      <w:r w:rsidRPr="00DC6A49">
        <w:rPr>
          <w:rStyle w:val="Emphasis"/>
        </w:rPr>
        <w:t xml:space="preserve"> the </w:t>
      </w:r>
      <w:r w:rsidRPr="001E0C8E">
        <w:rPr>
          <w:rStyle w:val="Emphasis"/>
          <w:highlight w:val="cyan"/>
        </w:rPr>
        <w:t>coop</w:t>
      </w:r>
      <w:r w:rsidRPr="00DC6A49">
        <w:rPr>
          <w:rStyle w:val="Emphasis"/>
        </w:rPr>
        <w:t xml:space="preserve">eration </w:t>
      </w:r>
      <w:r w:rsidRPr="001E0C8E">
        <w:rPr>
          <w:rStyle w:val="Emphasis"/>
          <w:highlight w:val="cyan"/>
        </w:rPr>
        <w:t>of</w:t>
      </w:r>
      <w:r w:rsidRPr="00DC6A49">
        <w:rPr>
          <w:rStyle w:val="Emphasis"/>
        </w:rPr>
        <w:t xml:space="preserve"> many </w:t>
      </w:r>
      <w:r w:rsidRPr="001E0C8E">
        <w:rPr>
          <w:rStyle w:val="Emphasis"/>
          <w:highlight w:val="cyan"/>
        </w:rPr>
        <w:t>countries</w:t>
      </w:r>
      <w:r w:rsidRPr="001E0C8E">
        <w:rPr>
          <w:sz w:val="14"/>
          <w:highlight w:val="cyan"/>
        </w:rPr>
        <w:t xml:space="preserve">, </w:t>
      </w:r>
      <w:r w:rsidRPr="001E0C8E">
        <w:rPr>
          <w:rStyle w:val="StyleUnderline"/>
          <w:highlight w:val="cyan"/>
        </w:rPr>
        <w:t>including China and</w:t>
      </w:r>
      <w:r w:rsidRPr="00DC6A49">
        <w:rPr>
          <w:rStyle w:val="StyleUnderline"/>
        </w:rPr>
        <w:t xml:space="preserve"> </w:t>
      </w:r>
      <w:r w:rsidRPr="001E0C8E">
        <w:rPr>
          <w:rStyle w:val="StyleUnderline"/>
          <w:highlight w:val="cyan"/>
        </w:rPr>
        <w:t>Russia</w:t>
      </w:r>
      <w:r w:rsidRPr="00DC6A49">
        <w:rPr>
          <w:rStyle w:val="StyleUnderline"/>
        </w:rPr>
        <w:t>.</w:t>
      </w:r>
      <w:r w:rsidRPr="00DC6A49">
        <w:rPr>
          <w:sz w:val="14"/>
        </w:rPr>
        <w:t xml:space="preserve"> Those </w:t>
      </w:r>
      <w:r w:rsidRPr="001E0C8E">
        <w:rPr>
          <w:rStyle w:val="StyleUnderline"/>
          <w:highlight w:val="cyan"/>
        </w:rPr>
        <w:t xml:space="preserve">sanctions were </w:t>
      </w:r>
      <w:r w:rsidRPr="001E0C8E">
        <w:rPr>
          <w:rStyle w:val="Emphasis"/>
          <w:highlight w:val="cyan"/>
        </w:rPr>
        <w:t>only</w:t>
      </w:r>
      <w:r w:rsidRPr="001E0C8E">
        <w:rPr>
          <w:rStyle w:val="StyleUnderline"/>
          <w:highlight w:val="cyan"/>
        </w:rPr>
        <w:t xml:space="preserve"> viable </w:t>
      </w:r>
      <w:r w:rsidRPr="001E0C8E">
        <w:rPr>
          <w:rStyle w:val="Emphasis"/>
          <w:highlight w:val="cyan"/>
        </w:rPr>
        <w:t>insofar as</w:t>
      </w:r>
      <w:r w:rsidRPr="00DC6A49">
        <w:rPr>
          <w:rStyle w:val="Emphasis"/>
        </w:rPr>
        <w:t xml:space="preserve"> the </w:t>
      </w:r>
      <w:r w:rsidRPr="001E0C8E">
        <w:rPr>
          <w:rStyle w:val="Emphasis"/>
          <w:highlight w:val="cyan"/>
        </w:rPr>
        <w:t>U.S. concerns</w:t>
      </w:r>
      <w:r w:rsidRPr="00DC6A49">
        <w:rPr>
          <w:rStyle w:val="Emphasis"/>
        </w:rPr>
        <w:t xml:space="preserve"> about proliferation </w:t>
      </w:r>
      <w:r w:rsidRPr="001E0C8E">
        <w:rPr>
          <w:rStyle w:val="Emphasis"/>
          <w:highlight w:val="cyan"/>
        </w:rPr>
        <w:t>were seen as sincere</w:t>
      </w:r>
      <w:r w:rsidRPr="00DC6A49">
        <w:rPr>
          <w:sz w:val="14"/>
        </w:rPr>
        <w:t xml:space="preserve">. Trump has made it clear that Iran’s adherence to the JCPOA doesn't win it any points with him—following the rules doesn’t matter. Trump has signaled that Washington’s concern about Iran’s nuclear program is really just an excuse that justifies a thinly veiled preference for regime change. And what could make that clearer than the praise that Trump has heaped on Kim? The most dangerous aspect of Trump’s treatment of Iran and North Korea is not so much that it breaks with U.S.diplomatic tradition—although it does—asthat it may come to be seen as kind of continuity. </w:t>
      </w:r>
      <w:r w:rsidRPr="00DC6A49">
        <w:rPr>
          <w:rStyle w:val="StyleUnderline"/>
        </w:rPr>
        <w:t xml:space="preserve">Trump’s approach feeds the narrative that U.S. talking points about the spread of nuclear weapons are </w:t>
      </w:r>
      <w:r w:rsidRPr="00DC6A49">
        <w:rPr>
          <w:rStyle w:val="Emphasis"/>
        </w:rPr>
        <w:t>little more than convenient fictions</w:t>
      </w:r>
      <w:r w:rsidRPr="00DC6A49">
        <w:rPr>
          <w:rStyle w:val="StyleUnderline"/>
        </w:rPr>
        <w:t xml:space="preserve"> that exist to enable other foreign policy priorities.</w:t>
      </w:r>
    </w:p>
    <w:p w14:paraId="0F87C21F" w14:textId="77777777" w:rsidR="00DC6A49" w:rsidRPr="00DC6A49" w:rsidRDefault="00DC6A49" w:rsidP="00DC6A49">
      <w:pPr>
        <w:rPr>
          <w:rStyle w:val="StyleUnderline"/>
        </w:rPr>
      </w:pPr>
      <w:r w:rsidRPr="00DC6A49">
        <w:rPr>
          <w:sz w:val="14"/>
        </w:rPr>
        <w:t xml:space="preserve">What we do not know is this: </w:t>
      </w:r>
      <w:r w:rsidRPr="001E0C8E">
        <w:rPr>
          <w:rStyle w:val="StyleUnderline"/>
          <w:highlight w:val="cyan"/>
        </w:rPr>
        <w:t>At what point will the decline of U.S. cred</w:t>
      </w:r>
      <w:r w:rsidRPr="00DC6A49">
        <w:rPr>
          <w:rStyle w:val="StyleUnderline"/>
        </w:rPr>
        <w:t xml:space="preserve">ibility </w:t>
      </w:r>
      <w:r w:rsidRPr="001E0C8E">
        <w:rPr>
          <w:rStyle w:val="StyleUnderline"/>
          <w:highlight w:val="cyan"/>
        </w:rPr>
        <w:t xml:space="preserve">pose a </w:t>
      </w:r>
      <w:r w:rsidRPr="001E0C8E">
        <w:rPr>
          <w:rStyle w:val="Emphasis"/>
          <w:highlight w:val="cyan"/>
        </w:rPr>
        <w:t>mortal threat to the legitimacy of the nonprolif</w:t>
      </w:r>
      <w:r w:rsidRPr="00011ED2">
        <w:rPr>
          <w:rStyle w:val="Emphasis"/>
        </w:rPr>
        <w:t>e</w:t>
      </w:r>
      <w:r w:rsidRPr="00DC6A49">
        <w:rPr>
          <w:rStyle w:val="Emphasis"/>
        </w:rPr>
        <w:t xml:space="preserve">ration </w:t>
      </w:r>
      <w:r w:rsidRPr="001E0C8E">
        <w:rPr>
          <w:rStyle w:val="Emphasis"/>
          <w:highlight w:val="cyan"/>
        </w:rPr>
        <w:t>regime?</w:t>
      </w:r>
      <w:r w:rsidRPr="00DC6A49">
        <w:rPr>
          <w:sz w:val="14"/>
        </w:rPr>
        <w:t xml:space="preserve"> </w:t>
      </w:r>
      <w:r w:rsidRPr="001E0C8E">
        <w:rPr>
          <w:rStyle w:val="StyleUnderline"/>
          <w:highlight w:val="cyan"/>
        </w:rPr>
        <w:t>Legitimacy is hard to measure</w:t>
      </w:r>
      <w:r w:rsidRPr="00DC6A49">
        <w:rPr>
          <w:sz w:val="14"/>
        </w:rPr>
        <w:t xml:space="preserve">, whether it is the legitimacy of an international regime or a autocracy. </w:t>
      </w:r>
      <w:r w:rsidRPr="001E0C8E">
        <w:rPr>
          <w:rStyle w:val="StyleUnderline"/>
          <w:highlight w:val="cyan"/>
        </w:rPr>
        <w:t xml:space="preserve">If it is fading away, we may not know </w:t>
      </w:r>
      <w:r w:rsidRPr="001E0C8E">
        <w:rPr>
          <w:rStyle w:val="Emphasis"/>
          <w:highlight w:val="cyan"/>
        </w:rPr>
        <w:t>until it is too late.</w:t>
      </w:r>
      <w:r w:rsidRPr="001E0C8E">
        <w:rPr>
          <w:sz w:val="14"/>
          <w:highlight w:val="cyan"/>
        </w:rPr>
        <w:t xml:space="preserve"> </w:t>
      </w:r>
      <w:r w:rsidRPr="001E0C8E">
        <w:rPr>
          <w:rStyle w:val="StyleUnderline"/>
          <w:highlight w:val="cyan"/>
        </w:rPr>
        <w:t>Plenty of</w:t>
      </w:r>
      <w:r w:rsidRPr="00DC6A49">
        <w:rPr>
          <w:rStyle w:val="StyleUnderline"/>
        </w:rPr>
        <w:t xml:space="preserve"> authoritarian </w:t>
      </w:r>
      <w:r w:rsidRPr="001E0C8E">
        <w:rPr>
          <w:rStyle w:val="StyleUnderline"/>
          <w:highlight w:val="cyan"/>
        </w:rPr>
        <w:t>regimes hollow out</w:t>
      </w:r>
      <w:r w:rsidRPr="00DC6A49">
        <w:rPr>
          <w:sz w:val="14"/>
        </w:rPr>
        <w:t xml:space="preserve"> over time </w:t>
      </w:r>
      <w:r w:rsidRPr="00DC6A49">
        <w:rPr>
          <w:rStyle w:val="StyleUnderline"/>
        </w:rPr>
        <w:t>but lumber on</w:t>
      </w:r>
      <w:r w:rsidRPr="00DC6A49">
        <w:rPr>
          <w:sz w:val="14"/>
        </w:rPr>
        <w:t xml:space="preserve"> as political zombies, dead on the inside but still moving. </w:t>
      </w:r>
      <w:r w:rsidRPr="00DC6A49">
        <w:rPr>
          <w:rStyle w:val="StyleUnderline"/>
        </w:rPr>
        <w:t>When they collapse, no one is more surprised than the regime’s own functionaries.</w:t>
      </w:r>
    </w:p>
    <w:p w14:paraId="6E9EF948" w14:textId="63B41B4A" w:rsidR="00DC6A49" w:rsidRPr="00DC6A49" w:rsidRDefault="00DC6A49" w:rsidP="00DC6A49"/>
    <w:p w14:paraId="50A26668" w14:textId="4F58E7A0" w:rsidR="00836096" w:rsidRDefault="00DA425A" w:rsidP="00836096">
      <w:pPr>
        <w:pStyle w:val="Heading3"/>
      </w:pPr>
      <w:r>
        <w:t>IL</w:t>
      </w:r>
      <w:r w:rsidR="00836096">
        <w:t xml:space="preserve">---A2: Strict Standards </w:t>
      </w:r>
      <w:r w:rsidR="00D020EC">
        <w:t>Good</w:t>
      </w:r>
    </w:p>
    <w:p w14:paraId="75E99F68" w14:textId="6833D7D3" w:rsidR="00A1675F" w:rsidRPr="00A1675F" w:rsidRDefault="00836096" w:rsidP="00A1675F">
      <w:pPr>
        <w:pStyle w:val="Heading4"/>
        <w:rPr>
          <w:b w:val="0"/>
          <w:bCs/>
        </w:rPr>
      </w:pPr>
      <w:r>
        <w:t xml:space="preserve">US obsession with strict standards </w:t>
      </w:r>
      <w:r w:rsidR="008232DA">
        <w:t xml:space="preserve">is </w:t>
      </w:r>
      <w:r w:rsidR="008232DA">
        <w:rPr>
          <w:u w:val="single"/>
        </w:rPr>
        <w:t>counterproductive</w:t>
      </w:r>
      <w:r w:rsidR="00A1675F">
        <w:t xml:space="preserve"> – </w:t>
      </w:r>
      <w:r w:rsidR="00A1675F">
        <w:rPr>
          <w:b w:val="0"/>
          <w:bCs/>
        </w:rPr>
        <w:t>overly restrictive policy drives demand to less scrupulous suppliers</w:t>
      </w:r>
    </w:p>
    <w:p w14:paraId="5D89CDA2" w14:textId="33BDC930" w:rsidR="00836096" w:rsidRPr="00836096" w:rsidRDefault="00836096" w:rsidP="00836096">
      <w:r>
        <w:rPr>
          <w:rStyle w:val="Style13ptBold"/>
        </w:rPr>
        <w:t xml:space="preserve">Poneman 17 </w:t>
      </w:r>
      <w:r w:rsidRPr="00836096">
        <w:t xml:space="preserve">---- Daniel B., former United States Deputy Secretary of Energy from 2009 to 2014, Distinguished Fellow at the Paulson Institute (University of Chicago), M.Litt. in politics (Oxford University – Lincoln College), J.D. (Harvard University), member of the Council of Foreign Relations, “The Case for American Nuclear Leadership,” Pulitzer Center, Written for the Bulletin of the Atomic Scientists, </w:t>
      </w:r>
      <w:hyperlink r:id="rId10" w:history="1">
        <w:r w:rsidRPr="00836096">
          <w:rPr>
            <w:rStyle w:val="Hyperlink"/>
          </w:rPr>
          <w:t>https://pulitzercenter.org/reporting/case-american-nuclear-leadership</w:t>
        </w:r>
      </w:hyperlink>
    </w:p>
    <w:p w14:paraId="2255CE8C" w14:textId="12DBFFB8" w:rsidR="00836096" w:rsidRPr="00836096" w:rsidRDefault="00836096" w:rsidP="00836096"/>
    <w:p w14:paraId="06D4C82E" w14:textId="77777777" w:rsidR="00836096" w:rsidRPr="00836096" w:rsidRDefault="00836096" w:rsidP="00836096">
      <w:r w:rsidRPr="001E0C8E">
        <w:rPr>
          <w:rStyle w:val="StyleUnderline"/>
          <w:highlight w:val="cyan"/>
        </w:rPr>
        <w:t xml:space="preserve">A </w:t>
      </w:r>
      <w:r w:rsidRPr="001E0C8E">
        <w:rPr>
          <w:rStyle w:val="Emphasis"/>
          <w:highlight w:val="cyan"/>
        </w:rPr>
        <w:t>chimerical</w:t>
      </w:r>
      <w:r w:rsidRPr="001E0C8E">
        <w:rPr>
          <w:rStyle w:val="StyleUnderline"/>
          <w:highlight w:val="cyan"/>
        </w:rPr>
        <w:t xml:space="preserve"> gold standard</w:t>
      </w:r>
    </w:p>
    <w:p w14:paraId="0B4246C2" w14:textId="6C76FE9E" w:rsidR="00836096" w:rsidRDefault="00836096" w:rsidP="00A1675F">
      <w:pPr>
        <w:rPr>
          <w:rStyle w:val="StyleUnderline"/>
        </w:rPr>
      </w:pPr>
      <w:r w:rsidRPr="00A1675F">
        <w:rPr>
          <w:sz w:val="14"/>
        </w:rPr>
        <w:t xml:space="preserve">How should US policy respond to this messy reality? History shows that </w:t>
      </w:r>
      <w:r w:rsidRPr="00A1675F">
        <w:rPr>
          <w:rStyle w:val="StyleUnderline"/>
        </w:rPr>
        <w:t>a one-size-fits-all policy</w:t>
      </w:r>
      <w:r w:rsidRPr="00A1675F">
        <w:rPr>
          <w:sz w:val="14"/>
        </w:rPr>
        <w:t xml:space="preserve"> </w:t>
      </w:r>
      <w:r w:rsidRPr="001E0C8E">
        <w:rPr>
          <w:rStyle w:val="Emphasis"/>
          <w:highlight w:val="cyan"/>
        </w:rPr>
        <w:t>does not work</w:t>
      </w:r>
      <w:r w:rsidRPr="00A1675F">
        <w:rPr>
          <w:sz w:val="14"/>
        </w:rPr>
        <w:t xml:space="preserve">. Before 1974, a generally open-door approach to promoting nuclear energy led to nonproliferation controls that were too lax, as evidenced by the Indian test and a series of proposed nuclear fuel cycle deals to build potentially weapon-supporting fuel facilities in Brazil, Pakistan, South Korea, and Taiwan. On the other hand, </w:t>
      </w:r>
      <w:r w:rsidRPr="00A1675F">
        <w:rPr>
          <w:rStyle w:val="StyleUnderline"/>
        </w:rPr>
        <w:t xml:space="preserve">an </w:t>
      </w:r>
      <w:r w:rsidRPr="001E0C8E">
        <w:rPr>
          <w:rStyle w:val="StyleUnderline"/>
          <w:highlight w:val="cyan"/>
        </w:rPr>
        <w:t>overly restrictive policy to</w:t>
      </w:r>
      <w:r w:rsidRPr="00A1675F">
        <w:rPr>
          <w:rStyle w:val="StyleUnderline"/>
        </w:rPr>
        <w:t xml:space="preserve">ward </w:t>
      </w:r>
      <w:r w:rsidRPr="001E0C8E">
        <w:rPr>
          <w:rStyle w:val="StyleUnderline"/>
          <w:highlight w:val="cyan"/>
        </w:rPr>
        <w:t>peaceful nuclear coop</w:t>
      </w:r>
      <w:r w:rsidRPr="00A1675F">
        <w:rPr>
          <w:rStyle w:val="StyleUnderline"/>
        </w:rPr>
        <w:t>eration—insisting that other nations yield to nonproliferation demands beyond what any other government has</w:t>
      </w:r>
      <w:r w:rsidRPr="00A1675F">
        <w:rPr>
          <w:sz w:val="14"/>
        </w:rPr>
        <w:t xml:space="preserve"> ever </w:t>
      </w:r>
      <w:r w:rsidRPr="00A1675F">
        <w:rPr>
          <w:rStyle w:val="StyleUnderline"/>
        </w:rPr>
        <w:t>requested—</w:t>
      </w:r>
      <w:r w:rsidRPr="001E0C8E">
        <w:rPr>
          <w:rStyle w:val="StyleUnderline"/>
          <w:highlight w:val="cyan"/>
        </w:rPr>
        <w:t>can be</w:t>
      </w:r>
      <w:r w:rsidRPr="001E0C8E">
        <w:rPr>
          <w:sz w:val="14"/>
          <w:highlight w:val="cyan"/>
        </w:rPr>
        <w:t xml:space="preserve"> </w:t>
      </w:r>
      <w:r w:rsidRPr="001E0C8E">
        <w:rPr>
          <w:rStyle w:val="Emphasis"/>
          <w:highlight w:val="cyan"/>
        </w:rPr>
        <w:t>counterproductive</w:t>
      </w:r>
      <w:r w:rsidRPr="001E0C8E">
        <w:rPr>
          <w:sz w:val="14"/>
          <w:highlight w:val="cyan"/>
        </w:rPr>
        <w:t xml:space="preserve">, </w:t>
      </w:r>
      <w:r w:rsidRPr="001E0C8E">
        <w:rPr>
          <w:rStyle w:val="StyleUnderline"/>
          <w:highlight w:val="cyan"/>
        </w:rPr>
        <w:t>driving</w:t>
      </w:r>
      <w:r w:rsidRPr="00A1675F">
        <w:rPr>
          <w:rStyle w:val="StyleUnderline"/>
        </w:rPr>
        <w:t xml:space="preserve"> nuclear </w:t>
      </w:r>
      <w:r w:rsidRPr="001E0C8E">
        <w:rPr>
          <w:rStyle w:val="StyleUnderline"/>
          <w:highlight w:val="cyan"/>
        </w:rPr>
        <w:t>business</w:t>
      </w:r>
      <w:r w:rsidRPr="00A1675F">
        <w:rPr>
          <w:rStyle w:val="StyleUnderline"/>
        </w:rPr>
        <w:t xml:space="preserve"> </w:t>
      </w:r>
      <w:r w:rsidRPr="001E0C8E">
        <w:rPr>
          <w:rStyle w:val="Emphasis"/>
          <w:highlight w:val="cyan"/>
        </w:rPr>
        <w:t>into</w:t>
      </w:r>
      <w:r w:rsidRPr="00A1675F">
        <w:rPr>
          <w:rStyle w:val="Emphasis"/>
        </w:rPr>
        <w:t xml:space="preserve"> the arms of </w:t>
      </w:r>
      <w:r w:rsidRPr="001E0C8E">
        <w:rPr>
          <w:rStyle w:val="Emphasis"/>
          <w:highlight w:val="cyan"/>
        </w:rPr>
        <w:t>non-US suppliers</w:t>
      </w:r>
      <w:r w:rsidRPr="001E0C8E">
        <w:rPr>
          <w:sz w:val="14"/>
          <w:highlight w:val="cyan"/>
        </w:rPr>
        <w:t xml:space="preserve">. </w:t>
      </w:r>
      <w:r w:rsidRPr="001E0C8E">
        <w:rPr>
          <w:rStyle w:val="StyleUnderline"/>
          <w:highlight w:val="cyan"/>
        </w:rPr>
        <w:t>The result is</w:t>
      </w:r>
      <w:r w:rsidRPr="00B65BD5">
        <w:rPr>
          <w:sz w:val="14"/>
        </w:rPr>
        <w:t xml:space="preserve"> a </w:t>
      </w:r>
      <w:r w:rsidRPr="001E0C8E">
        <w:rPr>
          <w:rStyle w:val="Emphasis"/>
          <w:highlight w:val="cyan"/>
        </w:rPr>
        <w:t>weakened</w:t>
      </w:r>
      <w:r w:rsidRPr="00A1675F">
        <w:rPr>
          <w:sz w:val="14"/>
        </w:rPr>
        <w:t xml:space="preserve"> American nuclear industry </w:t>
      </w:r>
      <w:r w:rsidRPr="001E0C8E">
        <w:rPr>
          <w:rStyle w:val="StyleUnderline"/>
          <w:highlight w:val="cyan"/>
        </w:rPr>
        <w:t>and</w:t>
      </w:r>
      <w:r w:rsidRPr="00A1675F">
        <w:rPr>
          <w:sz w:val="14"/>
        </w:rPr>
        <w:t xml:space="preserve"> a </w:t>
      </w:r>
      <w:r w:rsidRPr="001E0C8E">
        <w:rPr>
          <w:rStyle w:val="Emphasis"/>
          <w:highlight w:val="cyan"/>
        </w:rPr>
        <w:t>diminished</w:t>
      </w:r>
      <w:r w:rsidRPr="00A1675F">
        <w:rPr>
          <w:sz w:val="14"/>
        </w:rPr>
        <w:t xml:space="preserve"> </w:t>
      </w:r>
      <w:r w:rsidRPr="00A1675F">
        <w:rPr>
          <w:rStyle w:val="StyleUnderline"/>
        </w:rPr>
        <w:t xml:space="preserve">global </w:t>
      </w:r>
      <w:r w:rsidRPr="001E0C8E">
        <w:rPr>
          <w:rStyle w:val="StyleUnderline"/>
          <w:highlight w:val="cyan"/>
        </w:rPr>
        <w:t>influence on</w:t>
      </w:r>
      <w:r w:rsidRPr="00A1675F">
        <w:rPr>
          <w:rStyle w:val="StyleUnderline"/>
        </w:rPr>
        <w:t xml:space="preserve"> safety and </w:t>
      </w:r>
      <w:r w:rsidRPr="001E0C8E">
        <w:rPr>
          <w:rStyle w:val="StyleUnderline"/>
          <w:highlight w:val="cyan"/>
        </w:rPr>
        <w:t>nonprolif</w:t>
      </w:r>
      <w:r w:rsidRPr="00A1675F">
        <w:rPr>
          <w:rStyle w:val="StyleUnderline"/>
        </w:rPr>
        <w:t>eration.</w:t>
      </w:r>
    </w:p>
    <w:p w14:paraId="2C12DE3F" w14:textId="73FDDF31" w:rsidR="009727F0" w:rsidRDefault="009727F0" w:rsidP="00A1675F">
      <w:pPr>
        <w:rPr>
          <w:sz w:val="14"/>
        </w:rPr>
      </w:pPr>
      <w:r w:rsidRPr="009727F0">
        <w:rPr>
          <w:sz w:val="14"/>
        </w:rPr>
        <w:t xml:space="preserve">Thus if the United States is going to preserve, much less enhance, its global leadership on the issue of nuclear energy, </w:t>
      </w:r>
      <w:r w:rsidRPr="001E0C8E">
        <w:rPr>
          <w:rStyle w:val="StyleUnderline"/>
          <w:highlight w:val="cyan"/>
        </w:rPr>
        <w:t xml:space="preserve">American policymakers </w:t>
      </w:r>
      <w:r w:rsidRPr="001E0C8E">
        <w:rPr>
          <w:rStyle w:val="Emphasis"/>
          <w:highlight w:val="cyan"/>
        </w:rPr>
        <w:t>must overcome their bias</w:t>
      </w:r>
      <w:r w:rsidRPr="001E0C8E">
        <w:rPr>
          <w:rStyle w:val="StyleUnderline"/>
          <w:highlight w:val="cyan"/>
        </w:rPr>
        <w:t xml:space="preserve"> for tough-sounding</w:t>
      </w:r>
      <w:r w:rsidRPr="001E0C8E">
        <w:rPr>
          <w:sz w:val="14"/>
          <w:highlight w:val="cyan"/>
        </w:rPr>
        <w:t xml:space="preserve"> </w:t>
      </w:r>
      <w:r w:rsidRPr="001E0C8E">
        <w:rPr>
          <w:rStyle w:val="Emphasis"/>
          <w:highlight w:val="cyan"/>
        </w:rPr>
        <w:t>but unenforceable</w:t>
      </w:r>
      <w:r w:rsidRPr="001E0C8E">
        <w:rPr>
          <w:sz w:val="14"/>
          <w:highlight w:val="cyan"/>
        </w:rPr>
        <w:t xml:space="preserve"> </w:t>
      </w:r>
      <w:r w:rsidRPr="001E0C8E">
        <w:rPr>
          <w:rStyle w:val="StyleUnderline"/>
          <w:highlight w:val="cyan"/>
        </w:rPr>
        <w:t>demands</w:t>
      </w:r>
      <w:r w:rsidRPr="009727F0">
        <w:rPr>
          <w:sz w:val="14"/>
        </w:rPr>
        <w:t>. Why? Because lopsided demands for concessions by suppliers only work in a sellers’ market, and the global nuclear market is anything but that. To the contrary, especially since the global response to the 2011 Fukushima disaster was to push many reactor projects either far into the future or off the table completely, we now have a buyers’ market internationally. Reactors put out for bid become the subject of fierce competition between suppliers not only from the United States but also Russia, China, France, Japan, and South Korea. And of the 60 reactors under construction around the world today, US vendors have won only four export sales. Reactors aside, our global position as a nuclear fuel supplier is weaker still.</w:t>
      </w:r>
    </w:p>
    <w:p w14:paraId="382F539D" w14:textId="485A87A6" w:rsidR="008232DA" w:rsidRPr="008F76FC" w:rsidRDefault="00C76CAD" w:rsidP="008232DA">
      <w:pPr>
        <w:pStyle w:val="Heading4"/>
        <w:rPr>
          <w:u w:val="single"/>
        </w:rPr>
      </w:pPr>
      <w:r>
        <w:t xml:space="preserve">The </w:t>
      </w:r>
      <w:r w:rsidR="008232DA">
        <w:t xml:space="preserve">US’ </w:t>
      </w:r>
      <w:r w:rsidR="008232DA">
        <w:rPr>
          <w:u w:val="single"/>
        </w:rPr>
        <w:t>“gold standard” approach</w:t>
      </w:r>
      <w:r w:rsidR="008232DA">
        <w:t xml:space="preserve"> fails – it </w:t>
      </w:r>
      <w:r w:rsidR="008232DA" w:rsidRPr="008232DA">
        <w:rPr>
          <w:u w:val="single"/>
        </w:rPr>
        <w:t>doesn’t change countries’ views</w:t>
      </w:r>
      <w:r w:rsidR="008232DA">
        <w:t xml:space="preserve"> but </w:t>
      </w:r>
      <w:r w:rsidR="008232DA" w:rsidRPr="00695784">
        <w:rPr>
          <w:u w:val="single"/>
        </w:rPr>
        <w:t>risks prolif</w:t>
      </w:r>
      <w:r w:rsidR="00695784">
        <w:t xml:space="preserve"> by </w:t>
      </w:r>
      <w:r w:rsidR="00882D27">
        <w:rPr>
          <w:u w:val="single"/>
        </w:rPr>
        <w:t>alienating partners</w:t>
      </w:r>
      <w:r w:rsidR="008F76FC">
        <w:t xml:space="preserve">, </w:t>
      </w:r>
      <w:r w:rsidR="00882D27">
        <w:rPr>
          <w:u w:val="single"/>
        </w:rPr>
        <w:t>dissuading voluntary pledges</w:t>
      </w:r>
      <w:r w:rsidR="008F76FC">
        <w:t xml:space="preserve">, and </w:t>
      </w:r>
      <w:r w:rsidR="008F76FC">
        <w:rPr>
          <w:u w:val="single"/>
        </w:rPr>
        <w:t>questioning previous standards</w:t>
      </w:r>
    </w:p>
    <w:p w14:paraId="145A8E87" w14:textId="77777777" w:rsidR="008232DA" w:rsidRPr="00836096" w:rsidRDefault="008232DA" w:rsidP="008232DA">
      <w:r>
        <w:rPr>
          <w:rStyle w:val="Style13ptBold"/>
        </w:rPr>
        <w:t xml:space="preserve">Poneman 17 </w:t>
      </w:r>
      <w:r w:rsidRPr="00836096">
        <w:t xml:space="preserve">---- Daniel B., former United States Deputy Secretary of Energy from 2009 to 2014, Distinguished Fellow at the Paulson Institute (University of Chicago), M.Litt. in politics (Oxford University – Lincoln College), J.D. (Harvard University), member of the Council of Foreign Relations, “The Case for American Nuclear Leadership,” Pulitzer Center, Written for the Bulletin of the Atomic Scientists, </w:t>
      </w:r>
      <w:hyperlink r:id="rId11" w:history="1">
        <w:r w:rsidRPr="00836096">
          <w:rPr>
            <w:rStyle w:val="Hyperlink"/>
          </w:rPr>
          <w:t>https://pulitzercenter.org/reporting/case-american-nuclear-leadership</w:t>
        </w:r>
      </w:hyperlink>
    </w:p>
    <w:p w14:paraId="711A8EC8" w14:textId="77777777" w:rsidR="008232DA" w:rsidRPr="00836096" w:rsidRDefault="008232DA" w:rsidP="008232DA"/>
    <w:p w14:paraId="22E48DC6" w14:textId="77777777" w:rsidR="008232DA" w:rsidRPr="008232DA" w:rsidRDefault="008232DA" w:rsidP="008232DA">
      <w:pPr>
        <w:rPr>
          <w:sz w:val="14"/>
        </w:rPr>
      </w:pPr>
      <w:r w:rsidRPr="008232DA">
        <w:rPr>
          <w:sz w:val="14"/>
        </w:rPr>
        <w:t xml:space="preserve">This reality has still not sunk in, at least not in Washington. Case in point: Many </w:t>
      </w:r>
      <w:r w:rsidRPr="001E0C8E">
        <w:rPr>
          <w:rStyle w:val="StyleUnderline"/>
          <w:highlight w:val="cyan"/>
        </w:rPr>
        <w:t>observers</w:t>
      </w:r>
      <w:r w:rsidRPr="008232DA">
        <w:rPr>
          <w:rStyle w:val="StyleUnderline"/>
        </w:rPr>
        <w:t xml:space="preserve"> argue</w:t>
      </w:r>
      <w:r w:rsidRPr="008232DA">
        <w:rPr>
          <w:sz w:val="14"/>
        </w:rPr>
        <w:t xml:space="preserve"> that </w:t>
      </w:r>
      <w:r w:rsidRPr="008232DA">
        <w:rPr>
          <w:rStyle w:val="StyleUnderline"/>
        </w:rPr>
        <w:t>any nation seeking civil nuclear coop</w:t>
      </w:r>
      <w:r w:rsidRPr="008232DA">
        <w:rPr>
          <w:sz w:val="14"/>
        </w:rPr>
        <w:t xml:space="preserve">eration with the United States </w:t>
      </w:r>
      <w:r w:rsidRPr="008232DA">
        <w:rPr>
          <w:rStyle w:val="StyleUnderline"/>
        </w:rPr>
        <w:t>must make binding commitments to refrain from</w:t>
      </w:r>
      <w:r w:rsidRPr="008232DA">
        <w:rPr>
          <w:sz w:val="14"/>
        </w:rPr>
        <w:t xml:space="preserve"> building </w:t>
      </w:r>
      <w:r w:rsidRPr="008232DA">
        <w:rPr>
          <w:rStyle w:val="StyleUnderline"/>
        </w:rPr>
        <w:t>facilities to enrich uranium or separate plutonium</w:t>
      </w:r>
      <w:r w:rsidRPr="008232DA">
        <w:rPr>
          <w:sz w:val="14"/>
        </w:rPr>
        <w:t xml:space="preserve">—the two principal pathways to produce fissile material for a nuclear weapon. </w:t>
      </w:r>
      <w:r w:rsidRPr="008232DA">
        <w:rPr>
          <w:rStyle w:val="StyleUnderline"/>
        </w:rPr>
        <w:t xml:space="preserve">They </w:t>
      </w:r>
      <w:r w:rsidRPr="001E0C8E">
        <w:rPr>
          <w:rStyle w:val="StyleUnderline"/>
          <w:highlight w:val="cyan"/>
        </w:rPr>
        <w:t>enthusiastically point to the 123 Agreement</w:t>
      </w:r>
      <w:r w:rsidRPr="008232DA">
        <w:rPr>
          <w:sz w:val="14"/>
        </w:rPr>
        <w:t xml:space="preserve"> signed </w:t>
      </w:r>
      <w:r w:rsidRPr="001E0C8E">
        <w:rPr>
          <w:rStyle w:val="StyleUnderline"/>
          <w:highlight w:val="cyan"/>
        </w:rPr>
        <w:t>with the</w:t>
      </w:r>
      <w:r w:rsidRPr="001E0C8E">
        <w:rPr>
          <w:sz w:val="14"/>
          <w:highlight w:val="cyan"/>
        </w:rPr>
        <w:t xml:space="preserve"> </w:t>
      </w:r>
      <w:r w:rsidRPr="001E0C8E">
        <w:rPr>
          <w:rStyle w:val="Emphasis"/>
          <w:highlight w:val="cyan"/>
        </w:rPr>
        <w:t>U</w:t>
      </w:r>
      <w:r w:rsidRPr="008232DA">
        <w:rPr>
          <w:sz w:val="14"/>
        </w:rPr>
        <w:t xml:space="preserve">nited </w:t>
      </w:r>
      <w:r w:rsidRPr="001E0C8E">
        <w:rPr>
          <w:rStyle w:val="Emphasis"/>
          <w:highlight w:val="cyan"/>
        </w:rPr>
        <w:t>A</w:t>
      </w:r>
      <w:r w:rsidRPr="008232DA">
        <w:rPr>
          <w:sz w:val="14"/>
        </w:rPr>
        <w:t xml:space="preserve">rab </w:t>
      </w:r>
      <w:r w:rsidRPr="001E0C8E">
        <w:rPr>
          <w:rStyle w:val="Emphasis"/>
          <w:highlight w:val="cyan"/>
        </w:rPr>
        <w:t>E</w:t>
      </w:r>
      <w:r w:rsidRPr="008232DA">
        <w:rPr>
          <w:sz w:val="14"/>
        </w:rPr>
        <w:t xml:space="preserve">mirates in 2009, often referred to </w:t>
      </w:r>
      <w:r w:rsidRPr="001E0C8E">
        <w:rPr>
          <w:rStyle w:val="StyleUnderline"/>
          <w:highlight w:val="cyan"/>
        </w:rPr>
        <w:t>as the “gold standard”</w:t>
      </w:r>
      <w:r w:rsidRPr="008232DA">
        <w:rPr>
          <w:rStyle w:val="StyleUnderline"/>
        </w:rPr>
        <w:t xml:space="preserve"> in terms of nonprolif</w:t>
      </w:r>
      <w:r w:rsidRPr="008232DA">
        <w:rPr>
          <w:sz w:val="14"/>
        </w:rPr>
        <w:t>eration commitments, and argue that all future civil nuclear cooperation agreements with other nations must include these strict provisions.</w:t>
      </w:r>
    </w:p>
    <w:p w14:paraId="351FB195" w14:textId="77777777" w:rsidR="008232DA" w:rsidRPr="00882D27" w:rsidRDefault="008232DA" w:rsidP="008232DA">
      <w:pPr>
        <w:rPr>
          <w:sz w:val="14"/>
        </w:rPr>
      </w:pPr>
      <w:r w:rsidRPr="00882D27">
        <w:rPr>
          <w:sz w:val="14"/>
        </w:rPr>
        <w:t xml:space="preserve">Certainly the goal of minimizing the spread of those facilities is the correct one. Unfortunately, </w:t>
      </w:r>
      <w:r w:rsidRPr="001E0C8E">
        <w:rPr>
          <w:rStyle w:val="StyleUnderline"/>
          <w:highlight w:val="cyan"/>
        </w:rPr>
        <w:t>proponents</w:t>
      </w:r>
      <w:r w:rsidRPr="00882D27">
        <w:rPr>
          <w:rStyle w:val="StyleUnderline"/>
        </w:rPr>
        <w:t xml:space="preserve"> of this “gold standard” </w:t>
      </w:r>
      <w:r w:rsidRPr="001E0C8E">
        <w:rPr>
          <w:rStyle w:val="Emphasis"/>
          <w:highlight w:val="cyan"/>
        </w:rPr>
        <w:t>delude themselves</w:t>
      </w:r>
      <w:r w:rsidRPr="001E0C8E">
        <w:rPr>
          <w:rStyle w:val="StyleUnderline"/>
          <w:highlight w:val="cyan"/>
        </w:rPr>
        <w:t xml:space="preserve"> into thinking</w:t>
      </w:r>
      <w:r w:rsidRPr="00882D27">
        <w:rPr>
          <w:sz w:val="14"/>
        </w:rPr>
        <w:t xml:space="preserve"> that somehow </w:t>
      </w:r>
      <w:r w:rsidRPr="001E0C8E">
        <w:rPr>
          <w:rStyle w:val="StyleUnderline"/>
          <w:highlight w:val="cyan"/>
        </w:rPr>
        <w:t>the</w:t>
      </w:r>
      <w:r w:rsidRPr="001E0C8E">
        <w:rPr>
          <w:sz w:val="14"/>
          <w:highlight w:val="cyan"/>
        </w:rPr>
        <w:t xml:space="preserve"> </w:t>
      </w:r>
      <w:r w:rsidRPr="001E0C8E">
        <w:rPr>
          <w:rStyle w:val="Emphasis"/>
          <w:highlight w:val="cyan"/>
        </w:rPr>
        <w:t>U</w:t>
      </w:r>
      <w:r w:rsidRPr="00882D27">
        <w:rPr>
          <w:sz w:val="14"/>
        </w:rPr>
        <w:t xml:space="preserve">nited </w:t>
      </w:r>
      <w:r w:rsidRPr="001E0C8E">
        <w:rPr>
          <w:rStyle w:val="Emphasis"/>
          <w:highlight w:val="cyan"/>
        </w:rPr>
        <w:t>S</w:t>
      </w:r>
      <w:r w:rsidRPr="00882D27">
        <w:rPr>
          <w:sz w:val="14"/>
        </w:rPr>
        <w:t xml:space="preserve">tates </w:t>
      </w:r>
      <w:r w:rsidRPr="001E0C8E">
        <w:rPr>
          <w:rStyle w:val="StyleUnderline"/>
          <w:highlight w:val="cyan"/>
        </w:rPr>
        <w:t>compelled Abu Dhabi to forswear enrichment and reprocessing</w:t>
      </w:r>
      <w:r w:rsidRPr="00882D27">
        <w:rPr>
          <w:sz w:val="14"/>
        </w:rPr>
        <w:t xml:space="preserve">. </w:t>
      </w:r>
      <w:r w:rsidRPr="00882D27">
        <w:rPr>
          <w:rStyle w:val="Emphasis"/>
        </w:rPr>
        <w:t>In fact,</w:t>
      </w:r>
      <w:r w:rsidRPr="00882D27">
        <w:rPr>
          <w:sz w:val="14"/>
        </w:rPr>
        <w:t xml:space="preserve"> </w:t>
      </w:r>
      <w:r w:rsidRPr="001E0C8E">
        <w:rPr>
          <w:rStyle w:val="StyleUnderline"/>
          <w:highlight w:val="cyan"/>
        </w:rPr>
        <w:t>the Emiratis</w:t>
      </w:r>
      <w:r w:rsidRPr="00882D27">
        <w:rPr>
          <w:sz w:val="14"/>
        </w:rPr>
        <w:t xml:space="preserve"> had </w:t>
      </w:r>
      <w:r w:rsidRPr="001E0C8E">
        <w:rPr>
          <w:rStyle w:val="Emphasis"/>
          <w:highlight w:val="cyan"/>
        </w:rPr>
        <w:t>already decided</w:t>
      </w:r>
      <w:r w:rsidRPr="001E0C8E">
        <w:rPr>
          <w:rStyle w:val="StyleUnderline"/>
          <w:highlight w:val="cyan"/>
        </w:rPr>
        <w:t xml:space="preserve"> to do so</w:t>
      </w:r>
      <w:r w:rsidRPr="00882D27">
        <w:rPr>
          <w:sz w:val="14"/>
        </w:rPr>
        <w:t xml:space="preserve"> </w:t>
      </w:r>
      <w:r w:rsidRPr="00882D27">
        <w:rPr>
          <w:rStyle w:val="Emphasis"/>
        </w:rPr>
        <w:t>on their own volition</w:t>
      </w:r>
      <w:r w:rsidRPr="00882D27">
        <w:rPr>
          <w:sz w:val="14"/>
        </w:rPr>
        <w:t xml:space="preserve">, </w:t>
      </w:r>
      <w:r w:rsidRPr="00882D27">
        <w:rPr>
          <w:rStyle w:val="StyleUnderline"/>
        </w:rPr>
        <w:t xml:space="preserve">as they </w:t>
      </w:r>
      <w:r w:rsidRPr="00882D27">
        <w:rPr>
          <w:rStyle w:val="Emphasis"/>
        </w:rPr>
        <w:t>explicitly declared</w:t>
      </w:r>
      <w:r w:rsidRPr="00882D27">
        <w:rPr>
          <w:sz w:val="14"/>
        </w:rPr>
        <w:t xml:space="preserve"> </w:t>
      </w:r>
      <w:r w:rsidRPr="00882D27">
        <w:rPr>
          <w:rStyle w:val="StyleUnderline"/>
        </w:rPr>
        <w:t>in a</w:t>
      </w:r>
      <w:r w:rsidRPr="00882D27">
        <w:rPr>
          <w:sz w:val="14"/>
        </w:rPr>
        <w:t xml:space="preserve">n April 2008 </w:t>
      </w:r>
      <w:r w:rsidRPr="00882D27">
        <w:rPr>
          <w:rStyle w:val="StyleUnderline"/>
        </w:rPr>
        <w:t>white paper</w:t>
      </w:r>
      <w:r w:rsidRPr="00882D27">
        <w:rPr>
          <w:sz w:val="14"/>
        </w:rPr>
        <w:t xml:space="preserve"> on the country’s still nascent nuclear program. The US government’s role was simply to insist that the Emiratis reflect their existing national policy in the text of the 123 Agreement and convert it into a legally binding pledge to the United States.</w:t>
      </w:r>
    </w:p>
    <w:p w14:paraId="592AF9CB" w14:textId="77777777" w:rsidR="008232DA" w:rsidRPr="00836096" w:rsidRDefault="008232DA" w:rsidP="008232DA">
      <w:r w:rsidRPr="001E0C8E">
        <w:rPr>
          <w:rStyle w:val="StyleUnderline"/>
          <w:highlight w:val="cyan"/>
        </w:rPr>
        <w:t>By taking a voluntary commitment</w:t>
      </w:r>
      <w:r w:rsidRPr="00882D27">
        <w:rPr>
          <w:rStyle w:val="StyleUnderline"/>
        </w:rPr>
        <w:t xml:space="preserve"> of restraint </w:t>
      </w:r>
      <w:r w:rsidRPr="001E0C8E">
        <w:rPr>
          <w:rStyle w:val="StyleUnderline"/>
          <w:highlight w:val="cyan"/>
        </w:rPr>
        <w:t>and turning it into a triumph of</w:t>
      </w:r>
      <w:r w:rsidRPr="00882D27">
        <w:rPr>
          <w:rStyle w:val="StyleUnderline"/>
        </w:rPr>
        <w:t xml:space="preserve"> American </w:t>
      </w:r>
      <w:r w:rsidRPr="001E0C8E">
        <w:rPr>
          <w:rStyle w:val="StyleUnderline"/>
          <w:highlight w:val="cyan"/>
        </w:rPr>
        <w:t>coercion, Washington</w:t>
      </w:r>
      <w:r w:rsidRPr="009F58B6">
        <w:rPr>
          <w:rStyle w:val="StyleUnderline"/>
        </w:rPr>
        <w:t xml:space="preserve"> essentially </w:t>
      </w:r>
      <w:r w:rsidRPr="001E0C8E">
        <w:rPr>
          <w:rStyle w:val="StyleUnderline"/>
          <w:highlight w:val="cyan"/>
        </w:rPr>
        <w:t>made it</w:t>
      </w:r>
      <w:r w:rsidRPr="001E0C8E">
        <w:rPr>
          <w:highlight w:val="cyan"/>
        </w:rPr>
        <w:t xml:space="preserve"> </w:t>
      </w:r>
      <w:r w:rsidRPr="001E0C8E">
        <w:rPr>
          <w:rStyle w:val="Emphasis"/>
          <w:highlight w:val="cyan"/>
        </w:rPr>
        <w:t>politically impossible</w:t>
      </w:r>
      <w:r w:rsidRPr="001E0C8E">
        <w:rPr>
          <w:highlight w:val="cyan"/>
        </w:rPr>
        <w:t xml:space="preserve"> </w:t>
      </w:r>
      <w:r w:rsidRPr="001E0C8E">
        <w:rPr>
          <w:rStyle w:val="StyleUnderline"/>
          <w:highlight w:val="cyan"/>
        </w:rPr>
        <w:t>for any</w:t>
      </w:r>
      <w:r w:rsidRPr="00882D27">
        <w:rPr>
          <w:rStyle w:val="StyleUnderline"/>
        </w:rPr>
        <w:t xml:space="preserve"> self-respecting </w:t>
      </w:r>
      <w:r w:rsidRPr="001E0C8E">
        <w:rPr>
          <w:rStyle w:val="StyleUnderline"/>
          <w:highlight w:val="cyan"/>
        </w:rPr>
        <w:t>government to make a similar</w:t>
      </w:r>
      <w:r w:rsidRPr="00882D27">
        <w:rPr>
          <w:rStyle w:val="StyleUnderline"/>
        </w:rPr>
        <w:t xml:space="preserve"> voluntary </w:t>
      </w:r>
      <w:r w:rsidRPr="001E0C8E">
        <w:rPr>
          <w:rStyle w:val="StyleUnderline"/>
          <w:highlight w:val="cyan"/>
        </w:rPr>
        <w:t>pledge</w:t>
      </w:r>
      <w:r w:rsidRPr="001E0C8E">
        <w:rPr>
          <w:highlight w:val="cyan"/>
        </w:rPr>
        <w:t xml:space="preserve">, </w:t>
      </w:r>
      <w:r w:rsidRPr="001E0C8E">
        <w:rPr>
          <w:rStyle w:val="Emphasis"/>
          <w:highlight w:val="cyan"/>
        </w:rPr>
        <w:t>alienating</w:t>
      </w:r>
      <w:r w:rsidRPr="00882D27">
        <w:rPr>
          <w:rStyle w:val="Emphasis"/>
        </w:rPr>
        <w:t xml:space="preserve"> the very </w:t>
      </w:r>
      <w:r w:rsidRPr="001E0C8E">
        <w:rPr>
          <w:rStyle w:val="Emphasis"/>
          <w:highlight w:val="cyan"/>
        </w:rPr>
        <w:t>governments it sought to influence.</w:t>
      </w:r>
    </w:p>
    <w:p w14:paraId="698C3F96" w14:textId="77777777" w:rsidR="008232DA" w:rsidRPr="008F76FC" w:rsidRDefault="008232DA" w:rsidP="008232DA">
      <w:pPr>
        <w:rPr>
          <w:sz w:val="14"/>
        </w:rPr>
      </w:pPr>
      <w:r w:rsidRPr="001E0C8E">
        <w:rPr>
          <w:rStyle w:val="StyleUnderline"/>
          <w:highlight w:val="cyan"/>
        </w:rPr>
        <w:t>Sanctimonious policies</w:t>
      </w:r>
      <w:r w:rsidRPr="001E0C8E">
        <w:rPr>
          <w:sz w:val="14"/>
          <w:highlight w:val="cyan"/>
        </w:rPr>
        <w:t xml:space="preserve"> </w:t>
      </w:r>
      <w:r w:rsidRPr="001E0C8E">
        <w:rPr>
          <w:rStyle w:val="Emphasis"/>
          <w:highlight w:val="cyan"/>
        </w:rPr>
        <w:t>seldom persuade</w:t>
      </w:r>
      <w:r w:rsidRPr="008F76FC">
        <w:rPr>
          <w:rStyle w:val="Emphasis"/>
        </w:rPr>
        <w:t xml:space="preserve"> anyone,</w:t>
      </w:r>
      <w:r w:rsidRPr="008F76FC">
        <w:rPr>
          <w:sz w:val="14"/>
        </w:rPr>
        <w:t xml:space="preserve"> </w:t>
      </w:r>
      <w:r w:rsidRPr="001E0C8E">
        <w:rPr>
          <w:rStyle w:val="StyleUnderline"/>
          <w:highlight w:val="cyan"/>
        </w:rPr>
        <w:t>and the “gold standard” is</w:t>
      </w:r>
      <w:r w:rsidRPr="001E0C8E">
        <w:rPr>
          <w:sz w:val="14"/>
          <w:highlight w:val="cyan"/>
        </w:rPr>
        <w:t xml:space="preserve"> </w:t>
      </w:r>
      <w:r w:rsidRPr="001E0C8E">
        <w:rPr>
          <w:rStyle w:val="Emphasis"/>
          <w:highlight w:val="cyan"/>
        </w:rPr>
        <w:t>no exception</w:t>
      </w:r>
      <w:r w:rsidRPr="008F76FC">
        <w:rPr>
          <w:sz w:val="14"/>
        </w:rPr>
        <w:t xml:space="preserve">. </w:t>
      </w:r>
      <w:r w:rsidRPr="008F76FC">
        <w:rPr>
          <w:rStyle w:val="StyleUnderline"/>
        </w:rPr>
        <w:t>Indeed</w:t>
      </w:r>
      <w:r w:rsidRPr="001E0C8E">
        <w:rPr>
          <w:sz w:val="14"/>
          <w:highlight w:val="cyan"/>
        </w:rPr>
        <w:t xml:space="preserve">, </w:t>
      </w:r>
      <w:r w:rsidRPr="001E0C8E">
        <w:rPr>
          <w:rStyle w:val="Emphasis"/>
          <w:highlight w:val="cyan"/>
        </w:rPr>
        <w:t>no nation</w:t>
      </w:r>
      <w:r w:rsidRPr="001E0C8E">
        <w:rPr>
          <w:sz w:val="14"/>
          <w:highlight w:val="cyan"/>
        </w:rPr>
        <w:t xml:space="preserve"> </w:t>
      </w:r>
      <w:r w:rsidRPr="001E0C8E">
        <w:rPr>
          <w:rStyle w:val="StyleUnderline"/>
          <w:highlight w:val="cyan"/>
        </w:rPr>
        <w:t>has accepted that</w:t>
      </w:r>
      <w:r w:rsidRPr="008F76FC">
        <w:rPr>
          <w:rStyle w:val="StyleUnderline"/>
        </w:rPr>
        <w:t xml:space="preserve"> </w:t>
      </w:r>
      <w:r w:rsidRPr="001E0C8E">
        <w:rPr>
          <w:rStyle w:val="StyleUnderline"/>
          <w:highlight w:val="cyan"/>
        </w:rPr>
        <w:t>standard since</w:t>
      </w:r>
      <w:r w:rsidRPr="008F76FC">
        <w:rPr>
          <w:rStyle w:val="StyleUnderline"/>
        </w:rPr>
        <w:t xml:space="preserve"> the UAE</w:t>
      </w:r>
      <w:r w:rsidRPr="008F76FC">
        <w:rPr>
          <w:sz w:val="14"/>
        </w:rPr>
        <w:t xml:space="preserve"> deal, </w:t>
      </w:r>
      <w:r w:rsidRPr="008F76FC">
        <w:rPr>
          <w:rStyle w:val="StyleUnderline"/>
        </w:rPr>
        <w:t xml:space="preserve">and </w:t>
      </w:r>
      <w:r w:rsidRPr="009F58B6">
        <w:rPr>
          <w:rStyle w:val="StyleUnderline"/>
        </w:rPr>
        <w:t>it is likely</w:t>
      </w:r>
      <w:r w:rsidRPr="008F76FC">
        <w:rPr>
          <w:rStyle w:val="StyleUnderline"/>
        </w:rPr>
        <w:t xml:space="preserve"> that</w:t>
      </w:r>
      <w:r w:rsidRPr="008F76FC">
        <w:rPr>
          <w:sz w:val="14"/>
        </w:rPr>
        <w:t xml:space="preserve"> </w:t>
      </w:r>
      <w:r w:rsidRPr="001E0C8E">
        <w:rPr>
          <w:rStyle w:val="Emphasis"/>
          <w:highlight w:val="cyan"/>
        </w:rPr>
        <w:t>none ever will</w:t>
      </w:r>
      <w:r w:rsidRPr="008F76FC">
        <w:rPr>
          <w:sz w:val="14"/>
        </w:rPr>
        <w:t>, especially after the United States itself did not insist on imposing the “gold standard” on Iran, which, unlike the UAE, did pursue a covert uranium enrichment program apparently aimed at developing a nuclear weapons capability. Nor did the United States impose the “gold standard” in the 123 Agreement it negotiated with India in 2008, with strong bipartisan congressional support, even though New Delhi actually had diverted US and Canadian assistance to build its first nuclear explosive device, refused to limit its enrichment or reprocessing activities, and built a sizable nuclear arsenal.</w:t>
      </w:r>
    </w:p>
    <w:p w14:paraId="21019E4D" w14:textId="77777777" w:rsidR="008232DA" w:rsidRPr="00B017BB" w:rsidRDefault="008232DA" w:rsidP="008232DA">
      <w:pPr>
        <w:rPr>
          <w:rStyle w:val="StyleUnderline"/>
        </w:rPr>
      </w:pPr>
      <w:r w:rsidRPr="001E0C8E">
        <w:rPr>
          <w:rStyle w:val="StyleUnderline"/>
          <w:highlight w:val="cyan"/>
        </w:rPr>
        <w:t>Nor do</w:t>
      </w:r>
      <w:r w:rsidRPr="008F76FC">
        <w:rPr>
          <w:rStyle w:val="StyleUnderline"/>
        </w:rPr>
        <w:t xml:space="preserve"> </w:t>
      </w:r>
      <w:r w:rsidRPr="008F76FC">
        <w:rPr>
          <w:rStyle w:val="Emphasis"/>
        </w:rPr>
        <w:t>any</w:t>
      </w:r>
      <w:r w:rsidRPr="00B017BB">
        <w:rPr>
          <w:sz w:val="14"/>
        </w:rPr>
        <w:t xml:space="preserve"> of our </w:t>
      </w:r>
      <w:r w:rsidRPr="001E0C8E">
        <w:rPr>
          <w:rStyle w:val="StyleUnderline"/>
          <w:highlight w:val="cyan"/>
        </w:rPr>
        <w:t>competitors demand</w:t>
      </w:r>
      <w:r w:rsidRPr="00B017BB">
        <w:rPr>
          <w:sz w:val="14"/>
        </w:rPr>
        <w:t xml:space="preserve"> that </w:t>
      </w:r>
      <w:r w:rsidRPr="008F76FC">
        <w:rPr>
          <w:rStyle w:val="StyleUnderline"/>
        </w:rPr>
        <w:t xml:space="preserve">prospective buyers accept </w:t>
      </w:r>
      <w:r w:rsidRPr="001E0C8E">
        <w:rPr>
          <w:rStyle w:val="StyleUnderline"/>
          <w:highlight w:val="cyan"/>
        </w:rPr>
        <w:t>additional restrictions</w:t>
      </w:r>
      <w:r w:rsidRPr="008F76FC">
        <w:rPr>
          <w:rStyle w:val="StyleUnderline"/>
        </w:rPr>
        <w:t xml:space="preserve"> beyond those required by global nonproliferation norms.</w:t>
      </w:r>
      <w:r w:rsidRPr="00B017BB">
        <w:rPr>
          <w:sz w:val="14"/>
        </w:rPr>
        <w:t xml:space="preserve"> So these </w:t>
      </w:r>
      <w:r w:rsidRPr="001E0C8E">
        <w:rPr>
          <w:rStyle w:val="Emphasis"/>
          <w:highlight w:val="cyan"/>
        </w:rPr>
        <w:t>US-only</w:t>
      </w:r>
      <w:r w:rsidRPr="008F76FC">
        <w:rPr>
          <w:rStyle w:val="Emphasis"/>
        </w:rPr>
        <w:t xml:space="preserve"> diplomatic </w:t>
      </w:r>
      <w:r w:rsidRPr="001E0C8E">
        <w:rPr>
          <w:rStyle w:val="Emphasis"/>
          <w:highlight w:val="cyan"/>
        </w:rPr>
        <w:t>demands</w:t>
      </w:r>
      <w:r w:rsidRPr="001E0C8E">
        <w:rPr>
          <w:sz w:val="14"/>
          <w:highlight w:val="cyan"/>
        </w:rPr>
        <w:t xml:space="preserve"> </w:t>
      </w:r>
      <w:r w:rsidRPr="001E0C8E">
        <w:rPr>
          <w:rStyle w:val="StyleUnderline"/>
          <w:highlight w:val="cyan"/>
        </w:rPr>
        <w:t>represent</w:t>
      </w:r>
      <w:r w:rsidRPr="008F76FC">
        <w:rPr>
          <w:rStyle w:val="StyleUnderline"/>
        </w:rPr>
        <w:t xml:space="preserve"> the functional equivalent of </w:t>
      </w:r>
      <w:r w:rsidRPr="001E0C8E">
        <w:rPr>
          <w:rStyle w:val="StyleUnderline"/>
          <w:highlight w:val="cyan"/>
        </w:rPr>
        <w:t>unilateral disarmament</w:t>
      </w:r>
      <w:r w:rsidRPr="00B017BB">
        <w:rPr>
          <w:sz w:val="14"/>
        </w:rPr>
        <w:t xml:space="preserve">, when </w:t>
      </w:r>
      <w:r w:rsidRPr="001E0C8E">
        <w:rPr>
          <w:rStyle w:val="StyleUnderline"/>
          <w:highlight w:val="cyan"/>
        </w:rPr>
        <w:t xml:space="preserve">we cannot even claim a moral high ground </w:t>
      </w:r>
      <w:r w:rsidRPr="001E0C8E">
        <w:rPr>
          <w:rStyle w:val="Emphasis"/>
          <w:highlight w:val="cyan"/>
        </w:rPr>
        <w:t>without impugning the adequacy of</w:t>
      </w:r>
      <w:r w:rsidRPr="00B017BB">
        <w:rPr>
          <w:rStyle w:val="Emphasis"/>
        </w:rPr>
        <w:t xml:space="preserve"> the international </w:t>
      </w:r>
      <w:r w:rsidRPr="001E0C8E">
        <w:rPr>
          <w:rStyle w:val="Emphasis"/>
          <w:highlight w:val="cyan"/>
        </w:rPr>
        <w:t>nonprolif</w:t>
      </w:r>
      <w:r w:rsidRPr="00B017BB">
        <w:rPr>
          <w:rStyle w:val="Emphasis"/>
        </w:rPr>
        <w:t xml:space="preserve">eration </w:t>
      </w:r>
      <w:r w:rsidRPr="001E0C8E">
        <w:rPr>
          <w:rStyle w:val="Emphasis"/>
          <w:highlight w:val="cyan"/>
        </w:rPr>
        <w:t>norms</w:t>
      </w:r>
      <w:r w:rsidRPr="00B017BB">
        <w:rPr>
          <w:sz w:val="14"/>
        </w:rPr>
        <w:t xml:space="preserve"> </w:t>
      </w:r>
      <w:r w:rsidRPr="00B017BB">
        <w:rPr>
          <w:rStyle w:val="StyleUnderline"/>
        </w:rPr>
        <w:t xml:space="preserve">that </w:t>
      </w:r>
      <w:r w:rsidRPr="001E0C8E">
        <w:rPr>
          <w:rStyle w:val="StyleUnderline"/>
          <w:highlight w:val="cyan"/>
        </w:rPr>
        <w:t>the</w:t>
      </w:r>
      <w:r w:rsidRPr="001E0C8E">
        <w:rPr>
          <w:sz w:val="14"/>
          <w:highlight w:val="cyan"/>
        </w:rPr>
        <w:t xml:space="preserve"> </w:t>
      </w:r>
      <w:r w:rsidRPr="001E0C8E">
        <w:rPr>
          <w:rStyle w:val="Emphasis"/>
          <w:highlight w:val="cyan"/>
        </w:rPr>
        <w:t>U</w:t>
      </w:r>
      <w:r w:rsidRPr="00B017BB">
        <w:rPr>
          <w:sz w:val="14"/>
        </w:rPr>
        <w:t xml:space="preserve">nited </w:t>
      </w:r>
      <w:r w:rsidRPr="001E0C8E">
        <w:rPr>
          <w:rStyle w:val="Emphasis"/>
          <w:highlight w:val="cyan"/>
        </w:rPr>
        <w:t>S</w:t>
      </w:r>
      <w:r w:rsidRPr="00B017BB">
        <w:rPr>
          <w:sz w:val="14"/>
        </w:rPr>
        <w:t xml:space="preserve">tates </w:t>
      </w:r>
      <w:r w:rsidRPr="001E0C8E">
        <w:rPr>
          <w:rStyle w:val="StyleUnderline"/>
          <w:highlight w:val="cyan"/>
        </w:rPr>
        <w:t>worked</w:t>
      </w:r>
      <w:r w:rsidRPr="00B017BB">
        <w:rPr>
          <w:rStyle w:val="StyleUnderline"/>
        </w:rPr>
        <w:t xml:space="preserve"> so hard </w:t>
      </w:r>
      <w:r w:rsidRPr="001E0C8E">
        <w:rPr>
          <w:rStyle w:val="StyleUnderline"/>
          <w:highlight w:val="cyan"/>
        </w:rPr>
        <w:t>to promote and</w:t>
      </w:r>
      <w:r w:rsidRPr="00B017BB">
        <w:rPr>
          <w:rStyle w:val="StyleUnderline"/>
        </w:rPr>
        <w:t xml:space="preserve"> that other governments have agreed to </w:t>
      </w:r>
      <w:r w:rsidRPr="001E0C8E">
        <w:rPr>
          <w:rStyle w:val="StyleUnderline"/>
          <w:highlight w:val="cyan"/>
        </w:rPr>
        <w:t>enforce</w:t>
      </w:r>
      <w:r w:rsidRPr="00B017BB">
        <w:rPr>
          <w:rStyle w:val="StyleUnderline"/>
        </w:rPr>
        <w:t>.</w:t>
      </w:r>
    </w:p>
    <w:p w14:paraId="0D96F9E8" w14:textId="22C50D84" w:rsidR="008232DA" w:rsidRPr="00B017BB" w:rsidRDefault="008232DA" w:rsidP="008232DA">
      <w:pPr>
        <w:rPr>
          <w:sz w:val="14"/>
        </w:rPr>
      </w:pPr>
      <w:r w:rsidRPr="00B017BB">
        <w:rPr>
          <w:sz w:val="14"/>
        </w:rPr>
        <w:t xml:space="preserve">To be clear, this is not to argue for reopening the Indian and Iranian nuclear deals and seeking to impose the “gold standard” retroactively. Those ships have sailed, and the United States must keep its word in fulfilling existing commitments. But it does suggest that </w:t>
      </w:r>
      <w:r w:rsidRPr="001E0C8E">
        <w:rPr>
          <w:rStyle w:val="StyleUnderline"/>
          <w:highlight w:val="cyan"/>
        </w:rPr>
        <w:t>if the</w:t>
      </w:r>
      <w:r w:rsidRPr="001E0C8E">
        <w:rPr>
          <w:sz w:val="14"/>
          <w:highlight w:val="cyan"/>
        </w:rPr>
        <w:t xml:space="preserve"> </w:t>
      </w:r>
      <w:r w:rsidRPr="001E0C8E">
        <w:rPr>
          <w:rStyle w:val="Emphasis"/>
          <w:highlight w:val="cyan"/>
        </w:rPr>
        <w:t>U</w:t>
      </w:r>
      <w:r w:rsidRPr="009F58B6">
        <w:rPr>
          <w:sz w:val="14"/>
        </w:rPr>
        <w:t>nited</w:t>
      </w:r>
      <w:r w:rsidRPr="00B017BB">
        <w:rPr>
          <w:sz w:val="14"/>
        </w:rPr>
        <w:t xml:space="preserve"> </w:t>
      </w:r>
      <w:r w:rsidRPr="001E0C8E">
        <w:rPr>
          <w:rStyle w:val="Emphasis"/>
          <w:highlight w:val="cyan"/>
        </w:rPr>
        <w:t>S</w:t>
      </w:r>
      <w:r w:rsidRPr="00B017BB">
        <w:rPr>
          <w:sz w:val="14"/>
        </w:rPr>
        <w:t xml:space="preserve">tates </w:t>
      </w:r>
      <w:r w:rsidRPr="001E0C8E">
        <w:rPr>
          <w:rStyle w:val="StyleUnderline"/>
          <w:highlight w:val="cyan"/>
        </w:rPr>
        <w:t>continues to insist</w:t>
      </w:r>
      <w:r w:rsidRPr="00B017BB">
        <w:rPr>
          <w:sz w:val="14"/>
        </w:rPr>
        <w:t xml:space="preserve"> (except when it does not) </w:t>
      </w:r>
      <w:r w:rsidRPr="00B017BB">
        <w:rPr>
          <w:rStyle w:val="StyleUnderline"/>
        </w:rPr>
        <w:t xml:space="preserve">that </w:t>
      </w:r>
      <w:r w:rsidRPr="001E0C8E">
        <w:rPr>
          <w:rStyle w:val="StyleUnderline"/>
          <w:highlight w:val="cyan"/>
        </w:rPr>
        <w:t xml:space="preserve">others adhere to a </w:t>
      </w:r>
      <w:r w:rsidRPr="001E0C8E">
        <w:rPr>
          <w:rStyle w:val="Emphasis"/>
          <w:highlight w:val="cyan"/>
        </w:rPr>
        <w:t>chimerical</w:t>
      </w:r>
      <w:r w:rsidRPr="001E0C8E">
        <w:rPr>
          <w:rStyle w:val="StyleUnderline"/>
          <w:highlight w:val="cyan"/>
        </w:rPr>
        <w:t xml:space="preserve"> “gold standard” as a condition of peaceful nuclear coop</w:t>
      </w:r>
      <w:r w:rsidRPr="00B017BB">
        <w:rPr>
          <w:rStyle w:val="StyleUnderline"/>
        </w:rPr>
        <w:t xml:space="preserve">eration, </w:t>
      </w:r>
      <w:r w:rsidRPr="001E0C8E">
        <w:rPr>
          <w:rStyle w:val="StyleUnderline"/>
          <w:highlight w:val="cyan"/>
        </w:rPr>
        <w:t>all it will gain is</w:t>
      </w:r>
      <w:r w:rsidRPr="00B017BB">
        <w:rPr>
          <w:rStyle w:val="StyleUnderline"/>
        </w:rPr>
        <w:t xml:space="preserve"> the </w:t>
      </w:r>
      <w:r w:rsidRPr="001E0C8E">
        <w:rPr>
          <w:rStyle w:val="Emphasis"/>
          <w:highlight w:val="cyan"/>
        </w:rPr>
        <w:t>hollow satisfaction</w:t>
      </w:r>
      <w:r w:rsidRPr="00B017BB">
        <w:rPr>
          <w:sz w:val="14"/>
        </w:rPr>
        <w:t xml:space="preserve"> </w:t>
      </w:r>
      <w:r w:rsidRPr="00B017BB">
        <w:rPr>
          <w:rStyle w:val="StyleUnderline"/>
        </w:rPr>
        <w:t>of knowing that it has the strongest nonproliferation policy in the world</w:t>
      </w:r>
      <w:r w:rsidRPr="00B017BB">
        <w:rPr>
          <w:sz w:val="14"/>
        </w:rPr>
        <w:t>—</w:t>
      </w:r>
      <w:r w:rsidRPr="00B017BB">
        <w:rPr>
          <w:rStyle w:val="Emphasis"/>
        </w:rPr>
        <w:t>on paper</w:t>
      </w:r>
      <w:r w:rsidRPr="00B017BB">
        <w:rPr>
          <w:sz w:val="14"/>
        </w:rPr>
        <w:t xml:space="preserve">. </w:t>
      </w:r>
      <w:r w:rsidRPr="001E0C8E">
        <w:rPr>
          <w:rStyle w:val="Emphasis"/>
          <w:highlight w:val="cyan"/>
        </w:rPr>
        <w:t>In practice</w:t>
      </w:r>
      <w:r w:rsidRPr="001E0C8E">
        <w:rPr>
          <w:sz w:val="14"/>
          <w:highlight w:val="cyan"/>
        </w:rPr>
        <w:t xml:space="preserve">, </w:t>
      </w:r>
      <w:r w:rsidRPr="001E0C8E">
        <w:rPr>
          <w:rStyle w:val="StyleUnderline"/>
          <w:highlight w:val="cyan"/>
        </w:rPr>
        <w:t>the result will</w:t>
      </w:r>
      <w:r w:rsidRPr="00B017BB">
        <w:rPr>
          <w:rStyle w:val="StyleUnderline"/>
        </w:rPr>
        <w:t xml:space="preserve"> simply</w:t>
      </w:r>
      <w:r w:rsidRPr="00B017BB">
        <w:rPr>
          <w:sz w:val="14"/>
        </w:rPr>
        <w:t xml:space="preserve"> be to </w:t>
      </w:r>
      <w:r w:rsidRPr="001E0C8E">
        <w:rPr>
          <w:rStyle w:val="Emphasis"/>
          <w:highlight w:val="cyan"/>
        </w:rPr>
        <w:t>drive</w:t>
      </w:r>
      <w:r w:rsidRPr="00B017BB">
        <w:rPr>
          <w:rStyle w:val="Emphasis"/>
        </w:rPr>
        <w:t xml:space="preserve"> potential </w:t>
      </w:r>
      <w:r w:rsidRPr="001E0C8E">
        <w:rPr>
          <w:rStyle w:val="Emphasis"/>
          <w:highlight w:val="cyan"/>
        </w:rPr>
        <w:t>partners away</w:t>
      </w:r>
      <w:r w:rsidRPr="00B017BB">
        <w:rPr>
          <w:sz w:val="14"/>
        </w:rPr>
        <w:t xml:space="preserve"> </w:t>
      </w:r>
      <w:r w:rsidRPr="00B017BB">
        <w:rPr>
          <w:rStyle w:val="StyleUnderline"/>
        </w:rPr>
        <w:t>from the</w:t>
      </w:r>
      <w:r w:rsidRPr="00B017BB">
        <w:rPr>
          <w:sz w:val="14"/>
        </w:rPr>
        <w:t xml:space="preserve"> </w:t>
      </w:r>
      <w:r w:rsidRPr="00B017BB">
        <w:rPr>
          <w:rStyle w:val="Emphasis"/>
        </w:rPr>
        <w:t>U</w:t>
      </w:r>
      <w:r w:rsidRPr="00B017BB">
        <w:rPr>
          <w:sz w:val="14"/>
        </w:rPr>
        <w:t xml:space="preserve">nited </w:t>
      </w:r>
      <w:r w:rsidRPr="00B017BB">
        <w:rPr>
          <w:rStyle w:val="Emphasis"/>
        </w:rPr>
        <w:t>S</w:t>
      </w:r>
      <w:r w:rsidRPr="00B017BB">
        <w:rPr>
          <w:sz w:val="14"/>
        </w:rPr>
        <w:t xml:space="preserve">tates </w:t>
      </w:r>
      <w:r w:rsidRPr="00B017BB">
        <w:rPr>
          <w:rStyle w:val="StyleUnderline"/>
        </w:rPr>
        <w:t>into the</w:t>
      </w:r>
      <w:r w:rsidRPr="00B017BB">
        <w:rPr>
          <w:sz w:val="14"/>
        </w:rPr>
        <w:t xml:space="preserve"> </w:t>
      </w:r>
      <w:r w:rsidRPr="00B017BB">
        <w:rPr>
          <w:rStyle w:val="Emphasis"/>
        </w:rPr>
        <w:t>waiting arms of our competitors</w:t>
      </w:r>
      <w:r w:rsidRPr="00B017BB">
        <w:rPr>
          <w:sz w:val="14"/>
        </w:rPr>
        <w:t xml:space="preserve">, </w:t>
      </w:r>
      <w:r w:rsidRPr="00B017BB">
        <w:rPr>
          <w:rStyle w:val="StyleUnderline"/>
        </w:rPr>
        <w:t xml:space="preserve">unilaterally </w:t>
      </w:r>
      <w:r w:rsidRPr="001E0C8E">
        <w:rPr>
          <w:rStyle w:val="StyleUnderline"/>
          <w:highlight w:val="cyan"/>
        </w:rPr>
        <w:t>sacrificing</w:t>
      </w:r>
      <w:r w:rsidRPr="00B017BB">
        <w:rPr>
          <w:sz w:val="14"/>
        </w:rPr>
        <w:t xml:space="preserve"> both markets and </w:t>
      </w:r>
      <w:r w:rsidRPr="001E0C8E">
        <w:rPr>
          <w:rStyle w:val="Emphasis"/>
          <w:highlight w:val="cyan"/>
        </w:rPr>
        <w:t>global influence.</w:t>
      </w:r>
    </w:p>
    <w:p w14:paraId="1E347E27" w14:textId="23622737" w:rsidR="00A1675F" w:rsidRDefault="00DA425A" w:rsidP="00A1675F">
      <w:pPr>
        <w:pStyle w:val="Heading3"/>
      </w:pPr>
      <w:r>
        <w:t>IL</w:t>
      </w:r>
      <w:r w:rsidR="00A1675F">
        <w:t>---A2: Strict Standards Now</w:t>
      </w:r>
    </w:p>
    <w:p w14:paraId="59BDD234" w14:textId="46042B55" w:rsidR="00CF1569" w:rsidRPr="00CF1569" w:rsidRDefault="00A1675F" w:rsidP="00CF1569">
      <w:pPr>
        <w:pStyle w:val="Heading4"/>
      </w:pPr>
      <w:r>
        <w:t xml:space="preserve">US is </w:t>
      </w:r>
      <w:r>
        <w:rPr>
          <w:u w:val="single"/>
        </w:rPr>
        <w:t>failing now</w:t>
      </w:r>
      <w:r>
        <w:t xml:space="preserve"> to enforce strict standards</w:t>
      </w:r>
      <w:r w:rsidR="00CF1569">
        <w:t xml:space="preserve"> – </w:t>
      </w:r>
      <w:r w:rsidR="00CF1569" w:rsidRPr="00CF1569">
        <w:rPr>
          <w:u w:val="single"/>
        </w:rPr>
        <w:t>increased influence</w:t>
      </w:r>
      <w:r w:rsidR="00CF1569">
        <w:t xml:space="preserve"> is crucial</w:t>
      </w:r>
      <w:r w:rsidR="00DA425A">
        <w:t xml:space="preserve"> for the US to get its way</w:t>
      </w:r>
    </w:p>
    <w:p w14:paraId="7452104C" w14:textId="77777777" w:rsidR="009727F0" w:rsidRPr="00836096" w:rsidRDefault="009727F0" w:rsidP="009727F0">
      <w:r>
        <w:rPr>
          <w:rStyle w:val="Style13ptBold"/>
        </w:rPr>
        <w:t xml:space="preserve">Poneman 17 </w:t>
      </w:r>
      <w:r w:rsidRPr="00836096">
        <w:t xml:space="preserve">---- Daniel B., former United States Deputy Secretary of Energy from 2009 to 2014, Distinguished Fellow at the Paulson Institute (University of Chicago), M.Litt. in politics (Oxford University – Lincoln College), J.D. (Harvard University), member of the Council of Foreign Relations, “The Case for American Nuclear Leadership,” Pulitzer Center, Written for the Bulletin of the Atomic Scientists, </w:t>
      </w:r>
      <w:hyperlink r:id="rId12" w:history="1">
        <w:r w:rsidRPr="00836096">
          <w:rPr>
            <w:rStyle w:val="Hyperlink"/>
          </w:rPr>
          <w:t>https://pulitzercenter.org/reporting/case-american-nuclear-leadership</w:t>
        </w:r>
      </w:hyperlink>
    </w:p>
    <w:p w14:paraId="230E6948" w14:textId="77777777" w:rsidR="00A1675F" w:rsidRPr="00A1675F" w:rsidRDefault="00A1675F" w:rsidP="00A1675F"/>
    <w:p w14:paraId="7E1D10E1" w14:textId="77777777" w:rsidR="00836096" w:rsidRPr="00A1675F" w:rsidRDefault="00836096" w:rsidP="00A1675F">
      <w:pPr>
        <w:rPr>
          <w:rStyle w:val="StyleUnderline"/>
        </w:rPr>
      </w:pPr>
      <w:r w:rsidRPr="00DA425A">
        <w:rPr>
          <w:sz w:val="14"/>
        </w:rPr>
        <w:t xml:space="preserve">Thus if the United States is going to preserve, much less enhance, its global leadership on the issue of nuclear energy, American policymakers must overcome their bias for tough-sounding but unenforceable demands. Why? Because </w:t>
      </w:r>
      <w:r w:rsidRPr="001E0C8E">
        <w:rPr>
          <w:rStyle w:val="StyleUnderline"/>
          <w:highlight w:val="cyan"/>
        </w:rPr>
        <w:t>lopsided demands</w:t>
      </w:r>
      <w:r w:rsidRPr="00A1675F">
        <w:rPr>
          <w:rStyle w:val="StyleUnderline"/>
        </w:rPr>
        <w:t xml:space="preserve"> for concessions by suppliers</w:t>
      </w:r>
      <w:r w:rsidRPr="00DA425A">
        <w:rPr>
          <w:sz w:val="14"/>
        </w:rPr>
        <w:t xml:space="preserve"> </w:t>
      </w:r>
      <w:r w:rsidRPr="001E0C8E">
        <w:rPr>
          <w:rStyle w:val="Emphasis"/>
          <w:highlight w:val="cyan"/>
        </w:rPr>
        <w:t>only work in a sellers’ market</w:t>
      </w:r>
      <w:r w:rsidRPr="001E0C8E">
        <w:rPr>
          <w:sz w:val="14"/>
          <w:highlight w:val="cyan"/>
        </w:rPr>
        <w:t xml:space="preserve">, </w:t>
      </w:r>
      <w:r w:rsidRPr="001E0C8E">
        <w:rPr>
          <w:rStyle w:val="StyleUnderline"/>
          <w:highlight w:val="cyan"/>
        </w:rPr>
        <w:t>and the</w:t>
      </w:r>
      <w:r w:rsidRPr="00A1675F">
        <w:rPr>
          <w:rStyle w:val="StyleUnderline"/>
        </w:rPr>
        <w:t xml:space="preserve"> global nuclear </w:t>
      </w:r>
      <w:r w:rsidRPr="001E0C8E">
        <w:rPr>
          <w:rStyle w:val="StyleUnderline"/>
          <w:highlight w:val="cyan"/>
        </w:rPr>
        <w:t>market is</w:t>
      </w:r>
      <w:r w:rsidRPr="001E0C8E">
        <w:rPr>
          <w:sz w:val="14"/>
          <w:highlight w:val="cyan"/>
        </w:rPr>
        <w:t xml:space="preserve"> </w:t>
      </w:r>
      <w:r w:rsidRPr="001E0C8E">
        <w:rPr>
          <w:rStyle w:val="Emphasis"/>
          <w:highlight w:val="cyan"/>
        </w:rPr>
        <w:t>anything but that</w:t>
      </w:r>
      <w:r w:rsidRPr="00DA425A">
        <w:rPr>
          <w:sz w:val="14"/>
        </w:rPr>
        <w:t xml:space="preserve">. To the contrary, </w:t>
      </w:r>
      <w:r w:rsidRPr="00A1675F">
        <w:rPr>
          <w:rStyle w:val="StyleUnderline"/>
        </w:rPr>
        <w:t xml:space="preserve">especially </w:t>
      </w:r>
      <w:r w:rsidRPr="001E0C8E">
        <w:rPr>
          <w:rStyle w:val="StyleUnderline"/>
          <w:highlight w:val="cyan"/>
        </w:rPr>
        <w:t>since</w:t>
      </w:r>
      <w:r w:rsidRPr="00A1675F">
        <w:rPr>
          <w:rStyle w:val="StyleUnderline"/>
        </w:rPr>
        <w:t xml:space="preserve"> the global response to</w:t>
      </w:r>
      <w:r w:rsidRPr="00DA425A">
        <w:rPr>
          <w:sz w:val="14"/>
        </w:rPr>
        <w:t xml:space="preserve"> the 2011 </w:t>
      </w:r>
      <w:r w:rsidRPr="001E0C8E">
        <w:rPr>
          <w:rStyle w:val="StyleUnderline"/>
          <w:highlight w:val="cyan"/>
        </w:rPr>
        <w:t>Fukushima</w:t>
      </w:r>
      <w:r w:rsidRPr="00DA425A">
        <w:rPr>
          <w:sz w:val="14"/>
        </w:rPr>
        <w:t xml:space="preserve"> disaster </w:t>
      </w:r>
      <w:r w:rsidRPr="00A1675F">
        <w:rPr>
          <w:rStyle w:val="StyleUnderline"/>
        </w:rPr>
        <w:t>was to push</w:t>
      </w:r>
      <w:r w:rsidRPr="00DA425A">
        <w:rPr>
          <w:sz w:val="14"/>
        </w:rPr>
        <w:t xml:space="preserve"> many </w:t>
      </w:r>
      <w:r w:rsidRPr="00A1675F">
        <w:rPr>
          <w:rStyle w:val="StyleUnderline"/>
        </w:rPr>
        <w:t>reactor projects</w:t>
      </w:r>
      <w:r w:rsidRPr="00DA425A">
        <w:rPr>
          <w:sz w:val="14"/>
        </w:rPr>
        <w:t xml:space="preserve"> either far </w:t>
      </w:r>
      <w:r w:rsidRPr="00A1675F">
        <w:rPr>
          <w:rStyle w:val="StyleUnderline"/>
        </w:rPr>
        <w:t xml:space="preserve">into the future or off the table completely, </w:t>
      </w:r>
      <w:r w:rsidRPr="001E0C8E">
        <w:rPr>
          <w:rStyle w:val="StyleUnderline"/>
          <w:highlight w:val="cyan"/>
        </w:rPr>
        <w:t>we</w:t>
      </w:r>
      <w:r w:rsidRPr="00A1675F">
        <w:rPr>
          <w:rStyle w:val="StyleUnderline"/>
        </w:rPr>
        <w:t xml:space="preserve"> now </w:t>
      </w:r>
      <w:r w:rsidRPr="001E0C8E">
        <w:rPr>
          <w:rStyle w:val="StyleUnderline"/>
          <w:highlight w:val="cyan"/>
        </w:rPr>
        <w:t>have a buyers’ market</w:t>
      </w:r>
      <w:r w:rsidRPr="00A1675F">
        <w:rPr>
          <w:rStyle w:val="StyleUnderline"/>
        </w:rPr>
        <w:t xml:space="preserve"> internationally. </w:t>
      </w:r>
      <w:r w:rsidRPr="001E0C8E">
        <w:rPr>
          <w:rStyle w:val="StyleUnderline"/>
          <w:highlight w:val="cyan"/>
        </w:rPr>
        <w:t>Reactors</w:t>
      </w:r>
      <w:r w:rsidRPr="00A1675F">
        <w:rPr>
          <w:rStyle w:val="StyleUnderline"/>
        </w:rPr>
        <w:t xml:space="preserve"> put out for </w:t>
      </w:r>
      <w:r w:rsidRPr="0013540F">
        <w:rPr>
          <w:rStyle w:val="StyleUnderline"/>
        </w:rPr>
        <w:t xml:space="preserve">bid </w:t>
      </w:r>
      <w:r w:rsidRPr="001E0C8E">
        <w:rPr>
          <w:rStyle w:val="StyleUnderline"/>
          <w:highlight w:val="cyan"/>
        </w:rPr>
        <w:t>become the subject of</w:t>
      </w:r>
      <w:r w:rsidRPr="001E0C8E">
        <w:rPr>
          <w:sz w:val="14"/>
          <w:highlight w:val="cyan"/>
        </w:rPr>
        <w:t xml:space="preserve"> </w:t>
      </w:r>
      <w:r w:rsidRPr="001E0C8E">
        <w:rPr>
          <w:rStyle w:val="Emphasis"/>
          <w:highlight w:val="cyan"/>
        </w:rPr>
        <w:t>fierce competition</w:t>
      </w:r>
      <w:r w:rsidRPr="001E0C8E">
        <w:rPr>
          <w:sz w:val="14"/>
          <w:highlight w:val="cyan"/>
        </w:rPr>
        <w:t xml:space="preserve"> </w:t>
      </w:r>
      <w:r w:rsidRPr="001E0C8E">
        <w:rPr>
          <w:rStyle w:val="StyleUnderline"/>
          <w:highlight w:val="cyan"/>
        </w:rPr>
        <w:t>between</w:t>
      </w:r>
      <w:r w:rsidRPr="00A1675F">
        <w:rPr>
          <w:rStyle w:val="StyleUnderline"/>
        </w:rPr>
        <w:t xml:space="preserve"> suppliers not only from </w:t>
      </w:r>
      <w:r w:rsidRPr="001E0C8E">
        <w:rPr>
          <w:rStyle w:val="StyleUnderline"/>
          <w:highlight w:val="cyan"/>
        </w:rPr>
        <w:t>the</w:t>
      </w:r>
      <w:r w:rsidRPr="001E0C8E">
        <w:rPr>
          <w:sz w:val="14"/>
          <w:highlight w:val="cyan"/>
        </w:rPr>
        <w:t xml:space="preserve"> </w:t>
      </w:r>
      <w:r w:rsidRPr="001E0C8E">
        <w:rPr>
          <w:rStyle w:val="Emphasis"/>
          <w:highlight w:val="cyan"/>
        </w:rPr>
        <w:t>U</w:t>
      </w:r>
      <w:r w:rsidRPr="00DA425A">
        <w:rPr>
          <w:sz w:val="14"/>
        </w:rPr>
        <w:t xml:space="preserve">nited </w:t>
      </w:r>
      <w:r w:rsidRPr="001E0C8E">
        <w:rPr>
          <w:rStyle w:val="Emphasis"/>
          <w:highlight w:val="cyan"/>
        </w:rPr>
        <w:t>S</w:t>
      </w:r>
      <w:r w:rsidRPr="00DA425A">
        <w:rPr>
          <w:sz w:val="14"/>
        </w:rPr>
        <w:t xml:space="preserve">tates </w:t>
      </w:r>
      <w:r w:rsidRPr="00A1675F">
        <w:rPr>
          <w:rStyle w:val="StyleUnderline"/>
        </w:rPr>
        <w:t xml:space="preserve">but also </w:t>
      </w:r>
      <w:r w:rsidRPr="001E0C8E">
        <w:rPr>
          <w:rStyle w:val="StyleUnderline"/>
          <w:highlight w:val="cyan"/>
        </w:rPr>
        <w:t>Russia, China, France, Japan, and</w:t>
      </w:r>
      <w:r w:rsidRPr="00A1675F">
        <w:rPr>
          <w:rStyle w:val="StyleUnderline"/>
        </w:rPr>
        <w:t xml:space="preserve"> South </w:t>
      </w:r>
      <w:r w:rsidRPr="001E0C8E">
        <w:rPr>
          <w:rStyle w:val="StyleUnderline"/>
          <w:highlight w:val="cyan"/>
        </w:rPr>
        <w:t>Korea</w:t>
      </w:r>
      <w:r w:rsidRPr="00DA425A">
        <w:rPr>
          <w:sz w:val="14"/>
        </w:rPr>
        <w:t xml:space="preserve">. And </w:t>
      </w:r>
      <w:r w:rsidRPr="001E0C8E">
        <w:rPr>
          <w:rStyle w:val="StyleUnderline"/>
          <w:highlight w:val="cyan"/>
        </w:rPr>
        <w:t>of</w:t>
      </w:r>
      <w:r w:rsidRPr="00A1675F">
        <w:rPr>
          <w:rStyle w:val="StyleUnderline"/>
        </w:rPr>
        <w:t xml:space="preserve"> the </w:t>
      </w:r>
      <w:r w:rsidRPr="001E0C8E">
        <w:rPr>
          <w:rStyle w:val="StyleUnderline"/>
          <w:highlight w:val="cyan"/>
        </w:rPr>
        <w:t>60</w:t>
      </w:r>
      <w:r w:rsidRPr="00A1675F">
        <w:rPr>
          <w:rStyle w:val="StyleUnderline"/>
        </w:rPr>
        <w:t xml:space="preserve"> </w:t>
      </w:r>
      <w:r w:rsidRPr="0013540F">
        <w:rPr>
          <w:rStyle w:val="StyleUnderline"/>
        </w:rPr>
        <w:t xml:space="preserve">reactors </w:t>
      </w:r>
      <w:r w:rsidRPr="001E0C8E">
        <w:rPr>
          <w:rStyle w:val="StyleUnderline"/>
          <w:highlight w:val="cyan"/>
        </w:rPr>
        <w:t>under construction</w:t>
      </w:r>
      <w:r w:rsidRPr="00DA425A">
        <w:rPr>
          <w:sz w:val="14"/>
        </w:rPr>
        <w:t xml:space="preserve"> around the world today, </w:t>
      </w:r>
      <w:r w:rsidRPr="001E0C8E">
        <w:rPr>
          <w:rStyle w:val="StyleUnderline"/>
          <w:highlight w:val="cyan"/>
        </w:rPr>
        <w:t>US vendors</w:t>
      </w:r>
      <w:r w:rsidRPr="00DA425A">
        <w:rPr>
          <w:sz w:val="14"/>
        </w:rPr>
        <w:t xml:space="preserve"> have </w:t>
      </w:r>
      <w:r w:rsidRPr="001E0C8E">
        <w:rPr>
          <w:rStyle w:val="StyleUnderline"/>
          <w:highlight w:val="cyan"/>
        </w:rPr>
        <w:t xml:space="preserve">won </w:t>
      </w:r>
      <w:r w:rsidRPr="001E0C8E">
        <w:rPr>
          <w:rStyle w:val="Emphasis"/>
          <w:highlight w:val="cyan"/>
        </w:rPr>
        <w:t>only four</w:t>
      </w:r>
      <w:r w:rsidRPr="00A1675F">
        <w:rPr>
          <w:rStyle w:val="Emphasis"/>
        </w:rPr>
        <w:t xml:space="preserve"> export sales</w:t>
      </w:r>
      <w:r w:rsidRPr="00DA425A">
        <w:rPr>
          <w:sz w:val="14"/>
        </w:rPr>
        <w:t xml:space="preserve">. </w:t>
      </w:r>
      <w:r w:rsidRPr="00A1675F">
        <w:rPr>
          <w:rStyle w:val="StyleUnderline"/>
        </w:rPr>
        <w:t xml:space="preserve">Reactors aside, </w:t>
      </w:r>
      <w:r w:rsidRPr="001E0C8E">
        <w:rPr>
          <w:rStyle w:val="StyleUnderline"/>
          <w:highlight w:val="cyan"/>
        </w:rPr>
        <w:t>our</w:t>
      </w:r>
      <w:r w:rsidRPr="00A1675F">
        <w:rPr>
          <w:rStyle w:val="StyleUnderline"/>
        </w:rPr>
        <w:t xml:space="preserve"> global </w:t>
      </w:r>
      <w:r w:rsidRPr="001E0C8E">
        <w:rPr>
          <w:rStyle w:val="StyleUnderline"/>
          <w:highlight w:val="cyan"/>
        </w:rPr>
        <w:t>position as a</w:t>
      </w:r>
      <w:r w:rsidRPr="00A1675F">
        <w:rPr>
          <w:rStyle w:val="StyleUnderline"/>
        </w:rPr>
        <w:t xml:space="preserve"> nuclear </w:t>
      </w:r>
      <w:r w:rsidRPr="001E0C8E">
        <w:rPr>
          <w:rStyle w:val="StyleUnderline"/>
          <w:highlight w:val="cyan"/>
        </w:rPr>
        <w:t xml:space="preserve">fuel supplier is </w:t>
      </w:r>
      <w:r w:rsidRPr="001E0C8E">
        <w:rPr>
          <w:rStyle w:val="Emphasis"/>
          <w:highlight w:val="cyan"/>
        </w:rPr>
        <w:t>weaker still</w:t>
      </w:r>
      <w:r w:rsidRPr="00A1675F">
        <w:rPr>
          <w:rStyle w:val="StyleUnderline"/>
        </w:rPr>
        <w:t>.</w:t>
      </w:r>
    </w:p>
    <w:p w14:paraId="61A6D8FC" w14:textId="6760EEE5" w:rsidR="00836096" w:rsidRDefault="00836096" w:rsidP="00836096">
      <w:pPr>
        <w:rPr>
          <w:rStyle w:val="Emphasis"/>
        </w:rPr>
      </w:pPr>
      <w:r w:rsidRPr="00DA425A">
        <w:rPr>
          <w:sz w:val="14"/>
        </w:rPr>
        <w:t xml:space="preserve">In short, </w:t>
      </w:r>
      <w:r w:rsidRPr="001E0C8E">
        <w:rPr>
          <w:rStyle w:val="Emphasis"/>
          <w:highlight w:val="cyan"/>
        </w:rPr>
        <w:t>far from</w:t>
      </w:r>
      <w:r w:rsidRPr="001E0C8E">
        <w:rPr>
          <w:rStyle w:val="StyleUnderline"/>
          <w:highlight w:val="cyan"/>
        </w:rPr>
        <w:t xml:space="preserve"> enjoying the</w:t>
      </w:r>
      <w:r w:rsidRPr="00DA425A">
        <w:rPr>
          <w:rStyle w:val="StyleUnderline"/>
        </w:rPr>
        <w:t xml:space="preserve"> kind of </w:t>
      </w:r>
      <w:r w:rsidRPr="001E0C8E">
        <w:rPr>
          <w:rStyle w:val="StyleUnderline"/>
          <w:highlight w:val="cyan"/>
        </w:rPr>
        <w:t>dominance</w:t>
      </w:r>
      <w:r w:rsidRPr="00DA425A">
        <w:rPr>
          <w:rStyle w:val="StyleUnderline"/>
        </w:rPr>
        <w:t xml:space="preserve"> that permits a supplier </w:t>
      </w:r>
      <w:r w:rsidRPr="001E0C8E">
        <w:rPr>
          <w:rStyle w:val="StyleUnderline"/>
          <w:highlight w:val="cyan"/>
        </w:rPr>
        <w:t>to force</w:t>
      </w:r>
      <w:r w:rsidRPr="00DA425A">
        <w:rPr>
          <w:rStyle w:val="StyleUnderline"/>
        </w:rPr>
        <w:t xml:space="preserve"> customers to accept uniquely </w:t>
      </w:r>
      <w:r w:rsidRPr="001E0C8E">
        <w:rPr>
          <w:rStyle w:val="StyleUnderline"/>
          <w:highlight w:val="cyan"/>
        </w:rPr>
        <w:t>onerous conditions, the US</w:t>
      </w:r>
      <w:r w:rsidRPr="00DA425A">
        <w:rPr>
          <w:sz w:val="14"/>
        </w:rPr>
        <w:t xml:space="preserve"> nuclear industry </w:t>
      </w:r>
      <w:r w:rsidRPr="001E0C8E">
        <w:rPr>
          <w:rStyle w:val="StyleUnderline"/>
          <w:highlight w:val="cyan"/>
        </w:rPr>
        <w:t xml:space="preserve">is </w:t>
      </w:r>
      <w:r w:rsidRPr="001E0C8E">
        <w:rPr>
          <w:rStyle w:val="Emphasis"/>
          <w:highlight w:val="cyan"/>
        </w:rPr>
        <w:t>hanging onto</w:t>
      </w:r>
      <w:r w:rsidRPr="00DA425A">
        <w:rPr>
          <w:rStyle w:val="Emphasis"/>
        </w:rPr>
        <w:t xml:space="preserve"> its global </w:t>
      </w:r>
      <w:r w:rsidRPr="001E0C8E">
        <w:rPr>
          <w:rStyle w:val="Emphasis"/>
          <w:highlight w:val="cyan"/>
        </w:rPr>
        <w:t>influence by a thread.</w:t>
      </w:r>
    </w:p>
    <w:p w14:paraId="0CB9BA0F" w14:textId="1ABD1C9C" w:rsidR="00DA425A" w:rsidRDefault="00DA425A" w:rsidP="00DA425A">
      <w:pPr>
        <w:pStyle w:val="Heading3"/>
      </w:pPr>
      <w:r>
        <w:t>IL---A2: US Not Strict</w:t>
      </w:r>
    </w:p>
    <w:p w14:paraId="026E6D60" w14:textId="0A08156E" w:rsidR="00CF4E85" w:rsidRPr="006E481B" w:rsidRDefault="00CF4E85" w:rsidP="00CF4E85">
      <w:pPr>
        <w:pStyle w:val="Heading4"/>
        <w:rPr>
          <w:u w:val="single"/>
        </w:rPr>
      </w:pPr>
      <w:r>
        <w:t xml:space="preserve">Policymakers are </w:t>
      </w:r>
      <w:r>
        <w:rPr>
          <w:u w:val="single"/>
        </w:rPr>
        <w:t>obsessed</w:t>
      </w:r>
      <w:r>
        <w:t xml:space="preserve"> with </w:t>
      </w:r>
      <w:r w:rsidRPr="00CF4E85">
        <w:rPr>
          <w:u w:val="single"/>
        </w:rPr>
        <w:t>strict</w:t>
      </w:r>
      <w:r>
        <w:t xml:space="preserve"> commercial nuclear standards</w:t>
      </w:r>
      <w:r w:rsidR="006E481B">
        <w:t xml:space="preserve"> that block </w:t>
      </w:r>
      <w:r w:rsidR="006E481B">
        <w:rPr>
          <w:u w:val="single"/>
        </w:rPr>
        <w:t>enrichment</w:t>
      </w:r>
      <w:r w:rsidR="006E481B">
        <w:t xml:space="preserve"> and </w:t>
      </w:r>
      <w:r w:rsidR="006E481B">
        <w:rPr>
          <w:u w:val="single"/>
        </w:rPr>
        <w:t>reprocessing</w:t>
      </w:r>
    </w:p>
    <w:p w14:paraId="0207DECF" w14:textId="77777777" w:rsidR="00CF4E85" w:rsidRPr="00836096" w:rsidRDefault="00CF4E85" w:rsidP="00CF4E85">
      <w:r>
        <w:rPr>
          <w:rStyle w:val="Style13ptBold"/>
        </w:rPr>
        <w:t xml:space="preserve">Poneman 17 </w:t>
      </w:r>
      <w:r w:rsidRPr="00836096">
        <w:t xml:space="preserve">---- Daniel B., former United States Deputy Secretary of Energy from 2009 to 2014, Distinguished Fellow at the Paulson Institute (University of Chicago), M.Litt. in politics (Oxford University – Lincoln College), J.D. (Harvard University), member of the Council of Foreign Relations, “The Case for American Nuclear Leadership,” Pulitzer Center, Written for the Bulletin of the Atomic Scientists, </w:t>
      </w:r>
      <w:hyperlink r:id="rId13" w:history="1">
        <w:r w:rsidRPr="00836096">
          <w:rPr>
            <w:rStyle w:val="Hyperlink"/>
          </w:rPr>
          <w:t>https://pulitzercenter.org/reporting/case-american-nuclear-leadership</w:t>
        </w:r>
      </w:hyperlink>
    </w:p>
    <w:p w14:paraId="050CFD0F" w14:textId="77777777" w:rsidR="00836096" w:rsidRPr="00836096" w:rsidRDefault="00836096" w:rsidP="00836096"/>
    <w:p w14:paraId="21BC82F8" w14:textId="77777777" w:rsidR="00836096" w:rsidRPr="006E481B" w:rsidRDefault="00836096" w:rsidP="00836096">
      <w:pPr>
        <w:rPr>
          <w:sz w:val="14"/>
        </w:rPr>
      </w:pPr>
      <w:r w:rsidRPr="006E481B">
        <w:rPr>
          <w:sz w:val="14"/>
        </w:rPr>
        <w:t xml:space="preserve">This </w:t>
      </w:r>
      <w:r w:rsidRPr="001E0C8E">
        <w:rPr>
          <w:rStyle w:val="StyleUnderline"/>
          <w:highlight w:val="cyan"/>
        </w:rPr>
        <w:t>reality</w:t>
      </w:r>
      <w:r w:rsidRPr="001E0C8E">
        <w:rPr>
          <w:sz w:val="14"/>
          <w:highlight w:val="cyan"/>
        </w:rPr>
        <w:t xml:space="preserve"> </w:t>
      </w:r>
      <w:r w:rsidRPr="001E0C8E">
        <w:rPr>
          <w:rStyle w:val="Emphasis"/>
          <w:highlight w:val="cyan"/>
        </w:rPr>
        <w:t>has still not sunk in</w:t>
      </w:r>
      <w:r w:rsidRPr="006E481B">
        <w:rPr>
          <w:sz w:val="14"/>
        </w:rPr>
        <w:t xml:space="preserve">, at least not </w:t>
      </w:r>
      <w:r w:rsidRPr="006E481B">
        <w:rPr>
          <w:rStyle w:val="StyleUnderline"/>
        </w:rPr>
        <w:t>in Washington</w:t>
      </w:r>
      <w:r w:rsidRPr="006E481B">
        <w:rPr>
          <w:sz w:val="14"/>
        </w:rPr>
        <w:t xml:space="preserve">. Case in point: Many </w:t>
      </w:r>
      <w:r w:rsidRPr="001E0C8E">
        <w:rPr>
          <w:rStyle w:val="StyleUnderline"/>
          <w:highlight w:val="cyan"/>
        </w:rPr>
        <w:t>observers argue</w:t>
      </w:r>
      <w:r w:rsidRPr="006E481B">
        <w:rPr>
          <w:sz w:val="14"/>
        </w:rPr>
        <w:t xml:space="preserve"> that </w:t>
      </w:r>
      <w:r w:rsidRPr="001E0C8E">
        <w:rPr>
          <w:rStyle w:val="StyleUnderline"/>
          <w:highlight w:val="cyan"/>
        </w:rPr>
        <w:t>any nation</w:t>
      </w:r>
      <w:r w:rsidRPr="006E481B">
        <w:rPr>
          <w:rStyle w:val="StyleUnderline"/>
        </w:rPr>
        <w:t xml:space="preserve"> seeking</w:t>
      </w:r>
      <w:r w:rsidRPr="006E481B">
        <w:rPr>
          <w:sz w:val="14"/>
        </w:rPr>
        <w:t xml:space="preserve"> civil nuclear </w:t>
      </w:r>
      <w:r w:rsidRPr="006E481B">
        <w:rPr>
          <w:rStyle w:val="StyleUnderline"/>
        </w:rPr>
        <w:t>coop</w:t>
      </w:r>
      <w:r w:rsidRPr="006E481B">
        <w:rPr>
          <w:sz w:val="14"/>
        </w:rPr>
        <w:t xml:space="preserve">eration </w:t>
      </w:r>
      <w:r w:rsidRPr="006E481B">
        <w:rPr>
          <w:rStyle w:val="StyleUnderline"/>
        </w:rPr>
        <w:t>with the</w:t>
      </w:r>
      <w:r w:rsidRPr="006E481B">
        <w:rPr>
          <w:sz w:val="14"/>
        </w:rPr>
        <w:t xml:space="preserve"> </w:t>
      </w:r>
      <w:r w:rsidRPr="006E481B">
        <w:rPr>
          <w:rStyle w:val="Emphasis"/>
        </w:rPr>
        <w:t>U</w:t>
      </w:r>
      <w:r w:rsidRPr="006E481B">
        <w:rPr>
          <w:sz w:val="14"/>
        </w:rPr>
        <w:t xml:space="preserve">nited </w:t>
      </w:r>
      <w:r w:rsidRPr="006E481B">
        <w:rPr>
          <w:rStyle w:val="Emphasis"/>
        </w:rPr>
        <w:t>S</w:t>
      </w:r>
      <w:r w:rsidRPr="006E481B">
        <w:rPr>
          <w:sz w:val="14"/>
        </w:rPr>
        <w:t xml:space="preserve">tates </w:t>
      </w:r>
      <w:r w:rsidRPr="001E0C8E">
        <w:rPr>
          <w:rStyle w:val="Emphasis"/>
          <w:highlight w:val="cyan"/>
        </w:rPr>
        <w:t>must</w:t>
      </w:r>
      <w:r w:rsidRPr="001E0C8E">
        <w:rPr>
          <w:rStyle w:val="StyleUnderline"/>
          <w:highlight w:val="cyan"/>
        </w:rPr>
        <w:t xml:space="preserve"> make binding commitments to refrain from</w:t>
      </w:r>
      <w:r w:rsidRPr="006E481B">
        <w:rPr>
          <w:rStyle w:val="StyleUnderline"/>
        </w:rPr>
        <w:t xml:space="preserve"> </w:t>
      </w:r>
      <w:r w:rsidRPr="006E481B">
        <w:rPr>
          <w:sz w:val="14"/>
        </w:rPr>
        <w:t xml:space="preserve">building </w:t>
      </w:r>
      <w:r w:rsidRPr="001E0C8E">
        <w:rPr>
          <w:rStyle w:val="StyleUnderline"/>
          <w:highlight w:val="cyan"/>
        </w:rPr>
        <w:t>facilities to enrich uranium or separate plutonium</w:t>
      </w:r>
      <w:r w:rsidRPr="006E481B">
        <w:rPr>
          <w:sz w:val="14"/>
        </w:rPr>
        <w:t xml:space="preserve">—the two principal pathways to produce fissile material for a nuclear weapon. </w:t>
      </w:r>
      <w:r w:rsidRPr="001E0C8E">
        <w:rPr>
          <w:rStyle w:val="StyleUnderline"/>
          <w:highlight w:val="cyan"/>
        </w:rPr>
        <w:t>They</w:t>
      </w:r>
      <w:r w:rsidRPr="001E0C8E">
        <w:rPr>
          <w:sz w:val="14"/>
          <w:highlight w:val="cyan"/>
        </w:rPr>
        <w:t xml:space="preserve"> </w:t>
      </w:r>
      <w:r w:rsidRPr="001E0C8E">
        <w:rPr>
          <w:rStyle w:val="Emphasis"/>
          <w:highlight w:val="cyan"/>
        </w:rPr>
        <w:t>enthusiastically</w:t>
      </w:r>
      <w:r w:rsidRPr="001E0C8E">
        <w:rPr>
          <w:sz w:val="14"/>
          <w:highlight w:val="cyan"/>
        </w:rPr>
        <w:t xml:space="preserve"> </w:t>
      </w:r>
      <w:r w:rsidRPr="001E0C8E">
        <w:rPr>
          <w:rStyle w:val="StyleUnderline"/>
          <w:highlight w:val="cyan"/>
        </w:rPr>
        <w:t>point to the 123 Agreement</w:t>
      </w:r>
      <w:r w:rsidRPr="006E481B">
        <w:rPr>
          <w:rStyle w:val="StyleUnderline"/>
        </w:rPr>
        <w:t xml:space="preserve"> </w:t>
      </w:r>
      <w:r w:rsidRPr="006E481B">
        <w:rPr>
          <w:sz w:val="14"/>
        </w:rPr>
        <w:t xml:space="preserve">signed </w:t>
      </w:r>
      <w:r w:rsidRPr="001E0C8E">
        <w:rPr>
          <w:rStyle w:val="StyleUnderline"/>
          <w:highlight w:val="cyan"/>
        </w:rPr>
        <w:t>with the</w:t>
      </w:r>
      <w:r w:rsidRPr="001E0C8E">
        <w:rPr>
          <w:sz w:val="14"/>
          <w:highlight w:val="cyan"/>
        </w:rPr>
        <w:t xml:space="preserve"> </w:t>
      </w:r>
      <w:r w:rsidRPr="001E0C8E">
        <w:rPr>
          <w:rStyle w:val="Emphasis"/>
          <w:highlight w:val="cyan"/>
        </w:rPr>
        <w:t>U</w:t>
      </w:r>
      <w:r w:rsidRPr="006E481B">
        <w:rPr>
          <w:sz w:val="14"/>
        </w:rPr>
        <w:t xml:space="preserve">nited </w:t>
      </w:r>
      <w:r w:rsidRPr="001E0C8E">
        <w:rPr>
          <w:rStyle w:val="Emphasis"/>
          <w:highlight w:val="cyan"/>
        </w:rPr>
        <w:t>A</w:t>
      </w:r>
      <w:r w:rsidRPr="006E481B">
        <w:rPr>
          <w:sz w:val="14"/>
        </w:rPr>
        <w:t xml:space="preserve">rab </w:t>
      </w:r>
      <w:r w:rsidRPr="001E0C8E">
        <w:rPr>
          <w:rStyle w:val="Emphasis"/>
          <w:highlight w:val="cyan"/>
        </w:rPr>
        <w:t>E</w:t>
      </w:r>
      <w:r w:rsidRPr="006E481B">
        <w:rPr>
          <w:sz w:val="14"/>
        </w:rPr>
        <w:t xml:space="preserve">mirates in 2009, often </w:t>
      </w:r>
      <w:r w:rsidRPr="006E481B">
        <w:rPr>
          <w:rStyle w:val="StyleUnderline"/>
        </w:rPr>
        <w:t xml:space="preserve">referred to </w:t>
      </w:r>
      <w:r w:rsidRPr="001E0C8E">
        <w:rPr>
          <w:rStyle w:val="StyleUnderline"/>
          <w:highlight w:val="cyan"/>
        </w:rPr>
        <w:t>as the “gold standard”</w:t>
      </w:r>
      <w:r w:rsidRPr="006E481B">
        <w:rPr>
          <w:rStyle w:val="StyleUnderline"/>
        </w:rPr>
        <w:t xml:space="preserve"> in terms of nonprolif</w:t>
      </w:r>
      <w:r w:rsidRPr="006E481B">
        <w:rPr>
          <w:sz w:val="14"/>
        </w:rPr>
        <w:t xml:space="preserve">eration commitments, </w:t>
      </w:r>
      <w:r w:rsidRPr="001E0C8E">
        <w:rPr>
          <w:rStyle w:val="StyleUnderline"/>
          <w:highlight w:val="cyan"/>
        </w:rPr>
        <w:t>and argue</w:t>
      </w:r>
      <w:r w:rsidRPr="006E481B">
        <w:rPr>
          <w:sz w:val="14"/>
        </w:rPr>
        <w:t xml:space="preserve"> that </w:t>
      </w:r>
      <w:r w:rsidRPr="001E0C8E">
        <w:rPr>
          <w:rStyle w:val="Emphasis"/>
          <w:highlight w:val="cyan"/>
        </w:rPr>
        <w:t>all</w:t>
      </w:r>
      <w:r w:rsidRPr="001E0C8E">
        <w:rPr>
          <w:sz w:val="14"/>
          <w:highlight w:val="cyan"/>
        </w:rPr>
        <w:t xml:space="preserve"> </w:t>
      </w:r>
      <w:r w:rsidRPr="001E0C8E">
        <w:rPr>
          <w:rStyle w:val="StyleUnderline"/>
          <w:highlight w:val="cyan"/>
        </w:rPr>
        <w:t>future</w:t>
      </w:r>
      <w:r w:rsidRPr="006E481B">
        <w:rPr>
          <w:rStyle w:val="StyleUnderline"/>
        </w:rPr>
        <w:t xml:space="preserve"> civil nuclear </w:t>
      </w:r>
      <w:r w:rsidRPr="001E0C8E">
        <w:rPr>
          <w:rStyle w:val="StyleUnderline"/>
          <w:highlight w:val="cyan"/>
        </w:rPr>
        <w:t>coop</w:t>
      </w:r>
      <w:r w:rsidRPr="006E481B">
        <w:rPr>
          <w:sz w:val="14"/>
        </w:rPr>
        <w:t xml:space="preserve">eration agreements with other nations </w:t>
      </w:r>
      <w:r w:rsidRPr="001E0C8E">
        <w:rPr>
          <w:rStyle w:val="StyleUnderline"/>
          <w:highlight w:val="cyan"/>
        </w:rPr>
        <w:t xml:space="preserve">must include these </w:t>
      </w:r>
      <w:r w:rsidRPr="001E0C8E">
        <w:rPr>
          <w:rStyle w:val="Emphasis"/>
          <w:highlight w:val="cyan"/>
        </w:rPr>
        <w:t>strict provisions.</w:t>
      </w:r>
    </w:p>
    <w:p w14:paraId="40860313" w14:textId="3B03D668" w:rsidR="00836096" w:rsidRPr="008232DA" w:rsidRDefault="00836096" w:rsidP="00836096">
      <w:pPr>
        <w:rPr>
          <w:sz w:val="14"/>
        </w:rPr>
      </w:pPr>
      <w:r w:rsidRPr="006E481B">
        <w:rPr>
          <w:sz w:val="14"/>
        </w:rPr>
        <w:t xml:space="preserve">Certainly the goal of minimizing the spread of those facilities is the correct one. Unfortunately, </w:t>
      </w:r>
      <w:r w:rsidRPr="001E0C8E">
        <w:rPr>
          <w:rStyle w:val="StyleUnderline"/>
          <w:highlight w:val="cyan"/>
        </w:rPr>
        <w:t>proponents</w:t>
      </w:r>
      <w:r w:rsidRPr="006E481B">
        <w:rPr>
          <w:rStyle w:val="StyleUnderline"/>
        </w:rPr>
        <w:t xml:space="preserve"> of this “gold standard” </w:t>
      </w:r>
      <w:r w:rsidRPr="001E0C8E">
        <w:rPr>
          <w:rStyle w:val="StyleUnderline"/>
          <w:highlight w:val="cyan"/>
        </w:rPr>
        <w:t>delude themselves into thinking</w:t>
      </w:r>
      <w:r w:rsidRPr="006E481B">
        <w:rPr>
          <w:sz w:val="14"/>
        </w:rPr>
        <w:t xml:space="preserve"> that somehow </w:t>
      </w:r>
      <w:r w:rsidRPr="001E0C8E">
        <w:rPr>
          <w:rStyle w:val="StyleUnderline"/>
          <w:highlight w:val="cyan"/>
        </w:rPr>
        <w:t>the</w:t>
      </w:r>
      <w:r w:rsidRPr="001E0C8E">
        <w:rPr>
          <w:sz w:val="14"/>
          <w:highlight w:val="cyan"/>
        </w:rPr>
        <w:t xml:space="preserve"> </w:t>
      </w:r>
      <w:r w:rsidRPr="001E0C8E">
        <w:rPr>
          <w:rStyle w:val="Emphasis"/>
          <w:highlight w:val="cyan"/>
        </w:rPr>
        <w:t>U</w:t>
      </w:r>
      <w:r w:rsidRPr="006E481B">
        <w:rPr>
          <w:sz w:val="14"/>
        </w:rPr>
        <w:t xml:space="preserve">nited </w:t>
      </w:r>
      <w:r w:rsidRPr="001E0C8E">
        <w:rPr>
          <w:rStyle w:val="Emphasis"/>
          <w:highlight w:val="cyan"/>
        </w:rPr>
        <w:t>S</w:t>
      </w:r>
      <w:r w:rsidRPr="006E481B">
        <w:rPr>
          <w:sz w:val="14"/>
        </w:rPr>
        <w:t xml:space="preserve">tates </w:t>
      </w:r>
      <w:r w:rsidRPr="001E0C8E">
        <w:rPr>
          <w:rStyle w:val="StyleUnderline"/>
          <w:highlight w:val="cyan"/>
        </w:rPr>
        <w:t>compelled Abu Dhabi to forswear enrichment and reprocessing</w:t>
      </w:r>
      <w:r w:rsidRPr="006E481B">
        <w:rPr>
          <w:sz w:val="14"/>
        </w:rPr>
        <w:t>. In fact, the Emiratis had already decided to do so on their own volition, as they explicitly declared in an April 2008 white paper on the country’s still nascent nuclear program. The US government’s role was simply to insist that the Emiratis reflect their existing national policy in the text of the 123 Agreement and convert it into a legally binding pledge to the United States.</w:t>
      </w:r>
    </w:p>
    <w:p w14:paraId="5DEE639B" w14:textId="52BB9893" w:rsidR="00F37457" w:rsidRDefault="00F37457" w:rsidP="00F37457">
      <w:pPr>
        <w:pStyle w:val="Heading2"/>
      </w:pPr>
      <w:r>
        <w:t>*** IMPACT</w:t>
      </w:r>
    </w:p>
    <w:p w14:paraId="7A2A98C0" w14:textId="7C01083A" w:rsidR="00594159" w:rsidRDefault="00594159" w:rsidP="00F37457">
      <w:pPr>
        <w:pStyle w:val="Heading3"/>
      </w:pPr>
      <w:r>
        <w:t>NPT---A2: No Impact</w:t>
      </w:r>
    </w:p>
    <w:p w14:paraId="43407561" w14:textId="77777777" w:rsidR="00594159" w:rsidRPr="00DA0C49" w:rsidRDefault="00594159" w:rsidP="00594159">
      <w:pPr>
        <w:keepNext/>
        <w:keepLines/>
        <w:spacing w:before="200"/>
        <w:outlineLvl w:val="3"/>
        <w:rPr>
          <w:rFonts w:eastAsia="Times New Roman"/>
          <w:b/>
          <w:iCs/>
        </w:rPr>
      </w:pPr>
      <w:r>
        <w:rPr>
          <w:rFonts w:eastAsia="Times New Roman"/>
          <w:b/>
          <w:iCs/>
        </w:rPr>
        <w:t xml:space="preserve">NPT collapses </w:t>
      </w:r>
      <w:r w:rsidRPr="00F95675">
        <w:rPr>
          <w:rFonts w:eastAsia="Times New Roman"/>
          <w:b/>
          <w:iCs/>
          <w:u w:val="single"/>
        </w:rPr>
        <w:t>nuclear war</w:t>
      </w:r>
      <w:r w:rsidRPr="00DA0C49">
        <w:rPr>
          <w:rFonts w:eastAsia="Times New Roman"/>
          <w:b/>
          <w:iCs/>
        </w:rPr>
        <w:t xml:space="preserve">  </w:t>
      </w:r>
    </w:p>
    <w:p w14:paraId="1AE3E401" w14:textId="77777777" w:rsidR="00594159" w:rsidRDefault="00594159" w:rsidP="00594159">
      <w:pPr>
        <w:rPr>
          <w:rFonts w:eastAsia="Calibri"/>
        </w:rPr>
      </w:pPr>
      <w:r w:rsidRPr="00DA0C49">
        <w:rPr>
          <w:rFonts w:eastAsia="Calibri"/>
          <w:b/>
          <w:bCs/>
        </w:rPr>
        <w:t>Cooper 15</w:t>
      </w:r>
      <w:r w:rsidRPr="00DA0C49">
        <w:rPr>
          <w:rFonts w:eastAsia="Calibri"/>
        </w:rPr>
        <w:t xml:space="preserve"> – Cooper, Fellow with the Truman National Security Project, 15 (Christian H. is a term member at the Council on Foreign Relations, “The Pride of the Diplomats: Why the NPT Works” Global Policy Journal 5-19-15, </w:t>
      </w:r>
      <w:hyperlink r:id="rId14" w:history="1">
        <w:r w:rsidRPr="00DA0C49">
          <w:rPr>
            <w:rFonts w:eastAsia="Calibri"/>
          </w:rPr>
          <w:t>http://www.globalpolicyjournal.com/blog/14/05/2015/pride-diplomats-why-npt-works</w:t>
        </w:r>
      </w:hyperlink>
      <w:r w:rsidRPr="00DA0C49">
        <w:rPr>
          <w:rFonts w:eastAsia="Calibri"/>
        </w:rPr>
        <w:t xml:space="preserve">) </w:t>
      </w:r>
    </w:p>
    <w:p w14:paraId="33AEC511" w14:textId="77777777" w:rsidR="00594159" w:rsidRPr="00DA0C49" w:rsidRDefault="00594159" w:rsidP="00594159">
      <w:pPr>
        <w:rPr>
          <w:rFonts w:eastAsia="Calibri"/>
        </w:rPr>
      </w:pPr>
    </w:p>
    <w:p w14:paraId="52CAFAAF" w14:textId="77777777" w:rsidR="00594159" w:rsidRPr="00DA0C49" w:rsidRDefault="00594159" w:rsidP="00594159">
      <w:pPr>
        <w:rPr>
          <w:rFonts w:eastAsia="Calibri"/>
        </w:rPr>
      </w:pPr>
      <w:r w:rsidRPr="001E0C8E">
        <w:rPr>
          <w:rFonts w:eastAsia="Calibri"/>
          <w:highlight w:val="cyan"/>
          <w:u w:val="single"/>
        </w:rPr>
        <w:t>The</w:t>
      </w:r>
      <w:r w:rsidRPr="00DA0C49">
        <w:rPr>
          <w:rFonts w:eastAsia="Calibri"/>
          <w:u w:val="single"/>
        </w:rPr>
        <w:t xml:space="preserve"> review of the</w:t>
      </w:r>
      <w:r w:rsidRPr="00DA0C49">
        <w:rPr>
          <w:rFonts w:eastAsia="Calibri"/>
          <w:sz w:val="12"/>
        </w:rPr>
        <w:t xml:space="preserve"> Nuclear Nonproliferation Treaty (</w:t>
      </w:r>
      <w:r w:rsidRPr="001E0C8E">
        <w:rPr>
          <w:rFonts w:eastAsia="Calibri"/>
          <w:highlight w:val="cyan"/>
          <w:u w:val="single"/>
        </w:rPr>
        <w:t>NPT</w:t>
      </w:r>
      <w:r w:rsidRPr="00DA0C49">
        <w:rPr>
          <w:rFonts w:eastAsia="Calibri"/>
          <w:sz w:val="12"/>
        </w:rPr>
        <w:t xml:space="preserve">) this month </w:t>
      </w:r>
      <w:r w:rsidRPr="001E0C8E">
        <w:rPr>
          <w:rFonts w:eastAsia="Calibri"/>
          <w:highlight w:val="cyan"/>
          <w:u w:val="single"/>
        </w:rPr>
        <w:t>is a</w:t>
      </w:r>
      <w:r w:rsidRPr="00DA0C49">
        <w:rPr>
          <w:rFonts w:eastAsia="Calibri"/>
          <w:u w:val="single"/>
        </w:rPr>
        <w:t xml:space="preserve"> once every five years chance to reaffirm and strengthen</w:t>
      </w:r>
      <w:r w:rsidRPr="00DA0C49">
        <w:rPr>
          <w:rFonts w:eastAsia="Calibri"/>
          <w:sz w:val="12"/>
        </w:rPr>
        <w:t xml:space="preserve"> </w:t>
      </w:r>
      <w:r w:rsidRPr="001E0C8E">
        <w:rPr>
          <w:rFonts w:eastAsia="Calibri"/>
          <w:highlight w:val="cyan"/>
          <w:u w:val="single"/>
        </w:rPr>
        <w:t xml:space="preserve">one of </w:t>
      </w:r>
      <w:r w:rsidRPr="001E0C8E">
        <w:rPr>
          <w:rFonts w:eastAsia="Calibri"/>
          <w:iCs/>
          <w:highlight w:val="cyan"/>
          <w:u w:val="single"/>
          <w:bdr w:val="single" w:sz="8" w:space="0" w:color="auto"/>
        </w:rPr>
        <w:t>the strongest international norms</w:t>
      </w:r>
      <w:r w:rsidRPr="00DA0C49">
        <w:rPr>
          <w:rFonts w:eastAsia="Calibri"/>
          <w:sz w:val="12"/>
        </w:rPr>
        <w:t xml:space="preserve">: that </w:t>
      </w:r>
      <w:r w:rsidRPr="00DA0C49">
        <w:rPr>
          <w:rFonts w:eastAsia="Calibri"/>
          <w:u w:val="single"/>
        </w:rPr>
        <w:t>against</w:t>
      </w:r>
      <w:r w:rsidRPr="00DA0C49">
        <w:rPr>
          <w:rFonts w:eastAsia="Calibri"/>
          <w:sz w:val="12"/>
        </w:rPr>
        <w:t xml:space="preserve"> the </w:t>
      </w:r>
      <w:r w:rsidRPr="00DA0C49">
        <w:rPr>
          <w:rFonts w:eastAsia="Calibri"/>
          <w:iCs/>
          <w:u w:val="single"/>
          <w:bdr w:val="single" w:sz="8" w:space="0" w:color="auto"/>
        </w:rPr>
        <w:t>prolif</w:t>
      </w:r>
      <w:r w:rsidRPr="00DA0C49">
        <w:rPr>
          <w:rFonts w:eastAsia="Calibri"/>
          <w:sz w:val="12"/>
        </w:rPr>
        <w:t xml:space="preserve">eration </w:t>
      </w:r>
      <w:r w:rsidRPr="00DA0C49">
        <w:rPr>
          <w:rFonts w:eastAsia="Calibri"/>
          <w:u w:val="single"/>
        </w:rPr>
        <w:t>and</w:t>
      </w:r>
      <w:r w:rsidRPr="00DA0C49">
        <w:rPr>
          <w:rFonts w:eastAsia="Calibri"/>
          <w:sz w:val="12"/>
        </w:rPr>
        <w:t xml:space="preserve"> </w:t>
      </w:r>
      <w:r w:rsidRPr="00DA0C49">
        <w:rPr>
          <w:rFonts w:eastAsia="Calibri"/>
          <w:iCs/>
          <w:u w:val="single"/>
          <w:bdr w:val="single" w:sz="8" w:space="0" w:color="auto"/>
        </w:rPr>
        <w:t>use</w:t>
      </w:r>
      <w:r w:rsidRPr="00DA0C49">
        <w:rPr>
          <w:rFonts w:eastAsia="Calibri"/>
          <w:sz w:val="12"/>
        </w:rPr>
        <w:t xml:space="preserve"> </w:t>
      </w:r>
      <w:r w:rsidRPr="00DA0C49">
        <w:rPr>
          <w:rFonts w:eastAsia="Calibri"/>
          <w:u w:val="single"/>
        </w:rPr>
        <w:t>of nuclear tech</w:t>
      </w:r>
      <w:r w:rsidRPr="00DA0C49">
        <w:rPr>
          <w:rFonts w:eastAsia="Calibri"/>
          <w:sz w:val="12"/>
        </w:rPr>
        <w:t xml:space="preserve">nology </w:t>
      </w:r>
      <w:r w:rsidRPr="00DA0C49">
        <w:rPr>
          <w:rFonts w:eastAsia="Calibri"/>
          <w:iCs/>
          <w:u w:val="single"/>
          <w:bdr w:val="single" w:sz="8" w:space="0" w:color="auto"/>
        </w:rPr>
        <w:t>for military means</w:t>
      </w:r>
      <w:r w:rsidRPr="00DA0C49">
        <w:rPr>
          <w:rFonts w:eastAsia="Calibri"/>
          <w:sz w:val="12"/>
        </w:rPr>
        <w:t xml:space="preserve">. </w:t>
      </w:r>
      <w:r w:rsidRPr="00DA0C49">
        <w:rPr>
          <w:rFonts w:eastAsia="Calibri"/>
          <w:u w:val="single"/>
        </w:rPr>
        <w:t xml:space="preserve">Representatives of </w:t>
      </w:r>
      <w:r w:rsidRPr="001E0C8E">
        <w:rPr>
          <w:rFonts w:eastAsia="Calibri"/>
          <w:highlight w:val="cyan"/>
          <w:u w:val="single"/>
        </w:rPr>
        <w:t>190 countries</w:t>
      </w:r>
      <w:r w:rsidRPr="00DA0C49">
        <w:rPr>
          <w:rFonts w:eastAsia="Calibri"/>
          <w:sz w:val="12"/>
        </w:rPr>
        <w:t xml:space="preserve"> are gathered to examine the treaty itself and </w:t>
      </w:r>
      <w:r w:rsidRPr="00DA0C49">
        <w:rPr>
          <w:rFonts w:eastAsia="Calibri"/>
          <w:u w:val="single"/>
        </w:rPr>
        <w:t xml:space="preserve">discuss new ways to </w:t>
      </w:r>
      <w:r w:rsidRPr="00DA0C49">
        <w:rPr>
          <w:rFonts w:eastAsia="Calibri"/>
          <w:iCs/>
          <w:u w:val="single"/>
          <w:bdr w:val="single" w:sz="8" w:space="0" w:color="auto"/>
        </w:rPr>
        <w:t>increase global buy-in</w:t>
      </w:r>
      <w:r w:rsidRPr="00DA0C49">
        <w:rPr>
          <w:rFonts w:eastAsia="Calibri"/>
          <w:u w:val="single"/>
        </w:rPr>
        <w:t xml:space="preserve"> against nuclear dangers. </w:t>
      </w:r>
      <w:r w:rsidRPr="00DA0C49">
        <w:rPr>
          <w:rFonts w:eastAsia="Calibri"/>
          <w:sz w:val="12"/>
        </w:rPr>
        <w:t xml:space="preserve">This time, they might do so in a critical new way. </w:t>
      </w:r>
      <w:r w:rsidRPr="00DA0C49">
        <w:rPr>
          <w:rFonts w:eastAsia="Calibri"/>
          <w:u w:val="single"/>
        </w:rPr>
        <w:t xml:space="preserve">Israel </w:t>
      </w:r>
      <w:r w:rsidRPr="001E0C8E">
        <w:rPr>
          <w:rFonts w:eastAsia="Calibri"/>
          <w:highlight w:val="cyan"/>
          <w:u w:val="single"/>
        </w:rPr>
        <w:t>will be</w:t>
      </w:r>
      <w:r w:rsidRPr="00DA0C49">
        <w:rPr>
          <w:rFonts w:eastAsia="Calibri"/>
          <w:u w:val="single"/>
        </w:rPr>
        <w:t xml:space="preserve"> </w:t>
      </w:r>
      <w:r w:rsidRPr="001E0C8E">
        <w:rPr>
          <w:rFonts w:eastAsia="Calibri"/>
          <w:highlight w:val="cyan"/>
          <w:u w:val="single"/>
        </w:rPr>
        <w:t>at the table</w:t>
      </w:r>
      <w:r w:rsidRPr="00DA0C49">
        <w:rPr>
          <w:rFonts w:eastAsia="Calibri"/>
          <w:u w:val="single"/>
        </w:rPr>
        <w:t xml:space="preserve"> for the first time in </w:t>
      </w:r>
      <w:r w:rsidRPr="00DA0C49">
        <w:rPr>
          <w:rFonts w:eastAsia="Calibri"/>
          <w:iCs/>
          <w:u w:val="single"/>
          <w:bdr w:val="single" w:sz="8" w:space="0" w:color="auto"/>
        </w:rPr>
        <w:t>20 years</w:t>
      </w:r>
      <w:r w:rsidRPr="00DA0C49">
        <w:rPr>
          <w:rFonts w:eastAsia="Calibri"/>
          <w:sz w:val="12"/>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DA0C49">
        <w:rPr>
          <w:rFonts w:eastAsia="Calibri"/>
          <w:u w:val="single"/>
        </w:rPr>
        <w:t xml:space="preserve">This is </w:t>
      </w:r>
      <w:r w:rsidRPr="001E0C8E">
        <w:rPr>
          <w:rFonts w:eastAsia="Calibri"/>
          <w:highlight w:val="cyan"/>
          <w:u w:val="single"/>
        </w:rPr>
        <w:t>a dramatic change</w:t>
      </w:r>
      <w:r w:rsidRPr="00DA0C49">
        <w:rPr>
          <w:rFonts w:eastAsia="Calibri"/>
          <w:u w:val="single"/>
        </w:rPr>
        <w:t xml:space="preserve"> from 2010</w:t>
      </w:r>
      <w:r w:rsidRPr="00DA0C49">
        <w:rPr>
          <w:rFonts w:eastAsia="Calibri"/>
          <w:sz w:val="12"/>
        </w:rPr>
        <w:t xml:space="preserve">, when Israel refused to even consider the idea. </w:t>
      </w:r>
      <w:r w:rsidRPr="001E0C8E">
        <w:rPr>
          <w:rFonts w:eastAsia="Calibri"/>
          <w:highlight w:val="cyan"/>
          <w:u w:val="single"/>
        </w:rPr>
        <w:t>Incremental</w:t>
      </w:r>
      <w:r w:rsidRPr="00DA0C49">
        <w:rPr>
          <w:rFonts w:eastAsia="Calibri"/>
          <w:u w:val="single"/>
        </w:rPr>
        <w:t xml:space="preserve"> diplomatic </w:t>
      </w:r>
      <w:r w:rsidRPr="001E0C8E">
        <w:rPr>
          <w:rFonts w:eastAsia="Calibri"/>
          <w:highlight w:val="cyan"/>
          <w:u w:val="single"/>
        </w:rPr>
        <w:t>wins</w:t>
      </w:r>
      <w:r w:rsidRPr="00DA0C49">
        <w:rPr>
          <w:rFonts w:eastAsia="Calibri"/>
          <w:u w:val="single"/>
        </w:rPr>
        <w:t xml:space="preserve"> like this</w:t>
      </w:r>
      <w:r w:rsidRPr="00DA0C49">
        <w:rPr>
          <w:rFonts w:eastAsia="Calibri"/>
          <w:sz w:val="12"/>
        </w:rPr>
        <w:t xml:space="preserve"> one </w:t>
      </w:r>
      <w:r w:rsidRPr="001E0C8E">
        <w:rPr>
          <w:rFonts w:eastAsia="Calibri"/>
          <w:highlight w:val="cyan"/>
          <w:u w:val="single"/>
        </w:rPr>
        <w:t>lie at the core of the</w:t>
      </w:r>
      <w:r w:rsidRPr="00DA0C49">
        <w:rPr>
          <w:rFonts w:eastAsia="Calibri"/>
          <w:u w:val="single"/>
        </w:rPr>
        <w:t xml:space="preserve"> truly transnational strategic interest</w:t>
      </w:r>
      <w:r w:rsidRPr="00DA0C49">
        <w:rPr>
          <w:rFonts w:eastAsia="Calibri"/>
          <w:sz w:val="12"/>
        </w:rPr>
        <w:t xml:space="preserve"> </w:t>
      </w:r>
      <w:r w:rsidRPr="00DA0C49">
        <w:rPr>
          <w:rFonts w:eastAsia="Calibri"/>
          <w:u w:val="single"/>
        </w:rPr>
        <w:t xml:space="preserve">on the </w:t>
      </w:r>
      <w:r w:rsidRPr="001E0C8E">
        <w:rPr>
          <w:rFonts w:eastAsia="Calibri"/>
          <w:highlight w:val="cyan"/>
          <w:u w:val="single"/>
        </w:rPr>
        <w:t xml:space="preserve">path to </w:t>
      </w:r>
      <w:r w:rsidRPr="001E0C8E">
        <w:rPr>
          <w:rFonts w:eastAsia="Calibri"/>
          <w:iCs/>
          <w:highlight w:val="cyan"/>
          <w:u w:val="single"/>
          <w:bdr w:val="single" w:sz="8" w:space="0" w:color="auto"/>
        </w:rPr>
        <w:t>complete</w:t>
      </w:r>
      <w:r w:rsidRPr="00DA0C49">
        <w:rPr>
          <w:rFonts w:eastAsia="Calibri"/>
          <w:iCs/>
          <w:u w:val="single"/>
          <w:bdr w:val="single" w:sz="8" w:space="0" w:color="auto"/>
        </w:rPr>
        <w:t xml:space="preserve"> nuclear weapons </w:t>
      </w:r>
      <w:r w:rsidRPr="001E0C8E">
        <w:rPr>
          <w:rFonts w:eastAsia="Calibri"/>
          <w:iCs/>
          <w:highlight w:val="cyan"/>
          <w:u w:val="single"/>
          <w:bdr w:val="single" w:sz="8" w:space="0" w:color="auto"/>
        </w:rPr>
        <w:t>disarmament</w:t>
      </w:r>
      <w:r w:rsidRPr="00DA0C49">
        <w:rPr>
          <w:rFonts w:eastAsia="Calibri"/>
          <w:iCs/>
          <w:u w:val="single"/>
          <w:bdr w:val="single" w:sz="8" w:space="0" w:color="auto"/>
        </w:rPr>
        <w:t>.</w:t>
      </w:r>
      <w:r w:rsidRPr="00DA0C49">
        <w:rPr>
          <w:rFonts w:eastAsia="Calibri"/>
          <w:sz w:val="12"/>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DA0C49">
        <w:rPr>
          <w:rFonts w:eastAsia="Calibri"/>
          <w:u w:val="single"/>
        </w:rPr>
        <w:t>the NPT</w:t>
      </w:r>
      <w:r w:rsidRPr="00DA0C49">
        <w:rPr>
          <w:rFonts w:eastAsia="Calibri"/>
          <w:sz w:val="12"/>
        </w:rPr>
        <w:t xml:space="preserve">, and the corresponding diplomatic collaboration surrounding nuclear weapons, </w:t>
      </w:r>
      <w:r w:rsidRPr="00DA0C49">
        <w:rPr>
          <w:rFonts w:eastAsia="Calibri"/>
          <w:u w:val="single"/>
        </w:rPr>
        <w:t>go much deeper than simply halting the prolif</w:t>
      </w:r>
      <w:r w:rsidRPr="00DA0C49">
        <w:rPr>
          <w:rFonts w:eastAsia="Calibri"/>
          <w:sz w:val="12"/>
        </w:rPr>
        <w:t xml:space="preserve">eration of such dangerous technology. </w:t>
      </w:r>
      <w:r w:rsidRPr="00DA0C49">
        <w:rPr>
          <w:rFonts w:eastAsia="Calibri"/>
          <w:u w:val="single"/>
        </w:rPr>
        <w:t>It is through this</w:t>
      </w:r>
      <w:r w:rsidRPr="00DA0C49">
        <w:rPr>
          <w:rFonts w:eastAsia="Calibri"/>
          <w:sz w:val="12"/>
        </w:rPr>
        <w:t xml:space="preserve"> nearly universal </w:t>
      </w:r>
      <w:r w:rsidRPr="00DA0C49">
        <w:rPr>
          <w:rFonts w:eastAsia="Calibri"/>
          <w:u w:val="single"/>
        </w:rPr>
        <w:t>treaty the next generation of world leaders wil</w:t>
      </w:r>
      <w:r w:rsidRPr="00DA0C49">
        <w:rPr>
          <w:rFonts w:eastAsia="Calibri"/>
          <w:sz w:val="12"/>
        </w:rPr>
        <w:t xml:space="preserve">l likely </w:t>
      </w:r>
      <w:r w:rsidRPr="00DA0C49">
        <w:rPr>
          <w:rFonts w:eastAsia="Calibri"/>
          <w:u w:val="single"/>
        </w:rPr>
        <w:t>see nuclear disarmament</w:t>
      </w:r>
      <w:r w:rsidRPr="00DA0C49">
        <w:rPr>
          <w:rFonts w:eastAsia="Calibri"/>
          <w:sz w:val="12"/>
        </w:rPr>
        <w:t xml:space="preserve">, </w:t>
      </w:r>
      <w:r w:rsidRPr="00DA0C49">
        <w:rPr>
          <w:rFonts w:eastAsia="Calibri"/>
          <w:iCs/>
          <w:u w:val="single"/>
          <w:bdr w:val="single" w:sz="8" w:space="0" w:color="auto"/>
        </w:rPr>
        <w:t>avoid an open war with Iran</w:t>
      </w:r>
      <w:r w:rsidRPr="00DA0C49">
        <w:rPr>
          <w:rFonts w:eastAsia="Calibri"/>
          <w:sz w:val="12"/>
        </w:rPr>
        <w:t xml:space="preserve"> over its nuclear program, </w:t>
      </w:r>
      <w:r w:rsidRPr="00DA0C49">
        <w:rPr>
          <w:rFonts w:eastAsia="Calibri"/>
          <w:u w:val="single"/>
        </w:rPr>
        <w:t>and stop a</w:t>
      </w:r>
      <w:r w:rsidRPr="00DA0C49">
        <w:rPr>
          <w:rFonts w:eastAsia="Calibri"/>
          <w:sz w:val="12"/>
        </w:rPr>
        <w:t xml:space="preserve"> </w:t>
      </w:r>
      <w:r w:rsidRPr="00DA0C49">
        <w:rPr>
          <w:rFonts w:eastAsia="Calibri"/>
          <w:iCs/>
          <w:u w:val="single"/>
          <w:bdr w:val="single" w:sz="8" w:space="0" w:color="auto"/>
        </w:rPr>
        <w:t>Middle East nuclear arms race</w:t>
      </w:r>
      <w:r w:rsidRPr="00DA0C49">
        <w:rPr>
          <w:rFonts w:eastAsia="Calibri"/>
          <w:sz w:val="12"/>
        </w:rPr>
        <w:t xml:space="preserve"> in its tracks. However, </w:t>
      </w:r>
      <w:r w:rsidRPr="001E0C8E">
        <w:rPr>
          <w:rFonts w:eastAsia="Calibri"/>
          <w:iCs/>
          <w:highlight w:val="cyan"/>
          <w:u w:val="single"/>
          <w:bdr w:val="single" w:sz="8" w:space="0" w:color="auto"/>
        </w:rPr>
        <w:t>it wasn't</w:t>
      </w:r>
      <w:r w:rsidRPr="00DA0C49">
        <w:rPr>
          <w:rFonts w:eastAsia="Calibri"/>
          <w:iCs/>
          <w:u w:val="single"/>
          <w:bdr w:val="single" w:sz="8" w:space="0" w:color="auto"/>
        </w:rPr>
        <w:t xml:space="preserve"> always </w:t>
      </w:r>
      <w:r w:rsidRPr="001E0C8E">
        <w:rPr>
          <w:rFonts w:eastAsia="Calibri"/>
          <w:iCs/>
          <w:highlight w:val="cyan"/>
          <w:u w:val="single"/>
          <w:bdr w:val="single" w:sz="8" w:space="0" w:color="auto"/>
        </w:rPr>
        <w:t>clear the NPT would be the resounding success it is.</w:t>
      </w:r>
      <w:r w:rsidRPr="00DA0C49">
        <w:rPr>
          <w:rFonts w:eastAsia="Calibri"/>
          <w:sz w:val="12"/>
        </w:rPr>
        <w:t xml:space="preserve"> 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1E0C8E">
        <w:rPr>
          <w:rFonts w:eastAsia="Calibri"/>
          <w:highlight w:val="cyan"/>
          <w:u w:val="single"/>
        </w:rPr>
        <w:t>the norm</w:t>
      </w:r>
      <w:r w:rsidRPr="00DA0C49">
        <w:rPr>
          <w:rFonts w:eastAsia="Calibri"/>
          <w:u w:val="single"/>
        </w:rPr>
        <w:t xml:space="preserve"> created by NPT has </w:t>
      </w:r>
      <w:r w:rsidRPr="001E0C8E">
        <w:rPr>
          <w:rFonts w:eastAsia="Calibri"/>
          <w:highlight w:val="cyan"/>
          <w:u w:val="single"/>
        </w:rPr>
        <w:t>reduced the potential for nuclear disaster</w:t>
      </w:r>
      <w:r w:rsidRPr="00DA0C49">
        <w:rPr>
          <w:rFonts w:eastAsia="Calibri"/>
          <w:u w:val="single"/>
        </w:rPr>
        <w:t xml:space="preserve"> </w:t>
      </w:r>
      <w:r w:rsidRPr="001E0C8E">
        <w:rPr>
          <w:rFonts w:eastAsia="Calibri"/>
          <w:iCs/>
          <w:highlight w:val="cyan"/>
          <w:u w:val="single"/>
          <w:bdr w:val="single" w:sz="8" w:space="0" w:color="auto"/>
        </w:rPr>
        <w:t>across the globe</w:t>
      </w:r>
      <w:r w:rsidRPr="00DA0C49">
        <w:rPr>
          <w:rFonts w:eastAsia="Calibri"/>
          <w:sz w:val="14"/>
        </w:rPr>
        <w:t>. And</w:t>
      </w:r>
      <w:r w:rsidRPr="00DA0C49">
        <w:rPr>
          <w:rFonts w:eastAsia="Calibri"/>
          <w:sz w:val="6"/>
        </w:rPr>
        <w:t xml:space="preserve"> </w:t>
      </w:r>
      <w:r w:rsidRPr="00DA0C49">
        <w:rPr>
          <w:rFonts w:eastAsia="Calibri"/>
          <w:sz w:val="12"/>
        </w:rPr>
        <w:t xml:space="preserve">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DA0C49">
        <w:rPr>
          <w:rFonts w:eastAsia="Calibri"/>
          <w:u w:val="single"/>
        </w:rPr>
        <w:t xml:space="preserve">The spirit of bilateral </w:t>
      </w:r>
      <w:r w:rsidRPr="001E0C8E">
        <w:rPr>
          <w:rFonts w:eastAsia="Calibri"/>
          <w:highlight w:val="cyan"/>
          <w:u w:val="single"/>
        </w:rPr>
        <w:t>coop</w:t>
      </w:r>
      <w:r w:rsidRPr="00DA0C49">
        <w:rPr>
          <w:rFonts w:eastAsia="Calibri"/>
          <w:u w:val="single"/>
        </w:rPr>
        <w:t xml:space="preserve">eration </w:t>
      </w:r>
      <w:r w:rsidRPr="001E0C8E">
        <w:rPr>
          <w:rFonts w:eastAsia="Calibri"/>
          <w:highlight w:val="cyan"/>
          <w:u w:val="single"/>
        </w:rPr>
        <w:t>remains strong</w:t>
      </w:r>
      <w:r w:rsidRPr="00DA0C49">
        <w:rPr>
          <w:rFonts w:eastAsia="Calibri"/>
          <w:u w:val="single"/>
        </w:rPr>
        <w:t>; despite the tensions in Ukraine</w:t>
      </w:r>
      <w:r w:rsidRPr="00DA0C49">
        <w:rPr>
          <w:rFonts w:eastAsia="Calibri"/>
          <w:sz w:val="12"/>
        </w:rPr>
        <w:t xml:space="preserve">, </w:t>
      </w:r>
      <w:r w:rsidRPr="00DA0C49">
        <w:rPr>
          <w:rFonts w:eastAsia="Calibri"/>
          <w:u w:val="single"/>
        </w:rPr>
        <w:t xml:space="preserve">both </w:t>
      </w:r>
      <w:r w:rsidRPr="001E0C8E">
        <w:rPr>
          <w:rFonts w:eastAsia="Calibri"/>
          <w:highlight w:val="cyan"/>
          <w:u w:val="single"/>
        </w:rPr>
        <w:t xml:space="preserve">the </w:t>
      </w:r>
      <w:r w:rsidRPr="001E0C8E">
        <w:rPr>
          <w:rFonts w:eastAsia="Calibri"/>
          <w:iCs/>
          <w:highlight w:val="cyan"/>
          <w:u w:val="single"/>
          <w:bdr w:val="single" w:sz="8" w:space="0" w:color="auto"/>
        </w:rPr>
        <w:t>U</w:t>
      </w:r>
      <w:r w:rsidRPr="00DA0C49">
        <w:rPr>
          <w:rFonts w:eastAsia="Calibri"/>
          <w:sz w:val="12"/>
        </w:rPr>
        <w:t xml:space="preserve">nited </w:t>
      </w:r>
      <w:r w:rsidRPr="001E0C8E">
        <w:rPr>
          <w:rFonts w:eastAsia="Calibri"/>
          <w:iCs/>
          <w:highlight w:val="cyan"/>
          <w:u w:val="single"/>
          <w:bdr w:val="single" w:sz="8" w:space="0" w:color="auto"/>
        </w:rPr>
        <w:t>S</w:t>
      </w:r>
      <w:r w:rsidRPr="00DA0C49">
        <w:rPr>
          <w:rFonts w:eastAsia="Calibri"/>
          <w:sz w:val="12"/>
        </w:rPr>
        <w:t xml:space="preserve">tates </w:t>
      </w:r>
      <w:r w:rsidRPr="001E0C8E">
        <w:rPr>
          <w:rFonts w:eastAsia="Calibri"/>
          <w:highlight w:val="cyan"/>
          <w:u w:val="single"/>
        </w:rPr>
        <w:t>and</w:t>
      </w:r>
      <w:r w:rsidRPr="00DA0C49">
        <w:rPr>
          <w:rFonts w:eastAsia="Calibri"/>
          <w:sz w:val="12"/>
        </w:rPr>
        <w:t xml:space="preserve"> the </w:t>
      </w:r>
      <w:r w:rsidRPr="001E0C8E">
        <w:rPr>
          <w:rFonts w:eastAsia="Calibri"/>
          <w:iCs/>
          <w:highlight w:val="cyan"/>
          <w:u w:val="single"/>
          <w:bdr w:val="single" w:sz="8" w:space="0" w:color="auto"/>
        </w:rPr>
        <w:t>Russia</w:t>
      </w:r>
      <w:r w:rsidRPr="001E0C8E">
        <w:rPr>
          <w:rFonts w:eastAsia="Calibri"/>
          <w:sz w:val="12"/>
          <w:highlight w:val="cyan"/>
        </w:rPr>
        <w:t>n</w:t>
      </w:r>
      <w:r w:rsidRPr="00DA0C49">
        <w:rPr>
          <w:rFonts w:eastAsia="Calibri"/>
          <w:sz w:val="12"/>
        </w:rPr>
        <w:t xml:space="preserve"> Federation </w:t>
      </w:r>
      <w:r w:rsidRPr="001E0C8E">
        <w:rPr>
          <w:rFonts w:eastAsia="Calibri"/>
          <w:highlight w:val="cyan"/>
          <w:u w:val="single"/>
        </w:rPr>
        <w:t>are</w:t>
      </w:r>
      <w:r w:rsidRPr="00DA0C49">
        <w:rPr>
          <w:rFonts w:eastAsia="Calibri"/>
          <w:u w:val="single"/>
        </w:rPr>
        <w:t xml:space="preserve"> fully </w:t>
      </w:r>
      <w:r w:rsidRPr="001E0C8E">
        <w:rPr>
          <w:rFonts w:eastAsia="Calibri"/>
          <w:highlight w:val="cyan"/>
          <w:u w:val="single"/>
        </w:rPr>
        <w:t>implementing</w:t>
      </w:r>
      <w:r w:rsidRPr="00DA0C49">
        <w:rPr>
          <w:rFonts w:eastAsia="Calibri"/>
          <w:u w:val="single"/>
        </w:rPr>
        <w:t xml:space="preserve"> the terms of </w:t>
      </w:r>
      <w:r w:rsidRPr="00DA0C49">
        <w:rPr>
          <w:rFonts w:eastAsia="Calibri"/>
          <w:iCs/>
          <w:u w:val="single"/>
          <w:bdr w:val="single" w:sz="8" w:space="0" w:color="auto"/>
        </w:rPr>
        <w:t xml:space="preserve">the New </w:t>
      </w:r>
      <w:r w:rsidRPr="001E0C8E">
        <w:rPr>
          <w:rFonts w:eastAsia="Calibri"/>
          <w:iCs/>
          <w:highlight w:val="cyan"/>
          <w:u w:val="single"/>
          <w:bdr w:val="single" w:sz="8" w:space="0" w:color="auto"/>
        </w:rPr>
        <w:t>START</w:t>
      </w:r>
      <w:r w:rsidRPr="00DA0C49">
        <w:rPr>
          <w:rFonts w:eastAsia="Calibri"/>
          <w:iCs/>
          <w:u w:val="single"/>
          <w:bdr w:val="single" w:sz="8" w:space="0" w:color="auto"/>
        </w:rPr>
        <w:t xml:space="preserve"> treaty</w:t>
      </w:r>
      <w:r w:rsidRPr="00DA0C49">
        <w:rPr>
          <w:rFonts w:eastAsia="Calibri"/>
          <w:sz w:val="12"/>
        </w:rPr>
        <w:t xml:space="preserve">, </w:t>
      </w:r>
      <w:r w:rsidRPr="00DA0C49">
        <w:rPr>
          <w:rFonts w:eastAsia="Calibri"/>
          <w:u w:val="single"/>
        </w:rPr>
        <w:t>wherein each shares data</w:t>
      </w:r>
      <w:r w:rsidRPr="00DA0C49">
        <w:rPr>
          <w:rFonts w:eastAsia="Calibri"/>
          <w:sz w:val="12"/>
        </w:rPr>
        <w:t xml:space="preserve"> on the movement of strategic forces </w:t>
      </w:r>
      <w:r w:rsidRPr="00DA0C49">
        <w:rPr>
          <w:rFonts w:eastAsia="Calibri"/>
          <w:u w:val="single"/>
        </w:rPr>
        <w:t>and</w:t>
      </w:r>
      <w:r w:rsidRPr="00DA0C49">
        <w:rPr>
          <w:rFonts w:eastAsia="Calibri"/>
          <w:sz w:val="12"/>
        </w:rPr>
        <w:t xml:space="preserve"> both </w:t>
      </w:r>
      <w:r w:rsidRPr="00DA0C49">
        <w:rPr>
          <w:rFonts w:eastAsia="Calibri"/>
          <w:u w:val="single"/>
        </w:rPr>
        <w:t>engage in reciprocal inspections of military facilities</w:t>
      </w:r>
      <w:r w:rsidRPr="00DA0C49">
        <w:rPr>
          <w:rFonts w:eastAsia="Calibri"/>
          <w:sz w:val="12"/>
        </w:rPr>
        <w:t xml:space="preserve">. </w:t>
      </w:r>
      <w:r w:rsidRPr="00DA0C49">
        <w:rPr>
          <w:rFonts w:eastAsia="Calibri"/>
          <w:u w:val="single"/>
        </w:rPr>
        <w:t>The NPT is</w:t>
      </w:r>
      <w:r w:rsidRPr="00DA0C49">
        <w:rPr>
          <w:rFonts w:eastAsia="Calibri"/>
          <w:sz w:val="12"/>
        </w:rPr>
        <w:t xml:space="preserve"> </w:t>
      </w:r>
      <w:r w:rsidRPr="00DA0C49">
        <w:rPr>
          <w:rFonts w:eastAsia="Calibri"/>
          <w:u w:val="single"/>
        </w:rPr>
        <w:t>not just about non-prolif</w:t>
      </w:r>
      <w:r w:rsidRPr="00DA0C49">
        <w:rPr>
          <w:rFonts w:eastAsia="Calibri"/>
          <w:sz w:val="12"/>
        </w:rPr>
        <w:t xml:space="preserve">eration; </w:t>
      </w:r>
      <w:r w:rsidRPr="00DA0C49">
        <w:rPr>
          <w:rFonts w:eastAsia="Calibri"/>
          <w:u w:val="single"/>
        </w:rPr>
        <w:t xml:space="preserve">it is a shift in mindset that nuclear technology </w:t>
      </w:r>
      <w:r w:rsidRPr="00DA0C49">
        <w:rPr>
          <w:rFonts w:eastAsia="Calibri"/>
          <w:iCs/>
          <w:u w:val="single"/>
          <w:bdr w:val="single" w:sz="8" w:space="0" w:color="auto"/>
        </w:rPr>
        <w:t>will be shared</w:t>
      </w:r>
      <w:r w:rsidRPr="00DA0C49">
        <w:rPr>
          <w:rFonts w:eastAsia="Calibri"/>
          <w:sz w:val="12"/>
        </w:rPr>
        <w:t xml:space="preserve"> with those who want it </w:t>
      </w:r>
      <w:r w:rsidRPr="00DA0C49">
        <w:rPr>
          <w:rFonts w:eastAsia="Calibri"/>
          <w:u w:val="single"/>
        </w:rPr>
        <w:t>for</w:t>
      </w:r>
      <w:r w:rsidRPr="00DA0C49">
        <w:rPr>
          <w:rFonts w:eastAsia="Calibri"/>
          <w:sz w:val="12"/>
        </w:rPr>
        <w:t xml:space="preserve"> </w:t>
      </w:r>
      <w:r w:rsidRPr="00DA0C49">
        <w:rPr>
          <w:rFonts w:eastAsia="Calibri"/>
          <w:iCs/>
          <w:u w:val="single"/>
          <w:bdr w:val="single" w:sz="8" w:space="0" w:color="auto"/>
        </w:rPr>
        <w:t>peaceful purposes</w:t>
      </w:r>
      <w:r w:rsidRPr="00DA0C49">
        <w:rPr>
          <w:rFonts w:eastAsia="Calibri"/>
          <w:sz w:val="12"/>
        </w:rPr>
        <w:t xml:space="preserve"> in return for de-arming those who have militarized it. </w:t>
      </w:r>
      <w:r w:rsidRPr="00DA0C49">
        <w:rPr>
          <w:rFonts w:eastAsia="Calibri"/>
          <w:u w:val="single"/>
        </w:rPr>
        <w:t>It has been a resounding victory for</w:t>
      </w:r>
      <w:r w:rsidRPr="00DA0C49">
        <w:rPr>
          <w:rFonts w:eastAsia="Calibri"/>
          <w:sz w:val="12"/>
        </w:rPr>
        <w:t xml:space="preserve"> the idea of internationalism and the fundamental idea that a community of nations can come together and, through </w:t>
      </w:r>
      <w:r w:rsidRPr="00DA0C49">
        <w:rPr>
          <w:rFonts w:eastAsia="Calibri"/>
          <w:u w:val="single"/>
        </w:rPr>
        <w:t>mutually-reinforcing and</w:t>
      </w:r>
      <w:r w:rsidRPr="00DA0C49">
        <w:rPr>
          <w:rFonts w:eastAsia="Calibri"/>
          <w:sz w:val="12"/>
        </w:rPr>
        <w:t xml:space="preserve"> </w:t>
      </w:r>
      <w:r w:rsidRPr="00DA0C49">
        <w:rPr>
          <w:rFonts w:eastAsia="Calibri"/>
          <w:u w:val="single"/>
        </w:rPr>
        <w:t>verifying behavior</w:t>
      </w:r>
      <w:r w:rsidRPr="00DA0C49">
        <w:rPr>
          <w:rFonts w:eastAsia="Calibri"/>
          <w:sz w:val="12"/>
        </w:rPr>
        <w:t xml:space="preserve">, </w:t>
      </w:r>
      <w:r w:rsidRPr="00DA0C49">
        <w:rPr>
          <w:rFonts w:eastAsia="Calibri"/>
          <w:u w:val="single"/>
        </w:rPr>
        <w:t>make strategic choices</w:t>
      </w:r>
      <w:r w:rsidRPr="00DA0C49">
        <w:rPr>
          <w:rFonts w:eastAsia="Calibri"/>
          <w:sz w:val="12"/>
        </w:rPr>
        <w:t xml:space="preserve"> </w:t>
      </w:r>
      <w:r w:rsidRPr="00DA0C49">
        <w:rPr>
          <w:rFonts w:eastAsia="Calibri"/>
          <w:u w:val="single"/>
        </w:rPr>
        <w:t>that defy the self-serving nature of states in an anarchic system</w:t>
      </w:r>
      <w:r w:rsidRPr="00DA0C49">
        <w:rPr>
          <w:rFonts w:eastAsia="Calibri"/>
          <w:sz w:val="12"/>
        </w:rPr>
        <w:t xml:space="preserve">. Moreover, </w:t>
      </w:r>
      <w:r w:rsidRPr="001E0C8E">
        <w:rPr>
          <w:rFonts w:eastAsia="Calibri"/>
          <w:highlight w:val="cyan"/>
          <w:u w:val="single"/>
        </w:rPr>
        <w:t>it has been the bedrock of a norm that spawned a</w:t>
      </w:r>
      <w:r w:rsidRPr="00DA0C49">
        <w:rPr>
          <w:rFonts w:eastAsia="Calibri"/>
          <w:sz w:val="12"/>
        </w:rPr>
        <w:t xml:space="preserve"> range of bi- and </w:t>
      </w:r>
      <w:r w:rsidRPr="001E0C8E">
        <w:rPr>
          <w:rFonts w:eastAsia="Calibri"/>
          <w:highlight w:val="cyan"/>
          <w:u w:val="single"/>
        </w:rPr>
        <w:t>multilateral measures to protect</w:t>
      </w:r>
      <w:r w:rsidRPr="00DA0C49">
        <w:rPr>
          <w:rFonts w:eastAsia="Calibri"/>
          <w:sz w:val="12"/>
        </w:rPr>
        <w:t xml:space="preserve"> the world </w:t>
      </w:r>
      <w:r w:rsidRPr="001E0C8E">
        <w:rPr>
          <w:rFonts w:eastAsia="Calibri"/>
          <w:highlight w:val="cyan"/>
          <w:u w:val="single"/>
        </w:rPr>
        <w:t>against</w:t>
      </w:r>
      <w:r w:rsidRPr="00DA0C49">
        <w:rPr>
          <w:rFonts w:eastAsia="Calibri"/>
          <w:sz w:val="12"/>
        </w:rPr>
        <w:t xml:space="preserve"> the terrible risk of </w:t>
      </w:r>
      <w:r w:rsidRPr="001E0C8E">
        <w:rPr>
          <w:rFonts w:eastAsia="Calibri"/>
          <w:iCs/>
          <w:highlight w:val="cyan"/>
          <w:u w:val="single"/>
          <w:bdr w:val="single" w:sz="8" w:space="0" w:color="auto"/>
        </w:rPr>
        <w:t>nuclear conflict</w:t>
      </w:r>
      <w:r w:rsidRPr="00DA0C49">
        <w:rPr>
          <w:rFonts w:eastAsia="Calibri"/>
        </w:rPr>
        <w:t xml:space="preserve">. </w:t>
      </w:r>
      <w:r w:rsidRPr="00DA0C49">
        <w:rPr>
          <w:rFonts w:eastAsia="Calibri"/>
          <w:u w:val="single"/>
        </w:rPr>
        <w:t>Collective continued nuclear demilitarization</w:t>
      </w:r>
      <w:r w:rsidRPr="00DA0C49">
        <w:rPr>
          <w:rFonts w:eastAsia="Calibri"/>
          <w:sz w:val="12"/>
        </w:rPr>
        <w:t xml:space="preserve"> </w:t>
      </w:r>
      <w:r w:rsidRPr="00DA0C49">
        <w:rPr>
          <w:rFonts w:eastAsia="Calibri"/>
          <w:u w:val="single"/>
        </w:rPr>
        <w:t xml:space="preserve">is </w:t>
      </w:r>
      <w:r w:rsidRPr="00DA0C49">
        <w:rPr>
          <w:rFonts w:eastAsia="Calibri"/>
          <w:iCs/>
          <w:u w:val="single"/>
          <w:bdr w:val="single" w:sz="8" w:space="0" w:color="auto"/>
        </w:rPr>
        <w:t>a win for the diplomats of the world</w:t>
      </w:r>
      <w:r w:rsidRPr="00DA0C49">
        <w:rPr>
          <w:rFonts w:eastAsia="Calibri"/>
          <w:sz w:val="12"/>
        </w:rPr>
        <w:t xml:space="preserve">. Progress on the biggest issues comes in small breaks, such as the Israeli decision to if not pull a seat up to the table, at least pay close attention on the sidelines. Through extraordinary burdens of verification and disclosure, </w:t>
      </w:r>
      <w:r w:rsidRPr="00DA0C49">
        <w:rPr>
          <w:rFonts w:eastAsia="Calibri"/>
          <w:u w:val="single"/>
        </w:rPr>
        <w:t xml:space="preserve">the NPT will continue to </w:t>
      </w:r>
      <w:r w:rsidRPr="00DA0C49">
        <w:rPr>
          <w:rFonts w:eastAsia="Calibri"/>
          <w:iCs/>
          <w:u w:val="single"/>
          <w:bdr w:val="single" w:sz="8" w:space="0" w:color="auto"/>
        </w:rPr>
        <w:t>make the world a safer place</w:t>
      </w:r>
      <w:r w:rsidRPr="00DA0C49">
        <w:rPr>
          <w:rFonts w:eastAsia="Calibri"/>
        </w:rPr>
        <w:t>.</w:t>
      </w:r>
    </w:p>
    <w:p w14:paraId="6F06889C" w14:textId="3F2174ED" w:rsidR="00594159" w:rsidRDefault="00594159" w:rsidP="00F37457">
      <w:pPr>
        <w:pStyle w:val="Heading3"/>
      </w:pPr>
      <w:r>
        <w:t>NPT---A2: No War</w:t>
      </w:r>
    </w:p>
    <w:p w14:paraId="7EB87E6D" w14:textId="77777777" w:rsidR="00594159" w:rsidRPr="00DA0C49" w:rsidRDefault="00594159" w:rsidP="00594159">
      <w:pPr>
        <w:pStyle w:val="Heading4"/>
        <w:rPr>
          <w:rFonts w:cs="Times New Roman"/>
        </w:rPr>
      </w:pPr>
      <w:r w:rsidRPr="00DA0C49">
        <w:rPr>
          <w:rFonts w:cs="Times New Roman"/>
        </w:rPr>
        <w:t>NPT collapse causes nuclear war</w:t>
      </w:r>
    </w:p>
    <w:p w14:paraId="06D715BC" w14:textId="77777777" w:rsidR="00594159" w:rsidRDefault="00594159" w:rsidP="00594159">
      <w:r w:rsidRPr="00DA0C49">
        <w:rPr>
          <w:b/>
          <w:bCs/>
        </w:rPr>
        <w:t>Muller 8</w:t>
      </w:r>
      <w:r w:rsidRPr="00DA0C49">
        <w:t xml:space="preserve"> (Harold, Director – Peace Research Institute and Professor of International Relations – </w:t>
      </w:r>
      <w:smartTag w:uri="urn:schemas-microsoft-com:office:smarttags" w:element="PlaceName">
        <w:r w:rsidRPr="00DA0C49">
          <w:t>Frankfurt</w:t>
        </w:r>
      </w:smartTag>
      <w:r w:rsidRPr="00DA0C49">
        <w:t xml:space="preserve"> </w:t>
      </w:r>
      <w:smartTag w:uri="urn:schemas-microsoft-com:office:smarttags" w:element="PlaceType">
        <w:r w:rsidRPr="00DA0C49">
          <w:t>University</w:t>
        </w:r>
      </w:smartTag>
      <w:r w:rsidRPr="00DA0C49">
        <w:t xml:space="preserve">, “The Future of Nuclear Weapons in an Interdependent World”, </w:t>
      </w:r>
      <w:smartTag w:uri="urn:schemas-microsoft-com:office:smarttags" w:element="place">
        <w:smartTag w:uri="urn:schemas-microsoft-com:office:smarttags" w:element="State">
          <w:r w:rsidRPr="00DA0C49">
            <w:t>Washington</w:t>
          </w:r>
        </w:smartTag>
      </w:smartTag>
      <w:r w:rsidRPr="00DA0C49">
        <w:t xml:space="preserve"> Quarterly, Spring, Lexis</w:t>
      </w:r>
    </w:p>
    <w:p w14:paraId="046983C6" w14:textId="77777777" w:rsidR="00594159" w:rsidRPr="00DA0C49" w:rsidRDefault="00594159" w:rsidP="00594159"/>
    <w:p w14:paraId="5EF0F86D" w14:textId="77777777" w:rsidR="00594159" w:rsidRPr="00F95675" w:rsidRDefault="00594159" w:rsidP="00594159">
      <w:pPr>
        <w:widowControl w:val="0"/>
        <w:rPr>
          <w:sz w:val="14"/>
        </w:rPr>
      </w:pPr>
      <w:r w:rsidRPr="001E0C8E">
        <w:rPr>
          <w:rFonts w:eastAsia="SimSun"/>
          <w:szCs w:val="24"/>
          <w:highlight w:val="cyan"/>
          <w:u w:val="single"/>
          <w:lang w:eastAsia="zh-CN"/>
        </w:rPr>
        <w:t>The NPT is the cornerstone of the nuclear nonproliferation regime</w:t>
      </w:r>
      <w:r w:rsidRPr="00F95675">
        <w:rPr>
          <w:sz w:val="14"/>
        </w:rPr>
        <w:t xml:space="preserve">. It rests on a bargain between nuclear-weapon states and non-nuclear-weapon states. The latter agree to refrain from acquiring nuclear weapons but are guaranteed the right to develop civilian nuclear energy without constraints as long as they are parties to the treaty in good standing. All parties are obliged to engage in civilian nuclear cooperation to give this right substance, and the nuclear-weapon states are committed to making serious moves toward nuclear disarmament. Until 2000, the non-nuclear-weapon states, particularly those belonging to the Non-Aligned Movement, were not uncritical of the nuclear-weapon states' record, but they were satisfied that the process of disarmament was underway. The 2000 NPT Review Conference brought the hard-fought compromise of the "13 steps" on nuclear disarmament, a series of moderate, incremental measures that would lead to some progress without questioning the nuclear-weapon status of the five in the foreseeable future. </w:t>
      </w:r>
      <w:bookmarkStart w:id="1" w:name="fnr14"/>
      <w:r w:rsidRPr="00F95675">
        <w:rPr>
          <w:sz w:val="14"/>
        </w:rPr>
        <w:fldChar w:fldCharType="begin"/>
      </w:r>
      <w:r w:rsidRPr="00F95675">
        <w:rPr>
          <w:sz w:val="14"/>
        </w:rPr>
        <w:instrText xml:space="preserve"> HYPERLINK "http://www.lexis.com/research/retrieve?_m=bdd54216370e15df8fa26bde1111b584&amp;docnum=8&amp;_fmtstr=FULL&amp;_startdoc=1&amp;wchp=dGLbVtz-zSkAz&amp;_md5=f6b9321740b257920320c7efec57cfcf&amp;focBudTerms=china%20or%20chinese%21%20or%20beijing%20w/35%20aggress%21%20or%20conflict%21%20or%20war%20or%20creeping%20occupation%20w/20%20south%20china%20sea&amp;focBudSel=all" \l "fnote14" \t "_self" </w:instrText>
      </w:r>
      <w:r w:rsidRPr="00F95675">
        <w:rPr>
          <w:sz w:val="14"/>
        </w:rPr>
        <w:fldChar w:fldCharType="separate"/>
      </w:r>
      <w:r w:rsidRPr="00F95675">
        <w:rPr>
          <w:bCs/>
          <w:sz w:val="14"/>
          <w:szCs w:val="14"/>
          <w:vertAlign w:val="superscript"/>
        </w:rPr>
        <w:t>14</w:t>
      </w:r>
      <w:r w:rsidRPr="00F95675">
        <w:rPr>
          <w:sz w:val="14"/>
        </w:rPr>
        <w:fldChar w:fldCharType="end"/>
      </w:r>
      <w:bookmarkEnd w:id="1"/>
      <w:r w:rsidRPr="00F95675">
        <w:rPr>
          <w:sz w:val="14"/>
        </w:rPr>
        <w:t xml:space="preserve"> Nevertheless, in 2005 the nuclear-weapon states, led by the </w:t>
      </w:r>
      <w:smartTag w:uri="urn:schemas-microsoft-com:office:smarttags" w:element="country-region">
        <w:r w:rsidRPr="00F95675">
          <w:rPr>
            <w:sz w:val="14"/>
          </w:rPr>
          <w:t>United States</w:t>
        </w:r>
      </w:smartTag>
      <w:r w:rsidRPr="00F95675">
        <w:rPr>
          <w:sz w:val="14"/>
        </w:rPr>
        <w:t xml:space="preserve"> and to a certain degree by </w:t>
      </w:r>
      <w:smartTag w:uri="urn:schemas-microsoft-com:office:smarttags" w:element="country-region">
        <w:smartTag w:uri="urn:schemas-microsoft-com:office:smarttags" w:element="place">
          <w:r w:rsidRPr="00F95675">
            <w:rPr>
              <w:sz w:val="14"/>
            </w:rPr>
            <w:t>France</w:t>
          </w:r>
        </w:smartTag>
      </w:smartTag>
      <w:r w:rsidRPr="00F95675">
        <w:rPr>
          <w:sz w:val="14"/>
        </w:rPr>
        <w:t>, refused to recognize to what they had agreed in 2000, having apparently come to the conclusion that the concessions were too far-reaching. Among non-nuclear-weapon states, there is now the strong impression that the NPT's Article VI, the disarmament obligation, is dead in the eyes of the nuclear haves.</w:t>
      </w:r>
      <w:r w:rsidRPr="00DA0C49">
        <w:rPr>
          <w:rFonts w:eastAsia="SimSun"/>
          <w:szCs w:val="24"/>
          <w:u w:val="single"/>
          <w:lang w:eastAsia="zh-CN"/>
        </w:rPr>
        <w:t xml:space="preserve"> </w:t>
      </w:r>
      <w:r w:rsidRPr="001E0C8E">
        <w:rPr>
          <w:rFonts w:eastAsia="SimSun"/>
          <w:szCs w:val="24"/>
          <w:highlight w:val="cyan"/>
          <w:u w:val="single"/>
          <w:lang w:eastAsia="zh-CN"/>
        </w:rPr>
        <w:t>With the bargain shattered, the iron law of armament would apply</w:t>
      </w:r>
      <w:r w:rsidRPr="001E0C8E">
        <w:rPr>
          <w:sz w:val="14"/>
          <w:highlight w:val="cyan"/>
        </w:rPr>
        <w:t>:</w:t>
      </w:r>
      <w:r w:rsidRPr="00F95675">
        <w:rPr>
          <w:sz w:val="14"/>
        </w:rPr>
        <w:t xml:space="preserve"> the most powerful weapon of an era is inevitably either had by none or by all. The present state of the nuclear nonproliferation regime, combined with </w:t>
      </w:r>
      <w:r w:rsidRPr="00DA0C49">
        <w:rPr>
          <w:rFonts w:eastAsia="SimSun"/>
          <w:szCs w:val="24"/>
          <w:u w:val="single"/>
          <w:lang w:eastAsia="zh-CN"/>
        </w:rPr>
        <w:t>the fundamental insecurity</w:t>
      </w:r>
      <w:r w:rsidRPr="00F95675">
        <w:rPr>
          <w:sz w:val="14"/>
        </w:rPr>
        <w:t xml:space="preserve"> of all states with whom the nuclear-weapon states have unfriendly relations, </w:t>
      </w:r>
      <w:r w:rsidRPr="00DA0C49">
        <w:rPr>
          <w:rFonts w:eastAsia="SimSun"/>
          <w:szCs w:val="24"/>
          <w:u w:val="single"/>
          <w:lang w:eastAsia="zh-CN"/>
        </w:rPr>
        <w:t>seems to be a dangerous precondition for rampant proliferation</w:t>
      </w:r>
      <w:r w:rsidRPr="00F95675">
        <w:rPr>
          <w:sz w:val="14"/>
        </w:rPr>
        <w:t xml:space="preserve">. A world populated by many nuclear-weapon states poses grave dangers. </w:t>
      </w:r>
      <w:r w:rsidRPr="001E0C8E">
        <w:rPr>
          <w:rFonts w:eastAsia="SimSun"/>
          <w:szCs w:val="24"/>
          <w:highlight w:val="cyan"/>
          <w:u w:val="single"/>
          <w:lang w:eastAsia="zh-CN"/>
        </w:rPr>
        <w:t>Regional conflicts could escalate to the nuclear level</w:t>
      </w:r>
      <w:r w:rsidRPr="00DA0C49">
        <w:rPr>
          <w:rFonts w:eastAsia="SimSun"/>
          <w:szCs w:val="24"/>
          <w:u w:val="single"/>
          <w:lang w:eastAsia="zh-CN"/>
        </w:rPr>
        <w:t>. The optimistic expectation of</w:t>
      </w:r>
      <w:r w:rsidRPr="00F95675">
        <w:rPr>
          <w:sz w:val="14"/>
        </w:rPr>
        <w:t xml:space="preserve"> a universal law according to which nuclear </w:t>
      </w:r>
      <w:r w:rsidRPr="00DA0C49">
        <w:rPr>
          <w:rFonts w:eastAsia="SimSun"/>
          <w:szCs w:val="24"/>
          <w:u w:val="single"/>
          <w:lang w:eastAsia="zh-CN"/>
        </w:rPr>
        <w:t>deterrence</w:t>
      </w:r>
      <w:r w:rsidRPr="00F95675">
        <w:rPr>
          <w:sz w:val="14"/>
        </w:rPr>
        <w:t xml:space="preserve"> prevents all wars </w:t>
      </w:r>
      <w:bookmarkStart w:id="2" w:name="fnr15"/>
      <w:r w:rsidRPr="00F95675">
        <w:rPr>
          <w:sz w:val="14"/>
        </w:rPr>
        <w:fldChar w:fldCharType="begin"/>
      </w:r>
      <w:r w:rsidRPr="00F95675">
        <w:rPr>
          <w:sz w:val="14"/>
        </w:rPr>
        <w:instrText xml:space="preserve"> HYPERLINK "http://www.lexis.com/research/retrieve?_m=bdd54216370e15df8fa26bde1111b584&amp;docnum=8&amp;_fmtstr=FULL&amp;_startdoc=1&amp;wchp=dGLbVtz-zSkAz&amp;_md5=f6b9321740b257920320c7efec57cfcf&amp;focBudTerms=china%20or%20chinese%21%20or%20beijing%20w/35%20aggress%21%20or%20conflict%21%20or%20war%20or%20creeping%20occupation%20w/20%20south%20china%20sea&amp;focBudSel=all" \l "fnote15" \t "_self" </w:instrText>
      </w:r>
      <w:r w:rsidRPr="00F95675">
        <w:rPr>
          <w:sz w:val="14"/>
        </w:rPr>
        <w:fldChar w:fldCharType="separate"/>
      </w:r>
      <w:r w:rsidRPr="00F95675">
        <w:rPr>
          <w:bCs/>
          <w:sz w:val="14"/>
          <w:szCs w:val="14"/>
          <w:vertAlign w:val="superscript"/>
        </w:rPr>
        <w:t>15</w:t>
      </w:r>
      <w:r w:rsidRPr="00F95675">
        <w:rPr>
          <w:sz w:val="14"/>
        </w:rPr>
        <w:fldChar w:fldCharType="end"/>
      </w:r>
      <w:bookmarkEnd w:id="2"/>
      <w:r w:rsidRPr="00F95675">
        <w:rPr>
          <w:sz w:val="14"/>
        </w:rPr>
        <w:t xml:space="preserve"> </w:t>
      </w:r>
      <w:r w:rsidRPr="00DA0C49">
        <w:rPr>
          <w:rFonts w:eastAsia="SimSun"/>
          <w:szCs w:val="24"/>
          <w:u w:val="single"/>
          <w:lang w:eastAsia="zh-CN"/>
        </w:rPr>
        <w:t xml:space="preserve">rests on scant historical evidence and is dangerously naive. </w:t>
      </w:r>
      <w:r w:rsidRPr="001E0C8E">
        <w:rPr>
          <w:rFonts w:eastAsia="SimSun"/>
          <w:szCs w:val="24"/>
          <w:highlight w:val="cyan"/>
          <w:u w:val="single"/>
          <w:lang w:eastAsia="zh-CN"/>
        </w:rPr>
        <w:t>Nuclear uses</w:t>
      </w:r>
      <w:r w:rsidRPr="001E0C8E">
        <w:rPr>
          <w:sz w:val="14"/>
          <w:highlight w:val="cyan"/>
        </w:rPr>
        <w:t xml:space="preserve"> </w:t>
      </w:r>
      <w:r w:rsidRPr="00F95675">
        <w:rPr>
          <w:sz w:val="14"/>
        </w:rPr>
        <w:t xml:space="preserve">in one part of the world </w:t>
      </w:r>
      <w:r w:rsidRPr="001E0C8E">
        <w:rPr>
          <w:rFonts w:eastAsia="SimSun"/>
          <w:szCs w:val="24"/>
          <w:highlight w:val="cyan"/>
          <w:u w:val="single"/>
          <w:lang w:eastAsia="zh-CN"/>
        </w:rPr>
        <w:t>could trigger "catalytic war" between greater powers</w:t>
      </w:r>
      <w:r w:rsidRPr="00F95675">
        <w:rPr>
          <w:sz w:val="14"/>
        </w:rPr>
        <w:t>, drawing them into smaller regional conflicts, particularly if tensions are high. This was always a fear during the Cold War, and it motivated nonproliferation policy in the first place. Moreover, the more states that possess nuclear weapons and related facilities, the more points of access are available to terrorists.</w:t>
      </w:r>
    </w:p>
    <w:p w14:paraId="460DA33F" w14:textId="30E98846" w:rsidR="00594159" w:rsidRDefault="00594159" w:rsidP="00594159">
      <w:pPr>
        <w:pStyle w:val="Heading3"/>
      </w:pPr>
      <w:r>
        <w:t>NPT---A2: Other Checks</w:t>
      </w:r>
    </w:p>
    <w:p w14:paraId="33F7A06A" w14:textId="77777777" w:rsidR="00594159" w:rsidRPr="00DA0C49" w:rsidRDefault="00594159" w:rsidP="00594159">
      <w:pPr>
        <w:pStyle w:val="Heading4"/>
        <w:rPr>
          <w:rFonts w:cs="Times New Roman"/>
        </w:rPr>
      </w:pPr>
      <w:r w:rsidRPr="00DA0C49">
        <w:rPr>
          <w:rFonts w:cs="Times New Roman"/>
        </w:rPr>
        <w:t xml:space="preserve">NPT collapse unravels </w:t>
      </w:r>
      <w:r w:rsidRPr="00DA0C49">
        <w:rPr>
          <w:rFonts w:cs="Times New Roman"/>
          <w:u w:val="single"/>
        </w:rPr>
        <w:t>all arms control</w:t>
      </w:r>
      <w:r w:rsidRPr="00DA0C49">
        <w:rPr>
          <w:rFonts w:cs="Times New Roman"/>
        </w:rPr>
        <w:t xml:space="preserve"> and causes CBW prolif</w:t>
      </w:r>
    </w:p>
    <w:p w14:paraId="3DD1DFA5" w14:textId="77777777" w:rsidR="00594159" w:rsidRDefault="00594159" w:rsidP="00594159">
      <w:r w:rsidRPr="00DA0C49">
        <w:rPr>
          <w:rStyle w:val="Style13ptBold"/>
        </w:rPr>
        <w:t>Mutimer 3</w:t>
      </w:r>
      <w:r w:rsidRPr="00DA0C49">
        <w:t xml:space="preserve"> (David Mutimer, Professor of Political Science – York University, “Part I: Denuclearization And The Threat To The NPT”, 2-7-2003, </w:t>
      </w:r>
      <w:hyperlink r:id="rId15" w:history="1">
        <w:r w:rsidRPr="00E17BEA">
          <w:rPr>
            <w:rStyle w:val="Hyperlink"/>
          </w:rPr>
          <w:t>http://www.dfait-maeci.gc.ca/arms/nuclear/section05-en.asp</w:t>
        </w:r>
      </w:hyperlink>
      <w:r w:rsidRPr="00DA0C49">
        <w:t>)</w:t>
      </w:r>
    </w:p>
    <w:p w14:paraId="377D8E50" w14:textId="77777777" w:rsidR="00594159" w:rsidRPr="00DA0C49" w:rsidRDefault="00594159" w:rsidP="00594159">
      <w:pPr>
        <w:rPr>
          <w:rStyle w:val="Style1Char"/>
        </w:rPr>
      </w:pPr>
    </w:p>
    <w:p w14:paraId="66C976F1" w14:textId="77777777" w:rsidR="00594159" w:rsidRPr="00DA0C49" w:rsidRDefault="00594159" w:rsidP="00594159">
      <w:pPr>
        <w:rPr>
          <w:sz w:val="16"/>
        </w:rPr>
      </w:pPr>
      <w:r w:rsidRPr="001E0C8E">
        <w:rPr>
          <w:rStyle w:val="Style1Char"/>
          <w:highlight w:val="cyan"/>
        </w:rPr>
        <w:t>The NPT is</w:t>
      </w:r>
      <w:r w:rsidRPr="00DA0C49">
        <w:rPr>
          <w:sz w:val="16"/>
        </w:rPr>
        <w:t xml:space="preserve"> considered to be </w:t>
      </w:r>
      <w:r w:rsidRPr="001E0C8E">
        <w:rPr>
          <w:rStyle w:val="Style1Char"/>
          <w:highlight w:val="cyan"/>
        </w:rPr>
        <w:t xml:space="preserve">the </w:t>
      </w:r>
      <w:r w:rsidRPr="001E0C8E">
        <w:rPr>
          <w:rStyle w:val="Style1Char"/>
          <w:highlight w:val="cyan"/>
          <w:bdr w:val="single" w:sz="4" w:space="0" w:color="auto"/>
        </w:rPr>
        <w:t>'lynchpin'</w:t>
      </w:r>
      <w:r w:rsidRPr="001E0C8E">
        <w:rPr>
          <w:rStyle w:val="Style1Char"/>
          <w:highlight w:val="cyan"/>
        </w:rPr>
        <w:t xml:space="preserve"> of</w:t>
      </w:r>
      <w:r w:rsidRPr="00DA0C49">
        <w:rPr>
          <w:rStyle w:val="Style1Char"/>
        </w:rPr>
        <w:t xml:space="preserve"> the </w:t>
      </w:r>
      <w:r w:rsidRPr="001E0C8E">
        <w:rPr>
          <w:rStyle w:val="Style1Char"/>
          <w:highlight w:val="cyan"/>
        </w:rPr>
        <w:t>broad efforts</w:t>
      </w:r>
      <w:r w:rsidRPr="00DA0C49">
        <w:rPr>
          <w:rStyle w:val="Style1Char"/>
        </w:rPr>
        <w:t xml:space="preserve"> aimed at </w:t>
      </w:r>
      <w:r w:rsidRPr="001E0C8E">
        <w:rPr>
          <w:rStyle w:val="Style1Char"/>
          <w:highlight w:val="cyan"/>
        </w:rPr>
        <w:t>combatting</w:t>
      </w:r>
      <w:r w:rsidRPr="00DA0C49">
        <w:rPr>
          <w:sz w:val="16"/>
        </w:rPr>
        <w:t xml:space="preserve"> weapons </w:t>
      </w:r>
      <w:r w:rsidRPr="001E0C8E">
        <w:rPr>
          <w:rStyle w:val="StyleUnderline"/>
          <w:highlight w:val="cyan"/>
        </w:rPr>
        <w:t>proliferation o</w:t>
      </w:r>
      <w:r w:rsidRPr="001E0C8E">
        <w:rPr>
          <w:rStyle w:val="Style1Char"/>
          <w:highlight w:val="cyan"/>
        </w:rPr>
        <w:t xml:space="preserve">f </w:t>
      </w:r>
      <w:r w:rsidRPr="001E0C8E">
        <w:rPr>
          <w:rStyle w:val="Emphasis"/>
          <w:highlight w:val="cyan"/>
        </w:rPr>
        <w:t>all kinds</w:t>
      </w:r>
      <w:r w:rsidRPr="001E0C8E">
        <w:rPr>
          <w:rStyle w:val="StyleUnderline"/>
          <w:highlight w:val="cyan"/>
        </w:rPr>
        <w:t>. The</w:t>
      </w:r>
      <w:r w:rsidRPr="00DA0C49">
        <w:rPr>
          <w:rStyle w:val="Style1Char"/>
        </w:rPr>
        <w:t xml:space="preserve"> proliferation </w:t>
      </w:r>
      <w:r w:rsidRPr="001E0C8E">
        <w:rPr>
          <w:rStyle w:val="Style1Char"/>
          <w:highlight w:val="cyan"/>
        </w:rPr>
        <w:t>agenda</w:t>
      </w:r>
      <w:r w:rsidRPr="00DA0C49">
        <w:rPr>
          <w:sz w:val="16"/>
        </w:rPr>
        <w:t xml:space="preserve"> now </w:t>
      </w:r>
      <w:r w:rsidRPr="001E0C8E">
        <w:rPr>
          <w:rStyle w:val="Style1Char"/>
          <w:highlight w:val="cyan"/>
        </w:rPr>
        <w:t>encompasses</w:t>
      </w:r>
      <w:r w:rsidRPr="00DA0C49">
        <w:rPr>
          <w:sz w:val="16"/>
        </w:rPr>
        <w:t xml:space="preserve"> almost </w:t>
      </w:r>
      <w:r w:rsidRPr="001E0C8E">
        <w:rPr>
          <w:rStyle w:val="Style1Char"/>
          <w:highlight w:val="cyan"/>
        </w:rPr>
        <w:t>all</w:t>
      </w:r>
      <w:r w:rsidRPr="00DA0C49">
        <w:rPr>
          <w:rStyle w:val="Style1Char"/>
        </w:rPr>
        <w:t xml:space="preserve"> forms of weapons, conventional and</w:t>
      </w:r>
      <w:r w:rsidRPr="00DA0C49">
        <w:rPr>
          <w:sz w:val="16"/>
        </w:rPr>
        <w:t xml:space="preserve"> </w:t>
      </w:r>
      <w:r w:rsidRPr="001E0C8E">
        <w:rPr>
          <w:rStyle w:val="Style1Char"/>
          <w:highlight w:val="cyan"/>
          <w:bdr w:val="single" w:sz="4" w:space="0" w:color="auto"/>
        </w:rPr>
        <w:t>w</w:t>
      </w:r>
      <w:r w:rsidRPr="00DA0C49">
        <w:rPr>
          <w:sz w:val="16"/>
        </w:rPr>
        <w:t xml:space="preserve">eapons of </w:t>
      </w:r>
      <w:r w:rsidRPr="001E0C8E">
        <w:rPr>
          <w:rStyle w:val="Style1Char"/>
          <w:highlight w:val="cyan"/>
          <w:bdr w:val="single" w:sz="4" w:space="0" w:color="auto"/>
        </w:rPr>
        <w:t>m</w:t>
      </w:r>
      <w:r w:rsidRPr="00DA0C49">
        <w:rPr>
          <w:sz w:val="16"/>
        </w:rPr>
        <w:t xml:space="preserve">ass </w:t>
      </w:r>
      <w:r w:rsidRPr="001E0C8E">
        <w:rPr>
          <w:rStyle w:val="Style1Char"/>
          <w:highlight w:val="cyan"/>
          <w:bdr w:val="single" w:sz="4" w:space="0" w:color="auto"/>
        </w:rPr>
        <w:t>d</w:t>
      </w:r>
      <w:r w:rsidRPr="00DA0C49">
        <w:rPr>
          <w:sz w:val="16"/>
        </w:rPr>
        <w:t xml:space="preserve">estruction </w:t>
      </w:r>
      <w:r w:rsidRPr="00DA0C49">
        <w:rPr>
          <w:rStyle w:val="Style1Char"/>
        </w:rPr>
        <w:t>as well as small arms</w:t>
      </w:r>
      <w:r w:rsidRPr="00DA0C49">
        <w:rPr>
          <w:sz w:val="16"/>
        </w:rPr>
        <w:t xml:space="preserve"> and light weapons. Nevertheless, </w:t>
      </w:r>
      <w:r w:rsidRPr="001E0C8E">
        <w:rPr>
          <w:rStyle w:val="Style1Char"/>
          <w:highlight w:val="cyan"/>
        </w:rPr>
        <w:t>nuclear non-prolif</w:t>
      </w:r>
      <w:r w:rsidRPr="00DA0C49">
        <w:rPr>
          <w:rStyle w:val="Style1Char"/>
        </w:rPr>
        <w:t xml:space="preserve">eration </w:t>
      </w:r>
      <w:r w:rsidRPr="001E0C8E">
        <w:rPr>
          <w:rStyle w:val="Style1Char"/>
          <w:highlight w:val="cyan"/>
        </w:rPr>
        <w:t>is</w:t>
      </w:r>
      <w:r w:rsidRPr="00DA0C49">
        <w:rPr>
          <w:sz w:val="16"/>
        </w:rPr>
        <w:t xml:space="preserve"> seen as </w:t>
      </w:r>
      <w:r w:rsidRPr="001E0C8E">
        <w:rPr>
          <w:rStyle w:val="Style1Char"/>
          <w:highlight w:val="cyan"/>
        </w:rPr>
        <w:t xml:space="preserve">the </w:t>
      </w:r>
      <w:r w:rsidRPr="001E0C8E">
        <w:rPr>
          <w:rStyle w:val="Emphasis"/>
          <w:highlight w:val="cyan"/>
        </w:rPr>
        <w:t>central element</w:t>
      </w:r>
      <w:r w:rsidRPr="001E0C8E">
        <w:rPr>
          <w:rStyle w:val="Style1Char"/>
          <w:highlight w:val="cyan"/>
        </w:rPr>
        <w:t xml:space="preserve"> in efforts to control</w:t>
      </w:r>
      <w:r w:rsidRPr="00DA0C49">
        <w:rPr>
          <w:rStyle w:val="Style1Char"/>
        </w:rPr>
        <w:t xml:space="preserve"> the spread of</w:t>
      </w:r>
      <w:r w:rsidRPr="00DA0C49">
        <w:rPr>
          <w:sz w:val="16"/>
        </w:rPr>
        <w:t xml:space="preserve"> weapons and </w:t>
      </w:r>
      <w:r w:rsidRPr="001E0C8E">
        <w:rPr>
          <w:rStyle w:val="Style1Char"/>
          <w:highlight w:val="cyan"/>
        </w:rPr>
        <w:t>related tech</w:t>
      </w:r>
      <w:r w:rsidRPr="00DA0C49">
        <w:rPr>
          <w:rStyle w:val="Style1Char"/>
        </w:rPr>
        <w:t xml:space="preserve">nologies, </w:t>
      </w:r>
      <w:r w:rsidRPr="001E0C8E">
        <w:rPr>
          <w:rStyle w:val="Style1Char"/>
          <w:highlight w:val="cyan"/>
        </w:rPr>
        <w:t>and the NPT is</w:t>
      </w:r>
      <w:r w:rsidRPr="00DA0C49">
        <w:rPr>
          <w:sz w:val="16"/>
        </w:rPr>
        <w:t xml:space="preserve">, in turn, </w:t>
      </w:r>
      <w:r w:rsidRPr="00DA0C49">
        <w:rPr>
          <w:rStyle w:val="Style1Char"/>
        </w:rPr>
        <w:t xml:space="preserve">the </w:t>
      </w:r>
      <w:r w:rsidRPr="00DA0C49">
        <w:rPr>
          <w:rStyle w:val="Emphasis"/>
        </w:rPr>
        <w:t>centrepiece</w:t>
      </w:r>
      <w:r w:rsidRPr="00DA0C49">
        <w:rPr>
          <w:rStyle w:val="Style1Char"/>
        </w:rPr>
        <w:t xml:space="preserve"> of</w:t>
      </w:r>
      <w:r w:rsidRPr="00DA0C49">
        <w:rPr>
          <w:sz w:val="16"/>
        </w:rPr>
        <w:t xml:space="preserve"> the range of </w:t>
      </w:r>
      <w:r w:rsidRPr="00DA0C49">
        <w:rPr>
          <w:rStyle w:val="Style1Char"/>
        </w:rPr>
        <w:t>efforts</w:t>
      </w:r>
      <w:r w:rsidRPr="00DA0C49">
        <w:rPr>
          <w:sz w:val="16"/>
        </w:rPr>
        <w:t xml:space="preserve"> designed </w:t>
      </w:r>
      <w:r w:rsidRPr="00DA0C49">
        <w:rPr>
          <w:rStyle w:val="Style1Char"/>
        </w:rPr>
        <w:t>to prevent</w:t>
      </w:r>
      <w:r w:rsidRPr="00DA0C49">
        <w:rPr>
          <w:sz w:val="16"/>
        </w:rPr>
        <w:t xml:space="preserve"> </w:t>
      </w:r>
      <w:r w:rsidRPr="00DA0C49">
        <w:rPr>
          <w:rStyle w:val="Style1Char"/>
        </w:rPr>
        <w:t>the spread of nuclear</w:t>
      </w:r>
      <w:r w:rsidRPr="00DA0C49">
        <w:rPr>
          <w:sz w:val="16"/>
        </w:rPr>
        <w:t xml:space="preserve"> weapons </w:t>
      </w:r>
      <w:r w:rsidRPr="00DA0C49">
        <w:rPr>
          <w:rStyle w:val="Style1Char"/>
        </w:rPr>
        <w:t>technology. Therefore, the survival</w:t>
      </w:r>
      <w:r w:rsidRPr="00DA0C49">
        <w:rPr>
          <w:sz w:val="16"/>
        </w:rPr>
        <w:t xml:space="preserve"> and continued robustness </w:t>
      </w:r>
      <w:r w:rsidRPr="00DA0C49">
        <w:rPr>
          <w:rStyle w:val="Style1Char"/>
        </w:rPr>
        <w:t>of the NPT is</w:t>
      </w:r>
      <w:r w:rsidRPr="00DA0C49">
        <w:rPr>
          <w:sz w:val="16"/>
        </w:rPr>
        <w:t xml:space="preserve"> seen as </w:t>
      </w:r>
      <w:r w:rsidRPr="001E0C8E">
        <w:rPr>
          <w:rStyle w:val="Emphasis"/>
          <w:highlight w:val="cyan"/>
        </w:rPr>
        <w:t>crucial</w:t>
      </w:r>
      <w:r w:rsidRPr="001E0C8E">
        <w:rPr>
          <w:rStyle w:val="Style1Char"/>
          <w:highlight w:val="cyan"/>
        </w:rPr>
        <w:t xml:space="preserve"> to proliferation </w:t>
      </w:r>
      <w:r w:rsidRPr="001E0C8E">
        <w:rPr>
          <w:rStyle w:val="StyleUnderline"/>
          <w:highlight w:val="cyan"/>
        </w:rPr>
        <w:t>control</w:t>
      </w:r>
      <w:r w:rsidRPr="00DA0C49">
        <w:rPr>
          <w:rStyle w:val="StyleUnderline"/>
        </w:rPr>
        <w:t>. The</w:t>
      </w:r>
      <w:r w:rsidRPr="00DA0C49">
        <w:rPr>
          <w:rStyle w:val="Style1Char"/>
        </w:rPr>
        <w:t xml:space="preserve"> argument linking the NPT to broader efforts at proliferation control was deployed</w:t>
      </w:r>
      <w:r w:rsidRPr="00DA0C49">
        <w:rPr>
          <w:sz w:val="16"/>
        </w:rPr>
        <w:t xml:space="preserve"> to good effect </w:t>
      </w:r>
      <w:r w:rsidRPr="00DA0C49">
        <w:rPr>
          <w:rStyle w:val="Style1Char"/>
        </w:rPr>
        <w:t>in</w:t>
      </w:r>
      <w:r w:rsidRPr="00DA0C49">
        <w:rPr>
          <w:sz w:val="16"/>
        </w:rPr>
        <w:t xml:space="preserve"> the run-up to </w:t>
      </w:r>
      <w:r w:rsidRPr="00DA0C49">
        <w:rPr>
          <w:rStyle w:val="Style1Char"/>
        </w:rPr>
        <w:t>the 1995</w:t>
      </w:r>
      <w:r w:rsidRPr="00DA0C49">
        <w:rPr>
          <w:sz w:val="16"/>
        </w:rPr>
        <w:t xml:space="preserve"> NPT </w:t>
      </w:r>
      <w:r w:rsidRPr="00DA0C49">
        <w:rPr>
          <w:rStyle w:val="Style1Char"/>
        </w:rPr>
        <w:t>Review</w:t>
      </w:r>
      <w:r w:rsidRPr="00DA0C49">
        <w:rPr>
          <w:sz w:val="16"/>
        </w:rPr>
        <w:t xml:space="preserve"> and Extension Conference, producing a strong endorsement for the indefinite extension of the NPT. The idea of an indefinite extension was not uncontested in 1995, despite the arguments of the </w:t>
      </w:r>
      <w:smartTag w:uri="urn:schemas-microsoft-com:office:smarttags" w:element="country-region">
        <w:r w:rsidRPr="00DA0C49">
          <w:rPr>
            <w:sz w:val="16"/>
          </w:rPr>
          <w:t>United States</w:t>
        </w:r>
      </w:smartTag>
      <w:r w:rsidRPr="00DA0C49">
        <w:rPr>
          <w:sz w:val="16"/>
        </w:rPr>
        <w:t xml:space="preserve"> and its allies, including </w:t>
      </w:r>
      <w:smartTag w:uri="urn:schemas-microsoft-com:office:smarttags" w:element="place">
        <w:smartTag w:uri="urn:schemas-microsoft-com:office:smarttags" w:element="country-region">
          <w:r w:rsidRPr="00DA0C49">
            <w:rPr>
              <w:sz w:val="16"/>
            </w:rPr>
            <w:t>Canada</w:t>
          </w:r>
        </w:smartTag>
      </w:smartTag>
      <w:r w:rsidRPr="00DA0C49">
        <w:rPr>
          <w:sz w:val="16"/>
        </w:rPr>
        <w:t xml:space="preserve">, that only an indefinite extension of the NPT would secure the future of proliferation control efforts. The Non-Aligned Movement in general, and </w:t>
      </w:r>
      <w:smartTag w:uri="urn:schemas-microsoft-com:office:smarttags" w:element="country-region">
        <w:r w:rsidRPr="00DA0C49">
          <w:rPr>
            <w:sz w:val="16"/>
          </w:rPr>
          <w:t>India</w:t>
        </w:r>
      </w:smartTag>
      <w:r w:rsidRPr="00DA0C49">
        <w:rPr>
          <w:sz w:val="16"/>
        </w:rPr>
        <w:t xml:space="preserve"> in particular (though as a non-Party to the NPT, </w:t>
      </w:r>
      <w:smartTag w:uri="urn:schemas-microsoft-com:office:smarttags" w:element="place">
        <w:smartTag w:uri="urn:schemas-microsoft-com:office:smarttags" w:element="country-region">
          <w:r w:rsidRPr="00DA0C49">
            <w:rPr>
              <w:sz w:val="16"/>
            </w:rPr>
            <w:t>India</w:t>
          </w:r>
        </w:smartTag>
      </w:smartTag>
      <w:r w:rsidRPr="00DA0C49">
        <w:rPr>
          <w:sz w:val="16"/>
        </w:rPr>
        <w:t xml:space="preserve"> had no standing at the conference) led the opposition to the indefinite extension. Several alternatives were proposed to indefinite extension, each of which was a variation on a single theme. That theme is best expressed as the 'rolling extension' option. The idea of a rolling extension grew from the language of Article X.2 of the NPT, which required a decision on the extension of the Treaty, either indefinitely or for an additional fixed period or periods. The various rolling extension options picked up on the possibility of extending the NPT for additional periods, and proposed extending the NPT subject to periodic review as the Treaty moved from one period to the next. The reason for these proposals was to allow for continued pressure to be brought to bear on the nuclear weapons states (NWS) in general and the United States and its allies in particular for movement on nuclear disarmament. The opponents of indefinite extension saw the West's preferred option as institutionalising the inequality of the NPT, and at the same time insulating the nuclear weapon states from any pressure for further advance on their Article VI commitments to nuclear disarmament. It would seem that the opponents had a point. In anticipation of the Review and Extension Conference, the </w:t>
      </w:r>
      <w:smartTag w:uri="urn:schemas-microsoft-com:office:smarttags" w:element="place">
        <w:smartTag w:uri="urn:schemas-microsoft-com:office:smarttags" w:element="country-region">
          <w:r w:rsidRPr="00DA0C49">
            <w:rPr>
              <w:sz w:val="16"/>
            </w:rPr>
            <w:t>United States</w:t>
          </w:r>
        </w:smartTag>
      </w:smartTag>
      <w:r w:rsidRPr="00DA0C49">
        <w:rPr>
          <w:sz w:val="16"/>
        </w:rPr>
        <w:t xml:space="preserve"> ended its long-standing opposition to a Comprehensive Nuclear Test-Ban Treaty, and spearheaded the campaign to complete the CTBT.</w:t>
      </w:r>
      <w:hyperlink r:id="rId16" w:anchor="1" w:history="1">
        <w:r w:rsidRPr="00DA0C49">
          <w:rPr>
            <w:sz w:val="16"/>
          </w:rPr>
          <w:t>1</w:t>
        </w:r>
      </w:hyperlink>
      <w:r w:rsidRPr="00DA0C49">
        <w:rPr>
          <w:sz w:val="16"/>
        </w:rPr>
        <w:t xml:space="preserve"> With the indefinite extension successfully achieved, we now approach the next NPT review conference with the CTBT barely alive in the United States Senate, and </w:t>
      </w:r>
      <w:smartTag w:uri="urn:schemas-microsoft-com:office:smarttags" w:element="country-region">
        <w:r w:rsidRPr="00DA0C49">
          <w:rPr>
            <w:sz w:val="16"/>
          </w:rPr>
          <w:t>Canada</w:t>
        </w:r>
      </w:smartTag>
      <w:r w:rsidRPr="00DA0C49">
        <w:rPr>
          <w:sz w:val="16"/>
        </w:rPr>
        <w:t xml:space="preserve">'s Minister of Foreign Affairs publicly taking the </w:t>
      </w:r>
      <w:smartTag w:uri="urn:schemas-microsoft-com:office:smarttags" w:element="place">
        <w:smartTag w:uri="urn:schemas-microsoft-com:office:smarttags" w:element="country-region">
          <w:r w:rsidRPr="00DA0C49">
            <w:rPr>
              <w:sz w:val="16"/>
            </w:rPr>
            <w:t>US</w:t>
          </w:r>
        </w:smartTag>
      </w:smartTag>
      <w:r w:rsidRPr="00DA0C49">
        <w:rPr>
          <w:sz w:val="16"/>
        </w:rPr>
        <w:t xml:space="preserve"> President to task for failing to advance the agenda of nuclear disarmament. For example, in two speeches delivered in </w:t>
      </w:r>
      <w:smartTag w:uri="urn:schemas-microsoft-com:office:smarttags" w:element="State">
        <w:r w:rsidRPr="00DA0C49">
          <w:rPr>
            <w:sz w:val="16"/>
          </w:rPr>
          <w:t>Massachusetts</w:t>
        </w:r>
      </w:smartTag>
      <w:r w:rsidRPr="00DA0C49">
        <w:rPr>
          <w:sz w:val="16"/>
        </w:rPr>
        <w:t xml:space="preserve"> on October 22, 1999, Minister Axworthy expressed concern "that the </w:t>
      </w:r>
      <w:smartTag w:uri="urn:schemas-microsoft-com:office:smarttags" w:element="place">
        <w:smartTag w:uri="urn:schemas-microsoft-com:office:smarttags" w:element="country-region">
          <w:r w:rsidRPr="00DA0C49">
            <w:rPr>
              <w:sz w:val="16"/>
            </w:rPr>
            <w:t>United States</w:t>
          </w:r>
        </w:smartTag>
      </w:smartTag>
      <w:r w:rsidRPr="00DA0C49">
        <w:rPr>
          <w:sz w:val="16"/>
        </w:rPr>
        <w:t xml:space="preserve"> is retreating from its traditional leadership role in the field of nuclear disarmament and arms control."</w:t>
      </w:r>
      <w:hyperlink r:id="rId17" w:anchor="2" w:history="1">
        <w:r w:rsidRPr="00DA0C49">
          <w:rPr>
            <w:sz w:val="16"/>
          </w:rPr>
          <w:t>2</w:t>
        </w:r>
      </w:hyperlink>
      <w:r w:rsidRPr="00DA0C49">
        <w:rPr>
          <w:sz w:val="16"/>
        </w:rPr>
        <w:t xml:space="preserve"> It is too late to reject the indefinite extension option and to recognise the validity of the concerns of the non-aligned states. However, indefinite extension does not guarantee the continued survival and robustness of either the proliferation control regime generally or even the NPT itself. It is of tremendous concern that the only open declarations of new nuclear weapon state status since the 1968 signing of the NPT came soon after the 1995 extension decision. Furthermore, the NPT still allows for states to withdraw on three month's notice (Article X.1). </w:t>
      </w:r>
      <w:r w:rsidRPr="00DA0C49">
        <w:rPr>
          <w:rStyle w:val="Style1Char"/>
        </w:rPr>
        <w:t>The NPT is not secure, and as a consequence, the broad efforts to control the spread of weapons</w:t>
      </w:r>
      <w:r w:rsidRPr="00DA0C49">
        <w:rPr>
          <w:sz w:val="16"/>
        </w:rPr>
        <w:t xml:space="preserve"> and related technologies </w:t>
      </w:r>
      <w:r w:rsidRPr="00DA0C49">
        <w:rPr>
          <w:rStyle w:val="Style1Char"/>
        </w:rPr>
        <w:t>is not secure</w:t>
      </w:r>
      <w:r w:rsidRPr="00DA0C49">
        <w:rPr>
          <w:sz w:val="16"/>
        </w:rPr>
        <w:t xml:space="preserve">. What is more, </w:t>
      </w:r>
      <w:r w:rsidRPr="00DA0C49">
        <w:rPr>
          <w:rStyle w:val="Style1Char"/>
        </w:rPr>
        <w:t xml:space="preserve">the development of </w:t>
      </w:r>
      <w:r w:rsidRPr="001E0C8E">
        <w:rPr>
          <w:rStyle w:val="Style1Char"/>
          <w:highlight w:val="cyan"/>
        </w:rPr>
        <w:t>a proliferation control agenda</w:t>
      </w:r>
      <w:r w:rsidRPr="00DA0C49">
        <w:rPr>
          <w:sz w:val="16"/>
        </w:rPr>
        <w:t xml:space="preserve"> in the past decade </w:t>
      </w:r>
      <w:r w:rsidRPr="001E0C8E">
        <w:rPr>
          <w:rStyle w:val="Style1Char"/>
          <w:highlight w:val="cyan"/>
        </w:rPr>
        <w:t xml:space="preserve">has </w:t>
      </w:r>
      <w:r w:rsidRPr="001E0C8E">
        <w:rPr>
          <w:rStyle w:val="Emphasis"/>
          <w:highlight w:val="cyan"/>
        </w:rPr>
        <w:t>tied together all efforts</w:t>
      </w:r>
      <w:r w:rsidRPr="001E0C8E">
        <w:rPr>
          <w:rStyle w:val="StyleUnderline"/>
          <w:highlight w:val="cyan"/>
        </w:rPr>
        <w:t xml:space="preserve"> at arms</w:t>
      </w:r>
      <w:r w:rsidRPr="001E0C8E">
        <w:rPr>
          <w:rStyle w:val="Style1Char"/>
          <w:highlight w:val="cyan"/>
        </w:rPr>
        <w:t xml:space="preserve"> control</w:t>
      </w:r>
      <w:r w:rsidRPr="00DA0C49">
        <w:rPr>
          <w:sz w:val="16"/>
        </w:rPr>
        <w:t xml:space="preserve"> and disarmament </w:t>
      </w:r>
      <w:r w:rsidRPr="001E0C8E">
        <w:rPr>
          <w:rStyle w:val="Style1Char"/>
          <w:highlight w:val="cyan"/>
        </w:rPr>
        <w:t xml:space="preserve">in a </w:t>
      </w:r>
      <w:r w:rsidRPr="001E0C8E">
        <w:rPr>
          <w:rStyle w:val="Emphasis"/>
          <w:highlight w:val="cyan"/>
        </w:rPr>
        <w:t>large network</w:t>
      </w:r>
      <w:r w:rsidRPr="00DA0C49">
        <w:rPr>
          <w:rStyle w:val="Style1Char"/>
        </w:rPr>
        <w:t xml:space="preserve"> linked by</w:t>
      </w:r>
      <w:r w:rsidRPr="00DA0C49">
        <w:rPr>
          <w:sz w:val="16"/>
        </w:rPr>
        <w:t xml:space="preserve"> the threat of </w:t>
      </w:r>
      <w:r w:rsidRPr="00DA0C49">
        <w:rPr>
          <w:rStyle w:val="Style1Char"/>
        </w:rPr>
        <w:t>'proliferation'</w:t>
      </w:r>
      <w:r w:rsidRPr="00DA0C49">
        <w:rPr>
          <w:sz w:val="16"/>
        </w:rPr>
        <w:t xml:space="preserve">. </w:t>
      </w:r>
      <w:r w:rsidRPr="00DA0C49">
        <w:rPr>
          <w:rStyle w:val="Style1Char"/>
        </w:rPr>
        <w:t>This means that</w:t>
      </w:r>
      <w:r w:rsidRPr="00DA0C49">
        <w:rPr>
          <w:sz w:val="16"/>
        </w:rPr>
        <w:t xml:space="preserve"> not only are the NPT and proliferation control efforts insecure, but so are </w:t>
      </w:r>
      <w:r w:rsidRPr="001E0C8E">
        <w:rPr>
          <w:rStyle w:val="Style1Char"/>
          <w:highlight w:val="cyan"/>
        </w:rPr>
        <w:t xml:space="preserve">the </w:t>
      </w:r>
      <w:r w:rsidRPr="001E0C8E">
        <w:rPr>
          <w:rStyle w:val="Emphasis"/>
          <w:highlight w:val="cyan"/>
        </w:rPr>
        <w:t>full range</w:t>
      </w:r>
      <w:r w:rsidRPr="001E0C8E">
        <w:rPr>
          <w:rStyle w:val="Style1Char"/>
          <w:highlight w:val="cyan"/>
        </w:rPr>
        <w:t xml:space="preserve"> of arms control</w:t>
      </w:r>
      <w:r w:rsidRPr="00DA0C49">
        <w:rPr>
          <w:sz w:val="16"/>
        </w:rPr>
        <w:t xml:space="preserve"> and disarmament </w:t>
      </w:r>
      <w:r w:rsidRPr="001E0C8E">
        <w:rPr>
          <w:rStyle w:val="Style1Char"/>
          <w:highlight w:val="cyan"/>
        </w:rPr>
        <w:t>measures</w:t>
      </w:r>
      <w:r w:rsidRPr="00DA0C49">
        <w:rPr>
          <w:sz w:val="16"/>
        </w:rPr>
        <w:t xml:space="preserve"> that have been put in place or </w:t>
      </w:r>
      <w:r w:rsidRPr="001E0C8E">
        <w:rPr>
          <w:rStyle w:val="Style1Char"/>
          <w:highlight w:val="cyan"/>
        </w:rPr>
        <w:t>are under negotiation</w:t>
      </w:r>
      <w:r w:rsidRPr="00DA0C49">
        <w:rPr>
          <w:sz w:val="16"/>
        </w:rPr>
        <w:t xml:space="preserve"> or discussion. Thus, even for those who object to the present proliferation control agenda, the threat to the NPT and the nuclear nonproliferation regime is of considerable concern.</w:t>
      </w:r>
      <w:hyperlink r:id="rId18" w:anchor="3" w:history="1">
        <w:r w:rsidRPr="00DA0C49">
          <w:rPr>
            <w:sz w:val="16"/>
          </w:rPr>
          <w:t>3</w:t>
        </w:r>
      </w:hyperlink>
      <w:r w:rsidRPr="00DA0C49">
        <w:rPr>
          <w:sz w:val="16"/>
        </w:rPr>
        <w:t xml:space="preserve"> The threat to the NPT stems, ultimately, from the central contradiction of the treaty itself: the legitimation of five nuclear weapon states in a treaty outlawing nuclear arming of all other states. Therefore, the way to combat the threat to the NPT is to continue to redress this fundamental inequality; it is to work towards nuclear disarmament - in good faith, even if complete nuclear disarmament is not achievable in the short to medium term - as NPT States Party are obliged to under the terms of the NPT. </w:t>
      </w:r>
    </w:p>
    <w:p w14:paraId="00345680" w14:textId="02B762EB" w:rsidR="00F37457" w:rsidRDefault="00F37457" w:rsidP="00F37457">
      <w:pPr>
        <w:pStyle w:val="Heading3"/>
      </w:pPr>
      <w:r>
        <w:t>Prolif---A2: No Domino</w:t>
      </w:r>
    </w:p>
    <w:p w14:paraId="72E72F09" w14:textId="77777777" w:rsidR="00F37457" w:rsidRPr="00720F1A" w:rsidRDefault="00F37457" w:rsidP="00F37457">
      <w:pPr>
        <w:pStyle w:val="Heading4"/>
      </w:pPr>
      <w:r>
        <w:t xml:space="preserve">Domino theory empirically verifiable and logical </w:t>
      </w:r>
      <w:r>
        <w:rPr>
          <w:b w:val="0"/>
        </w:rPr>
        <w:t>because of the three-fold motives for proliferation</w:t>
      </w:r>
      <w:r>
        <w:t xml:space="preserve"> – ‘64 Chinese testing</w:t>
      </w:r>
    </w:p>
    <w:p w14:paraId="2A04687F" w14:textId="77777777" w:rsidR="00F37457" w:rsidRDefault="00F37457" w:rsidP="00F37457">
      <w:r>
        <w:rPr>
          <w:rStyle w:val="Style13ptBold"/>
        </w:rPr>
        <w:t xml:space="preserve">Miller 14 </w:t>
      </w:r>
      <w:r>
        <w:t xml:space="preserve">---- </w:t>
      </w:r>
      <w:r w:rsidRPr="00545727">
        <w:t>Nick</w:t>
      </w:r>
      <w:r w:rsidRPr="00B86258">
        <w:t>, Assistant Professor in the Department of Political Science and Watson Institute for International and Public Affairs (Brown University), Stanton Nuclear Security Fellow (Harvard Kennedy School's Belfer Center for Science and International Affairs), PhD in Political Science (MIT),</w:t>
      </w:r>
      <w:r>
        <w:t xml:space="preserve"> “Nuclear Dominoes: A Self-Defeating Prophecy?” Security Studies, Volume 23, Issue 1, Accessed via Taylor &amp; Francis Online **Modified for ableist language</w:t>
      </w:r>
    </w:p>
    <w:p w14:paraId="06299FF0" w14:textId="77777777" w:rsidR="00F37457" w:rsidRPr="00545727" w:rsidRDefault="00F37457" w:rsidP="00F37457">
      <w:pPr>
        <w:rPr>
          <w:rStyle w:val="Style13ptBold"/>
        </w:rPr>
      </w:pPr>
    </w:p>
    <w:p w14:paraId="05E97ED3" w14:textId="77777777" w:rsidR="00F37457" w:rsidRPr="00F432EE" w:rsidRDefault="00F37457" w:rsidP="00F37457">
      <w:pPr>
        <w:rPr>
          <w:sz w:val="14"/>
        </w:rPr>
      </w:pPr>
      <w:r w:rsidRPr="00720F1A">
        <w:rPr>
          <w:rStyle w:val="StyleUnderline"/>
        </w:rPr>
        <w:t>Is</w:t>
      </w:r>
      <w:r w:rsidRPr="00F432EE">
        <w:rPr>
          <w:sz w:val="14"/>
        </w:rPr>
        <w:t xml:space="preserve"> the </w:t>
      </w:r>
      <w:r w:rsidRPr="00720F1A">
        <w:rPr>
          <w:rStyle w:val="StyleUnderline"/>
        </w:rPr>
        <w:t>nuclear domino theory historically valid?</w:t>
      </w:r>
      <w:r w:rsidRPr="00F432EE">
        <w:rPr>
          <w:sz w:val="14"/>
        </w:rPr>
        <w:t xml:space="preserve"> Despite its longstanding centrality to thinking on nuclear proliferation amongst scholars and policymakers, in recent years a revisionist consensus has emerged in opposition to this traditional view. </w:t>
      </w:r>
      <w:r w:rsidRPr="001E0C8E">
        <w:rPr>
          <w:rStyle w:val="StyleUnderline"/>
          <w:highlight w:val="cyan"/>
        </w:rPr>
        <w:t>Based on</w:t>
      </w:r>
      <w:r w:rsidRPr="00F432EE">
        <w:rPr>
          <w:sz w:val="14"/>
        </w:rPr>
        <w:t xml:space="preserve"> an </w:t>
      </w:r>
      <w:r w:rsidRPr="00720F1A">
        <w:rPr>
          <w:rStyle w:val="Emphasis"/>
        </w:rPr>
        <w:t xml:space="preserve">analysis of </w:t>
      </w:r>
      <w:r w:rsidRPr="00F432EE">
        <w:rPr>
          <w:rStyle w:val="Emphasis"/>
        </w:rPr>
        <w:t>historical evidence</w:t>
      </w:r>
      <w:r w:rsidRPr="00F432EE">
        <w:rPr>
          <w:sz w:val="14"/>
        </w:rPr>
        <w:t xml:space="preserve"> </w:t>
      </w:r>
      <w:r w:rsidRPr="00F432EE">
        <w:rPr>
          <w:rStyle w:val="StyleUnderline"/>
        </w:rPr>
        <w:t>from</w:t>
      </w:r>
      <w:r w:rsidRPr="00F432EE">
        <w:rPr>
          <w:sz w:val="14"/>
        </w:rPr>
        <w:t xml:space="preserve"> the aftermath of </w:t>
      </w:r>
      <w:r w:rsidRPr="001E0C8E">
        <w:rPr>
          <w:rStyle w:val="StyleUnderline"/>
          <w:highlight w:val="cyan"/>
        </w:rPr>
        <w:t>the</w:t>
      </w:r>
      <w:r w:rsidRPr="00720F1A">
        <w:rPr>
          <w:rStyle w:val="StyleUnderline"/>
        </w:rPr>
        <w:t xml:space="preserve"> 1964 </w:t>
      </w:r>
      <w:r w:rsidRPr="001E0C8E">
        <w:rPr>
          <w:rStyle w:val="StyleUnderline"/>
          <w:highlight w:val="cyan"/>
        </w:rPr>
        <w:t>Chinese</w:t>
      </w:r>
      <w:r w:rsidRPr="00F432EE">
        <w:rPr>
          <w:sz w:val="14"/>
        </w:rPr>
        <w:t xml:space="preserve"> nuclear </w:t>
      </w:r>
      <w:r w:rsidRPr="001E0C8E">
        <w:rPr>
          <w:rStyle w:val="StyleUnderline"/>
          <w:highlight w:val="cyan"/>
        </w:rPr>
        <w:t>test</w:t>
      </w:r>
      <w:r w:rsidRPr="00720F1A">
        <w:rPr>
          <w:rStyle w:val="StyleUnderline"/>
        </w:rPr>
        <w:t>, this article argues</w:t>
      </w:r>
      <w:r w:rsidRPr="00F432EE">
        <w:rPr>
          <w:sz w:val="14"/>
        </w:rPr>
        <w:t xml:space="preserve"> that </w:t>
      </w:r>
      <w:r w:rsidRPr="001E0C8E">
        <w:rPr>
          <w:rStyle w:val="StyleUnderline"/>
          <w:highlight w:val="cyan"/>
        </w:rPr>
        <w:t>scholars</w:t>
      </w:r>
      <w:r w:rsidRPr="00720F1A">
        <w:rPr>
          <w:rStyle w:val="StyleUnderline"/>
        </w:rPr>
        <w:t xml:space="preserve"> have </w:t>
      </w:r>
      <w:r w:rsidRPr="001E0C8E">
        <w:rPr>
          <w:rStyle w:val="StyleUnderline"/>
          <w:highlight w:val="cyan"/>
        </w:rPr>
        <w:t>go</w:t>
      </w:r>
      <w:r w:rsidRPr="00720F1A">
        <w:rPr>
          <w:rStyle w:val="StyleUnderline"/>
        </w:rPr>
        <w:t xml:space="preserve">ne </w:t>
      </w:r>
      <w:r w:rsidRPr="001E0C8E">
        <w:rPr>
          <w:rStyle w:val="StyleUnderline"/>
          <w:highlight w:val="cyan"/>
        </w:rPr>
        <w:t>too far in rejecting</w:t>
      </w:r>
      <w:r w:rsidRPr="00720F1A">
        <w:rPr>
          <w:rStyle w:val="StyleUnderline"/>
        </w:rPr>
        <w:t xml:space="preserve"> the nuclear </w:t>
      </w:r>
      <w:r w:rsidRPr="001E0C8E">
        <w:rPr>
          <w:rStyle w:val="StyleUnderline"/>
          <w:highlight w:val="cyan"/>
        </w:rPr>
        <w:t>domino theory</w:t>
      </w:r>
      <w:r w:rsidRPr="00F432EE">
        <w:rPr>
          <w:sz w:val="14"/>
        </w:rPr>
        <w:t xml:space="preserve">. </w:t>
      </w:r>
      <w:r w:rsidRPr="00720F1A">
        <w:rPr>
          <w:rStyle w:val="StyleUnderline"/>
        </w:rPr>
        <w:t>Reactive prolif</w:t>
      </w:r>
      <w:r w:rsidRPr="00F432EE">
        <w:rPr>
          <w:sz w:val="14"/>
        </w:rPr>
        <w:t xml:space="preserve">eration </w:t>
      </w:r>
      <w:r w:rsidRPr="00720F1A">
        <w:rPr>
          <w:rStyle w:val="StyleUnderline"/>
        </w:rPr>
        <w:t>has been</w:t>
      </w:r>
      <w:r w:rsidRPr="00F432EE">
        <w:rPr>
          <w:sz w:val="14"/>
        </w:rPr>
        <w:t xml:space="preserve"> </w:t>
      </w:r>
      <w:r w:rsidRPr="00720F1A">
        <w:rPr>
          <w:rStyle w:val="Emphasis"/>
        </w:rPr>
        <w:t>more prevalent</w:t>
      </w:r>
      <w:r w:rsidRPr="00F432EE">
        <w:rPr>
          <w:sz w:val="14"/>
        </w:rPr>
        <w:t xml:space="preserve"> </w:t>
      </w:r>
      <w:r w:rsidRPr="00720F1A">
        <w:rPr>
          <w:rStyle w:val="StyleUnderline"/>
        </w:rPr>
        <w:t>than</w:t>
      </w:r>
      <w:r w:rsidRPr="00F432EE">
        <w:rPr>
          <w:sz w:val="14"/>
        </w:rPr>
        <w:t xml:space="preserve"> commonly </w:t>
      </w:r>
      <w:r w:rsidRPr="00720F1A">
        <w:rPr>
          <w:rStyle w:val="StyleUnderline"/>
        </w:rPr>
        <w:t xml:space="preserve">believed, and </w:t>
      </w:r>
      <w:r w:rsidRPr="001E0C8E">
        <w:rPr>
          <w:rStyle w:val="StyleUnderline"/>
          <w:highlight w:val="cyan"/>
        </w:rPr>
        <w:t>while</w:t>
      </w:r>
      <w:r w:rsidRPr="00F432EE">
        <w:rPr>
          <w:sz w:val="14"/>
        </w:rPr>
        <w:t xml:space="preserve"> it is true that </w:t>
      </w:r>
      <w:r w:rsidRPr="001E0C8E">
        <w:rPr>
          <w:rStyle w:val="StyleUnderline"/>
          <w:highlight w:val="cyan"/>
        </w:rPr>
        <w:t>only India</w:t>
      </w:r>
      <w:r w:rsidRPr="00720F1A">
        <w:rPr>
          <w:rStyle w:val="StyleUnderline"/>
        </w:rPr>
        <w:t xml:space="preserve"> </w:t>
      </w:r>
      <w:r w:rsidRPr="001E0C8E">
        <w:rPr>
          <w:rStyle w:val="StyleUnderline"/>
          <w:highlight w:val="cyan"/>
        </w:rPr>
        <w:t>acquired</w:t>
      </w:r>
      <w:r w:rsidRPr="00F432EE">
        <w:rPr>
          <w:sz w:val="14"/>
        </w:rPr>
        <w:t xml:space="preserve"> a nuclear arsenal </w:t>
      </w:r>
      <w:r w:rsidRPr="00720F1A">
        <w:rPr>
          <w:rStyle w:val="StyleUnderline"/>
        </w:rPr>
        <w:t>in response to</w:t>
      </w:r>
      <w:r w:rsidRPr="00F432EE">
        <w:rPr>
          <w:sz w:val="14"/>
        </w:rPr>
        <w:t xml:space="preserve"> the </w:t>
      </w:r>
      <w:r w:rsidRPr="00720F1A">
        <w:rPr>
          <w:rStyle w:val="StyleUnderline"/>
        </w:rPr>
        <w:t>Chinese test,</w:t>
      </w:r>
      <w:r w:rsidRPr="00F432EE">
        <w:rPr>
          <w:sz w:val="14"/>
        </w:rPr>
        <w:t xml:space="preserve"> to a significant extent </w:t>
      </w:r>
      <w:r w:rsidRPr="001E0C8E">
        <w:rPr>
          <w:rStyle w:val="StyleUnderline"/>
          <w:highlight w:val="cyan"/>
        </w:rPr>
        <w:t>this is</w:t>
      </w:r>
      <w:r w:rsidRPr="00720F1A">
        <w:rPr>
          <w:rStyle w:val="StyleUnderline"/>
        </w:rPr>
        <w:t xml:space="preserve"> precisely </w:t>
      </w:r>
      <w:r w:rsidRPr="001E0C8E">
        <w:rPr>
          <w:rStyle w:val="StyleUnderline"/>
          <w:highlight w:val="cyan"/>
        </w:rPr>
        <w:t>because</w:t>
      </w:r>
      <w:r w:rsidRPr="00F432EE">
        <w:rPr>
          <w:sz w:val="14"/>
        </w:rPr>
        <w:t xml:space="preserve"> the </w:t>
      </w:r>
      <w:r w:rsidRPr="001E0C8E">
        <w:rPr>
          <w:rStyle w:val="Emphasis"/>
          <w:highlight w:val="cyan"/>
        </w:rPr>
        <w:t>U</w:t>
      </w:r>
      <w:r w:rsidRPr="00F432EE">
        <w:rPr>
          <w:sz w:val="14"/>
        </w:rPr>
        <w:t xml:space="preserve">nited </w:t>
      </w:r>
      <w:r w:rsidRPr="001E0C8E">
        <w:rPr>
          <w:rStyle w:val="Emphasis"/>
          <w:highlight w:val="cyan"/>
        </w:rPr>
        <w:t>S</w:t>
      </w:r>
      <w:r w:rsidRPr="00F432EE">
        <w:rPr>
          <w:sz w:val="14"/>
        </w:rPr>
        <w:t xml:space="preserve">tates </w:t>
      </w:r>
      <w:r w:rsidRPr="001E0C8E">
        <w:rPr>
          <w:rStyle w:val="Emphasis"/>
          <w:highlight w:val="cyan"/>
        </w:rPr>
        <w:t>was aware of</w:t>
      </w:r>
      <w:r w:rsidRPr="00720F1A">
        <w:rPr>
          <w:rStyle w:val="Emphasis"/>
        </w:rPr>
        <w:t xml:space="preserve"> the danger of </w:t>
      </w:r>
      <w:r w:rsidRPr="001E0C8E">
        <w:rPr>
          <w:rStyle w:val="Emphasis"/>
          <w:highlight w:val="cyan"/>
        </w:rPr>
        <w:t>reactive prolif</w:t>
      </w:r>
      <w:r w:rsidRPr="00720F1A">
        <w:rPr>
          <w:rStyle w:val="Emphasis"/>
        </w:rPr>
        <w:t>eration</w:t>
      </w:r>
      <w:r w:rsidRPr="00F432EE">
        <w:rPr>
          <w:sz w:val="14"/>
        </w:rPr>
        <w:t xml:space="preserve"> and worked to stop it. Finally, the </w:t>
      </w:r>
      <w:r w:rsidRPr="00720F1A">
        <w:rPr>
          <w:rStyle w:val="Emphasis"/>
        </w:rPr>
        <w:t>historical evidence</w:t>
      </w:r>
      <w:r w:rsidRPr="00F432EE">
        <w:rPr>
          <w:sz w:val="14"/>
        </w:rPr>
        <w:t xml:space="preserve"> </w:t>
      </w:r>
      <w:r w:rsidRPr="00720F1A">
        <w:rPr>
          <w:rStyle w:val="StyleUnderline"/>
        </w:rPr>
        <w:t>suggests</w:t>
      </w:r>
      <w:r w:rsidRPr="00F432EE">
        <w:rPr>
          <w:sz w:val="14"/>
        </w:rPr>
        <w:t xml:space="preserve"> that the nuclear </w:t>
      </w:r>
      <w:r w:rsidRPr="00720F1A">
        <w:rPr>
          <w:rStyle w:val="StyleUnderline"/>
        </w:rPr>
        <w:t xml:space="preserve">domino </w:t>
      </w:r>
      <w:r w:rsidRPr="001E0C8E">
        <w:rPr>
          <w:rStyle w:val="StyleUnderline"/>
          <w:highlight w:val="cyan"/>
        </w:rPr>
        <w:t>theory is compatible with</w:t>
      </w:r>
      <w:r w:rsidRPr="00F432EE">
        <w:rPr>
          <w:sz w:val="14"/>
        </w:rPr>
        <w:t xml:space="preserve"> both </w:t>
      </w:r>
      <w:r w:rsidRPr="001E0C8E">
        <w:rPr>
          <w:rStyle w:val="Emphasis"/>
          <w:highlight w:val="cyan"/>
        </w:rPr>
        <w:t>domestic and prestige</w:t>
      </w:r>
      <w:r w:rsidRPr="001E0C8E">
        <w:rPr>
          <w:sz w:val="14"/>
          <w:highlight w:val="cyan"/>
        </w:rPr>
        <w:t xml:space="preserve"> </w:t>
      </w:r>
      <w:r w:rsidRPr="001E0C8E">
        <w:rPr>
          <w:rStyle w:val="StyleUnderline"/>
          <w:highlight w:val="cyan"/>
        </w:rPr>
        <w:t>motivations</w:t>
      </w:r>
      <w:r w:rsidRPr="00F432EE">
        <w:rPr>
          <w:sz w:val="14"/>
        </w:rPr>
        <w:t xml:space="preserve"> for proliferation </w:t>
      </w:r>
      <w:r w:rsidRPr="001E0C8E">
        <w:rPr>
          <w:rStyle w:val="StyleUnderline"/>
          <w:highlight w:val="cyan"/>
        </w:rPr>
        <w:t>in addition to</w:t>
      </w:r>
      <w:r w:rsidRPr="00F432EE">
        <w:rPr>
          <w:sz w:val="14"/>
        </w:rPr>
        <w:t xml:space="preserve"> the </w:t>
      </w:r>
      <w:r w:rsidRPr="001E0C8E">
        <w:rPr>
          <w:rStyle w:val="StyleUnderline"/>
          <w:highlight w:val="cyan"/>
        </w:rPr>
        <w:t>security</w:t>
      </w:r>
      <w:r w:rsidRPr="00F432EE">
        <w:rPr>
          <w:sz w:val="14"/>
        </w:rPr>
        <w:t xml:space="preserve"> motives normally associated with the theory. When one state acquires nuclear weapons, do other states inevitably follow? The </w:t>
      </w:r>
      <w:r w:rsidRPr="001E0C8E">
        <w:rPr>
          <w:rStyle w:val="StyleUnderline"/>
          <w:highlight w:val="cyan"/>
        </w:rPr>
        <w:t>belief</w:t>
      </w:r>
      <w:r w:rsidRPr="00720F1A">
        <w:rPr>
          <w:rStyle w:val="StyleUnderline"/>
        </w:rPr>
        <w:t xml:space="preserve"> in</w:t>
      </w:r>
      <w:r w:rsidRPr="00F432EE">
        <w:rPr>
          <w:sz w:val="14"/>
        </w:rPr>
        <w:t xml:space="preserve"> the affirmative (hereafter termed </w:t>
      </w:r>
      <w:r w:rsidRPr="00720F1A">
        <w:rPr>
          <w:rStyle w:val="StyleUnderline"/>
        </w:rPr>
        <w:t>the nuclear domino theory</w:t>
      </w:r>
      <w:r w:rsidRPr="00F432EE">
        <w:rPr>
          <w:sz w:val="14"/>
        </w:rPr>
        <w:t xml:space="preserve">) </w:t>
      </w:r>
      <w:r w:rsidRPr="001E0C8E">
        <w:rPr>
          <w:rStyle w:val="StyleUnderline"/>
          <w:highlight w:val="cyan"/>
        </w:rPr>
        <w:t>was</w:t>
      </w:r>
      <w:r w:rsidRPr="001E0C8E">
        <w:rPr>
          <w:sz w:val="14"/>
          <w:highlight w:val="cyan"/>
        </w:rPr>
        <w:t xml:space="preserve"> </w:t>
      </w:r>
      <w:r w:rsidRPr="00F432EE">
        <w:rPr>
          <w:sz w:val="14"/>
        </w:rPr>
        <w:t xml:space="preserve">once </w:t>
      </w:r>
      <w:r w:rsidRPr="00720F1A">
        <w:rPr>
          <w:rStyle w:val="Emphasis"/>
        </w:rPr>
        <w:t xml:space="preserve">an article of </w:t>
      </w:r>
      <w:r w:rsidRPr="001E0C8E">
        <w:rPr>
          <w:rStyle w:val="Emphasis"/>
          <w:highlight w:val="cyan"/>
        </w:rPr>
        <w:t>faith</w:t>
      </w:r>
      <w:r w:rsidRPr="001E0C8E">
        <w:rPr>
          <w:sz w:val="14"/>
          <w:highlight w:val="cyan"/>
        </w:rPr>
        <w:t xml:space="preserve"> </w:t>
      </w:r>
      <w:r w:rsidRPr="001E0C8E">
        <w:rPr>
          <w:rStyle w:val="StyleUnderline"/>
          <w:highlight w:val="cyan"/>
        </w:rPr>
        <w:t>among</w:t>
      </w:r>
      <w:r w:rsidRPr="00F432EE">
        <w:rPr>
          <w:sz w:val="14"/>
        </w:rPr>
        <w:t xml:space="preserve"> world </w:t>
      </w:r>
      <w:r w:rsidRPr="001E0C8E">
        <w:rPr>
          <w:rStyle w:val="StyleUnderline"/>
          <w:highlight w:val="cyan"/>
        </w:rPr>
        <w:t>leaders</w:t>
      </w:r>
      <w:r w:rsidRPr="00F432EE">
        <w:rPr>
          <w:rStyle w:val="StyleUnderline"/>
        </w:rPr>
        <w:t xml:space="preserve"> and analysts</w:t>
      </w:r>
      <w:r w:rsidRPr="00F432EE">
        <w:rPr>
          <w:sz w:val="14"/>
        </w:rPr>
        <w:t xml:space="preserve"> of nuclear proliferation. In the last decade, however, a growing chorus of scholars has attacked the validity of the nuclear domino theory from a diverse array of methodological and theoretical perspectives. 1 The goal of this article is to contest this emerging revisionist consensus. More specifically, the article advances three primary claims: </w:t>
      </w:r>
      <w:r w:rsidRPr="00F432EE">
        <w:rPr>
          <w:rStyle w:val="StyleUnderline"/>
        </w:rPr>
        <w:t>(1)</w:t>
      </w:r>
      <w:r w:rsidRPr="00F432EE">
        <w:rPr>
          <w:sz w:val="14"/>
        </w:rPr>
        <w:t xml:space="preserve"> that </w:t>
      </w:r>
      <w:r w:rsidRPr="001E0C8E">
        <w:rPr>
          <w:rStyle w:val="StyleUnderline"/>
          <w:highlight w:val="cyan"/>
        </w:rPr>
        <w:t>reactive prolif</w:t>
      </w:r>
      <w:r w:rsidRPr="00F432EE">
        <w:rPr>
          <w:sz w:val="14"/>
        </w:rPr>
        <w:t xml:space="preserve">eration behavior in the form of nuclear exploration and pursuit </w:t>
      </w:r>
      <w:r w:rsidRPr="001E0C8E">
        <w:rPr>
          <w:rStyle w:val="StyleUnderline"/>
          <w:highlight w:val="cyan"/>
        </w:rPr>
        <w:t>has been</w:t>
      </w:r>
      <w:r w:rsidRPr="001E0C8E">
        <w:rPr>
          <w:sz w:val="14"/>
          <w:highlight w:val="cyan"/>
        </w:rPr>
        <w:t xml:space="preserve"> </w:t>
      </w:r>
      <w:r w:rsidRPr="001E0C8E">
        <w:rPr>
          <w:rStyle w:val="Emphasis"/>
          <w:highlight w:val="cyan"/>
        </w:rPr>
        <w:t>more common</w:t>
      </w:r>
      <w:r w:rsidRPr="00F432EE">
        <w:rPr>
          <w:sz w:val="14"/>
        </w:rPr>
        <w:t xml:space="preserve"> </w:t>
      </w:r>
      <w:r w:rsidRPr="00F432EE">
        <w:rPr>
          <w:rStyle w:val="StyleUnderline"/>
        </w:rPr>
        <w:t>than</w:t>
      </w:r>
      <w:r w:rsidRPr="00F432EE">
        <w:rPr>
          <w:sz w:val="14"/>
        </w:rPr>
        <w:t xml:space="preserve"> recent </w:t>
      </w:r>
      <w:r w:rsidRPr="00F432EE">
        <w:rPr>
          <w:rStyle w:val="StyleUnderline"/>
        </w:rPr>
        <w:t>scholarship has acknowledged</w:t>
      </w:r>
      <w:r w:rsidRPr="00F432EE">
        <w:rPr>
          <w:sz w:val="14"/>
        </w:rPr>
        <w:t xml:space="preserve">; </w:t>
      </w:r>
      <w:r w:rsidRPr="00F432EE">
        <w:rPr>
          <w:rStyle w:val="StyleUnderline"/>
        </w:rPr>
        <w:t>(2)</w:t>
      </w:r>
      <w:r w:rsidRPr="00F432EE">
        <w:rPr>
          <w:sz w:val="14"/>
        </w:rPr>
        <w:t xml:space="preserve"> that, </w:t>
      </w:r>
      <w:r w:rsidRPr="00F432EE">
        <w:rPr>
          <w:rStyle w:val="StyleUnderline"/>
        </w:rPr>
        <w:t>contrary to</w:t>
      </w:r>
      <w:r w:rsidRPr="00F432EE">
        <w:rPr>
          <w:sz w:val="14"/>
        </w:rPr>
        <w:t xml:space="preserve"> </w:t>
      </w:r>
      <w:r w:rsidRPr="00F432EE">
        <w:rPr>
          <w:rStyle w:val="StyleUnderline"/>
        </w:rPr>
        <w:t>common belief</w:t>
      </w:r>
      <w:r w:rsidRPr="00F432EE">
        <w:rPr>
          <w:sz w:val="14"/>
        </w:rPr>
        <w:t xml:space="preserve">, the nuclear </w:t>
      </w:r>
      <w:r w:rsidRPr="00F432EE">
        <w:rPr>
          <w:rStyle w:val="StyleUnderline"/>
        </w:rPr>
        <w:t>domino theory is compatible with a multicausal approach</w:t>
      </w:r>
      <w:r w:rsidRPr="00F432EE">
        <w:rPr>
          <w:sz w:val="14"/>
        </w:rPr>
        <w:t xml:space="preserve"> to proliferation, embracing security, domestic, and normative motivations; and (3) most importantly, that US nonproliferation policy has played a central role in rendering nuclear domino predictions self-defeating. </w:t>
      </w:r>
    </w:p>
    <w:p w14:paraId="569803D6" w14:textId="5D3CE7B4" w:rsidR="000B600C" w:rsidRDefault="000B600C" w:rsidP="00F37457">
      <w:pPr>
        <w:pStyle w:val="Heading3"/>
      </w:pPr>
      <w:r>
        <w:t>Prolif---A2: No Prolif</w:t>
      </w:r>
    </w:p>
    <w:p w14:paraId="44E3DB2E" w14:textId="59CBEF0B" w:rsidR="000B600C" w:rsidRDefault="000B600C" w:rsidP="000B600C">
      <w:pPr>
        <w:pStyle w:val="Heading4"/>
      </w:pPr>
      <w:r>
        <w:t xml:space="preserve">Prolif is </w:t>
      </w:r>
      <w:r>
        <w:rPr>
          <w:u w:val="single"/>
        </w:rPr>
        <w:t>easy</w:t>
      </w:r>
      <w:r>
        <w:t xml:space="preserve"> – it’s never been more possible</w:t>
      </w:r>
    </w:p>
    <w:p w14:paraId="7BD63FA1" w14:textId="77777777" w:rsidR="000B600C" w:rsidRPr="00A015CE" w:rsidRDefault="000B600C" w:rsidP="000B600C">
      <w:r>
        <w:rPr>
          <w:rStyle w:val="Style13ptBold"/>
        </w:rPr>
        <w:t xml:space="preserve">Lewis 18 </w:t>
      </w:r>
      <w:r w:rsidRPr="00A015CE">
        <w:t>---- Jeffrey, Director of the East Asia Nonproliferation Project at the James Martin Center for Nonproliferation Studies (Middlebury Institute of International Studies at Monterey), former director of the Nuclear Strategy and Nonproliferation Initiative at the New America Foundation, former executive director of the Managing the Atom Project at the Belfer Center for Science and International Affairs, former visiting fellow at the Center for Strategic and International Studies, PhD in International Security and Economic Policy Studies (University of Maryland), and BA in Philosophy and Political Science (Augustana College), “Nuclear Deals and Double Standards,” 10/2,</w:t>
      </w:r>
      <w:r>
        <w:t xml:space="preserve"> </w:t>
      </w:r>
      <w:r>
        <w:rPr>
          <w:i/>
          <w:iCs/>
        </w:rPr>
        <w:t>Foreign Affairs</w:t>
      </w:r>
      <w:r>
        <w:t>,</w:t>
      </w:r>
      <w:r w:rsidRPr="00A015CE">
        <w:t xml:space="preserve"> https://www.foreignaffairs.com/articles/2018-10-02/nuclear-deals-and-double-standards</w:t>
      </w:r>
    </w:p>
    <w:p w14:paraId="7F9E6D5B" w14:textId="77777777" w:rsidR="000B600C" w:rsidRPr="000B600C" w:rsidRDefault="000B600C" w:rsidP="000B600C"/>
    <w:p w14:paraId="3EE606E1" w14:textId="50756CAF" w:rsidR="000B600C" w:rsidRPr="001676E5" w:rsidRDefault="000B600C" w:rsidP="000B600C">
      <w:pPr>
        <w:rPr>
          <w:sz w:val="14"/>
        </w:rPr>
      </w:pPr>
      <w:r w:rsidRPr="001676E5">
        <w:rPr>
          <w:sz w:val="14"/>
        </w:rPr>
        <w:t xml:space="preserve">Today, things are both better and worse. </w:t>
      </w:r>
      <w:r w:rsidRPr="001676E5">
        <w:rPr>
          <w:rStyle w:val="StyleUnderline"/>
        </w:rPr>
        <w:t xml:space="preserve">The </w:t>
      </w:r>
      <w:r w:rsidRPr="001676E5">
        <w:rPr>
          <w:rStyle w:val="Emphasis"/>
        </w:rPr>
        <w:t>bad news</w:t>
      </w:r>
      <w:r w:rsidRPr="001676E5">
        <w:rPr>
          <w:sz w:val="14"/>
        </w:rPr>
        <w:t xml:space="preserve"> </w:t>
      </w:r>
      <w:r w:rsidRPr="001676E5">
        <w:rPr>
          <w:rStyle w:val="StyleUnderline"/>
        </w:rPr>
        <w:t xml:space="preserve">is that </w:t>
      </w:r>
      <w:r w:rsidRPr="001E0C8E">
        <w:rPr>
          <w:rStyle w:val="StyleUnderline"/>
          <w:highlight w:val="cyan"/>
        </w:rPr>
        <w:t>building the bomb</w:t>
      </w:r>
      <w:r w:rsidRPr="001E0C8E">
        <w:rPr>
          <w:sz w:val="14"/>
          <w:highlight w:val="cyan"/>
        </w:rPr>
        <w:t xml:space="preserve"> </w:t>
      </w:r>
      <w:r w:rsidRPr="001E0C8E">
        <w:rPr>
          <w:rStyle w:val="Emphasis"/>
          <w:highlight w:val="cyan"/>
        </w:rPr>
        <w:t>has never been easier</w:t>
      </w:r>
      <w:r w:rsidRPr="001676E5">
        <w:rPr>
          <w:sz w:val="14"/>
        </w:rPr>
        <w:t xml:space="preserve">. North </w:t>
      </w:r>
      <w:r w:rsidRPr="001E0C8E">
        <w:rPr>
          <w:rStyle w:val="StyleUnderline"/>
          <w:highlight w:val="cyan"/>
        </w:rPr>
        <w:t>Korea</w:t>
      </w:r>
      <w:r w:rsidRPr="001676E5">
        <w:rPr>
          <w:sz w:val="14"/>
        </w:rPr>
        <w:t>—</w:t>
      </w:r>
      <w:r w:rsidRPr="001E0C8E">
        <w:rPr>
          <w:rStyle w:val="Emphasis"/>
          <w:highlight w:val="cyan"/>
        </w:rPr>
        <w:t>no one’s</w:t>
      </w:r>
      <w:r w:rsidRPr="001676E5">
        <w:rPr>
          <w:rStyle w:val="Emphasis"/>
        </w:rPr>
        <w:t xml:space="preserve"> idea of a </w:t>
      </w:r>
      <w:r w:rsidRPr="001E0C8E">
        <w:rPr>
          <w:rStyle w:val="Emphasis"/>
          <w:highlight w:val="cyan"/>
        </w:rPr>
        <w:t>tech</w:t>
      </w:r>
      <w:r w:rsidRPr="001676E5">
        <w:rPr>
          <w:rStyle w:val="Emphasis"/>
        </w:rPr>
        <w:t xml:space="preserve">nological </w:t>
      </w:r>
      <w:r w:rsidRPr="001E0C8E">
        <w:rPr>
          <w:rStyle w:val="Emphasis"/>
          <w:highlight w:val="cyan"/>
        </w:rPr>
        <w:t>powerhouse</w:t>
      </w:r>
      <w:r w:rsidRPr="001676E5">
        <w:rPr>
          <w:sz w:val="14"/>
        </w:rPr>
        <w:t>—</w:t>
      </w:r>
      <w:r w:rsidRPr="001E0C8E">
        <w:rPr>
          <w:rStyle w:val="StyleUnderline"/>
          <w:highlight w:val="cyan"/>
        </w:rPr>
        <w:t>has been able to test a thermonuclear weapon and</w:t>
      </w:r>
      <w:r w:rsidRPr="001676E5">
        <w:rPr>
          <w:rStyle w:val="StyleUnderline"/>
        </w:rPr>
        <w:t xml:space="preserve"> an </w:t>
      </w:r>
      <w:r w:rsidRPr="001E0C8E">
        <w:rPr>
          <w:rStyle w:val="StyleUnderline"/>
          <w:highlight w:val="cyan"/>
        </w:rPr>
        <w:t>ICBM that could carry it</w:t>
      </w:r>
      <w:r w:rsidRPr="001676E5">
        <w:rPr>
          <w:rStyle w:val="StyleUnderline"/>
        </w:rPr>
        <w:t xml:space="preserve"> </w:t>
      </w:r>
      <w:r w:rsidRPr="001676E5">
        <w:rPr>
          <w:rStyle w:val="Emphasis"/>
        </w:rPr>
        <w:t>all the way</w:t>
      </w:r>
      <w:r w:rsidRPr="001676E5">
        <w:rPr>
          <w:sz w:val="14"/>
        </w:rPr>
        <w:t xml:space="preserve"> </w:t>
      </w:r>
      <w:r w:rsidRPr="001E0C8E">
        <w:rPr>
          <w:rStyle w:val="StyleUnderline"/>
          <w:highlight w:val="cyan"/>
        </w:rPr>
        <w:t>to the</w:t>
      </w:r>
      <w:r w:rsidRPr="00C26652">
        <w:rPr>
          <w:sz w:val="14"/>
        </w:rPr>
        <w:t xml:space="preserve"> continental</w:t>
      </w:r>
      <w:r w:rsidRPr="001676E5">
        <w:rPr>
          <w:sz w:val="14"/>
        </w:rPr>
        <w:t xml:space="preserve"> </w:t>
      </w:r>
      <w:r w:rsidRPr="001E0C8E">
        <w:rPr>
          <w:rStyle w:val="Emphasis"/>
          <w:highlight w:val="cyan"/>
        </w:rPr>
        <w:t>U</w:t>
      </w:r>
      <w:r w:rsidRPr="001676E5">
        <w:rPr>
          <w:sz w:val="14"/>
        </w:rPr>
        <w:t xml:space="preserve">nited </w:t>
      </w:r>
      <w:r w:rsidRPr="001E0C8E">
        <w:rPr>
          <w:rStyle w:val="Emphasis"/>
          <w:highlight w:val="cyan"/>
        </w:rPr>
        <w:t>S</w:t>
      </w:r>
      <w:r w:rsidRPr="001676E5">
        <w:rPr>
          <w:sz w:val="14"/>
        </w:rPr>
        <w:t xml:space="preserve">tates </w:t>
      </w:r>
      <w:r w:rsidRPr="001E0C8E">
        <w:rPr>
          <w:rStyle w:val="StyleUnderline"/>
          <w:highlight w:val="cyan"/>
        </w:rPr>
        <w:t>despite</w:t>
      </w:r>
      <w:r w:rsidRPr="001676E5">
        <w:rPr>
          <w:rStyle w:val="StyleUnderline"/>
        </w:rPr>
        <w:t xml:space="preserve"> strong international </w:t>
      </w:r>
      <w:r w:rsidRPr="001E0C8E">
        <w:rPr>
          <w:rStyle w:val="StyleUnderline"/>
          <w:highlight w:val="cyan"/>
        </w:rPr>
        <w:t>sanctions. Iran</w:t>
      </w:r>
      <w:r w:rsidRPr="001676E5">
        <w:rPr>
          <w:rStyle w:val="StyleUnderline"/>
        </w:rPr>
        <w:t>,</w:t>
      </w:r>
      <w:r w:rsidRPr="001676E5">
        <w:rPr>
          <w:sz w:val="14"/>
        </w:rPr>
        <w:t xml:space="preserve"> </w:t>
      </w:r>
      <w:r w:rsidRPr="001676E5">
        <w:rPr>
          <w:rStyle w:val="Emphasis"/>
        </w:rPr>
        <w:t>too</w:t>
      </w:r>
      <w:r w:rsidRPr="001676E5">
        <w:rPr>
          <w:sz w:val="14"/>
        </w:rPr>
        <w:t xml:space="preserve">, </w:t>
      </w:r>
      <w:r w:rsidRPr="001E0C8E">
        <w:rPr>
          <w:rStyle w:val="StyleUnderline"/>
          <w:highlight w:val="cyan"/>
        </w:rPr>
        <w:t xml:space="preserve">faces </w:t>
      </w:r>
      <w:r w:rsidRPr="001E0C8E">
        <w:rPr>
          <w:rStyle w:val="Emphasis"/>
          <w:highlight w:val="cyan"/>
        </w:rPr>
        <w:t>no</w:t>
      </w:r>
      <w:r w:rsidRPr="001676E5">
        <w:rPr>
          <w:rStyle w:val="Emphasis"/>
        </w:rPr>
        <w:t xml:space="preserve"> serious technological </w:t>
      </w:r>
      <w:r w:rsidRPr="001E0C8E">
        <w:rPr>
          <w:rStyle w:val="Emphasis"/>
          <w:highlight w:val="cyan"/>
        </w:rPr>
        <w:t>constraint</w:t>
      </w:r>
      <w:r w:rsidRPr="001676E5">
        <w:rPr>
          <w:sz w:val="14"/>
        </w:rPr>
        <w:t xml:space="preserve"> </w:t>
      </w:r>
      <w:r w:rsidRPr="001676E5">
        <w:rPr>
          <w:rStyle w:val="StyleUnderline"/>
        </w:rPr>
        <w:t xml:space="preserve">to building either nuclear weapons or </w:t>
      </w:r>
      <w:r w:rsidRPr="001676E5">
        <w:rPr>
          <w:rStyle w:val="Emphasis"/>
        </w:rPr>
        <w:t>very long-range missiles</w:t>
      </w:r>
      <w:r w:rsidRPr="001676E5">
        <w:rPr>
          <w:sz w:val="14"/>
        </w:rPr>
        <w:t xml:space="preserve"> if it chose to do so. The kinds of </w:t>
      </w:r>
      <w:r w:rsidRPr="001E0C8E">
        <w:rPr>
          <w:rStyle w:val="StyleUnderline"/>
          <w:highlight w:val="cyan"/>
        </w:rPr>
        <w:t>underlying tech</w:t>
      </w:r>
      <w:r w:rsidRPr="001676E5">
        <w:rPr>
          <w:rStyle w:val="StyleUnderline"/>
        </w:rPr>
        <w:t xml:space="preserve">nologies </w:t>
      </w:r>
      <w:r w:rsidRPr="001E0C8E">
        <w:rPr>
          <w:rStyle w:val="StyleUnderline"/>
          <w:highlight w:val="cyan"/>
        </w:rPr>
        <w:t>that were out of reach</w:t>
      </w:r>
      <w:r w:rsidRPr="001676E5">
        <w:rPr>
          <w:sz w:val="14"/>
        </w:rPr>
        <w:t xml:space="preserve"> to would-be proliferators </w:t>
      </w:r>
      <w:r w:rsidRPr="001676E5">
        <w:rPr>
          <w:rStyle w:val="StyleUnderline"/>
        </w:rPr>
        <w:t>in the past—computer controlled machine tools, optical fiber cables, integrated circuits—</w:t>
      </w:r>
      <w:r w:rsidRPr="001E0C8E">
        <w:rPr>
          <w:rStyle w:val="StyleUnderline"/>
          <w:highlight w:val="cyan"/>
        </w:rPr>
        <w:t>are now</w:t>
      </w:r>
      <w:r w:rsidRPr="001E0C8E">
        <w:rPr>
          <w:sz w:val="14"/>
          <w:highlight w:val="cyan"/>
        </w:rPr>
        <w:t xml:space="preserve"> </w:t>
      </w:r>
      <w:r w:rsidRPr="001E0C8E">
        <w:rPr>
          <w:rStyle w:val="Emphasis"/>
          <w:highlight w:val="cyan"/>
        </w:rPr>
        <w:t>common</w:t>
      </w:r>
      <w:r w:rsidRPr="001676E5">
        <w:rPr>
          <w:rStyle w:val="Emphasis"/>
        </w:rPr>
        <w:t>place</w:t>
      </w:r>
      <w:r w:rsidRPr="001676E5">
        <w:rPr>
          <w:sz w:val="14"/>
        </w:rPr>
        <w:t>.</w:t>
      </w:r>
    </w:p>
    <w:p w14:paraId="69B326D0" w14:textId="6D83065D" w:rsidR="00F37457" w:rsidRDefault="00F37457" w:rsidP="00F37457">
      <w:pPr>
        <w:pStyle w:val="Heading3"/>
      </w:pPr>
      <w:r>
        <w:t>Prolif---A2: No War</w:t>
      </w:r>
    </w:p>
    <w:p w14:paraId="739AC137" w14:textId="77777777" w:rsidR="00F37457" w:rsidRDefault="00F37457" w:rsidP="00F37457">
      <w:pPr>
        <w:pStyle w:val="Heading4"/>
        <w:tabs>
          <w:tab w:val="center" w:pos="9433"/>
        </w:tabs>
      </w:pPr>
      <w:r>
        <w:t>Asian prolif causes nuclear war</w:t>
      </w:r>
      <w:r>
        <w:tab/>
      </w:r>
    </w:p>
    <w:p w14:paraId="12F351BF" w14:textId="77777777" w:rsidR="00F37457" w:rsidRDefault="00F37457" w:rsidP="00F37457">
      <w:r>
        <w:t xml:space="preserve">Stephen J. </w:t>
      </w:r>
      <w:r w:rsidRPr="003C0D2A">
        <w:rPr>
          <w:rStyle w:val="Style13ptBold"/>
        </w:rPr>
        <w:t>Cimbala 15</w:t>
      </w:r>
      <w:r>
        <w:t xml:space="preserve">, Distinguished Professor of Political Science at Pennsylvania State University Brandywine, </w:t>
      </w:r>
      <w:r w:rsidRPr="00ED38F5">
        <w:rPr>
          <w:i/>
        </w:rPr>
        <w:t>The New Nuclear Disorder: Challenges to Deterrence and Strategy</w:t>
      </w:r>
      <w:r>
        <w:t>, 2015, pp. 59-63</w:t>
      </w:r>
    </w:p>
    <w:p w14:paraId="1B93BC1E" w14:textId="77777777" w:rsidR="00F37457" w:rsidRDefault="00F37457" w:rsidP="00F37457"/>
    <w:p w14:paraId="0DA4996D" w14:textId="77777777" w:rsidR="00F37457" w:rsidRDefault="00F37457" w:rsidP="00F37457">
      <w:pPr>
        <w:rPr>
          <w:sz w:val="12"/>
        </w:rPr>
      </w:pPr>
      <w:r w:rsidRPr="007302F6">
        <w:rPr>
          <w:sz w:val="12"/>
        </w:rPr>
        <w:t xml:space="preserve">Although the construct or policy option of a preventive nuclear war became institutionally unthinkable in Washington and in Moscow, </w:t>
      </w:r>
      <w:r w:rsidRPr="001E0C8E">
        <w:rPr>
          <w:rStyle w:val="StyleUnderline"/>
          <w:highlight w:val="cyan"/>
        </w:rPr>
        <w:t>the possibility of inadvertent nuclear war</w:t>
      </w:r>
      <w:r w:rsidRPr="00BB4401">
        <w:rPr>
          <w:rStyle w:val="StyleUnderline"/>
        </w:rPr>
        <w:t xml:space="preserve"> or escalation to nuclear from conventional war was </w:t>
      </w:r>
      <w:r w:rsidRPr="00BB4401">
        <w:rPr>
          <w:rStyle w:val="Emphasis"/>
        </w:rPr>
        <w:t>very real during the Cold War</w:t>
      </w:r>
      <w:r w:rsidRPr="007302F6">
        <w:rPr>
          <w:sz w:val="12"/>
        </w:rPr>
        <w:t xml:space="preserve">. </w:t>
      </w:r>
      <w:r w:rsidRPr="00BB4401">
        <w:rPr>
          <w:rStyle w:val="StyleUnderline"/>
        </w:rPr>
        <w:t>This</w:t>
      </w:r>
      <w:r w:rsidRPr="007302F6">
        <w:rPr>
          <w:sz w:val="12"/>
        </w:rPr>
        <w:t xml:space="preserve"> legacy </w:t>
      </w:r>
      <w:r w:rsidRPr="000A33EB">
        <w:rPr>
          <w:rStyle w:val="StyleUnderline"/>
        </w:rPr>
        <w:t xml:space="preserve">has </w:t>
      </w:r>
      <w:r w:rsidRPr="001E0C8E">
        <w:rPr>
          <w:rStyle w:val="Emphasis"/>
          <w:highlight w:val="cyan"/>
        </w:rPr>
        <w:t>carried forward</w:t>
      </w:r>
      <w:r w:rsidRPr="001E0C8E">
        <w:rPr>
          <w:rStyle w:val="StyleUnderline"/>
          <w:highlight w:val="cyan"/>
        </w:rPr>
        <w:t xml:space="preserve"> into</w:t>
      </w:r>
      <w:r w:rsidRPr="00BB4401">
        <w:rPr>
          <w:rStyle w:val="StyleUnderline"/>
        </w:rPr>
        <w:t xml:space="preserve"> </w:t>
      </w:r>
      <w:r w:rsidRPr="001E0C8E">
        <w:rPr>
          <w:rStyle w:val="StyleUnderline"/>
          <w:highlight w:val="cyan"/>
        </w:rPr>
        <w:t>the</w:t>
      </w:r>
      <w:r w:rsidRPr="00BB4401">
        <w:rPr>
          <w:rStyle w:val="StyleUnderline"/>
        </w:rPr>
        <w:t xml:space="preserve"> post-Cold War and </w:t>
      </w:r>
      <w:r w:rsidRPr="001E0C8E">
        <w:rPr>
          <w:rStyle w:val="StyleUnderline"/>
          <w:highlight w:val="cyan"/>
        </w:rPr>
        <w:t>twenty-first century</w:t>
      </w:r>
      <w:r w:rsidRPr="00BB4401">
        <w:rPr>
          <w:rStyle w:val="StyleUnderline"/>
        </w:rPr>
        <w:t xml:space="preserve"> world</w:t>
      </w:r>
      <w:r w:rsidRPr="007302F6">
        <w:rPr>
          <w:sz w:val="12"/>
        </w:rPr>
        <w:t xml:space="preserve">. The term “inadvertent” means something other than “accidental” war, such as the possibility of a test misfire or other technology failure that leads to a war. </w:t>
      </w:r>
      <w:r w:rsidRPr="00BB4401">
        <w:rPr>
          <w:rStyle w:val="StyleUnderline"/>
        </w:rPr>
        <w:t>Inadvertent nuclear war is the result of an unforeseen combination of human and technical factors</w:t>
      </w:r>
      <w:r w:rsidRPr="007302F6">
        <w:rPr>
          <w:sz w:val="12"/>
        </w:rPr>
        <w:t xml:space="preserve">, pulling both sides in a nuclear crisis over the brink despite their shared interest in avoiding war.¶ 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BB4401">
        <w:rPr>
          <w:rStyle w:val="StyleUnderline"/>
        </w:rPr>
        <w:t xml:space="preserve">inside dope on </w:t>
      </w:r>
      <w:r w:rsidRPr="001E0C8E">
        <w:rPr>
          <w:rStyle w:val="StyleUnderline"/>
          <w:highlight w:val="cyan"/>
        </w:rPr>
        <w:t>the opponent’s</w:t>
      </w:r>
      <w:r w:rsidRPr="00BB4401">
        <w:rPr>
          <w:rStyle w:val="StyleUnderline"/>
        </w:rPr>
        <w:t xml:space="preserve"> political </w:t>
      </w:r>
      <w:r w:rsidRPr="001E0C8E">
        <w:rPr>
          <w:rStyle w:val="StyleUnderline"/>
          <w:highlight w:val="cyan"/>
        </w:rPr>
        <w:t>thinking and</w:t>
      </w:r>
      <w:r w:rsidRPr="00BB4401">
        <w:rPr>
          <w:rStyle w:val="StyleUnderline"/>
        </w:rPr>
        <w:t xml:space="preserve"> military </w:t>
      </w:r>
      <w:r w:rsidRPr="001E0C8E">
        <w:rPr>
          <w:rStyle w:val="StyleUnderline"/>
          <w:highlight w:val="cyan"/>
        </w:rPr>
        <w:t>planning may be hard to come by</w:t>
      </w:r>
      <w:r w:rsidRPr="001E0C8E">
        <w:rPr>
          <w:sz w:val="12"/>
          <w:highlight w:val="cyan"/>
        </w:rPr>
        <w:t>,</w:t>
      </w:r>
      <w:r w:rsidRPr="007302F6">
        <w:rPr>
          <w:sz w:val="12"/>
        </w:rPr>
        <w:t xml:space="preserve"> </w:t>
      </w:r>
      <w:r w:rsidRPr="00BB4401">
        <w:rPr>
          <w:rStyle w:val="StyleUnderline"/>
        </w:rPr>
        <w:t>under the exigent pressures of crisis</w:t>
      </w:r>
      <w:r w:rsidRPr="007302F6">
        <w:rPr>
          <w:sz w:val="12"/>
        </w:rPr>
        <w:t xml:space="preserve">. Therefore, </w:t>
      </w:r>
      <w:r w:rsidRPr="001E0C8E">
        <w:rPr>
          <w:rStyle w:val="StyleUnderline"/>
          <w:highlight w:val="cyan"/>
        </w:rPr>
        <w:t xml:space="preserve">states may infer </w:t>
      </w:r>
      <w:r w:rsidRPr="000A33EB">
        <w:rPr>
          <w:rStyle w:val="StyleUnderline"/>
        </w:rPr>
        <w:t xml:space="preserve">the other side’s </w:t>
      </w:r>
      <w:r w:rsidRPr="001E0C8E">
        <w:rPr>
          <w:rStyle w:val="StyleUnderline"/>
          <w:highlight w:val="cyan"/>
        </w:rPr>
        <w:t>intentions</w:t>
      </w:r>
      <w:r w:rsidRPr="00BB4401">
        <w:rPr>
          <w:rStyle w:val="StyleUnderline"/>
        </w:rPr>
        <w:t xml:space="preserve"> from the disposition of its forces</w:t>
      </w:r>
      <w:r w:rsidRPr="007302F6">
        <w:rPr>
          <w:sz w:val="12"/>
        </w:rPr>
        <w:t xml:space="preserve">, from </w:t>
      </w:r>
      <w:r w:rsidRPr="00BB4401">
        <w:rPr>
          <w:rStyle w:val="StyleUnderline"/>
        </w:rPr>
        <w:t xml:space="preserve">the behavior of its command, control, communications and intelligence systems, or </w:t>
      </w:r>
      <w:r w:rsidRPr="001E0C8E">
        <w:rPr>
          <w:rStyle w:val="StyleUnderline"/>
          <w:highlight w:val="cyan"/>
        </w:rPr>
        <w:t xml:space="preserve">from </w:t>
      </w:r>
      <w:r w:rsidRPr="001E0C8E">
        <w:rPr>
          <w:rStyle w:val="Emphasis"/>
          <w:highlight w:val="cyan"/>
        </w:rPr>
        <w:t>guesswork</w:t>
      </w:r>
      <w:r w:rsidRPr="00BB4401">
        <w:rPr>
          <w:rStyle w:val="StyleUnderline"/>
        </w:rPr>
        <w:t xml:space="preserve"> based on past experience</w:t>
      </w:r>
      <w:r w:rsidRPr="007302F6">
        <w:rPr>
          <w:sz w:val="12"/>
        </w:rPr>
        <w:t xml:space="preserve">.¶ 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 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 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 The Future: Issues of Concern¶ </w:t>
      </w:r>
      <w:r w:rsidRPr="00F71D9C">
        <w:rPr>
          <w:rStyle w:val="StyleUnderline"/>
        </w:rPr>
        <w:t xml:space="preserve">If </w:t>
      </w:r>
      <w:r w:rsidRPr="001E0C8E">
        <w:rPr>
          <w:rStyle w:val="StyleUnderline"/>
          <w:highlight w:val="cyan"/>
        </w:rPr>
        <w:t>the possibility existed of</w:t>
      </w:r>
      <w:r w:rsidRPr="00F71D9C">
        <w:rPr>
          <w:rStyle w:val="StyleUnderline"/>
        </w:rPr>
        <w:t xml:space="preserve"> a </w:t>
      </w:r>
      <w:r w:rsidRPr="001E0C8E">
        <w:rPr>
          <w:rStyle w:val="StyleUnderline"/>
          <w:highlight w:val="cyan"/>
        </w:rPr>
        <w:t>mistaken preemption during</w:t>
      </w:r>
      <w:r w:rsidRPr="00F71D9C">
        <w:rPr>
          <w:rStyle w:val="StyleUnderline"/>
        </w:rPr>
        <w:t xml:space="preserve"> and immediately after </w:t>
      </w:r>
      <w:r w:rsidRPr="001E0C8E">
        <w:rPr>
          <w:rStyle w:val="StyleUnderline"/>
          <w:highlight w:val="cyan"/>
        </w:rPr>
        <w:t>the Cold War</w:t>
      </w:r>
      <w:r w:rsidRPr="00F71D9C">
        <w:rPr>
          <w:rStyle w:val="StyleUnderline"/>
        </w:rPr>
        <w:t xml:space="preserve">, between the experienced nuclear forces and command systems of America and Russia, then </w:t>
      </w:r>
      <w:r w:rsidRPr="001E0C8E">
        <w:rPr>
          <w:rStyle w:val="StyleUnderline"/>
          <w:highlight w:val="cyan"/>
        </w:rPr>
        <w:t xml:space="preserve">it may be </w:t>
      </w:r>
      <w:r w:rsidRPr="000A33EB">
        <w:rPr>
          <w:rStyle w:val="StyleUnderline"/>
        </w:rPr>
        <w:t xml:space="preserve">a matter of </w:t>
      </w:r>
      <w:r w:rsidRPr="001E0C8E">
        <w:rPr>
          <w:rStyle w:val="StyleUnderline"/>
          <w:highlight w:val="cyan"/>
        </w:rPr>
        <w:t>even more concern with</w:t>
      </w:r>
      <w:r w:rsidRPr="00F71D9C">
        <w:rPr>
          <w:rStyle w:val="StyleUnderline"/>
        </w:rPr>
        <w:t xml:space="preserve"> regard </w:t>
      </w:r>
      <w:r w:rsidRPr="0069240E">
        <w:rPr>
          <w:rStyle w:val="StyleUnderline"/>
        </w:rPr>
        <w:t xml:space="preserve">to </w:t>
      </w:r>
      <w:r w:rsidRPr="001E0C8E">
        <w:rPr>
          <w:rStyle w:val="StyleUnderline"/>
          <w:highlight w:val="cyan"/>
        </w:rPr>
        <w:t>states with</w:t>
      </w:r>
      <w:r w:rsidRPr="00F71D9C">
        <w:rPr>
          <w:rStyle w:val="StyleUnderline"/>
        </w:rPr>
        <w:t xml:space="preserve"> </w:t>
      </w:r>
      <w:r w:rsidRPr="00F71D9C">
        <w:rPr>
          <w:rStyle w:val="Emphasis"/>
        </w:rPr>
        <w:t xml:space="preserve">newer and </w:t>
      </w:r>
      <w:r w:rsidRPr="001E0C8E">
        <w:rPr>
          <w:rStyle w:val="Emphasis"/>
          <w:highlight w:val="cyan"/>
        </w:rPr>
        <w:t>more opaque forces and command systems</w:t>
      </w:r>
      <w:r w:rsidRPr="007302F6">
        <w:rPr>
          <w:sz w:val="12"/>
        </w:rPr>
        <w:t xml:space="preserve">. In addition, </w:t>
      </w:r>
      <w:r w:rsidRPr="00F71D9C">
        <w:rPr>
          <w:rStyle w:val="StyleUnderline"/>
        </w:rPr>
        <w:t>the Americans and</w:t>
      </w:r>
      <w:r w:rsidRPr="007302F6">
        <w:rPr>
          <w:sz w:val="12"/>
        </w:rPr>
        <w:t xml:space="preserve"> Soviets (and then </w:t>
      </w:r>
      <w:r w:rsidRPr="00F71D9C">
        <w:rPr>
          <w:rStyle w:val="StyleUnderline"/>
        </w:rPr>
        <w:t>Russians</w:t>
      </w:r>
      <w:r w:rsidRPr="007302F6">
        <w:rPr>
          <w:sz w:val="12"/>
        </w:rPr>
        <w:t xml:space="preserve">) </w:t>
      </w:r>
      <w:r w:rsidRPr="00F71D9C">
        <w:rPr>
          <w:rStyle w:val="StyleUnderline"/>
        </w:rPr>
        <w:t>had a great deal of experience getting to know one another’s military</w:t>
      </w:r>
      <w:r w:rsidRPr="007302F6">
        <w:rPr>
          <w:sz w:val="12"/>
        </w:rPr>
        <w:t xml:space="preserve"> operational </w:t>
      </w:r>
      <w:r w:rsidRPr="00F71D9C">
        <w:rPr>
          <w:rStyle w:val="StyleUnderline"/>
        </w:rPr>
        <w:t>proclivities and</w:t>
      </w:r>
      <w:r w:rsidRPr="007302F6">
        <w:rPr>
          <w:sz w:val="12"/>
        </w:rPr>
        <w:t xml:space="preserve"> doctrinal </w:t>
      </w:r>
      <w:r w:rsidRPr="00F71D9C">
        <w:rPr>
          <w:rStyle w:val="StyleUnderline"/>
        </w:rPr>
        <w:t>idiosyncrasies</w:t>
      </w:r>
      <w:r w:rsidRPr="007302F6">
        <w:rPr>
          <w:sz w:val="12"/>
        </w:rPr>
        <w:t xml:space="preserve">: including those that might influence the decision for or against war.¶ Another consideration, relative to nuclear stability in the present century, is that the Americans and their NATO allies shared with the Soviets and Russians a commonality of culture and historical experience. </w:t>
      </w:r>
      <w:r w:rsidRPr="00F71D9C">
        <w:rPr>
          <w:rStyle w:val="StyleUnderline"/>
        </w:rPr>
        <w:t>Future threats</w:t>
      </w:r>
      <w:r w:rsidRPr="007302F6">
        <w:rPr>
          <w:sz w:val="12"/>
        </w:rPr>
        <w:t xml:space="preserve"> to American or Russian security from weapons of mass destruction </w:t>
      </w:r>
      <w:r w:rsidRPr="00F71D9C">
        <w:rPr>
          <w:rStyle w:val="StyleUnderline"/>
        </w:rPr>
        <w:t>may be presented by states or non-state actors motivated by cultural and social predispositions not easily understood by those in the West nor subject to favorable manipulation during a crisis</w:t>
      </w:r>
      <w:r w:rsidRPr="007302F6">
        <w:rPr>
          <w:sz w:val="12"/>
        </w:rPr>
        <w:t xml:space="preserve">.¶ </w:t>
      </w:r>
      <w:r w:rsidRPr="001E0C8E">
        <w:rPr>
          <w:rStyle w:val="StyleUnderline"/>
          <w:highlight w:val="cyan"/>
        </w:rPr>
        <w:t xml:space="preserve">The </w:t>
      </w:r>
      <w:r w:rsidRPr="001E0C8E">
        <w:rPr>
          <w:rStyle w:val="Emphasis"/>
          <w:highlight w:val="cyan"/>
        </w:rPr>
        <w:t>spread of nuclear weapons in Asia</w:t>
      </w:r>
      <w:r w:rsidRPr="007302F6">
        <w:rPr>
          <w:sz w:val="12"/>
        </w:rPr>
        <w:t xml:space="preserve"> (including those parts of the Middle East with geostrategic proximity or reach into Asia) </w:t>
      </w:r>
      <w:r w:rsidRPr="001E0C8E">
        <w:rPr>
          <w:rStyle w:val="StyleUnderline"/>
          <w:highlight w:val="cyan"/>
        </w:rPr>
        <w:t>presents</w:t>
      </w:r>
      <w:r w:rsidRPr="00113A50">
        <w:rPr>
          <w:rStyle w:val="StyleUnderline"/>
        </w:rPr>
        <w:t xml:space="preserve"> a complicated mosaic</w:t>
      </w:r>
      <w:r w:rsidRPr="00F71D9C">
        <w:rPr>
          <w:rStyle w:val="StyleUnderline"/>
        </w:rPr>
        <w:t xml:space="preserve"> of </w:t>
      </w:r>
      <w:r w:rsidRPr="00113A50">
        <w:rPr>
          <w:rStyle w:val="StyleUnderline"/>
        </w:rPr>
        <w:t>possibilities in this regard</w:t>
      </w:r>
      <w:r w:rsidRPr="007302F6">
        <w:rPr>
          <w:sz w:val="12"/>
        </w:rPr>
        <w:t xml:space="preserve">. </w:t>
      </w:r>
      <w:r w:rsidRPr="00113A50">
        <w:rPr>
          <w:rStyle w:val="StyleUnderline"/>
        </w:rPr>
        <w:t>States with</w:t>
      </w:r>
      <w:r w:rsidRPr="007302F6">
        <w:rPr>
          <w:sz w:val="12"/>
        </w:rPr>
        <w:t xml:space="preserve"> nuclear forces of </w:t>
      </w:r>
      <w:r w:rsidRPr="00113A50">
        <w:rPr>
          <w:rStyle w:val="StyleUnderline"/>
        </w:rPr>
        <w:t>variable force structure, operational experience, and command-control systems will be thrown into</w:t>
      </w:r>
      <w:r w:rsidRPr="001E0C8E">
        <w:rPr>
          <w:rStyle w:val="StyleUnderline"/>
          <w:highlight w:val="cyan"/>
        </w:rPr>
        <w:t xml:space="preserve"> a matrix of</w:t>
      </w:r>
      <w:r w:rsidRPr="00F71D9C">
        <w:rPr>
          <w:rStyle w:val="StyleUnderline"/>
        </w:rPr>
        <w:t xml:space="preserve"> complex political, social and cultural </w:t>
      </w:r>
      <w:r w:rsidRPr="001E0C8E">
        <w:rPr>
          <w:rStyle w:val="StyleUnderline"/>
          <w:highlight w:val="cyan"/>
        </w:rPr>
        <w:t xml:space="preserve">cross-currents </w:t>
      </w:r>
      <w:r w:rsidRPr="001E0C8E">
        <w:rPr>
          <w:rStyle w:val="Emphasis"/>
          <w:highlight w:val="cyan"/>
        </w:rPr>
        <w:t xml:space="preserve">contributory to </w:t>
      </w:r>
      <w:r w:rsidRPr="00113A50">
        <w:rPr>
          <w:rStyle w:val="Emphasis"/>
        </w:rPr>
        <w:t xml:space="preserve">the possibility of </w:t>
      </w:r>
      <w:r w:rsidRPr="001E0C8E">
        <w:rPr>
          <w:rStyle w:val="Emphasis"/>
          <w:highlight w:val="cyan"/>
        </w:rPr>
        <w:t>war</w:t>
      </w:r>
      <w:r w:rsidRPr="00F71D9C">
        <w:rPr>
          <w:rStyle w:val="Emphasis"/>
        </w:rPr>
        <w:t>.</w:t>
      </w:r>
      <w:r w:rsidRPr="007302F6">
        <w:rPr>
          <w:sz w:val="12"/>
        </w:rPr>
        <w:t xml:space="preserve"> In addition to the existing nuclear powers </w:t>
      </w:r>
      <w:r w:rsidRPr="001E0C8E">
        <w:rPr>
          <w:rStyle w:val="Emphasis"/>
          <w:highlight w:val="cyan"/>
        </w:rPr>
        <w:t>in Asia, others may seek nuclear weapons if they feel threatened</w:t>
      </w:r>
      <w:r w:rsidRPr="007302F6">
        <w:rPr>
          <w:sz w:val="12"/>
        </w:rPr>
        <w:t xml:space="preserve"> by regional rivals or hostile alliances. Containment of nuclear proliferation in Asia is a desirable political objective for all of the obvious reasons. Nevertheless, </w:t>
      </w:r>
      <w:r w:rsidRPr="000A33EB">
        <w:rPr>
          <w:rStyle w:val="StyleUnderline"/>
        </w:rPr>
        <w:t>the present century is unlikely to see the nuclear hesitancy or risk aversion that</w:t>
      </w:r>
      <w:r w:rsidRPr="00F71D9C">
        <w:rPr>
          <w:rStyle w:val="StyleUnderline"/>
        </w:rPr>
        <w:t xml:space="preserve"> marked the Cold War</w:t>
      </w:r>
      <w:r w:rsidRPr="007302F6">
        <w:rPr>
          <w:sz w:val="12"/>
        </w:rPr>
        <w:t xml:space="preserve">: in part, because the military and political discipline imposed by the Cold War superpowers no longer exists, but also because </w:t>
      </w:r>
      <w:r w:rsidRPr="00113A50">
        <w:rPr>
          <w:rStyle w:val="StyleUnderline"/>
        </w:rPr>
        <w:t>states in Asia</w:t>
      </w:r>
      <w:r w:rsidRPr="000A33EB">
        <w:rPr>
          <w:rStyle w:val="StyleUnderline"/>
        </w:rPr>
        <w:t xml:space="preserve"> have new aspirations for regional or global respect.</w:t>
      </w:r>
      <w:r w:rsidRPr="007302F6">
        <w:rPr>
          <w:sz w:val="12"/>
        </w:rPr>
        <w:t xml:space="preserve">20¶ The spread of ballistic missiles and other nuclear capable delivery systems </w:t>
      </w:r>
      <w:r w:rsidRPr="001E0C8E">
        <w:rPr>
          <w:rStyle w:val="StyleUnderline"/>
          <w:highlight w:val="cyan"/>
        </w:rPr>
        <w:t>in Asia</w:t>
      </w:r>
      <w:r w:rsidRPr="007302F6">
        <w:rPr>
          <w:sz w:val="12"/>
        </w:rPr>
        <w:t xml:space="preserve">, or in the Middle East with reach into Asia, is especially dangerous because </w:t>
      </w:r>
      <w:r w:rsidRPr="001E0C8E">
        <w:rPr>
          <w:rStyle w:val="StyleUnderline"/>
          <w:highlight w:val="cyan"/>
        </w:rPr>
        <w:t xml:space="preserve">plausible adversaries live close together and are </w:t>
      </w:r>
      <w:r w:rsidRPr="001E0C8E">
        <w:rPr>
          <w:rStyle w:val="Emphasis"/>
          <w:highlight w:val="cyan"/>
        </w:rPr>
        <w:t xml:space="preserve">already engaged in </w:t>
      </w:r>
      <w:r w:rsidRPr="000A33EB">
        <w:rPr>
          <w:rStyle w:val="Emphasis"/>
        </w:rPr>
        <w:t xml:space="preserve">ongoing </w:t>
      </w:r>
      <w:r w:rsidRPr="001E0C8E">
        <w:rPr>
          <w:rStyle w:val="Emphasis"/>
          <w:highlight w:val="cyan"/>
        </w:rPr>
        <w:t>disputes</w:t>
      </w:r>
      <w:r w:rsidRPr="00F71D9C">
        <w:rPr>
          <w:rStyle w:val="StyleUnderline"/>
        </w:rPr>
        <w:t xml:space="preserve"> about territory or other issues</w:t>
      </w:r>
      <w:r w:rsidRPr="007302F6">
        <w:rPr>
          <w:sz w:val="12"/>
        </w:rPr>
        <w:t xml:space="preserve">.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F71D9C">
        <w:rPr>
          <w:rStyle w:val="StyleUnderline"/>
        </w:rPr>
        <w:t xml:space="preserve">The </w:t>
      </w:r>
      <w:r w:rsidRPr="001E0C8E">
        <w:rPr>
          <w:rStyle w:val="StyleUnderline"/>
          <w:highlight w:val="cyan"/>
        </w:rPr>
        <w:t>short flight times</w:t>
      </w:r>
      <w:r w:rsidRPr="00F71D9C">
        <w:rPr>
          <w:rStyle w:val="StyleUnderline"/>
        </w:rPr>
        <w:t xml:space="preserve"> of ballistic missiles</w:t>
      </w:r>
      <w:r w:rsidRPr="007302F6">
        <w:rPr>
          <w:sz w:val="12"/>
        </w:rPr>
        <w:t xml:space="preserve"> between the cities or military forces of contiguous states </w:t>
      </w:r>
      <w:r w:rsidRPr="001E0C8E">
        <w:rPr>
          <w:rStyle w:val="StyleUnderline"/>
          <w:highlight w:val="cyan"/>
        </w:rPr>
        <w:t>means</w:t>
      </w:r>
      <w:r w:rsidRPr="00F71D9C">
        <w:rPr>
          <w:rStyle w:val="StyleUnderline"/>
        </w:rPr>
        <w:t xml:space="preserve"> that </w:t>
      </w:r>
      <w:r w:rsidRPr="000A33EB">
        <w:rPr>
          <w:rStyle w:val="Emphasis"/>
        </w:rPr>
        <w:t xml:space="preserve">very </w:t>
      </w:r>
      <w:r w:rsidRPr="001E0C8E">
        <w:rPr>
          <w:rStyle w:val="Emphasis"/>
          <w:highlight w:val="cyan"/>
        </w:rPr>
        <w:t>little time will be available</w:t>
      </w:r>
      <w:r w:rsidRPr="00F71D9C">
        <w:rPr>
          <w:rStyle w:val="StyleUnderline"/>
        </w:rPr>
        <w:t xml:space="preserve"> </w:t>
      </w:r>
      <w:r w:rsidRPr="001E0C8E">
        <w:rPr>
          <w:rStyle w:val="StyleUnderline"/>
          <w:highlight w:val="cyan"/>
        </w:rPr>
        <w:t xml:space="preserve">for </w:t>
      </w:r>
      <w:r w:rsidRPr="000A33EB">
        <w:rPr>
          <w:rStyle w:val="StyleUnderline"/>
        </w:rPr>
        <w:t>warning and</w:t>
      </w:r>
      <w:r w:rsidRPr="00F71D9C">
        <w:rPr>
          <w:rStyle w:val="StyleUnderline"/>
        </w:rPr>
        <w:t xml:space="preserve"> attack </w:t>
      </w:r>
      <w:r w:rsidRPr="001E0C8E">
        <w:rPr>
          <w:rStyle w:val="StyleUnderline"/>
          <w:highlight w:val="cyan"/>
        </w:rPr>
        <w:t>assessment</w:t>
      </w:r>
      <w:r w:rsidRPr="00F71D9C">
        <w:rPr>
          <w:rStyle w:val="StyleUnderline"/>
        </w:rPr>
        <w:t xml:space="preserve"> by the defender</w:t>
      </w:r>
      <w:r w:rsidRPr="007302F6">
        <w:rPr>
          <w:sz w:val="12"/>
        </w:rPr>
        <w:t xml:space="preserve">. </w:t>
      </w:r>
      <w:r w:rsidRPr="001E0C8E">
        <w:rPr>
          <w:rStyle w:val="StyleUnderline"/>
          <w:highlight w:val="cyan"/>
        </w:rPr>
        <w:t>Conventional</w:t>
      </w:r>
      <w:r w:rsidRPr="0069240E">
        <w:rPr>
          <w:rStyle w:val="StyleUnderline"/>
        </w:rPr>
        <w:t>ly</w:t>
      </w:r>
      <w:r w:rsidRPr="00F71D9C">
        <w:rPr>
          <w:rStyle w:val="StyleUnderline"/>
        </w:rPr>
        <w:t xml:space="preserve"> armed </w:t>
      </w:r>
      <w:r w:rsidRPr="001E0C8E">
        <w:rPr>
          <w:rStyle w:val="StyleUnderline"/>
          <w:highlight w:val="cyan"/>
        </w:rPr>
        <w:t>missiles could</w:t>
      </w:r>
      <w:r w:rsidRPr="00F71D9C">
        <w:rPr>
          <w:rStyle w:val="StyleUnderline"/>
        </w:rPr>
        <w:t xml:space="preserve"> </w:t>
      </w:r>
      <w:r w:rsidRPr="007302F6">
        <w:rPr>
          <w:sz w:val="12"/>
        </w:rPr>
        <w:t xml:space="preserve">easily </w:t>
      </w:r>
      <w:r w:rsidRPr="001E0C8E">
        <w:rPr>
          <w:rStyle w:val="StyleUnderline"/>
          <w:highlight w:val="cyan"/>
        </w:rPr>
        <w:t>be mistaken for</w:t>
      </w:r>
      <w:r w:rsidRPr="0069240E">
        <w:rPr>
          <w:rStyle w:val="StyleUnderline"/>
        </w:rPr>
        <w:t xml:space="preserve"> a</w:t>
      </w:r>
      <w:r w:rsidRPr="007302F6">
        <w:rPr>
          <w:sz w:val="12"/>
        </w:rPr>
        <w:t xml:space="preserve"> tactical </w:t>
      </w:r>
      <w:r w:rsidRPr="001E0C8E">
        <w:rPr>
          <w:rStyle w:val="StyleUnderline"/>
          <w:highlight w:val="cyan"/>
        </w:rPr>
        <w:t>nuclear</w:t>
      </w:r>
      <w:r w:rsidRPr="00F71D9C">
        <w:rPr>
          <w:rStyle w:val="StyleUnderline"/>
        </w:rPr>
        <w:t xml:space="preserve"> first use</w:t>
      </w:r>
      <w:r w:rsidRPr="007302F6">
        <w:rPr>
          <w:sz w:val="12"/>
        </w:rPr>
        <w:t xml:space="preserve">. Fighter-bombers appearing over the horizon could just as easily be carrying nuclear weapons as conventional ordnance. In addition to the challenges posed by shorter flight times and uncertain weapons loads, </w:t>
      </w:r>
      <w:r w:rsidRPr="000A33EB">
        <w:rPr>
          <w:rStyle w:val="StyleUnderline"/>
        </w:rPr>
        <w:t xml:space="preserve">potential victims of nuclear attack in Asia may also have </w:t>
      </w:r>
      <w:r w:rsidRPr="001E0C8E">
        <w:rPr>
          <w:rStyle w:val="StyleUnderline"/>
          <w:highlight w:val="cyan"/>
        </w:rPr>
        <w:t>first strike vulnerable</w:t>
      </w:r>
      <w:r w:rsidRPr="00F71D9C">
        <w:rPr>
          <w:rStyle w:val="StyleUnderline"/>
        </w:rPr>
        <w:t xml:space="preserve"> forces and command-control </w:t>
      </w:r>
      <w:r w:rsidRPr="001E0C8E">
        <w:rPr>
          <w:rStyle w:val="StyleUnderline"/>
          <w:highlight w:val="cyan"/>
        </w:rPr>
        <w:t xml:space="preserve">systems </w:t>
      </w:r>
      <w:r w:rsidRPr="000A33EB">
        <w:rPr>
          <w:rStyle w:val="StyleUnderline"/>
        </w:rPr>
        <w:t xml:space="preserve">that </w:t>
      </w:r>
      <w:r w:rsidRPr="001E0C8E">
        <w:rPr>
          <w:rStyle w:val="StyleUnderline"/>
          <w:highlight w:val="cyan"/>
        </w:rPr>
        <w:t>increase</w:t>
      </w:r>
      <w:r w:rsidRPr="00F71D9C">
        <w:rPr>
          <w:rStyle w:val="StyleUnderline"/>
        </w:rPr>
        <w:t xml:space="preserve"> decision </w:t>
      </w:r>
      <w:r w:rsidRPr="001E0C8E">
        <w:rPr>
          <w:rStyle w:val="StyleUnderline"/>
          <w:highlight w:val="cyan"/>
        </w:rPr>
        <w:t>pressures</w:t>
      </w:r>
      <w:r w:rsidRPr="00F71D9C">
        <w:rPr>
          <w:rStyle w:val="StyleUnderline"/>
        </w:rPr>
        <w:t xml:space="preserve"> </w:t>
      </w:r>
      <w:r w:rsidRPr="001E0C8E">
        <w:rPr>
          <w:rStyle w:val="StyleUnderline"/>
          <w:highlight w:val="cyan"/>
        </w:rPr>
        <w:t>for</w:t>
      </w:r>
      <w:r w:rsidRPr="00F71D9C">
        <w:rPr>
          <w:rStyle w:val="StyleUnderline"/>
        </w:rPr>
        <w:t xml:space="preserve"> </w:t>
      </w:r>
      <w:r w:rsidRPr="00F71D9C">
        <w:rPr>
          <w:rStyle w:val="Emphasis"/>
        </w:rPr>
        <w:t xml:space="preserve">rapid, and possibly mistaken, </w:t>
      </w:r>
      <w:r w:rsidRPr="001E0C8E">
        <w:rPr>
          <w:rStyle w:val="Emphasis"/>
          <w:highlight w:val="cyan"/>
        </w:rPr>
        <w:t>retaliation</w:t>
      </w:r>
      <w:r w:rsidRPr="007302F6">
        <w:rPr>
          <w:sz w:val="12"/>
        </w:rPr>
        <w:t xml:space="preserve">.¶ </w:t>
      </w:r>
      <w:r w:rsidRPr="001E0C8E">
        <w:rPr>
          <w:rStyle w:val="StyleUnderline"/>
          <w:highlight w:val="cyan"/>
        </w:rPr>
        <w:t xml:space="preserve">This </w:t>
      </w:r>
      <w:r w:rsidRPr="000A33EB">
        <w:rPr>
          <w:rStyle w:val="StyleUnderline"/>
        </w:rPr>
        <w:t>potpourri</w:t>
      </w:r>
      <w:r w:rsidRPr="00F71D9C">
        <w:rPr>
          <w:rStyle w:val="StyleUnderline"/>
        </w:rPr>
        <w:t xml:space="preserve"> of possibilities </w:t>
      </w:r>
      <w:r w:rsidRPr="001E0C8E">
        <w:rPr>
          <w:rStyle w:val="Emphasis"/>
          <w:highlight w:val="cyan"/>
        </w:rPr>
        <w:t>challenges conventional wisdom about</w:t>
      </w:r>
      <w:r w:rsidRPr="00F71D9C">
        <w:rPr>
          <w:rStyle w:val="Emphasis"/>
        </w:rPr>
        <w:t xml:space="preserve"> nuclear </w:t>
      </w:r>
      <w:r w:rsidRPr="001E0C8E">
        <w:rPr>
          <w:rStyle w:val="Emphasis"/>
          <w:highlight w:val="cyan"/>
        </w:rPr>
        <w:t>deterrence</w:t>
      </w:r>
      <w:r w:rsidRPr="001E0C8E">
        <w:rPr>
          <w:rStyle w:val="StyleUnderline"/>
          <w:highlight w:val="cyan"/>
        </w:rPr>
        <w:t xml:space="preserve"> and proliferation</w:t>
      </w:r>
      <w:r w:rsidRPr="007302F6">
        <w:rPr>
          <w:sz w:val="12"/>
        </w:rPr>
        <w:t xml:space="preserve"> on the part of policy makers and academic theorists. For policy makers in the United States and NATO, </w:t>
      </w:r>
      <w:r w:rsidRPr="000A33EB">
        <w:rPr>
          <w:rStyle w:val="StyleUnderline"/>
        </w:rPr>
        <w:t>spreading nuclear</w:t>
      </w:r>
      <w:r w:rsidRPr="007302F6">
        <w:rPr>
          <w:sz w:val="12"/>
        </w:rPr>
        <w:t xml:space="preserve"> and other </w:t>
      </w:r>
      <w:r w:rsidRPr="000A33EB">
        <w:rPr>
          <w:rStyle w:val="StyleUnderline"/>
        </w:rPr>
        <w:t>weapons</w:t>
      </w:r>
      <w:r w:rsidRPr="007302F6">
        <w:rPr>
          <w:sz w:val="12"/>
        </w:rPr>
        <w:t xml:space="preserve"> of mass </w:t>
      </w:r>
      <w:r w:rsidRPr="007302F6">
        <w:rPr>
          <w:sz w:val="12"/>
          <w:szCs w:val="16"/>
        </w:rPr>
        <w:t>destruction in Asia</w:t>
      </w:r>
      <w:r w:rsidRPr="000A33EB">
        <w:rPr>
          <w:rStyle w:val="StyleUnderline"/>
        </w:rPr>
        <w:t xml:space="preserve"> could profoundly shift the geopolitics of mass destruction</w:t>
      </w:r>
      <w:r w:rsidRPr="007302F6">
        <w:rPr>
          <w:sz w:val="12"/>
        </w:rPr>
        <w:t xml:space="preserve"> from a European center of gravity (in the twentieth century) to an Asian and/or Middle Eastern center of gravity (in the present century).21 </w:t>
      </w:r>
      <w:r w:rsidRPr="00F71D9C">
        <w:rPr>
          <w:rStyle w:val="StyleUnderline"/>
        </w:rPr>
        <w:t xml:space="preserve">This would profoundly shake up prognostications </w:t>
      </w:r>
      <w:r w:rsidRPr="007302F6">
        <w:rPr>
          <w:sz w:val="12"/>
        </w:rPr>
        <w:t xml:space="preserve">to the effect </w:t>
      </w:r>
      <w:r w:rsidRPr="00F71D9C">
        <w:rPr>
          <w:rStyle w:val="StyleUnderline"/>
        </w:rPr>
        <w:t>that wars of mass destruction are now passé</w:t>
      </w:r>
      <w:r w:rsidRPr="007302F6">
        <w:rPr>
          <w:sz w:val="12"/>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14:paraId="7E9EABDB" w14:textId="77777777" w:rsidR="00F37457" w:rsidRPr="00DA0C49" w:rsidRDefault="00F37457" w:rsidP="00F37457">
      <w:pPr>
        <w:pStyle w:val="Heading4"/>
        <w:rPr>
          <w:rFonts w:cs="Times New Roman"/>
        </w:rPr>
      </w:pPr>
      <w:r w:rsidRPr="00DA0C49">
        <w:rPr>
          <w:rFonts w:cs="Times New Roman"/>
        </w:rPr>
        <w:t xml:space="preserve">Nuclear war---no checks </w:t>
      </w:r>
    </w:p>
    <w:p w14:paraId="2833F8C8" w14:textId="77777777" w:rsidR="00F37457" w:rsidRDefault="00F37457" w:rsidP="00F37457">
      <w:pPr>
        <w:rPr>
          <w:rStyle w:val="Hyperlink"/>
        </w:rPr>
      </w:pPr>
      <w:r w:rsidRPr="00DA0C49">
        <w:t xml:space="preserve">Shmuel </w:t>
      </w:r>
      <w:r w:rsidRPr="00DA0C49">
        <w:rPr>
          <w:rStyle w:val="Style13ptBold"/>
        </w:rPr>
        <w:t>Bar 13</w:t>
      </w:r>
      <w:r w:rsidRPr="00DA0C49">
        <w:t xml:space="preserve">, director of studies at the Institute of Policy and Strategy in Herzliya, Israel, February 2013, “The Dangers of a Poly-Nuclear Mideast,” Hoover Policy Review, </w:t>
      </w:r>
      <w:hyperlink r:id="rId19" w:history="1">
        <w:r w:rsidRPr="00DA0C49">
          <w:rPr>
            <w:rStyle w:val="Hyperlink"/>
          </w:rPr>
          <w:t>http://www.hoover.org/publications/policy-review/article/139416</w:t>
        </w:r>
      </w:hyperlink>
    </w:p>
    <w:p w14:paraId="6CDBCCD2" w14:textId="77777777" w:rsidR="00F37457" w:rsidRPr="00DA0C49" w:rsidRDefault="00F37457" w:rsidP="00F37457"/>
    <w:p w14:paraId="474D8F06" w14:textId="77777777" w:rsidR="00F37457" w:rsidRDefault="00F37457" w:rsidP="00F37457">
      <w:pPr>
        <w:rPr>
          <w:sz w:val="14"/>
        </w:rPr>
      </w:pPr>
      <w:r w:rsidRPr="00DA0C49">
        <w:rPr>
          <w:rStyle w:val="StyleUnderline"/>
        </w:rPr>
        <w:t>Even ideologically</w:t>
      </w:r>
      <w:r w:rsidRPr="009A32B7">
        <w:rPr>
          <w:sz w:val="14"/>
        </w:rPr>
        <w:t xml:space="preserve">, or religiously, </w:t>
      </w:r>
      <w:r w:rsidRPr="00DA0C49">
        <w:rPr>
          <w:rStyle w:val="StyleUnderline"/>
        </w:rPr>
        <w:t xml:space="preserve">highly charged </w:t>
      </w:r>
      <w:r w:rsidRPr="001E0C8E">
        <w:rPr>
          <w:rStyle w:val="StyleUnderline"/>
          <w:highlight w:val="cyan"/>
        </w:rPr>
        <w:t>leaderships</w:t>
      </w:r>
      <w:r w:rsidRPr="001E0C8E">
        <w:rPr>
          <w:sz w:val="14"/>
          <w:highlight w:val="cyan"/>
        </w:rPr>
        <w:t xml:space="preserve"> </w:t>
      </w:r>
      <w:r w:rsidRPr="001E0C8E">
        <w:rPr>
          <w:rStyle w:val="StyleUnderline"/>
          <w:highlight w:val="cyan"/>
        </w:rPr>
        <w:t>may be aware</w:t>
      </w:r>
      <w:r w:rsidRPr="00DA0C49">
        <w:rPr>
          <w:rStyle w:val="StyleUnderline"/>
        </w:rPr>
        <w:t xml:space="preserve"> of the </w:t>
      </w:r>
      <w:r w:rsidRPr="001E0C8E">
        <w:rPr>
          <w:rStyle w:val="StyleUnderline"/>
          <w:highlight w:val="cyan"/>
        </w:rPr>
        <w:t>dangers</w:t>
      </w:r>
      <w:r w:rsidRPr="00DA0C49">
        <w:rPr>
          <w:rStyle w:val="StyleUnderline"/>
        </w:rPr>
        <w:t xml:space="preserve"> inherent in nuclear war </w:t>
      </w:r>
      <w:r w:rsidRPr="001E0C8E">
        <w:rPr>
          <w:rStyle w:val="StyleUnderline"/>
          <w:highlight w:val="cyan"/>
        </w:rPr>
        <w:t>and behave rationally</w:t>
      </w:r>
      <w:r w:rsidRPr="009A32B7">
        <w:rPr>
          <w:sz w:val="14"/>
        </w:rPr>
        <w:t xml:space="preserve">. However, </w:t>
      </w:r>
      <w:r w:rsidRPr="00DA0C49">
        <w:rPr>
          <w:rStyle w:val="StyleUnderline"/>
        </w:rPr>
        <w:t xml:space="preserve">such awareness and </w:t>
      </w:r>
      <w:r w:rsidRPr="001E0C8E">
        <w:rPr>
          <w:rStyle w:val="StyleUnderline"/>
          <w:highlight w:val="cyan"/>
        </w:rPr>
        <w:t>rational decision-making</w:t>
      </w:r>
      <w:r w:rsidRPr="009A32B7">
        <w:rPr>
          <w:sz w:val="14"/>
        </w:rPr>
        <w:t xml:space="preserve"> processes </w:t>
      </w:r>
      <w:r w:rsidRPr="001E0C8E">
        <w:rPr>
          <w:rStyle w:val="StyleUnderline"/>
          <w:highlight w:val="cyan"/>
        </w:rPr>
        <w:t>are</w:t>
      </w:r>
      <w:r w:rsidRPr="009A32B7">
        <w:rPr>
          <w:sz w:val="14"/>
        </w:rPr>
        <w:t xml:space="preserve"> a </w:t>
      </w:r>
      <w:r w:rsidRPr="001E0C8E">
        <w:rPr>
          <w:rStyle w:val="StyleUnderline"/>
          <w:highlight w:val="cyan"/>
          <w:bdr w:val="single" w:sz="4" w:space="0" w:color="auto"/>
        </w:rPr>
        <w:t>necessary but not</w:t>
      </w:r>
      <w:r w:rsidRPr="009A32B7">
        <w:rPr>
          <w:sz w:val="14"/>
        </w:rPr>
        <w:t xml:space="preserve"> a </w:t>
      </w:r>
      <w:r w:rsidRPr="001E0C8E">
        <w:rPr>
          <w:rStyle w:val="StyleUnderline"/>
          <w:highlight w:val="cyan"/>
          <w:bdr w:val="single" w:sz="4" w:space="0" w:color="auto"/>
        </w:rPr>
        <w:t>sufficient</w:t>
      </w:r>
      <w:r w:rsidRPr="009A32B7">
        <w:rPr>
          <w:sz w:val="14"/>
        </w:rPr>
        <w:t xml:space="preserve"> condition. </w:t>
      </w:r>
      <w:r w:rsidRPr="001E0C8E">
        <w:rPr>
          <w:rStyle w:val="StyleUnderline"/>
          <w:highlight w:val="cyan"/>
        </w:rPr>
        <w:t>Nuclear confrontation may</w:t>
      </w:r>
      <w:r w:rsidRPr="00DA0C49">
        <w:rPr>
          <w:rStyle w:val="StyleUnderline"/>
        </w:rPr>
        <w:t xml:space="preserve"> not </w:t>
      </w:r>
      <w:r w:rsidRPr="001E0C8E">
        <w:rPr>
          <w:rStyle w:val="StyleUnderline"/>
          <w:highlight w:val="cyan"/>
        </w:rPr>
        <w:t>be the result of</w:t>
      </w:r>
      <w:r w:rsidRPr="00DA0C49">
        <w:rPr>
          <w:rStyle w:val="StyleUnderline"/>
        </w:rPr>
        <w:t xml:space="preserve"> some irrational but premeditated decision</w:t>
      </w:r>
      <w:r w:rsidRPr="009A32B7">
        <w:rPr>
          <w:sz w:val="14"/>
        </w:rPr>
        <w:t xml:space="preserve"> by leaders </w:t>
      </w:r>
      <w:r w:rsidRPr="00DA0C49">
        <w:rPr>
          <w:rStyle w:val="StyleUnderline"/>
        </w:rPr>
        <w:t>to initiate a nuclear strike, but of</w:t>
      </w:r>
      <w:r w:rsidRPr="009A32B7">
        <w:rPr>
          <w:sz w:val="14"/>
        </w:rPr>
        <w:t xml:space="preserve"> </w:t>
      </w:r>
      <w:r w:rsidRPr="001E0C8E">
        <w:rPr>
          <w:rStyle w:val="StyleUnderline"/>
          <w:highlight w:val="cyan"/>
          <w:bdr w:val="single" w:sz="4" w:space="0" w:color="auto"/>
        </w:rPr>
        <w:t>faulty intel</w:t>
      </w:r>
      <w:r w:rsidRPr="00DA0C49">
        <w:rPr>
          <w:rStyle w:val="StyleUnderline"/>
          <w:bdr w:val="single" w:sz="4" w:space="0" w:color="auto"/>
        </w:rPr>
        <w:t xml:space="preserve">ligence, </w:t>
      </w:r>
      <w:r w:rsidRPr="001E0C8E">
        <w:rPr>
          <w:rStyle w:val="StyleUnderline"/>
          <w:highlight w:val="cyan"/>
          <w:bdr w:val="single" w:sz="4" w:space="0" w:color="auto"/>
        </w:rPr>
        <w:t>command, and control in escalatory situations</w:t>
      </w:r>
      <w:r w:rsidRPr="009A32B7">
        <w:rPr>
          <w:sz w:val="14"/>
        </w:rPr>
        <w:t xml:space="preserve">. In such situations, it appears that the </w:t>
      </w:r>
      <w:r w:rsidRPr="001E0C8E">
        <w:rPr>
          <w:rStyle w:val="StyleUnderline"/>
          <w:highlight w:val="cyan"/>
          <w:bdr w:val="single" w:sz="4" w:space="0" w:color="auto"/>
        </w:rPr>
        <w:t>c</w:t>
      </w:r>
      <w:r w:rsidRPr="00DA0C49">
        <w:rPr>
          <w:rStyle w:val="StyleUnderline"/>
        </w:rPr>
        <w:t xml:space="preserve">ommand </w:t>
      </w:r>
      <w:r w:rsidRPr="001E0C8E">
        <w:rPr>
          <w:rStyle w:val="StyleUnderline"/>
          <w:highlight w:val="cyan"/>
        </w:rPr>
        <w:t>and</w:t>
      </w:r>
      <w:r w:rsidRPr="00DA0C49">
        <w:rPr>
          <w:rStyle w:val="StyleUnderline"/>
        </w:rPr>
        <w:t xml:space="preserve"> </w:t>
      </w:r>
      <w:r w:rsidRPr="001E0C8E">
        <w:rPr>
          <w:rStyle w:val="StyleUnderline"/>
          <w:highlight w:val="cyan"/>
          <w:bdr w:val="single" w:sz="4" w:space="0" w:color="auto"/>
        </w:rPr>
        <w:t>c</w:t>
      </w:r>
      <w:r w:rsidRPr="00DA0C49">
        <w:rPr>
          <w:rStyle w:val="StyleUnderline"/>
        </w:rPr>
        <w:t xml:space="preserve">ontrol structures that may develop </w:t>
      </w:r>
      <w:r w:rsidRPr="001E0C8E">
        <w:rPr>
          <w:rStyle w:val="StyleUnderline"/>
          <w:highlight w:val="cyan"/>
        </w:rPr>
        <w:t>in new nuclear states in the Middle East are</w:t>
      </w:r>
      <w:r w:rsidRPr="001E0C8E">
        <w:rPr>
          <w:sz w:val="14"/>
          <w:highlight w:val="cyan"/>
        </w:rPr>
        <w:t xml:space="preserve"> </w:t>
      </w:r>
      <w:r w:rsidRPr="001E0C8E">
        <w:rPr>
          <w:rStyle w:val="StyleUnderline"/>
          <w:highlight w:val="cyan"/>
          <w:bdr w:val="single" w:sz="4" w:space="0" w:color="auto"/>
        </w:rPr>
        <w:t>likely to exacerbate</w:t>
      </w:r>
      <w:r w:rsidRPr="00DA0C49">
        <w:rPr>
          <w:rStyle w:val="StyleUnderline"/>
          <w:bdr w:val="single" w:sz="4" w:space="0" w:color="auto"/>
        </w:rPr>
        <w:t xml:space="preserve"> the </w:t>
      </w:r>
      <w:r w:rsidRPr="001E0C8E">
        <w:rPr>
          <w:rStyle w:val="StyleUnderline"/>
          <w:highlight w:val="cyan"/>
          <w:bdr w:val="single" w:sz="4" w:space="0" w:color="auto"/>
        </w:rPr>
        <w:t>dangers inherent in escalation</w:t>
      </w:r>
      <w:r w:rsidRPr="009A32B7">
        <w:rPr>
          <w:sz w:val="14"/>
        </w:rPr>
        <w:t xml:space="preserve"> and brinkmanship, </w:t>
      </w:r>
      <w:r w:rsidRPr="001E0C8E">
        <w:rPr>
          <w:rStyle w:val="StyleUnderline"/>
          <w:highlight w:val="cyan"/>
        </w:rPr>
        <w:t>and</w:t>
      </w:r>
      <w:r w:rsidRPr="00DA0C49">
        <w:rPr>
          <w:rStyle w:val="StyleUnderline"/>
        </w:rPr>
        <w:t xml:space="preserve"> to</w:t>
      </w:r>
      <w:r w:rsidRPr="009A32B7">
        <w:rPr>
          <w:sz w:val="14"/>
        </w:rPr>
        <w:t xml:space="preserve"> </w:t>
      </w:r>
      <w:r w:rsidRPr="001E0C8E">
        <w:rPr>
          <w:rStyle w:val="StyleUnderline"/>
          <w:highlight w:val="cyan"/>
        </w:rPr>
        <w:t>result</w:t>
      </w:r>
      <w:r w:rsidRPr="009A32B7">
        <w:rPr>
          <w:sz w:val="14"/>
        </w:rPr>
        <w:t xml:space="preserve"> ultimately </w:t>
      </w:r>
      <w:r w:rsidRPr="001E0C8E">
        <w:rPr>
          <w:rStyle w:val="StyleUnderline"/>
          <w:highlight w:val="cyan"/>
        </w:rPr>
        <w:t>in</w:t>
      </w:r>
      <w:r w:rsidRPr="001E0C8E">
        <w:rPr>
          <w:sz w:val="14"/>
          <w:highlight w:val="cyan"/>
        </w:rPr>
        <w:t xml:space="preserve"> </w:t>
      </w:r>
      <w:r w:rsidRPr="001E0C8E">
        <w:rPr>
          <w:rStyle w:val="StyleUnderline"/>
          <w:highlight w:val="cyan"/>
          <w:bdr w:val="single" w:sz="4" w:space="0" w:color="auto"/>
        </w:rPr>
        <w:t>perennial nuclear instability or</w:t>
      </w:r>
      <w:r w:rsidRPr="00DA0C49">
        <w:rPr>
          <w:rStyle w:val="StyleUnderline"/>
          <w:bdr w:val="single" w:sz="4" w:space="0" w:color="auto"/>
        </w:rPr>
        <w:t xml:space="preserve"> even </w:t>
      </w:r>
      <w:r w:rsidRPr="001E0C8E">
        <w:rPr>
          <w:rStyle w:val="StyleUnderline"/>
          <w:highlight w:val="cyan"/>
          <w:bdr w:val="single" w:sz="4" w:space="0" w:color="auto"/>
        </w:rPr>
        <w:t>nuclear war</w:t>
      </w:r>
      <w:r w:rsidRPr="009A32B7">
        <w:rPr>
          <w:sz w:val="14"/>
        </w:rPr>
        <w:t>.</w:t>
      </w:r>
    </w:p>
    <w:p w14:paraId="0574A10A" w14:textId="77777777" w:rsidR="00F37457" w:rsidRDefault="00F37457" w:rsidP="00F37457">
      <w:pPr>
        <w:pStyle w:val="Heading3"/>
      </w:pPr>
      <w:r>
        <w:t>Prolif---A2: No War---Checks</w:t>
      </w:r>
    </w:p>
    <w:p w14:paraId="6652B786" w14:textId="77777777" w:rsidR="00F37457" w:rsidRPr="001D3300" w:rsidRDefault="00F37457" w:rsidP="00F37457">
      <w:pPr>
        <w:pStyle w:val="Heading4"/>
      </w:pPr>
      <w:r>
        <w:t>Structural checks on conflict don’t apply to Northeast Asia</w:t>
      </w:r>
    </w:p>
    <w:p w14:paraId="0E57870B" w14:textId="77777777" w:rsidR="00F37457" w:rsidRDefault="00F37457" w:rsidP="00F37457">
      <w:r w:rsidRPr="001D3300">
        <w:t xml:space="preserve">Andrew </w:t>
      </w:r>
      <w:r w:rsidRPr="00263F0E">
        <w:rPr>
          <w:rStyle w:val="Style13ptBold"/>
        </w:rPr>
        <w:t>O’Neil 13</w:t>
      </w:r>
      <w:r w:rsidRPr="001D3300">
        <w:t>, Sep 2 2013, Asia, the US and Extended Nuclear Deterrence: Atomic Umbrellas in the Twenty-First Century, p 31-32, google books</w:t>
      </w:r>
    </w:p>
    <w:p w14:paraId="4EE47209" w14:textId="77777777" w:rsidR="00F37457" w:rsidRPr="001D3300" w:rsidRDefault="00F37457" w:rsidP="00F37457"/>
    <w:p w14:paraId="2CF79039" w14:textId="77777777" w:rsidR="00F37457" w:rsidRPr="009803A6" w:rsidRDefault="00F37457" w:rsidP="00F37457">
      <w:pPr>
        <w:rPr>
          <w:sz w:val="12"/>
        </w:rPr>
      </w:pPr>
      <w:r w:rsidRPr="001E0C8E">
        <w:rPr>
          <w:rStyle w:val="StyleUnderline"/>
          <w:highlight w:val="cyan"/>
        </w:rPr>
        <w:t>Northeast Asia is</w:t>
      </w:r>
      <w:r w:rsidRPr="001D3300">
        <w:rPr>
          <w:rStyle w:val="StyleUnderline"/>
        </w:rPr>
        <w:t xml:space="preserve"> the </w:t>
      </w:r>
      <w:r w:rsidRPr="001E0C8E">
        <w:rPr>
          <w:rStyle w:val="Emphasis"/>
          <w:highlight w:val="cyan"/>
        </w:rPr>
        <w:t>least developed</w:t>
      </w:r>
      <w:r w:rsidRPr="001E0C8E">
        <w:rPr>
          <w:sz w:val="12"/>
          <w:highlight w:val="cyan"/>
        </w:rPr>
        <w:t xml:space="preserve"> </w:t>
      </w:r>
      <w:r w:rsidRPr="001E0C8E">
        <w:rPr>
          <w:rStyle w:val="StyleUnderline"/>
          <w:highlight w:val="cyan"/>
        </w:rPr>
        <w:t>of</w:t>
      </w:r>
      <w:r w:rsidRPr="001D3300">
        <w:rPr>
          <w:sz w:val="12"/>
        </w:rPr>
        <w:t xml:space="preserve"> all </w:t>
      </w:r>
      <w:r w:rsidRPr="001E0C8E">
        <w:rPr>
          <w:rStyle w:val="StyleUnderline"/>
          <w:highlight w:val="cyan"/>
        </w:rPr>
        <w:t>Asia's sub-regions in terms of</w:t>
      </w:r>
      <w:r w:rsidRPr="001D3300">
        <w:rPr>
          <w:sz w:val="12"/>
        </w:rPr>
        <w:t xml:space="preserve"> identity and </w:t>
      </w:r>
      <w:r w:rsidRPr="001E0C8E">
        <w:rPr>
          <w:rStyle w:val="StyleUnderline"/>
          <w:highlight w:val="cyan"/>
        </w:rPr>
        <w:t>institutions</w:t>
      </w:r>
      <w:r w:rsidRPr="001D3300">
        <w:rPr>
          <w:sz w:val="12"/>
        </w:rPr>
        <w:t xml:space="preserve">. 12 This is </w:t>
      </w:r>
      <w:r w:rsidRPr="001E0C8E">
        <w:rPr>
          <w:rStyle w:val="Emphasis"/>
          <w:highlight w:val="cyan"/>
        </w:rPr>
        <w:t>despite</w:t>
      </w:r>
      <w:r w:rsidRPr="001D3300">
        <w:rPr>
          <w:sz w:val="12"/>
        </w:rPr>
        <w:t xml:space="preserve"> the </w:t>
      </w:r>
      <w:r w:rsidRPr="001E0C8E">
        <w:rPr>
          <w:rStyle w:val="StyleUnderline"/>
          <w:highlight w:val="cyan"/>
        </w:rPr>
        <w:t>deepening economic interdependence</w:t>
      </w:r>
      <w:r w:rsidRPr="001D3300">
        <w:rPr>
          <w:sz w:val="12"/>
        </w:rPr>
        <w:t xml:space="preserve"> among sub-regional states (with the notable exception of North Korea). </w:t>
      </w:r>
      <w:r w:rsidRPr="001D3300">
        <w:rPr>
          <w:rStyle w:val="StyleUnderline"/>
        </w:rPr>
        <w:t>Trade between northeast Asian states has been growing steadily</w:t>
      </w:r>
      <w:r w:rsidRPr="001D3300">
        <w:rPr>
          <w:sz w:val="12"/>
        </w:rPr>
        <w:t xml:space="preserve"> since the 1997 regional economic crisis. Countries have increasingly critical direct investments, </w:t>
      </w:r>
      <w:r w:rsidRPr="001D3300">
        <w:rPr>
          <w:rStyle w:val="StyleUnderline"/>
        </w:rPr>
        <w:t>exemplified by</w:t>
      </w:r>
      <w:r w:rsidRPr="001D3300">
        <w:rPr>
          <w:sz w:val="12"/>
        </w:rPr>
        <w:t xml:space="preserve"> the large-scale </w:t>
      </w:r>
      <w:r w:rsidRPr="001D3300">
        <w:rPr>
          <w:rStyle w:val="StyleUnderline"/>
        </w:rPr>
        <w:t>Japanese and South Korean investment</w:t>
      </w:r>
      <w:r w:rsidRPr="001D3300">
        <w:rPr>
          <w:sz w:val="12"/>
        </w:rPr>
        <w:t xml:space="preserve"> in the information technology production networks in the Pearl River Delta, the Yangtze River Delta, and the Bohai—Yellow Sea region. 3 </w:t>
      </w:r>
      <w:r w:rsidRPr="001E0C8E">
        <w:rPr>
          <w:rStyle w:val="Emphasis"/>
          <w:highlight w:val="cyan"/>
        </w:rPr>
        <w:t xml:space="preserve">While economic relations are </w:t>
      </w:r>
      <w:r w:rsidRPr="001D3300">
        <w:rPr>
          <w:rStyle w:val="Emphasis"/>
        </w:rPr>
        <w:t xml:space="preserve">very </w:t>
      </w:r>
      <w:r w:rsidRPr="001E0C8E">
        <w:rPr>
          <w:rStyle w:val="Emphasis"/>
          <w:highlight w:val="cyan"/>
        </w:rPr>
        <w:t>warm</w:t>
      </w:r>
      <w:r w:rsidRPr="001D3300">
        <w:rPr>
          <w:sz w:val="12"/>
        </w:rPr>
        <w:t xml:space="preserve"> among northeast Asia's states, </w:t>
      </w:r>
      <w:r w:rsidRPr="001E0C8E">
        <w:rPr>
          <w:rStyle w:val="Emphasis"/>
          <w:highlight w:val="cyan"/>
        </w:rPr>
        <w:t xml:space="preserve">political relations are distant </w:t>
      </w:r>
      <w:r w:rsidRPr="001D3300">
        <w:rPr>
          <w:rStyle w:val="Emphasis"/>
        </w:rPr>
        <w:t>and cold</w:t>
      </w:r>
      <w:r w:rsidRPr="001D3300">
        <w:rPr>
          <w:sz w:val="12"/>
        </w:rPr>
        <w:t xml:space="preserve">, </w:t>
      </w:r>
      <w:r w:rsidRPr="001E0C8E">
        <w:rPr>
          <w:rStyle w:val="StyleUnderline"/>
          <w:highlight w:val="cyan"/>
        </w:rPr>
        <w:t>which has</w:t>
      </w:r>
      <w:r w:rsidRPr="001E0C8E">
        <w:rPr>
          <w:sz w:val="12"/>
          <w:highlight w:val="cyan"/>
        </w:rPr>
        <w:t xml:space="preserve"> </w:t>
      </w:r>
      <w:r w:rsidRPr="001E0C8E">
        <w:rPr>
          <w:rStyle w:val="Emphasis"/>
          <w:highlight w:val="cyan"/>
        </w:rPr>
        <w:t>major implications</w:t>
      </w:r>
      <w:r w:rsidRPr="001E0C8E">
        <w:rPr>
          <w:sz w:val="12"/>
          <w:highlight w:val="cyan"/>
        </w:rPr>
        <w:t xml:space="preserve"> </w:t>
      </w:r>
      <w:r w:rsidRPr="001E0C8E">
        <w:rPr>
          <w:rStyle w:val="StyleUnderline"/>
          <w:highlight w:val="cyan"/>
        </w:rPr>
        <w:t>for</w:t>
      </w:r>
      <w:r w:rsidRPr="001E0C8E">
        <w:rPr>
          <w:sz w:val="12"/>
          <w:highlight w:val="cyan"/>
        </w:rPr>
        <w:t xml:space="preserve"> </w:t>
      </w:r>
      <w:r w:rsidRPr="001E0C8E">
        <w:rPr>
          <w:rStyle w:val="Emphasis"/>
          <w:highlight w:val="cyan"/>
        </w:rPr>
        <w:t>security dynamics</w:t>
      </w:r>
      <w:r w:rsidRPr="001D3300">
        <w:rPr>
          <w:sz w:val="12"/>
        </w:rPr>
        <w:t xml:space="preserve"> in this sub-region. </w:t>
      </w:r>
      <w:r w:rsidRPr="001E0C8E">
        <w:rPr>
          <w:rStyle w:val="Emphasis"/>
          <w:highlight w:val="cyan"/>
        </w:rPr>
        <w:t>Territorial disputes run</w:t>
      </w:r>
      <w:r w:rsidRPr="001D3300">
        <w:rPr>
          <w:rStyle w:val="Emphasis"/>
        </w:rPr>
        <w:t xml:space="preserve"> deep</w:t>
      </w:r>
      <w:r w:rsidRPr="001D3300">
        <w:rPr>
          <w:sz w:val="12"/>
        </w:rPr>
        <w:t xml:space="preserve"> </w:t>
      </w:r>
      <w:r w:rsidRPr="001D3300">
        <w:rPr>
          <w:rStyle w:val="StyleUnderline"/>
        </w:rPr>
        <w:t xml:space="preserve">in this part of Asia </w:t>
      </w:r>
      <w:r w:rsidRPr="001E0C8E">
        <w:rPr>
          <w:rStyle w:val="StyleUnderline"/>
          <w:highlight w:val="cyan"/>
        </w:rPr>
        <w:t xml:space="preserve">and </w:t>
      </w:r>
      <w:r w:rsidRPr="001E0C8E">
        <w:rPr>
          <w:rStyle w:val="Emphasis"/>
          <w:highlight w:val="cyan"/>
        </w:rPr>
        <w:t>multilat</w:t>
      </w:r>
      <w:r w:rsidRPr="001D3300">
        <w:rPr>
          <w:rStyle w:val="Emphasis"/>
        </w:rPr>
        <w:t xml:space="preserve">eral </w:t>
      </w:r>
      <w:r w:rsidRPr="001E0C8E">
        <w:rPr>
          <w:rStyle w:val="Emphasis"/>
          <w:highlight w:val="cyan"/>
        </w:rPr>
        <w:t xml:space="preserve">institutions </w:t>
      </w:r>
      <w:r w:rsidRPr="001D3300">
        <w:rPr>
          <w:rStyle w:val="Emphasis"/>
        </w:rPr>
        <w:t xml:space="preserve">have </w:t>
      </w:r>
      <w:r w:rsidRPr="001E0C8E">
        <w:rPr>
          <w:rStyle w:val="Emphasis"/>
          <w:highlight w:val="cyan"/>
        </w:rPr>
        <w:t>played</w:t>
      </w:r>
      <w:r w:rsidRPr="001D3300">
        <w:rPr>
          <w:sz w:val="12"/>
        </w:rPr>
        <w:t xml:space="preserve"> almost </w:t>
      </w:r>
      <w:r w:rsidRPr="001E0C8E">
        <w:rPr>
          <w:rStyle w:val="Emphasis"/>
          <w:highlight w:val="cyan"/>
        </w:rPr>
        <w:t>no role in mitigating security dilemmas</w:t>
      </w:r>
      <w:r w:rsidRPr="001D3300">
        <w:rPr>
          <w:sz w:val="12"/>
        </w:rPr>
        <w:t xml:space="preserve"> between states. Talk of a Northeast Asian Security Dialogue gained little traction in the 1990s and the Six Party Talks have failed to deliver any real outcomes in achieving effective confidence-building measures, let alone placing any meaningful constraints on North Korea's nuclear program. Any sustained dialogue between sub-regional states on the security challenges engendering mistrust has proven elusive. Ironically, the most substantive dialogue between China, Japan, and South Korea has taken place under the rubric of a southeast Asia-based institution, ASEAN-+3. </w:t>
      </w:r>
      <w:r w:rsidRPr="001E0C8E">
        <w:rPr>
          <w:rStyle w:val="StyleUnderline"/>
          <w:highlight w:val="cyan"/>
        </w:rPr>
        <w:t>Inter-Korean and inter-Chinese tensions</w:t>
      </w:r>
      <w:r w:rsidRPr="001D3300">
        <w:rPr>
          <w:sz w:val="12"/>
        </w:rPr>
        <w:t xml:space="preserve">, which were deliberately fanned by the superpowers during the Cold War, have </w:t>
      </w:r>
      <w:r w:rsidRPr="001E0C8E">
        <w:rPr>
          <w:rStyle w:val="StyleUnderline"/>
          <w:highlight w:val="cyan"/>
        </w:rPr>
        <w:t>inhibited</w:t>
      </w:r>
      <w:r w:rsidRPr="001D3300">
        <w:rPr>
          <w:sz w:val="12"/>
        </w:rPr>
        <w:t xml:space="preserve"> any meaningful </w:t>
      </w:r>
      <w:r w:rsidRPr="001E0C8E">
        <w:rPr>
          <w:rStyle w:val="StyleUnderline"/>
          <w:highlight w:val="cyan"/>
        </w:rPr>
        <w:t>resolution of</w:t>
      </w:r>
      <w:r w:rsidRPr="001D3300">
        <w:rPr>
          <w:sz w:val="12"/>
        </w:rPr>
        <w:t xml:space="preserve"> outstanding </w:t>
      </w:r>
      <w:r w:rsidRPr="001E0C8E">
        <w:rPr>
          <w:rStyle w:val="Emphasis"/>
          <w:highlight w:val="cyan"/>
        </w:rPr>
        <w:t>territorial issues</w:t>
      </w:r>
      <w:r w:rsidRPr="001D3300">
        <w:rPr>
          <w:sz w:val="12"/>
        </w:rPr>
        <w:t xml:space="preserve"> in northeast Asia. </w:t>
      </w:r>
    </w:p>
    <w:p w14:paraId="5E0F1322" w14:textId="5AC927C2" w:rsidR="00893F2E" w:rsidRDefault="00893F2E" w:rsidP="00893F2E">
      <w:pPr>
        <w:pStyle w:val="Heading3"/>
      </w:pPr>
      <w:r>
        <w:t>New Mod---Nuke Energy</w:t>
      </w:r>
    </w:p>
    <w:p w14:paraId="65CDD6FA" w14:textId="4F87EAE4" w:rsidR="00893F2E" w:rsidRDefault="00893F2E" w:rsidP="00893F2E">
      <w:pPr>
        <w:pStyle w:val="Heading4"/>
      </w:pPr>
      <w:r>
        <w:t xml:space="preserve">Boosting US </w:t>
      </w:r>
      <w:r w:rsidRPr="00893F2E">
        <w:rPr>
          <w:u w:val="single"/>
        </w:rPr>
        <w:t>nonprolif credibility</w:t>
      </w:r>
      <w:r>
        <w:t xml:space="preserve"> blocks </w:t>
      </w:r>
      <w:r w:rsidRPr="00893F2E">
        <w:rPr>
          <w:u w:val="single"/>
        </w:rPr>
        <w:t>global nuclear energy</w:t>
      </w:r>
      <w:r>
        <w:t xml:space="preserve"> – </w:t>
      </w:r>
      <w:r>
        <w:rPr>
          <w:u w:val="single"/>
        </w:rPr>
        <w:t>extinction</w:t>
      </w:r>
      <w:r>
        <w:t xml:space="preserve"> via </w:t>
      </w:r>
      <w:r>
        <w:rPr>
          <w:u w:val="single"/>
        </w:rPr>
        <w:t>climate change</w:t>
      </w:r>
      <w:r>
        <w:t xml:space="preserve"> </w:t>
      </w:r>
    </w:p>
    <w:p w14:paraId="24BD1208" w14:textId="5FAC1BDA" w:rsidR="00893F2E" w:rsidRDefault="00893F2E" w:rsidP="00893F2E">
      <w:r w:rsidRPr="00A72477">
        <w:rPr>
          <w:rStyle w:val="Style13ptBold"/>
        </w:rPr>
        <w:t>Mueller 8</w:t>
      </w:r>
      <w:r w:rsidR="00943B1D">
        <w:t xml:space="preserve"> (John, </w:t>
      </w:r>
      <w:r w:rsidRPr="00A72477">
        <w:t>Professor of Political Science at Ohio State, 7/16/8, “</w:t>
      </w:r>
      <w:r w:rsidR="00943B1D" w:rsidRPr="00A72477">
        <w:t>The Costs and Consequences of Efforts to Prevent Proliferation</w:t>
      </w:r>
      <w:r w:rsidRPr="00A72477">
        <w:t xml:space="preserve">,” </w:t>
      </w:r>
      <w:hyperlink r:id="rId20" w:history="1">
        <w:r w:rsidR="00943B1D" w:rsidRPr="00E17BEA">
          <w:rPr>
            <w:rStyle w:val="Hyperlink"/>
          </w:rPr>
          <w:t>https://politicalscience.osu.edu/faculty/jmueller/APSA08.pdf</w:t>
        </w:r>
      </w:hyperlink>
      <w:r w:rsidR="00943B1D">
        <w:t>)</w:t>
      </w:r>
    </w:p>
    <w:p w14:paraId="1BF9E5F8" w14:textId="77777777" w:rsidR="00943B1D" w:rsidRPr="00A72477" w:rsidRDefault="00943B1D" w:rsidP="00893F2E"/>
    <w:p w14:paraId="04699540" w14:textId="77777777" w:rsidR="00893F2E" w:rsidRPr="00943B1D" w:rsidRDefault="00893F2E" w:rsidP="00893F2E">
      <w:pPr>
        <w:rPr>
          <w:sz w:val="14"/>
        </w:rPr>
      </w:pPr>
      <w:r w:rsidRPr="001E0C8E">
        <w:rPr>
          <w:rStyle w:val="Emphasis"/>
          <w:highlight w:val="cyan"/>
        </w:rPr>
        <w:t>Nonproliferation efforts</w:t>
      </w:r>
      <w:r w:rsidRPr="00962DB2">
        <w:rPr>
          <w:rStyle w:val="underline"/>
        </w:rPr>
        <w:t xml:space="preserve"> worldwide</w:t>
      </w:r>
      <w:r w:rsidRPr="00943B1D">
        <w:rPr>
          <w:sz w:val="14"/>
        </w:rPr>
        <w:t xml:space="preserve"> also </w:t>
      </w:r>
      <w:r w:rsidRPr="00943B1D">
        <w:rPr>
          <w:rStyle w:val="Emphasis"/>
        </w:rPr>
        <w:t>hamper worldwide economic development</w:t>
      </w:r>
      <w:r w:rsidRPr="00943B1D">
        <w:rPr>
          <w:rStyle w:val="underline"/>
        </w:rPr>
        <w:t xml:space="preserve"> by </w:t>
      </w:r>
      <w:r w:rsidRPr="001E0C8E">
        <w:rPr>
          <w:rStyle w:val="Emphasis"/>
          <w:highlight w:val="cyan"/>
        </w:rPr>
        <w:t>increas</w:t>
      </w:r>
      <w:r w:rsidRPr="00943B1D">
        <w:rPr>
          <w:rStyle w:val="Emphasis"/>
        </w:rPr>
        <w:t xml:space="preserve">ing the effective </w:t>
      </w:r>
      <w:r w:rsidRPr="001E0C8E">
        <w:rPr>
          <w:rStyle w:val="Emphasis"/>
          <w:highlight w:val="cyan"/>
        </w:rPr>
        <w:t>costs of</w:t>
      </w:r>
      <w:r w:rsidRPr="008F7344">
        <w:rPr>
          <w:rStyle w:val="Emphasis"/>
        </w:rPr>
        <w:t xml:space="preserve"> developing </w:t>
      </w:r>
      <w:r w:rsidRPr="001E0C8E">
        <w:rPr>
          <w:rStyle w:val="Emphasis"/>
          <w:highlight w:val="cyan"/>
        </w:rPr>
        <w:t>nuclear energy</w:t>
      </w:r>
      <w:r w:rsidRPr="00943B1D">
        <w:rPr>
          <w:sz w:val="14"/>
        </w:rPr>
        <w:t xml:space="preserve">--sometimes even </w:t>
      </w:r>
      <w:r w:rsidRPr="001E0C8E">
        <w:rPr>
          <w:rStyle w:val="Emphasis"/>
          <w:highlight w:val="cyan"/>
        </w:rPr>
        <w:t>making them prohibitive</w:t>
      </w:r>
      <w:r w:rsidRPr="00943B1D">
        <w:rPr>
          <w:rStyle w:val="underline"/>
        </w:rPr>
        <w:t xml:space="preserve"> for some countries</w:t>
      </w:r>
      <w:r w:rsidRPr="00943B1D">
        <w:rPr>
          <w:sz w:val="14"/>
        </w:rPr>
        <w:t xml:space="preserve">. As countries grow, they require ever increasing amounts of power. Any measure that limits their ability to acquire this vital commodity--or increases its price--effectively slows economic growth and essentially kills people by reducing the gains in life expectancy commonly afforded by economic development. </w:t>
      </w:r>
      <w:r w:rsidRPr="001E0C8E">
        <w:rPr>
          <w:rStyle w:val="underline"/>
          <w:highlight w:val="cyan"/>
        </w:rPr>
        <w:t xml:space="preserve">The </w:t>
      </w:r>
      <w:r w:rsidRPr="001E0C8E">
        <w:rPr>
          <w:rStyle w:val="Emphasis"/>
          <w:highlight w:val="cyan"/>
        </w:rPr>
        <w:t>N</w:t>
      </w:r>
      <w:r w:rsidRPr="00943B1D">
        <w:rPr>
          <w:sz w:val="14"/>
        </w:rPr>
        <w:t>on-</w:t>
      </w:r>
      <w:r w:rsidRPr="001E0C8E">
        <w:rPr>
          <w:rStyle w:val="Emphasis"/>
          <w:highlight w:val="cyan"/>
        </w:rPr>
        <w:t>P</w:t>
      </w:r>
      <w:r w:rsidRPr="00943B1D">
        <w:rPr>
          <w:sz w:val="14"/>
        </w:rPr>
        <w:t xml:space="preserve">roliferation </w:t>
      </w:r>
      <w:r w:rsidRPr="001E0C8E">
        <w:rPr>
          <w:rStyle w:val="Emphasis"/>
          <w:highlight w:val="cyan"/>
        </w:rPr>
        <w:t>T</w:t>
      </w:r>
      <w:r w:rsidRPr="00943B1D">
        <w:rPr>
          <w:sz w:val="14"/>
        </w:rPr>
        <w:t xml:space="preserve">reaty specifically </w:t>
      </w:r>
      <w:r w:rsidRPr="001E0C8E">
        <w:rPr>
          <w:rStyle w:val="underline"/>
          <w:highlight w:val="cyan"/>
        </w:rPr>
        <w:t>guarantees</w:t>
      </w:r>
      <w:r w:rsidRPr="00962DB2">
        <w:rPr>
          <w:rStyle w:val="underline"/>
        </w:rPr>
        <w:t xml:space="preserve"> to signing nonnuclear countries "the fullest possible exchange of technology" for the development of </w:t>
      </w:r>
      <w:r w:rsidRPr="001E0C8E">
        <w:rPr>
          <w:rStyle w:val="underline"/>
          <w:highlight w:val="cyan"/>
        </w:rPr>
        <w:t>peaceful nuclear power. However</w:t>
      </w:r>
      <w:r w:rsidRPr="00943B1D">
        <w:rPr>
          <w:sz w:val="14"/>
        </w:rPr>
        <w:t xml:space="preserve">, as Richard Betts points out, </w:t>
      </w:r>
      <w:r w:rsidRPr="001E0C8E">
        <w:rPr>
          <w:rStyle w:val="underline"/>
          <w:highlight w:val="cyan"/>
        </w:rPr>
        <w:t xml:space="preserve">this </w:t>
      </w:r>
      <w:r w:rsidRPr="001E0C8E">
        <w:rPr>
          <w:rStyle w:val="Emphasis"/>
          <w:highlight w:val="cyan"/>
        </w:rPr>
        <w:t>rationale has been undermined</w:t>
      </w:r>
      <w:r w:rsidRPr="001E0C8E">
        <w:rPr>
          <w:rStyle w:val="underline"/>
          <w:highlight w:val="cyan"/>
        </w:rPr>
        <w:t xml:space="preserve"> by</w:t>
      </w:r>
      <w:r w:rsidRPr="00962DB2">
        <w:rPr>
          <w:rStyle w:val="underline"/>
        </w:rPr>
        <w:t xml:space="preserve"> the development of </w:t>
      </w:r>
      <w:r w:rsidRPr="001E0C8E">
        <w:rPr>
          <w:rStyle w:val="underline"/>
          <w:highlight w:val="cyan"/>
        </w:rPr>
        <w:t>a "nuclear suppliers cartel" which has worked to "cut off trade in tech</w:t>
      </w:r>
      <w:r w:rsidRPr="00962DB2">
        <w:rPr>
          <w:rStyle w:val="underline"/>
        </w:rPr>
        <w:t xml:space="preserve">nology </w:t>
      </w:r>
      <w:r w:rsidRPr="001E0C8E">
        <w:rPr>
          <w:rStyle w:val="underline"/>
          <w:highlight w:val="cyan"/>
        </w:rPr>
        <w:t>for reprocessing</w:t>
      </w:r>
      <w:r w:rsidRPr="00962DB2">
        <w:rPr>
          <w:rStyle w:val="underline"/>
        </w:rPr>
        <w:t xml:space="preserve"> plutonium </w:t>
      </w:r>
      <w:r w:rsidRPr="001E0C8E">
        <w:rPr>
          <w:rStyle w:val="underline"/>
          <w:highlight w:val="cyan"/>
        </w:rPr>
        <w:t>or enriching</w:t>
      </w:r>
      <w:r w:rsidRPr="00943B1D">
        <w:rPr>
          <w:sz w:val="14"/>
        </w:rPr>
        <w:t xml:space="preserve"> uranium," thereby reducing the NPT to "a simple demand to the nuclear weapons have-nots to remain so."49</w:t>
      </w:r>
    </w:p>
    <w:p w14:paraId="618F71A5" w14:textId="77777777" w:rsidR="00893F2E" w:rsidRPr="00943B1D" w:rsidRDefault="00893F2E" w:rsidP="00893F2E">
      <w:pPr>
        <w:rPr>
          <w:sz w:val="14"/>
          <w:szCs w:val="14"/>
        </w:rPr>
      </w:pPr>
      <w:r w:rsidRPr="00943B1D">
        <w:rPr>
          <w:sz w:val="14"/>
          <w:szCs w:val="14"/>
        </w:rPr>
        <w:t>More broadly the nonproliferation quest has from time to time boosted international oil prices to the detriment of almost all the countries in the world except for the potential proliferator.</w:t>
      </w:r>
    </w:p>
    <w:p w14:paraId="72073356" w14:textId="652F6E6D" w:rsidR="00893F2E" w:rsidRDefault="00893F2E" w:rsidP="00893F2E">
      <w:pPr>
        <w:rPr>
          <w:sz w:val="14"/>
        </w:rPr>
      </w:pPr>
      <w:r w:rsidRPr="001E0C8E">
        <w:rPr>
          <w:rStyle w:val="underline"/>
          <w:highlight w:val="cyan"/>
        </w:rPr>
        <w:t xml:space="preserve">Because nuclear power does not emit </w:t>
      </w:r>
      <w:r w:rsidRPr="001E0C8E">
        <w:rPr>
          <w:rStyle w:val="Emphasis"/>
          <w:highlight w:val="cyan"/>
        </w:rPr>
        <w:t>g</w:t>
      </w:r>
      <w:r w:rsidRPr="00962DB2">
        <w:rPr>
          <w:rStyle w:val="underline"/>
        </w:rPr>
        <w:t>reen</w:t>
      </w:r>
      <w:r w:rsidRPr="001E0C8E">
        <w:rPr>
          <w:rStyle w:val="Emphasis"/>
          <w:highlight w:val="cyan"/>
        </w:rPr>
        <w:t>h</w:t>
      </w:r>
      <w:r w:rsidRPr="00962DB2">
        <w:rPr>
          <w:rStyle w:val="underline"/>
        </w:rPr>
        <w:t xml:space="preserve">ouse </w:t>
      </w:r>
      <w:r w:rsidRPr="001E0C8E">
        <w:rPr>
          <w:rStyle w:val="Emphasis"/>
          <w:highlight w:val="cyan"/>
        </w:rPr>
        <w:t>g</w:t>
      </w:r>
      <w:r w:rsidRPr="00962DB2">
        <w:rPr>
          <w:rStyle w:val="underline"/>
        </w:rPr>
        <w:t>ase</w:t>
      </w:r>
      <w:r w:rsidRPr="001E0C8E">
        <w:rPr>
          <w:rStyle w:val="Emphasis"/>
          <w:highlight w:val="cyan"/>
        </w:rPr>
        <w:t>s</w:t>
      </w:r>
      <w:r w:rsidRPr="001E0C8E">
        <w:rPr>
          <w:rStyle w:val="underline"/>
          <w:highlight w:val="cyan"/>
        </w:rPr>
        <w:t>, it is an obvious</w:t>
      </w:r>
      <w:r w:rsidRPr="00962DB2">
        <w:rPr>
          <w:rStyle w:val="underline"/>
        </w:rPr>
        <w:t xml:space="preserve"> potential </w:t>
      </w:r>
      <w:r w:rsidRPr="001E0C8E">
        <w:rPr>
          <w:rStyle w:val="underline"/>
          <w:highlight w:val="cyan"/>
        </w:rPr>
        <w:t>candidate for</w:t>
      </w:r>
      <w:r w:rsidRPr="00962DB2">
        <w:rPr>
          <w:rStyle w:val="underline"/>
        </w:rPr>
        <w:t xml:space="preserve"> helping with the problem of </w:t>
      </w:r>
      <w:r w:rsidRPr="001E0C8E">
        <w:rPr>
          <w:rStyle w:val="underline"/>
          <w:highlight w:val="cyan"/>
        </w:rPr>
        <w:t>global warming, an issue</w:t>
      </w:r>
      <w:r w:rsidRPr="00962DB2">
        <w:rPr>
          <w:rStyle w:val="underline"/>
        </w:rPr>
        <w:t xml:space="preserve"> many people hold to be </w:t>
      </w:r>
      <w:r w:rsidRPr="001E0C8E">
        <w:rPr>
          <w:rStyle w:val="underline"/>
          <w:highlight w:val="cyan"/>
        </w:rPr>
        <w:t xml:space="preserve">of the </w:t>
      </w:r>
      <w:r w:rsidRPr="001E0C8E">
        <w:rPr>
          <w:rStyle w:val="Emphasis"/>
          <w:highlight w:val="cyan"/>
        </w:rPr>
        <w:t>highest concern for the future of the planet</w:t>
      </w:r>
      <w:r w:rsidRPr="00943B1D">
        <w:rPr>
          <w:sz w:val="14"/>
        </w:rPr>
        <w:t>.</w:t>
      </w:r>
    </w:p>
    <w:p w14:paraId="55244F5C" w14:textId="7CCC3087" w:rsidR="00E901ED" w:rsidRDefault="00E901ED" w:rsidP="00E901ED">
      <w:pPr>
        <w:pStyle w:val="Heading3"/>
      </w:pPr>
      <w:r>
        <w:t>New Mod---Nuke Energy---A2: No Impact</w:t>
      </w:r>
    </w:p>
    <w:p w14:paraId="6E9899A2" w14:textId="77777777" w:rsidR="00C54ED3" w:rsidRPr="000D4D34" w:rsidRDefault="00C54ED3" w:rsidP="00C54ED3">
      <w:pPr>
        <w:pStyle w:val="Heading4"/>
        <w:rPr>
          <w:rFonts w:cs="Times New Roman"/>
        </w:rPr>
      </w:pPr>
      <w:r w:rsidRPr="000D4D34">
        <w:rPr>
          <w:rFonts w:cs="Times New Roman"/>
        </w:rPr>
        <w:t xml:space="preserve">Warming causes extinction – action now key </w:t>
      </w:r>
      <w:r w:rsidRPr="000D4D34">
        <w:rPr>
          <w:rFonts w:cs="Times New Roman"/>
          <w:b w:val="0"/>
        </w:rPr>
        <w:t>– nuclear resource wars, ag collapse, sea level rise, severe weather, biod loss, disease, ocean acidification – focus on low probability, high magnitude components good</w:t>
      </w:r>
    </w:p>
    <w:p w14:paraId="6F4ABE4E" w14:textId="77777777" w:rsidR="00C54ED3" w:rsidRPr="000D4D34" w:rsidRDefault="00C54ED3" w:rsidP="00C54ED3">
      <w:r w:rsidRPr="000D4D34">
        <w:t>-Says on-balance CO2 benefits not worth it for ag</w:t>
      </w:r>
    </w:p>
    <w:p w14:paraId="2173AA41" w14:textId="77777777" w:rsidR="00C54ED3" w:rsidRPr="000D4D34" w:rsidRDefault="00C54ED3" w:rsidP="00C54ED3">
      <w:r w:rsidRPr="000D4D34">
        <w:rPr>
          <w:rStyle w:val="Style13ptBold"/>
        </w:rPr>
        <w:t xml:space="preserve">Weart 15 </w:t>
      </w:r>
      <w:r w:rsidRPr="000D4D34">
        <w:t xml:space="preserve">---- 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21" w:history="1">
        <w:r w:rsidRPr="000D4D34">
          <w:rPr>
            <w:rStyle w:val="Hyperlink"/>
          </w:rPr>
          <w:t>http://www.aip.org/history/climate/impacts.htm</w:t>
        </w:r>
      </w:hyperlink>
    </w:p>
    <w:p w14:paraId="6D573316" w14:textId="77777777" w:rsidR="00C54ED3" w:rsidRPr="000D4D34" w:rsidRDefault="00C54ED3" w:rsidP="00C54ED3">
      <w:pPr>
        <w:rPr>
          <w:b/>
          <w:bCs/>
          <w:sz w:val="26"/>
        </w:rPr>
      </w:pPr>
    </w:p>
    <w:p w14:paraId="454FCB07" w14:textId="77777777" w:rsidR="00C54ED3" w:rsidRPr="000D4D34" w:rsidRDefault="00C54ED3" w:rsidP="00C54ED3">
      <w:pPr>
        <w:rPr>
          <w:rStyle w:val="Emphasis"/>
        </w:rPr>
      </w:pPr>
      <w:r w:rsidRPr="000D4D34">
        <w:rPr>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1E0C8E">
        <w:rPr>
          <w:rStyle w:val="StyleUnderline"/>
          <w:highlight w:val="cyan"/>
        </w:rPr>
        <w:t>defense</w:t>
      </w:r>
      <w:r w:rsidRPr="000D4D34">
        <w:rPr>
          <w:rStyle w:val="StyleUnderline"/>
        </w:rPr>
        <w:t xml:space="preserve"> intellectuals</w:t>
      </w:r>
      <w:r w:rsidRPr="000D4D34">
        <w:rPr>
          <w:sz w:val="16"/>
        </w:rPr>
        <w:t xml:space="preserve"> in the Pentagon </w:t>
      </w:r>
      <w:r w:rsidRPr="000D4D34">
        <w:rPr>
          <w:rStyle w:val="StyleUnderline"/>
        </w:rPr>
        <w:t>commissioned a report</w:t>
      </w:r>
      <w:r w:rsidRPr="000D4D34">
        <w:rPr>
          <w:sz w:val="16"/>
        </w:rPr>
        <w:t xml:space="preserve"> on "An Abrupt Climate Change Scenario and its Implications for United States National Security." As reported in a leak to the press, the </w:t>
      </w:r>
      <w:r w:rsidRPr="000D4D34">
        <w:rPr>
          <w:rStyle w:val="StyleUnderline"/>
        </w:rPr>
        <w:t xml:space="preserve">authors </w:t>
      </w:r>
      <w:r w:rsidRPr="001E0C8E">
        <w:rPr>
          <w:rStyle w:val="StyleUnderline"/>
          <w:highlight w:val="cyan"/>
        </w:rPr>
        <w:t>warned</w:t>
      </w:r>
      <w:r w:rsidRPr="000D4D34">
        <w:rPr>
          <w:rStyle w:val="StyleUnderline"/>
        </w:rPr>
        <w:t xml:space="preserve"> </w:t>
      </w:r>
      <w:r w:rsidRPr="000D4D34">
        <w:rPr>
          <w:sz w:val="16"/>
        </w:rPr>
        <w:t xml:space="preserve">of a risk </w:t>
      </w:r>
      <w:r w:rsidRPr="000D4D34">
        <w:rPr>
          <w:rStyle w:val="StyleUnderline"/>
        </w:rPr>
        <w:t xml:space="preserve">that "mega-droughts, famine and widespread </w:t>
      </w:r>
      <w:r w:rsidRPr="001E0C8E">
        <w:rPr>
          <w:rStyle w:val="StyleUnderline"/>
          <w:highlight w:val="cyan"/>
        </w:rPr>
        <w:t>rioting will erupt</w:t>
      </w:r>
      <w:r w:rsidRPr="001E0C8E">
        <w:rPr>
          <w:sz w:val="16"/>
          <w:highlight w:val="cyan"/>
        </w:rPr>
        <w:t xml:space="preserve"> </w:t>
      </w:r>
      <w:r w:rsidRPr="001E0C8E">
        <w:rPr>
          <w:rStyle w:val="Emphasis"/>
          <w:highlight w:val="cyan"/>
        </w:rPr>
        <w:t>across the world</w:t>
      </w:r>
      <w:r w:rsidRPr="000D4D34">
        <w:rPr>
          <w:sz w:val="16"/>
        </w:rPr>
        <w:t xml:space="preserve">.... </w:t>
      </w:r>
      <w:r w:rsidRPr="000D4D34">
        <w:rPr>
          <w:rStyle w:val="StyleUnderline"/>
        </w:rPr>
        <w:t xml:space="preserve">abrupt </w:t>
      </w:r>
      <w:r w:rsidRPr="001E0C8E">
        <w:rPr>
          <w:rStyle w:val="StyleUnderline"/>
          <w:highlight w:val="cyan"/>
        </w:rPr>
        <w:t>climate change could bring</w:t>
      </w:r>
      <w:r w:rsidRPr="000D4D34">
        <w:rPr>
          <w:rStyle w:val="StyleUnderline"/>
        </w:rPr>
        <w:t xml:space="preserve"> the planet to the </w:t>
      </w:r>
      <w:r w:rsidRPr="000D4D34">
        <w:rPr>
          <w:rStyle w:val="Emphasis"/>
        </w:rPr>
        <w:t xml:space="preserve">edge of </w:t>
      </w:r>
      <w:r w:rsidRPr="001E0C8E">
        <w:rPr>
          <w:rStyle w:val="Emphasis"/>
          <w:highlight w:val="cyan"/>
        </w:rPr>
        <w:t>anarchy</w:t>
      </w:r>
      <w:r w:rsidRPr="001E0C8E">
        <w:rPr>
          <w:rStyle w:val="StyleUnderline"/>
          <w:highlight w:val="cyan"/>
        </w:rPr>
        <w:t xml:space="preserve"> as countries </w:t>
      </w:r>
      <w:r w:rsidRPr="001E0C8E">
        <w:rPr>
          <w:rStyle w:val="Emphasis"/>
          <w:sz w:val="28"/>
          <w:highlight w:val="cyan"/>
        </w:rPr>
        <w:t>develop a nuclear threat</w:t>
      </w:r>
      <w:r w:rsidRPr="001E0C8E">
        <w:rPr>
          <w:rStyle w:val="StyleUnderline"/>
          <w:sz w:val="28"/>
          <w:highlight w:val="cyan"/>
        </w:rPr>
        <w:t xml:space="preserve"> </w:t>
      </w:r>
      <w:r w:rsidRPr="001E0C8E">
        <w:rPr>
          <w:rStyle w:val="StyleUnderline"/>
          <w:highlight w:val="cyan"/>
        </w:rPr>
        <w:t>to</w:t>
      </w:r>
      <w:r w:rsidRPr="000D4D34">
        <w:rPr>
          <w:sz w:val="16"/>
        </w:rPr>
        <w:t xml:space="preserve"> defend and </w:t>
      </w:r>
      <w:r w:rsidRPr="001E0C8E">
        <w:rPr>
          <w:rStyle w:val="StyleUnderline"/>
          <w:highlight w:val="cyan"/>
        </w:rPr>
        <w:t>secure</w:t>
      </w:r>
      <w:r w:rsidRPr="000D4D34">
        <w:rPr>
          <w:rStyle w:val="StyleUnderline"/>
        </w:rPr>
        <w:t xml:space="preserve"> dwindling food,</w:t>
      </w:r>
      <w:r w:rsidRPr="000D4D34">
        <w:rPr>
          <w:sz w:val="16"/>
        </w:rPr>
        <w:t xml:space="preserve"> </w:t>
      </w:r>
      <w:r w:rsidRPr="000D4D34">
        <w:rPr>
          <w:rStyle w:val="StyleUnderline"/>
        </w:rPr>
        <w:t>water and energy</w:t>
      </w:r>
      <w:r w:rsidRPr="000D4D34">
        <w:rPr>
          <w:sz w:val="16"/>
        </w:rPr>
        <w:t xml:space="preserve"> </w:t>
      </w:r>
      <w:r w:rsidRPr="001E0C8E">
        <w:rPr>
          <w:rStyle w:val="StyleUnderline"/>
          <w:highlight w:val="cyan"/>
        </w:rPr>
        <w:t>supplies</w:t>
      </w:r>
      <w:r w:rsidRPr="000D4D34">
        <w:rPr>
          <w:sz w:val="16"/>
        </w:rPr>
        <w:t xml:space="preserve">." The </w:t>
      </w:r>
      <w:r w:rsidRPr="000D4D34">
        <w:rPr>
          <w:rStyle w:val="StyleUnderline"/>
        </w:rPr>
        <w:t>authors concluded</w:t>
      </w:r>
      <w:r w:rsidRPr="000D4D34">
        <w:rPr>
          <w:sz w:val="16"/>
        </w:rPr>
        <w:t xml:space="preserve"> that "</w:t>
      </w:r>
      <w:r w:rsidRPr="000D4D34">
        <w:rPr>
          <w:rStyle w:val="StyleUnderline"/>
        </w:rPr>
        <w:t>the threat</w:t>
      </w:r>
      <w:r w:rsidRPr="000D4D34">
        <w:rPr>
          <w:sz w:val="16"/>
        </w:rPr>
        <w:t xml:space="preserve"> to global stability vastly </w:t>
      </w:r>
      <w:r w:rsidRPr="000D4D34">
        <w:rPr>
          <w:rStyle w:val="StyleUnderline"/>
        </w:rPr>
        <w:t>eclipses</w:t>
      </w:r>
      <w:r w:rsidRPr="000D4D34">
        <w:rPr>
          <w:sz w:val="16"/>
        </w:rPr>
        <w:t xml:space="preserve"> that of </w:t>
      </w:r>
      <w:r w:rsidRPr="000D4D34">
        <w:rPr>
          <w:rStyle w:val="StyleUnderline"/>
        </w:rPr>
        <w:t>terrorism</w:t>
      </w:r>
      <w:r w:rsidRPr="000D4D34">
        <w:rPr>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0D4D34">
        <w:rPr>
          <w:rStyle w:val="StyleUnderline"/>
        </w:rPr>
        <w:t>impact studies</w:t>
      </w:r>
      <w:r w:rsidRPr="000D4D34">
        <w:rPr>
          <w:sz w:val="16"/>
        </w:rPr>
        <w:t xml:space="preserve"> had </w:t>
      </w:r>
      <w:r w:rsidRPr="000D4D34">
        <w:rPr>
          <w:rStyle w:val="StyleUnderline"/>
        </w:rPr>
        <w:t>sketched out a range of</w:t>
      </w:r>
      <w:r w:rsidRPr="000D4D34">
        <w:rPr>
          <w:sz w:val="16"/>
        </w:rPr>
        <w:t xml:space="preserve"> more </w:t>
      </w:r>
      <w:r w:rsidRPr="000D4D34">
        <w:rPr>
          <w:rStyle w:val="StyleUnderline"/>
        </w:rPr>
        <w:t>plausible scenarios that looked bad enough</w:t>
      </w:r>
      <w:r w:rsidRPr="000D4D34">
        <w:rPr>
          <w:sz w:val="16"/>
        </w:rPr>
        <w:t xml:space="preserve">. If you thought like a military officer, used to considering worst cases, </w:t>
      </w:r>
      <w:r w:rsidRPr="000D4D34">
        <w:rPr>
          <w:rStyle w:val="StyleUnderline"/>
        </w:rPr>
        <w:t>the IPCC's approach</w:t>
      </w:r>
      <w:r w:rsidRPr="000D4D34">
        <w:rPr>
          <w:sz w:val="16"/>
        </w:rPr>
        <w:t xml:space="preserve"> — concentrating on what everyone could agree was likely, while </w:t>
      </w:r>
      <w:r w:rsidRPr="001E0C8E">
        <w:rPr>
          <w:rStyle w:val="StyleUnderline"/>
          <w:highlight w:val="cyan"/>
        </w:rPr>
        <w:t>ignoring</w:t>
      </w:r>
      <w:r w:rsidRPr="000D4D34">
        <w:rPr>
          <w:rStyle w:val="StyleUnderline"/>
        </w:rPr>
        <w:t xml:space="preserve"> less likely but still </w:t>
      </w:r>
      <w:r w:rsidRPr="001E0C8E">
        <w:rPr>
          <w:rStyle w:val="StyleUnderline"/>
          <w:highlight w:val="cyan"/>
        </w:rPr>
        <w:t>possible scenarios — was</w:t>
      </w:r>
      <w:r w:rsidRPr="000D4D34">
        <w:rPr>
          <w:sz w:val="16"/>
        </w:rPr>
        <w:t xml:space="preserve"> not "conservative" at all, but </w:t>
      </w:r>
      <w:r w:rsidRPr="001E0C8E">
        <w:rPr>
          <w:rStyle w:val="Emphasis"/>
          <w:highlight w:val="cyan"/>
        </w:rPr>
        <w:t>irresponsible</w:t>
      </w:r>
      <w:r w:rsidRPr="000D4D34">
        <w:rPr>
          <w:sz w:val="16"/>
        </w:rPr>
        <w:t xml:space="preserve">. Through the early 2000s, social scientists and historians vigorously debated whether climate change really could provoke civil unrest and warfare. </w:t>
      </w:r>
      <w:r w:rsidRPr="000D4D34">
        <w:rPr>
          <w:rStyle w:val="StyleUnderline"/>
        </w:rPr>
        <w:t xml:space="preserve">A 2013 </w:t>
      </w:r>
      <w:r w:rsidRPr="001E0C8E">
        <w:rPr>
          <w:rStyle w:val="StyleUnderline"/>
          <w:highlight w:val="cyan"/>
        </w:rPr>
        <w:t>review</w:t>
      </w:r>
      <w:r w:rsidRPr="000D4D34">
        <w:rPr>
          <w:rStyle w:val="StyleUnderline"/>
        </w:rPr>
        <w:t xml:space="preserve"> of </w:t>
      </w:r>
      <w:r w:rsidRPr="000D4D34">
        <w:rPr>
          <w:rStyle w:val="Emphasis"/>
        </w:rPr>
        <w:t>many</w:t>
      </w:r>
      <w:r w:rsidRPr="000D4D34">
        <w:rPr>
          <w:rStyle w:val="StyleUnderline"/>
        </w:rPr>
        <w:t xml:space="preserve"> papers </w:t>
      </w:r>
      <w:r w:rsidRPr="001E0C8E">
        <w:rPr>
          <w:rStyle w:val="StyleUnderline"/>
          <w:highlight w:val="cyan"/>
        </w:rPr>
        <w:t>concluded</w:t>
      </w:r>
      <w:r w:rsidRPr="000D4D34">
        <w:rPr>
          <w:sz w:val="16"/>
        </w:rPr>
        <w:t xml:space="preserve"> that strong </w:t>
      </w:r>
      <w:r w:rsidRPr="000D4D34">
        <w:rPr>
          <w:rStyle w:val="StyleUnderline"/>
        </w:rPr>
        <w:t xml:space="preserve">departures from normal </w:t>
      </w:r>
      <w:r w:rsidRPr="001E0C8E">
        <w:rPr>
          <w:rStyle w:val="StyleUnderline"/>
          <w:highlight w:val="cyan"/>
        </w:rPr>
        <w:t>climate</w:t>
      </w:r>
      <w:r w:rsidRPr="000D4D34">
        <w:rPr>
          <w:rStyle w:val="StyleUnderline"/>
        </w:rPr>
        <w:t xml:space="preserve"> conditions</w:t>
      </w:r>
      <w:r w:rsidRPr="000D4D34">
        <w:rPr>
          <w:sz w:val="16"/>
        </w:rPr>
        <w:t xml:space="preserve"> (droughts, heat waves, etc.) </w:t>
      </w:r>
      <w:r w:rsidRPr="000D4D34">
        <w:rPr>
          <w:rStyle w:val="StyleUnderline"/>
        </w:rPr>
        <w:t xml:space="preserve">indeed </w:t>
      </w:r>
      <w:r w:rsidRPr="001E0C8E">
        <w:rPr>
          <w:rStyle w:val="StyleUnderline"/>
          <w:highlight w:val="cyan"/>
        </w:rPr>
        <w:t>brought conflict</w:t>
      </w:r>
      <w:r w:rsidRPr="000D4D34">
        <w:rPr>
          <w:sz w:val="16"/>
        </w:rPr>
        <w:t xml:space="preserve">, both </w:t>
      </w:r>
      <w:r w:rsidRPr="001E0C8E">
        <w:rPr>
          <w:rStyle w:val="Emphasis"/>
          <w:highlight w:val="cyan"/>
        </w:rPr>
        <w:t>domestic and international</w:t>
      </w:r>
      <w:r w:rsidRPr="000D4D34">
        <w:rPr>
          <w:sz w:val="16"/>
        </w:rPr>
        <w:t xml:space="preserve">. Many </w:t>
      </w:r>
      <w:r w:rsidRPr="000D4D34">
        <w:rPr>
          <w:rStyle w:val="StyleUnderline"/>
        </w:rPr>
        <w:t>well-informed military officers and</w:t>
      </w:r>
      <w:r w:rsidRPr="000D4D34">
        <w:rPr>
          <w:sz w:val="16"/>
        </w:rPr>
        <w:t xml:space="preserve"> other </w:t>
      </w:r>
      <w:r w:rsidRPr="000D4D34">
        <w:rPr>
          <w:rStyle w:val="StyleUnderline"/>
        </w:rPr>
        <w:t>national security experts</w:t>
      </w:r>
      <w:r w:rsidRPr="000D4D34">
        <w:rPr>
          <w:sz w:val="16"/>
        </w:rPr>
        <w:t xml:space="preserve">, along with many political leaders and a majority of the world’s public, now </w:t>
      </w:r>
      <w:r w:rsidRPr="000D4D34">
        <w:rPr>
          <w:rStyle w:val="StyleUnderline"/>
        </w:rPr>
        <w:t>believe</w:t>
      </w:r>
      <w:r w:rsidRPr="000D4D34">
        <w:rPr>
          <w:sz w:val="16"/>
        </w:rPr>
        <w:t xml:space="preserve">d that the </w:t>
      </w:r>
      <w:r w:rsidRPr="000D4D34">
        <w:rPr>
          <w:rStyle w:val="StyleUnderline"/>
        </w:rPr>
        <w:t xml:space="preserve">possible </w:t>
      </w:r>
      <w:r w:rsidRPr="001E0C8E">
        <w:rPr>
          <w:rStyle w:val="StyleUnderline"/>
          <w:highlight w:val="cyan"/>
        </w:rPr>
        <w:t>impacts</w:t>
      </w:r>
      <w:r w:rsidRPr="000D4D34">
        <w:rPr>
          <w:rStyle w:val="StyleUnderline"/>
        </w:rPr>
        <w:t xml:space="preserve"> of global warming </w:t>
      </w:r>
      <w:r w:rsidRPr="001E0C8E">
        <w:rPr>
          <w:rStyle w:val="Emphasis"/>
          <w:highlight w:val="cyan"/>
        </w:rPr>
        <w:t>rank</w:t>
      </w:r>
      <w:r w:rsidRPr="000D4D34">
        <w:rPr>
          <w:rStyle w:val="Emphasis"/>
        </w:rPr>
        <w:t xml:space="preserve">ed </w:t>
      </w:r>
      <w:r w:rsidRPr="001E0C8E">
        <w:rPr>
          <w:rStyle w:val="Emphasis"/>
          <w:highlight w:val="cyan"/>
        </w:rPr>
        <w:t>among the most dangerous</w:t>
      </w:r>
      <w:r w:rsidRPr="000D4D34">
        <w:rPr>
          <w:rStyle w:val="Emphasis"/>
        </w:rPr>
        <w:t xml:space="preserve"> long-term risks that </w:t>
      </w:r>
      <w:r w:rsidRPr="001E0C8E">
        <w:rPr>
          <w:rStyle w:val="Emphasis"/>
          <w:sz w:val="28"/>
          <w:highlight w:val="cyan"/>
        </w:rPr>
        <w:t xml:space="preserve">civilization </w:t>
      </w:r>
      <w:r w:rsidRPr="001E0C8E">
        <w:rPr>
          <w:rStyle w:val="Emphasis"/>
          <w:highlight w:val="cyan"/>
        </w:rPr>
        <w:t>face</w:t>
      </w:r>
      <w:r w:rsidRPr="000D4D34">
        <w:rPr>
          <w:rStyle w:val="Emphasis"/>
        </w:rPr>
        <w:t>d</w:t>
      </w:r>
      <w:r w:rsidRPr="000D4D34">
        <w:rPr>
          <w:sz w:val="16"/>
        </w:rPr>
        <w:t xml:space="preserve">.(21*) What do we know about the impacts of global warming? </w:t>
      </w:r>
      <w:r w:rsidRPr="000D4D34">
        <w:rPr>
          <w:rStyle w:val="StyleUnderline"/>
        </w:rPr>
        <w:t>A large body of</w:t>
      </w:r>
      <w:r w:rsidRPr="000D4D34">
        <w:rPr>
          <w:sz w:val="16"/>
        </w:rPr>
        <w:t xml:space="preserve"> scientific </w:t>
      </w:r>
      <w:r w:rsidRPr="000D4D34">
        <w:rPr>
          <w:rStyle w:val="StyleUnderline"/>
        </w:rPr>
        <w:t>studies, exhaustively reviewed</w:t>
      </w:r>
      <w:r w:rsidRPr="000D4D34">
        <w:rPr>
          <w:sz w:val="16"/>
        </w:rPr>
        <w:t xml:space="preserve">, has </w:t>
      </w:r>
      <w:r w:rsidRPr="000D4D34">
        <w:rPr>
          <w:rStyle w:val="StyleUnderline"/>
        </w:rPr>
        <w:t>produced a long list of possibilities</w:t>
      </w:r>
      <w:r w:rsidRPr="000D4D34">
        <w:rPr>
          <w:sz w:val="16"/>
        </w:rPr>
        <w:t xml:space="preserve">. Nobody can say that any of the items on the list are certain to happen. But the world's </w:t>
      </w:r>
      <w:r w:rsidRPr="000D4D34">
        <w:rPr>
          <w:rStyle w:val="StyleUnderline"/>
        </w:rPr>
        <w:t>climate experts</w:t>
      </w:r>
      <w:r w:rsidRPr="000D4D34">
        <w:rPr>
          <w:sz w:val="16"/>
        </w:rPr>
        <w:t xml:space="preserve"> almost </w:t>
      </w:r>
      <w:r w:rsidRPr="000D4D34">
        <w:rPr>
          <w:rStyle w:val="StyleUnderline"/>
        </w:rPr>
        <w:t>all agree</w:t>
      </w:r>
      <w:r w:rsidRPr="000D4D34">
        <w:rPr>
          <w:sz w:val="16"/>
        </w:rPr>
        <w:t xml:space="preserve"> that the </w:t>
      </w:r>
      <w:r w:rsidRPr="001E0C8E">
        <w:rPr>
          <w:rStyle w:val="StyleUnderline"/>
          <w:highlight w:val="cyan"/>
        </w:rPr>
        <w:t>impacts</w:t>
      </w:r>
      <w:r w:rsidRPr="000D4D34">
        <w:rPr>
          <w:sz w:val="16"/>
        </w:rPr>
        <w:t xml:space="preserve"> listed </w:t>
      </w:r>
      <w:r w:rsidRPr="000D4D34">
        <w:rPr>
          <w:rStyle w:val="StyleUnderline"/>
        </w:rPr>
        <w:t xml:space="preserve">below </w:t>
      </w:r>
      <w:r w:rsidRPr="001E0C8E">
        <w:rPr>
          <w:rStyle w:val="StyleUnderline"/>
          <w:highlight w:val="cyan"/>
        </w:rPr>
        <w:t>are more</w:t>
      </w:r>
      <w:r w:rsidRPr="000D4D34">
        <w:rPr>
          <w:rStyle w:val="StyleUnderline"/>
        </w:rPr>
        <w:t xml:space="preserve"> </w:t>
      </w:r>
      <w:r w:rsidRPr="001E0C8E">
        <w:rPr>
          <w:rStyle w:val="StyleUnderline"/>
          <w:highlight w:val="cyan"/>
        </w:rPr>
        <w:t>likely than not</w:t>
      </w:r>
      <w:r w:rsidRPr="000D4D34">
        <w:rPr>
          <w:rStyle w:val="StyleUnderline"/>
        </w:rPr>
        <w:t xml:space="preserve"> to happen.</w:t>
      </w:r>
      <w:r w:rsidRPr="000D4D34">
        <w:rPr>
          <w:sz w:val="16"/>
        </w:rPr>
        <w:t xml:space="preserve"> For some items, the </w:t>
      </w:r>
      <w:r w:rsidRPr="000D4D34">
        <w:rPr>
          <w:rStyle w:val="StyleUnderline"/>
        </w:rPr>
        <w:t xml:space="preserve">probabilities range up to </w:t>
      </w:r>
      <w:r w:rsidRPr="000D4D34">
        <w:rPr>
          <w:rStyle w:val="Emphasis"/>
        </w:rPr>
        <w:t>almost certain</w:t>
      </w:r>
      <w:r w:rsidRPr="000D4D34">
        <w:rPr>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0D4D34">
        <w:rPr>
          <w:rStyle w:val="StyleUnderline"/>
        </w:rPr>
        <w:t>By 2007, many</w:t>
      </w:r>
      <w:r w:rsidRPr="000D4D34">
        <w:rPr>
          <w:sz w:val="16"/>
        </w:rPr>
        <w:t xml:space="preserve"> of the </w:t>
      </w:r>
      <w:r w:rsidRPr="000D4D34">
        <w:rPr>
          <w:rStyle w:val="StyleUnderline"/>
        </w:rPr>
        <w:t>predicted changes were observed</w:t>
      </w:r>
      <w:r w:rsidRPr="000D4D34">
        <w:rPr>
          <w:sz w:val="16"/>
        </w:rPr>
        <w:t xml:space="preserve"> to be actually happening. For details see reports referenced in this footnote: (22) * </w:t>
      </w:r>
      <w:r w:rsidRPr="000D4D34">
        <w:rPr>
          <w:rStyle w:val="StyleUnderline"/>
        </w:rPr>
        <w:t xml:space="preserve">Most places will </w:t>
      </w:r>
      <w:r w:rsidRPr="000D4D34">
        <w:rPr>
          <w:sz w:val="16"/>
        </w:rPr>
        <w:t xml:space="preserve">continue to get </w:t>
      </w:r>
      <w:r w:rsidRPr="000D4D34">
        <w:rPr>
          <w:rStyle w:val="StyleUnderline"/>
        </w:rPr>
        <w:t>warm</w:t>
      </w:r>
      <w:r w:rsidRPr="000D4D34">
        <w:rPr>
          <w:sz w:val="16"/>
        </w:rPr>
        <w:t xml:space="preserve">er, especially at night and in winter. The temperature change will benefit some regions while harming others — for example, patterns of tourism will shift. The </w:t>
      </w:r>
      <w:r w:rsidRPr="000D4D34">
        <w:rPr>
          <w:rStyle w:val="StyleUnderline"/>
        </w:rPr>
        <w:t>warmer winters will improve</w:t>
      </w:r>
      <w:r w:rsidRPr="000D4D34">
        <w:rPr>
          <w:sz w:val="16"/>
        </w:rPr>
        <w:t xml:space="preserve"> health and </w:t>
      </w:r>
      <w:r w:rsidRPr="000D4D34">
        <w:rPr>
          <w:rStyle w:val="StyleUnderline"/>
        </w:rPr>
        <w:t xml:space="preserve">agriculture in some areas, but </w:t>
      </w:r>
      <w:r w:rsidRPr="001E0C8E">
        <w:rPr>
          <w:rStyle w:val="StyleUnderline"/>
          <w:highlight w:val="cyan"/>
        </w:rPr>
        <w:t>globally</w:t>
      </w:r>
      <w:r w:rsidRPr="000D4D34">
        <w:rPr>
          <w:rStyle w:val="StyleUnderline"/>
        </w:rPr>
        <w:t>,</w:t>
      </w:r>
      <w:r w:rsidRPr="000D4D34">
        <w:rPr>
          <w:sz w:val="16"/>
        </w:rPr>
        <w:t xml:space="preserve"> mortality will rise and </w:t>
      </w:r>
      <w:r w:rsidRPr="001E0C8E">
        <w:rPr>
          <w:rStyle w:val="StyleUnderline"/>
          <w:highlight w:val="cyan"/>
        </w:rPr>
        <w:t>food</w:t>
      </w:r>
      <w:r w:rsidRPr="000D4D34">
        <w:rPr>
          <w:rStyle w:val="StyleUnderline"/>
        </w:rPr>
        <w:t xml:space="preserve"> supplies </w:t>
      </w:r>
      <w:r w:rsidRPr="001E0C8E">
        <w:rPr>
          <w:rStyle w:val="StyleUnderline"/>
          <w:highlight w:val="cyan"/>
        </w:rPr>
        <w:t>will be endangered due</w:t>
      </w:r>
      <w:r w:rsidRPr="000D4D34">
        <w:rPr>
          <w:rStyle w:val="StyleUnderline"/>
        </w:rPr>
        <w:t xml:space="preserve"> </w:t>
      </w:r>
      <w:r w:rsidRPr="001E0C8E">
        <w:rPr>
          <w:rStyle w:val="StyleUnderline"/>
          <w:highlight w:val="cyan"/>
        </w:rPr>
        <w:t>to</w:t>
      </w:r>
      <w:r w:rsidRPr="000D4D34">
        <w:rPr>
          <w:rStyle w:val="StyleUnderline"/>
        </w:rPr>
        <w:t xml:space="preserve"> more frequent and </w:t>
      </w:r>
      <w:r w:rsidRPr="001E0C8E">
        <w:rPr>
          <w:rStyle w:val="StyleUnderline"/>
          <w:highlight w:val="cyan"/>
        </w:rPr>
        <w:t>extreme</w:t>
      </w:r>
      <w:r w:rsidRPr="000D4D34">
        <w:rPr>
          <w:rStyle w:val="StyleUnderline"/>
        </w:rPr>
        <w:t xml:space="preserve"> summer </w:t>
      </w:r>
      <w:r w:rsidRPr="001E0C8E">
        <w:rPr>
          <w:rStyle w:val="StyleUnderline"/>
          <w:highlight w:val="cyan"/>
        </w:rPr>
        <w:t>heat</w:t>
      </w:r>
      <w:r w:rsidRPr="000D4D34">
        <w:rPr>
          <w:rStyle w:val="StyleUnderline"/>
        </w:rPr>
        <w:t xml:space="preserve"> waves </w:t>
      </w:r>
      <w:r w:rsidRPr="000D4D34">
        <w:rPr>
          <w:sz w:val="16"/>
        </w:rPr>
        <w:t xml:space="preserve">and other effects. </w:t>
      </w:r>
      <w:r w:rsidRPr="001E0C8E">
        <w:rPr>
          <w:rStyle w:val="StyleUnderline"/>
          <w:highlight w:val="cyan"/>
        </w:rPr>
        <w:t>Regions</w:t>
      </w:r>
      <w:r w:rsidRPr="000D4D34">
        <w:rPr>
          <w:rStyle w:val="StyleUnderline"/>
        </w:rPr>
        <w:t xml:space="preserve"> not directly harmed </w:t>
      </w:r>
      <w:r w:rsidRPr="001E0C8E">
        <w:rPr>
          <w:rStyle w:val="StyleUnderline"/>
          <w:highlight w:val="cyan"/>
        </w:rPr>
        <w:t>will suffer</w:t>
      </w:r>
      <w:r w:rsidRPr="000D4D34">
        <w:rPr>
          <w:sz w:val="16"/>
        </w:rPr>
        <w:t xml:space="preserve"> indirectly from </w:t>
      </w:r>
      <w:r w:rsidRPr="001E0C8E">
        <w:rPr>
          <w:rStyle w:val="StyleUnderline"/>
          <w:highlight w:val="cyan"/>
        </w:rPr>
        <w:t>higher</w:t>
      </w:r>
      <w:r w:rsidRPr="000D4D34">
        <w:rPr>
          <w:rStyle w:val="StyleUnderline"/>
        </w:rPr>
        <w:t xml:space="preserve"> food </w:t>
      </w:r>
      <w:r w:rsidRPr="001E0C8E">
        <w:rPr>
          <w:rStyle w:val="StyleUnderline"/>
          <w:highlight w:val="cyan"/>
        </w:rPr>
        <w:t>prices and</w:t>
      </w:r>
      <w:r w:rsidRPr="000D4D34">
        <w:rPr>
          <w:rStyle w:val="StyleUnderline"/>
        </w:rPr>
        <w:t xml:space="preserve"> a press of </w:t>
      </w:r>
      <w:r w:rsidRPr="001E0C8E">
        <w:rPr>
          <w:rStyle w:val="StyleUnderline"/>
          <w:highlight w:val="cyan"/>
        </w:rPr>
        <w:t>refugees</w:t>
      </w:r>
      <w:r w:rsidRPr="000D4D34">
        <w:rPr>
          <w:sz w:val="16"/>
        </w:rPr>
        <w:t xml:space="preserve"> from afflicted regions. * </w:t>
      </w:r>
      <w:r w:rsidRPr="001E0C8E">
        <w:rPr>
          <w:rStyle w:val="StyleUnderline"/>
          <w:highlight w:val="cyan"/>
        </w:rPr>
        <w:t>Sea levels will</w:t>
      </w:r>
      <w:r w:rsidRPr="000D4D34">
        <w:rPr>
          <w:sz w:val="16"/>
        </w:rPr>
        <w:t xml:space="preserve"> continue to </w:t>
      </w:r>
      <w:r w:rsidRPr="000D4D34">
        <w:rPr>
          <w:rStyle w:val="StyleUnderline"/>
        </w:rPr>
        <w:t>rise</w:t>
      </w:r>
      <w:r w:rsidRPr="000D4D34">
        <w:rPr>
          <w:sz w:val="16"/>
        </w:rPr>
        <w:t xml:space="preserve"> for many centuries. </w:t>
      </w:r>
      <w:r w:rsidRPr="000D4D34">
        <w:rPr>
          <w:rStyle w:val="StyleUnderline"/>
        </w:rPr>
        <w:t>The last time the planet was 3°C warmer</w:t>
      </w:r>
      <w:r w:rsidRPr="000D4D34">
        <w:rPr>
          <w:sz w:val="16"/>
        </w:rPr>
        <w:t xml:space="preserve"> than now, the </w:t>
      </w:r>
      <w:r w:rsidRPr="000D4D34">
        <w:rPr>
          <w:rStyle w:val="StyleUnderline"/>
        </w:rPr>
        <w:t>sea level was</w:t>
      </w:r>
      <w:r w:rsidRPr="000D4D34">
        <w:rPr>
          <w:sz w:val="16"/>
        </w:rPr>
        <w:t xml:space="preserve"> at least </w:t>
      </w:r>
      <w:r w:rsidRPr="000D4D34">
        <w:rPr>
          <w:rStyle w:val="StyleUnderline"/>
        </w:rPr>
        <w:t>6 meters</w:t>
      </w:r>
      <w:r w:rsidRPr="000D4D34">
        <w:rPr>
          <w:sz w:val="16"/>
        </w:rPr>
        <w:t xml:space="preserve"> (20 feet) </w:t>
      </w:r>
      <w:r w:rsidRPr="000D4D34">
        <w:rPr>
          <w:rStyle w:val="StyleUnderline"/>
        </w:rPr>
        <w:t>higher</w:t>
      </w:r>
      <w:r w:rsidRPr="000D4D34">
        <w:rPr>
          <w:sz w:val="16"/>
        </w:rPr>
        <w:t xml:space="preserve">.(23) </w:t>
      </w:r>
      <w:r w:rsidRPr="000D4D34">
        <w:rPr>
          <w:rStyle w:val="StyleUnderline"/>
        </w:rPr>
        <w:t xml:space="preserve">That </w:t>
      </w:r>
      <w:r w:rsidRPr="001E0C8E">
        <w:rPr>
          <w:rStyle w:val="StyleUnderline"/>
          <w:highlight w:val="cyan"/>
        </w:rPr>
        <w:t>submerge</w:t>
      </w:r>
      <w:r w:rsidRPr="000D4D34">
        <w:rPr>
          <w:rStyle w:val="StyleUnderline"/>
        </w:rPr>
        <w:t xml:space="preserve">d coastlines </w:t>
      </w:r>
      <w:r w:rsidRPr="000D4D34">
        <w:rPr>
          <w:rStyle w:val="Emphasis"/>
        </w:rPr>
        <w:t xml:space="preserve">where many </w:t>
      </w:r>
      <w:r w:rsidRPr="001E0C8E">
        <w:rPr>
          <w:rStyle w:val="Emphasis"/>
          <w:highlight w:val="cyan"/>
        </w:rPr>
        <w:t>millions</w:t>
      </w:r>
      <w:r w:rsidRPr="000D4D34">
        <w:rPr>
          <w:rStyle w:val="Emphasis"/>
        </w:rPr>
        <w:t xml:space="preserve"> of people now live</w:t>
      </w:r>
      <w:r w:rsidRPr="000D4D34">
        <w:rPr>
          <w:sz w:val="16"/>
        </w:rPr>
        <w:t xml:space="preserve">, including cities from New York to Shanghai. The rise will probably be so gradual that later generations can simply abandon their parents' homes, but </w:t>
      </w:r>
      <w:r w:rsidRPr="000D4D34">
        <w:rPr>
          <w:rStyle w:val="StyleUnderline"/>
        </w:rPr>
        <w:t xml:space="preserve">a ruinously swift rise </w:t>
      </w:r>
      <w:r w:rsidRPr="000D4D34">
        <w:rPr>
          <w:rStyle w:val="Emphasis"/>
        </w:rPr>
        <w:t>cannot be entirely ruled out</w:t>
      </w:r>
      <w:r w:rsidRPr="000D4D34">
        <w:rPr>
          <w:rStyle w:val="StyleUnderline"/>
        </w:rPr>
        <w:t>.</w:t>
      </w:r>
      <w:r w:rsidRPr="000D4D34">
        <w:rPr>
          <w:sz w:val="16"/>
        </w:rPr>
        <w:t xml:space="preserve"> Meanwhile </w:t>
      </w:r>
      <w:r w:rsidRPr="000D4D34">
        <w:rPr>
          <w:rStyle w:val="StyleUnderline"/>
        </w:rPr>
        <w:t>storm surges will cause emergencies</w:t>
      </w:r>
      <w:r w:rsidRPr="000D4D34">
        <w:rPr>
          <w:sz w:val="16"/>
        </w:rPr>
        <w:t xml:space="preserve">. * </w:t>
      </w:r>
      <w:r w:rsidRPr="001E0C8E">
        <w:rPr>
          <w:rStyle w:val="StyleUnderline"/>
          <w:highlight w:val="cyan"/>
        </w:rPr>
        <w:t>Weather</w:t>
      </w:r>
      <w:r w:rsidRPr="000D4D34">
        <w:rPr>
          <w:sz w:val="16"/>
        </w:rPr>
        <w:t xml:space="preserve"> patterns </w:t>
      </w:r>
      <w:r w:rsidRPr="001E0C8E">
        <w:rPr>
          <w:rStyle w:val="StyleUnderline"/>
          <w:highlight w:val="cyan"/>
        </w:rPr>
        <w:t>will keep changing</w:t>
      </w:r>
      <w:r w:rsidRPr="001E0C8E">
        <w:rPr>
          <w:sz w:val="16"/>
          <w:highlight w:val="cyan"/>
        </w:rPr>
        <w:t xml:space="preserve"> </w:t>
      </w:r>
      <w:r w:rsidRPr="001E0C8E">
        <w:rPr>
          <w:rStyle w:val="StyleUnderline"/>
          <w:highlight w:val="cyan"/>
        </w:rPr>
        <w:t>toward</w:t>
      </w:r>
      <w:r w:rsidRPr="000D4D34">
        <w:rPr>
          <w:sz w:val="16"/>
        </w:rPr>
        <w:t xml:space="preserve"> an </w:t>
      </w:r>
      <w:r w:rsidRPr="001E0C8E">
        <w:rPr>
          <w:rStyle w:val="StyleUnderline"/>
          <w:highlight w:val="cyan"/>
        </w:rPr>
        <w:t>intensified</w:t>
      </w:r>
      <w:r w:rsidRPr="000D4D34">
        <w:rPr>
          <w:sz w:val="16"/>
        </w:rPr>
        <w:t xml:space="preserve"> water cycle with stronger </w:t>
      </w:r>
      <w:r w:rsidRPr="001E0C8E">
        <w:rPr>
          <w:rStyle w:val="StyleUnderline"/>
          <w:highlight w:val="cyan"/>
        </w:rPr>
        <w:t>floods and droughts</w:t>
      </w:r>
      <w:r w:rsidRPr="000D4D34">
        <w:rPr>
          <w:sz w:val="16"/>
        </w:rPr>
        <w:t xml:space="preserve">. Most </w:t>
      </w:r>
      <w:r w:rsidRPr="000D4D34">
        <w:rPr>
          <w:rStyle w:val="StyleUnderline"/>
        </w:rPr>
        <w:t xml:space="preserve">regions now subject to droughts will </w:t>
      </w:r>
      <w:r w:rsidRPr="000D4D34">
        <w:rPr>
          <w:sz w:val="16"/>
        </w:rPr>
        <w:t xml:space="preserve">probably </w:t>
      </w:r>
      <w:r w:rsidRPr="000D4D34">
        <w:rPr>
          <w:rStyle w:val="StyleUnderline"/>
        </w:rPr>
        <w:t>get drier</w:t>
      </w:r>
      <w:r w:rsidRPr="000D4D34">
        <w:rPr>
          <w:sz w:val="16"/>
        </w:rPr>
        <w:t xml:space="preserve"> (because of warmth as well as less precipitation), and most wet regions will get wetter. </w:t>
      </w:r>
      <w:r w:rsidRPr="000D4D34">
        <w:rPr>
          <w:rStyle w:val="StyleUnderline"/>
        </w:rPr>
        <w:t>Extreme weather events will become more frequent and worse.</w:t>
      </w:r>
      <w:r w:rsidRPr="000D4D34">
        <w:rPr>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1E0C8E">
        <w:rPr>
          <w:rStyle w:val="StyleUnderline"/>
          <w:highlight w:val="cyan"/>
        </w:rPr>
        <w:t>Ecosystems will be stressed</w:t>
      </w:r>
      <w:r w:rsidRPr="000D4D34">
        <w:rPr>
          <w:rStyle w:val="StyleUnderline"/>
        </w:rPr>
        <w:t>, although some</w:t>
      </w:r>
      <w:r w:rsidRPr="000D4D34">
        <w:rPr>
          <w:sz w:val="16"/>
        </w:rPr>
        <w:t xml:space="preserve"> managed agricultural and forestry systems </w:t>
      </w:r>
      <w:r w:rsidRPr="000D4D34">
        <w:rPr>
          <w:rStyle w:val="StyleUnderline"/>
        </w:rPr>
        <w:t>might benefit</w:t>
      </w:r>
      <w:r w:rsidRPr="000D4D34">
        <w:rPr>
          <w:sz w:val="16"/>
        </w:rPr>
        <w:t xml:space="preserve"> in the first decades of warming. </w:t>
      </w:r>
      <w:r w:rsidRPr="000D4D34">
        <w:rPr>
          <w:rStyle w:val="StyleUnderline"/>
        </w:rPr>
        <w:t xml:space="preserve">Uncounted </w:t>
      </w:r>
      <w:r w:rsidRPr="001E0C8E">
        <w:rPr>
          <w:rStyle w:val="Emphasis"/>
          <w:highlight w:val="cyan"/>
        </w:rPr>
        <w:t>valuable species</w:t>
      </w:r>
      <w:r w:rsidRPr="000D4D34">
        <w:rPr>
          <w:sz w:val="16"/>
        </w:rPr>
        <w:t xml:space="preserve">, </w:t>
      </w:r>
      <w:r w:rsidRPr="000D4D34">
        <w:rPr>
          <w:rStyle w:val="StyleUnderline"/>
        </w:rPr>
        <w:t xml:space="preserve">especially in the Arctic, mountain areas, and tropical seas, </w:t>
      </w:r>
      <w:r w:rsidRPr="001E0C8E">
        <w:rPr>
          <w:rStyle w:val="StyleUnderline"/>
          <w:highlight w:val="cyan"/>
        </w:rPr>
        <w:t>must shift</w:t>
      </w:r>
      <w:r w:rsidRPr="000D4D34">
        <w:rPr>
          <w:sz w:val="16"/>
        </w:rPr>
        <w:t xml:space="preserve"> their ranges. </w:t>
      </w:r>
      <w:r w:rsidRPr="001E0C8E">
        <w:rPr>
          <w:rStyle w:val="StyleUnderline"/>
          <w:highlight w:val="cyan"/>
        </w:rPr>
        <w:t>Many</w:t>
      </w:r>
      <w:r w:rsidRPr="000D4D34">
        <w:rPr>
          <w:rStyle w:val="StyleUnderline"/>
        </w:rPr>
        <w:t xml:space="preserve"> that cannot</w:t>
      </w:r>
      <w:r w:rsidRPr="000D4D34">
        <w:rPr>
          <w:rStyle w:val="Emphasis"/>
        </w:rPr>
        <w:t xml:space="preserve"> will </w:t>
      </w:r>
      <w:r w:rsidRPr="001E0C8E">
        <w:rPr>
          <w:rStyle w:val="Emphasis"/>
          <w:highlight w:val="cyan"/>
        </w:rPr>
        <w:t>face extinction</w:t>
      </w:r>
      <w:r w:rsidRPr="000D4D34">
        <w:rPr>
          <w:sz w:val="16"/>
        </w:rPr>
        <w:t xml:space="preserve">. A variety of </w:t>
      </w:r>
      <w:r w:rsidRPr="000D4D34">
        <w:rPr>
          <w:rStyle w:val="StyleUnderline"/>
        </w:rPr>
        <w:t xml:space="preserve">pests and tropical </w:t>
      </w:r>
      <w:r w:rsidRPr="001E0C8E">
        <w:rPr>
          <w:rStyle w:val="StyleUnderline"/>
          <w:highlight w:val="cyan"/>
        </w:rPr>
        <w:t>diseases are expected to spread</w:t>
      </w:r>
      <w:r w:rsidRPr="000D4D34">
        <w:rPr>
          <w:rStyle w:val="StyleUnderline"/>
        </w:rPr>
        <w:t xml:space="preserve"> to warmed regions</w:t>
      </w:r>
      <w:r w:rsidRPr="000D4D34">
        <w:rPr>
          <w:sz w:val="16"/>
        </w:rPr>
        <w:t xml:space="preserve">. These problems have already been observed in numerous places. * </w:t>
      </w:r>
      <w:r w:rsidRPr="000D4D34">
        <w:rPr>
          <w:rStyle w:val="StyleUnderline"/>
        </w:rPr>
        <w:t>Increased carbon dioxide</w:t>
      </w:r>
      <w:r w:rsidRPr="000D4D34">
        <w:rPr>
          <w:sz w:val="16"/>
        </w:rPr>
        <w:t xml:space="preserve"> levels </w:t>
      </w:r>
      <w:r w:rsidRPr="000D4D34">
        <w:rPr>
          <w:rStyle w:val="StyleUnderline"/>
        </w:rPr>
        <w:t>will affect biological systems independent of climate change</w:t>
      </w:r>
      <w:r w:rsidRPr="000D4D34">
        <w:rPr>
          <w:sz w:val="16"/>
        </w:rPr>
        <w:t xml:space="preserve">. </w:t>
      </w:r>
      <w:r w:rsidRPr="000D4D34">
        <w:rPr>
          <w:rStyle w:val="StyleUnderline"/>
        </w:rPr>
        <w:t xml:space="preserve">Some </w:t>
      </w:r>
      <w:r w:rsidRPr="001E0C8E">
        <w:rPr>
          <w:rStyle w:val="StyleUnderline"/>
          <w:highlight w:val="cyan"/>
        </w:rPr>
        <w:t>crops will be fertilized,</w:t>
      </w:r>
      <w:r w:rsidRPr="001E0C8E">
        <w:rPr>
          <w:rStyle w:val="Emphasis"/>
          <w:highlight w:val="cyan"/>
        </w:rPr>
        <w:t xml:space="preserve"> as will</w:t>
      </w:r>
      <w:r w:rsidRPr="000D4D34">
        <w:rPr>
          <w:rStyle w:val="Emphasis"/>
        </w:rPr>
        <w:t xml:space="preserve"> some invasive </w:t>
      </w:r>
      <w:r w:rsidRPr="001E0C8E">
        <w:rPr>
          <w:rStyle w:val="Emphasis"/>
          <w:highlight w:val="cyan"/>
        </w:rPr>
        <w:t>weeds</w:t>
      </w:r>
      <w:r w:rsidRPr="000D4D34">
        <w:rPr>
          <w:sz w:val="16"/>
        </w:rPr>
        <w:t xml:space="preserve"> (the balance of benefit vs. harm is uncertain). The </w:t>
      </w:r>
      <w:r w:rsidRPr="001E0C8E">
        <w:rPr>
          <w:rStyle w:val="StyleUnderline"/>
          <w:highlight w:val="cyan"/>
        </w:rPr>
        <w:t>oceans will</w:t>
      </w:r>
      <w:r w:rsidRPr="000D4D34">
        <w:rPr>
          <w:sz w:val="16"/>
        </w:rPr>
        <w:t xml:space="preserve"> continue to </w:t>
      </w:r>
      <w:r w:rsidRPr="001E0C8E">
        <w:rPr>
          <w:rStyle w:val="StyleUnderline"/>
          <w:highlight w:val="cyan"/>
        </w:rPr>
        <w:t>become</w:t>
      </w:r>
      <w:r w:rsidRPr="000D4D34">
        <w:rPr>
          <w:sz w:val="16"/>
        </w:rPr>
        <w:t xml:space="preserve"> markedly </w:t>
      </w:r>
      <w:r w:rsidRPr="000D4D34">
        <w:rPr>
          <w:rStyle w:val="StyleUnderline"/>
        </w:rPr>
        <w:t xml:space="preserve">more </w:t>
      </w:r>
      <w:r w:rsidRPr="001E0C8E">
        <w:rPr>
          <w:rStyle w:val="StyleUnderline"/>
          <w:highlight w:val="cyan"/>
        </w:rPr>
        <w:t>acidic</w:t>
      </w:r>
      <w:r w:rsidRPr="001E0C8E">
        <w:rPr>
          <w:sz w:val="16"/>
          <w:highlight w:val="cyan"/>
        </w:rPr>
        <w:t xml:space="preserve">, </w:t>
      </w:r>
      <w:r w:rsidRPr="001E0C8E">
        <w:rPr>
          <w:rStyle w:val="Emphasis"/>
          <w:highlight w:val="cyan"/>
        </w:rPr>
        <w:t>gravely endangering</w:t>
      </w:r>
      <w:r w:rsidRPr="000D4D34">
        <w:rPr>
          <w:rStyle w:val="Emphasis"/>
        </w:rPr>
        <w:t xml:space="preserve"> coral reefs,</w:t>
      </w:r>
      <w:r w:rsidRPr="000D4D34">
        <w:rPr>
          <w:rStyle w:val="StyleUnderline"/>
        </w:rPr>
        <w:t xml:space="preserve"> and</w:t>
      </w:r>
      <w:r w:rsidRPr="000D4D34">
        <w:rPr>
          <w:sz w:val="16"/>
        </w:rPr>
        <w:t xml:space="preserve"> probably </w:t>
      </w:r>
      <w:r w:rsidRPr="000D4D34">
        <w:rPr>
          <w:rStyle w:val="StyleUnderline"/>
        </w:rPr>
        <w:t>harming</w:t>
      </w:r>
      <w:r w:rsidRPr="000D4D34">
        <w:rPr>
          <w:sz w:val="16"/>
        </w:rPr>
        <w:t xml:space="preserve"> fisheries and other </w:t>
      </w:r>
      <w:r w:rsidRPr="001E0C8E">
        <w:rPr>
          <w:rStyle w:val="StyleUnderline"/>
          <w:highlight w:val="cyan"/>
        </w:rPr>
        <w:t>marine life</w:t>
      </w:r>
      <w:r w:rsidRPr="000D4D34">
        <w:rPr>
          <w:rStyle w:val="StyleUnderline"/>
        </w:rPr>
        <w:t>.</w:t>
      </w:r>
      <w:r w:rsidRPr="000D4D34">
        <w:rPr>
          <w:sz w:val="16"/>
        </w:rPr>
        <w:t xml:space="preserve"> * </w:t>
      </w:r>
      <w:r w:rsidRPr="000D4D34">
        <w:rPr>
          <w:rStyle w:val="StyleUnderline"/>
        </w:rPr>
        <w:t xml:space="preserve">There will be significant unforeseen impacts. Most </w:t>
      </w:r>
      <w:r w:rsidRPr="000D4D34">
        <w:rPr>
          <w:sz w:val="16"/>
        </w:rPr>
        <w:t xml:space="preserve">of these will probably be </w:t>
      </w:r>
      <w:r w:rsidRPr="000D4D34">
        <w:rPr>
          <w:rStyle w:val="StyleUnderline"/>
        </w:rPr>
        <w:t>harmful, since human</w:t>
      </w:r>
      <w:r w:rsidRPr="000D4D34">
        <w:rPr>
          <w:sz w:val="16"/>
        </w:rPr>
        <w:t xml:space="preserve"> and natural systems </w:t>
      </w:r>
      <w:r w:rsidRPr="000D4D34">
        <w:rPr>
          <w:rStyle w:val="StyleUnderline"/>
        </w:rPr>
        <w:t>are well adapted to the present</w:t>
      </w:r>
      <w:r w:rsidRPr="000D4D34">
        <w:rPr>
          <w:sz w:val="16"/>
        </w:rPr>
        <w:t xml:space="preserve"> climate. The climate system and ecosystems are complex and only partly understood, so there is a chance that the impacts will not be as bad as predicted. There is a similar chance of impacts grievously worse than predicted. </w:t>
      </w:r>
      <w:r w:rsidRPr="001E0C8E">
        <w:rPr>
          <w:rStyle w:val="StyleUnderline"/>
          <w:highlight w:val="cyan"/>
        </w:rPr>
        <w:t>If</w:t>
      </w:r>
      <w:r w:rsidRPr="000D4D34">
        <w:rPr>
          <w:rStyle w:val="StyleUnderline"/>
        </w:rPr>
        <w:t xml:space="preserve"> </w:t>
      </w:r>
      <w:r w:rsidRPr="000D4D34">
        <w:rPr>
          <w:sz w:val="16"/>
        </w:rPr>
        <w:t xml:space="preserve">the </w:t>
      </w:r>
      <w:r w:rsidRPr="000D4D34">
        <w:rPr>
          <w:rStyle w:val="StyleUnderline"/>
        </w:rPr>
        <w:t>CO2</w:t>
      </w:r>
      <w:r w:rsidRPr="000D4D34">
        <w:rPr>
          <w:sz w:val="16"/>
        </w:rPr>
        <w:t xml:space="preserve"> level </w:t>
      </w:r>
      <w:r w:rsidRPr="000D4D34">
        <w:rPr>
          <w:rStyle w:val="StyleUnderline"/>
        </w:rPr>
        <w:t>keeps rising</w:t>
      </w:r>
      <w:r w:rsidRPr="000D4D34">
        <w:rPr>
          <w:sz w:val="16"/>
        </w:rPr>
        <w:t xml:space="preserve"> to well beyond twice the pre-industrial level along with a rise of other greenhouse gases</w:t>
      </w:r>
      <w:r w:rsidRPr="000D4D34">
        <w:rPr>
          <w:rStyle w:val="Emphasis"/>
        </w:rPr>
        <w:t xml:space="preserve">, as must inevitably happen if </w:t>
      </w:r>
      <w:r w:rsidRPr="001E0C8E">
        <w:rPr>
          <w:rStyle w:val="Emphasis"/>
          <w:highlight w:val="cyan"/>
        </w:rPr>
        <w:t>we do not take</w:t>
      </w:r>
      <w:r w:rsidRPr="000D4D34">
        <w:rPr>
          <w:rStyle w:val="Emphasis"/>
        </w:rPr>
        <w:t xml:space="preserve"> strong </w:t>
      </w:r>
      <w:r w:rsidRPr="001E0C8E">
        <w:rPr>
          <w:rStyle w:val="Emphasis"/>
          <w:highlight w:val="cyan"/>
        </w:rPr>
        <w:t xml:space="preserve">action </w:t>
      </w:r>
      <w:r w:rsidRPr="001E0C8E">
        <w:rPr>
          <w:rStyle w:val="Emphasis"/>
          <w:sz w:val="28"/>
          <w:highlight w:val="cyan"/>
        </w:rPr>
        <w:t>soon</w:t>
      </w:r>
      <w:r w:rsidRPr="000D4D34">
        <w:rPr>
          <w:rStyle w:val="StyleUnderline"/>
        </w:rPr>
        <w:t xml:space="preserve">, the </w:t>
      </w:r>
      <w:r w:rsidRPr="001E0C8E">
        <w:rPr>
          <w:rStyle w:val="StyleUnderline"/>
          <w:highlight w:val="cyan"/>
        </w:rPr>
        <w:t xml:space="preserve">results will </w:t>
      </w:r>
      <w:r w:rsidRPr="000D4D34">
        <w:rPr>
          <w:rStyle w:val="StyleUnderline"/>
        </w:rPr>
        <w:t xml:space="preserve">certainly </w:t>
      </w:r>
      <w:r w:rsidRPr="001E0C8E">
        <w:rPr>
          <w:rStyle w:val="StyleUnderline"/>
          <w:highlight w:val="cyan"/>
        </w:rPr>
        <w:t>be worse</w:t>
      </w:r>
      <w:r w:rsidRPr="000D4D34">
        <w:rPr>
          <w:sz w:val="16"/>
        </w:rPr>
        <w:t xml:space="preserve">. </w:t>
      </w:r>
      <w:r w:rsidRPr="001E0C8E">
        <w:rPr>
          <w:rStyle w:val="StyleUnderline"/>
          <w:highlight w:val="cyan"/>
        </w:rPr>
        <w:t>Under</w:t>
      </w:r>
      <w:r w:rsidRPr="000D4D34">
        <w:rPr>
          <w:sz w:val="16"/>
        </w:rPr>
        <w:t xml:space="preserve"> a "</w:t>
      </w:r>
      <w:r w:rsidRPr="001E0C8E">
        <w:rPr>
          <w:rStyle w:val="StyleUnderline"/>
          <w:highlight w:val="cyan"/>
        </w:rPr>
        <w:t>business as usual</w:t>
      </w:r>
      <w:r w:rsidRPr="000D4D34">
        <w:rPr>
          <w:sz w:val="16"/>
        </w:rPr>
        <w:t xml:space="preserve">" scenario, </w:t>
      </w:r>
      <w:r w:rsidRPr="000D4D34">
        <w:rPr>
          <w:rStyle w:val="StyleUnderline"/>
        </w:rPr>
        <w:t>calculations give even odds</w:t>
      </w:r>
      <w:r w:rsidRPr="000D4D34">
        <w:rPr>
          <w:sz w:val="16"/>
        </w:rPr>
        <w:t xml:space="preserve"> that global </w:t>
      </w:r>
      <w:r w:rsidRPr="001E0C8E">
        <w:rPr>
          <w:rStyle w:val="StyleUnderline"/>
          <w:highlight w:val="cyan"/>
        </w:rPr>
        <w:t>temperature will rise 5°C</w:t>
      </w:r>
      <w:r w:rsidRPr="000D4D34">
        <w:rPr>
          <w:sz w:val="16"/>
        </w:rPr>
        <w:t xml:space="preserve"> or more by the end of the century — </w:t>
      </w:r>
      <w:r w:rsidRPr="001E0C8E">
        <w:rPr>
          <w:rStyle w:val="StyleUnderline"/>
          <w:highlight w:val="cyan"/>
        </w:rPr>
        <w:t>causing</w:t>
      </w:r>
      <w:r w:rsidRPr="000D4D34">
        <w:rPr>
          <w:rStyle w:val="StyleUnderline"/>
        </w:rPr>
        <w:t xml:space="preserve"> a radical reorganization and </w:t>
      </w:r>
      <w:r w:rsidRPr="001E0C8E">
        <w:rPr>
          <w:rStyle w:val="StyleUnderline"/>
          <w:highlight w:val="cyan"/>
        </w:rPr>
        <w:t>impoverishment of</w:t>
      </w:r>
      <w:r w:rsidRPr="000D4D34">
        <w:rPr>
          <w:rStyle w:val="StyleUnderline"/>
        </w:rPr>
        <w:t xml:space="preserve"> many of the </w:t>
      </w:r>
      <w:r w:rsidRPr="001E0C8E">
        <w:rPr>
          <w:rStyle w:val="StyleUnderline"/>
          <w:highlight w:val="cyan"/>
        </w:rPr>
        <w:t xml:space="preserve">ecosystems that </w:t>
      </w:r>
      <w:r w:rsidRPr="001E0C8E">
        <w:rPr>
          <w:rStyle w:val="Emphasis"/>
          <w:highlight w:val="cyan"/>
        </w:rPr>
        <w:t xml:space="preserve">sustain </w:t>
      </w:r>
      <w:r w:rsidRPr="000D4D34">
        <w:rPr>
          <w:rStyle w:val="Emphasis"/>
        </w:rPr>
        <w:t xml:space="preserve">our </w:t>
      </w:r>
      <w:r w:rsidRPr="001E0C8E">
        <w:rPr>
          <w:rStyle w:val="Emphasis"/>
          <w:highlight w:val="cyan"/>
        </w:rPr>
        <w:t>civilization</w:t>
      </w:r>
      <w:r w:rsidRPr="000D4D34">
        <w:rPr>
          <w:sz w:val="16"/>
        </w:rPr>
        <w:t xml:space="preserve">.(25) All this is projected to happen to people who are now alive. </w:t>
      </w:r>
      <w:r w:rsidRPr="000D4D34">
        <w:rPr>
          <w:rStyle w:val="StyleUnderline"/>
        </w:rPr>
        <w:t xml:space="preserve">What of the </w:t>
      </w:r>
      <w:r w:rsidRPr="000D4D34">
        <w:rPr>
          <w:sz w:val="16"/>
        </w:rPr>
        <w:t xml:space="preserve">more </w:t>
      </w:r>
      <w:r w:rsidRPr="000D4D34">
        <w:rPr>
          <w:rStyle w:val="StyleUnderline"/>
        </w:rPr>
        <w:t>distant future</w:t>
      </w:r>
      <w:r w:rsidRPr="000D4D34">
        <w:rPr>
          <w:sz w:val="16"/>
        </w:rPr>
        <w:t xml:space="preserve">? </w:t>
      </w:r>
      <w:r w:rsidRPr="001E0C8E">
        <w:rPr>
          <w:rStyle w:val="StyleUnderline"/>
          <w:highlight w:val="cyan"/>
        </w:rPr>
        <w:t>If emissions</w:t>
      </w:r>
      <w:r w:rsidRPr="000D4D34">
        <w:rPr>
          <w:sz w:val="16"/>
        </w:rPr>
        <w:t xml:space="preserve"> continue to </w:t>
      </w:r>
      <w:r w:rsidRPr="001E0C8E">
        <w:rPr>
          <w:rStyle w:val="StyleUnderline"/>
          <w:highlight w:val="cyan"/>
        </w:rPr>
        <w:t>rise</w:t>
      </w:r>
      <w:r w:rsidRPr="000D4D34">
        <w:rPr>
          <w:sz w:val="16"/>
        </w:rPr>
        <w:t xml:space="preserve"> for a century — whether </w:t>
      </w:r>
      <w:r w:rsidRPr="001E0C8E">
        <w:rPr>
          <w:rStyle w:val="StyleUnderline"/>
          <w:highlight w:val="cyan"/>
        </w:rPr>
        <w:t>because</w:t>
      </w:r>
      <w:r w:rsidRPr="000D4D34">
        <w:rPr>
          <w:rStyle w:val="StyleUnderline"/>
        </w:rPr>
        <w:t xml:space="preserve"> we fail to rein them</w:t>
      </w:r>
      <w:r w:rsidRPr="000D4D34">
        <w:rPr>
          <w:sz w:val="16"/>
        </w:rPr>
        <w:t xml:space="preserve"> in, </w:t>
      </w:r>
      <w:r w:rsidRPr="000D4D34">
        <w:rPr>
          <w:rStyle w:val="StyleUnderline"/>
        </w:rPr>
        <w:t xml:space="preserve">or because we set off </w:t>
      </w:r>
      <w:r w:rsidRPr="001E0C8E">
        <w:rPr>
          <w:rStyle w:val="StyleUnderline"/>
          <w:highlight w:val="cyan"/>
        </w:rPr>
        <w:t xml:space="preserve">an </w:t>
      </w:r>
      <w:r w:rsidRPr="001E0C8E">
        <w:rPr>
          <w:rStyle w:val="Emphasis"/>
          <w:highlight w:val="cyan"/>
        </w:rPr>
        <w:t>unstoppable feedback</w:t>
      </w:r>
      <w:r w:rsidRPr="000D4D34">
        <w:rPr>
          <w:rStyle w:val="Emphasis"/>
        </w:rPr>
        <w:t xml:space="preserve"> loop</w:t>
      </w:r>
      <w:r w:rsidRPr="000D4D34">
        <w:rPr>
          <w:sz w:val="16"/>
        </w:rPr>
        <w:t xml:space="preserve"> in which the warming itself causes ever more greenhouse gases to be evaporated into the air — then the </w:t>
      </w:r>
      <w:r w:rsidRPr="001E0C8E">
        <w:rPr>
          <w:rStyle w:val="StyleUnderline"/>
          <w:highlight w:val="cyan"/>
        </w:rPr>
        <w:t>gases will reach a level</w:t>
      </w:r>
      <w:r w:rsidRPr="000D4D34">
        <w:rPr>
          <w:rStyle w:val="StyleUnderline"/>
        </w:rPr>
        <w:t xml:space="preserve"> that the Earth has </w:t>
      </w:r>
      <w:r w:rsidRPr="001E0C8E">
        <w:rPr>
          <w:rStyle w:val="StyleUnderline"/>
          <w:highlight w:val="cyan"/>
        </w:rPr>
        <w:t xml:space="preserve">not seen </w:t>
      </w:r>
      <w:r w:rsidRPr="000D4D34">
        <w:rPr>
          <w:rStyle w:val="StyleUnderline"/>
        </w:rPr>
        <w:t>s</w:t>
      </w:r>
      <w:r w:rsidRPr="001E0C8E">
        <w:rPr>
          <w:rStyle w:val="StyleUnderline"/>
          <w:highlight w:val="cyan"/>
        </w:rPr>
        <w:t>in</w:t>
      </w:r>
      <w:r w:rsidRPr="000D4D34">
        <w:rPr>
          <w:rStyle w:val="StyleUnderline"/>
        </w:rPr>
        <w:t>ce</w:t>
      </w:r>
      <w:r w:rsidRPr="001E0C8E">
        <w:rPr>
          <w:rStyle w:val="StyleUnderline"/>
          <w:highlight w:val="cyan"/>
        </w:rPr>
        <w:t xml:space="preserve"> tens of millions of years</w:t>
      </w:r>
      <w:r w:rsidRPr="000D4D34">
        <w:rPr>
          <w:rStyle w:val="StyleUnderline"/>
        </w:rPr>
        <w:t xml:space="preserve"> ago</w:t>
      </w:r>
      <w:r w:rsidRPr="000D4D34">
        <w:rPr>
          <w:sz w:val="16"/>
        </w:rPr>
        <w:t xml:space="preserve">. The </w:t>
      </w:r>
      <w:r w:rsidRPr="000D4D34">
        <w:rPr>
          <w:rStyle w:val="StyleUnderline"/>
        </w:rPr>
        <w:t>consequences will take</w:t>
      </w:r>
      <w:r w:rsidRPr="000D4D34">
        <w:rPr>
          <w:sz w:val="16"/>
        </w:rPr>
        <w:t xml:space="preserve"> several </w:t>
      </w:r>
      <w:r w:rsidRPr="000D4D34">
        <w:rPr>
          <w:rStyle w:val="StyleUnderline"/>
        </w:rPr>
        <w:t>centuries to be fully realized</w:t>
      </w:r>
      <w:r w:rsidRPr="000D4D34">
        <w:rPr>
          <w:sz w:val="16"/>
        </w:rPr>
        <w:t xml:space="preserve">, as the Earth settles into its new state. It is probable that, as in the distant geological eras with high CO2, </w:t>
      </w:r>
      <w:r w:rsidRPr="000D4D34">
        <w:rPr>
          <w:rStyle w:val="StyleUnderline"/>
        </w:rPr>
        <w:t>sea levels will be</w:t>
      </w:r>
      <w:r w:rsidRPr="000D4D34">
        <w:rPr>
          <w:sz w:val="16"/>
        </w:rPr>
        <w:t xml:space="preserve"> many </w:t>
      </w:r>
      <w:r w:rsidRPr="000D4D34">
        <w:rPr>
          <w:rStyle w:val="StyleUnderline"/>
        </w:rPr>
        <w:t>tens of meters higher and</w:t>
      </w:r>
      <w:r w:rsidRPr="000D4D34">
        <w:rPr>
          <w:sz w:val="16"/>
        </w:rPr>
        <w:t xml:space="preserve"> the average global </w:t>
      </w:r>
      <w:r w:rsidRPr="000D4D34">
        <w:rPr>
          <w:rStyle w:val="StyleUnderline"/>
        </w:rPr>
        <w:t>temperature will soar</w:t>
      </w:r>
      <w:r w:rsidRPr="000D4D34">
        <w:rPr>
          <w:sz w:val="16"/>
        </w:rPr>
        <w:t xml:space="preserve"> far above the present value: a </w:t>
      </w:r>
      <w:r w:rsidRPr="000D4D34">
        <w:rPr>
          <w:rStyle w:val="StyleUnderline"/>
        </w:rPr>
        <w:t xml:space="preserve">planet </w:t>
      </w:r>
      <w:r w:rsidRPr="000D4D34">
        <w:rPr>
          <w:rStyle w:val="Emphasis"/>
        </w:rPr>
        <w:t>grossly unlike</w:t>
      </w:r>
      <w:r w:rsidRPr="000D4D34">
        <w:rPr>
          <w:rStyle w:val="StyleUnderline"/>
        </w:rPr>
        <w:t xml:space="preserve"> the one to which the human species is adapted.</w:t>
      </w:r>
    </w:p>
    <w:p w14:paraId="30D8EC83" w14:textId="3C9923E2" w:rsidR="00E901ED" w:rsidRPr="00DA0C49" w:rsidRDefault="00E901ED" w:rsidP="00E901ED">
      <w:pPr>
        <w:pStyle w:val="Heading4"/>
        <w:rPr>
          <w:rFonts w:cs="Times New Roman"/>
        </w:rPr>
      </w:pPr>
      <w:r>
        <w:rPr>
          <w:rFonts w:cs="Times New Roman"/>
        </w:rPr>
        <w:t>Climate change causes e</w:t>
      </w:r>
      <w:r w:rsidRPr="00DA0C49">
        <w:rPr>
          <w:rFonts w:cs="Times New Roman"/>
        </w:rPr>
        <w:t>xtinction and outweighs everything</w:t>
      </w:r>
    </w:p>
    <w:p w14:paraId="0CF62034" w14:textId="77777777" w:rsidR="00E901ED" w:rsidRPr="00DA0C49" w:rsidRDefault="00E901ED" w:rsidP="00E901ED">
      <w:r w:rsidRPr="00DA0C49">
        <w:rPr>
          <w:rStyle w:val="Style13ptBold"/>
        </w:rPr>
        <w:t xml:space="preserve">Torres 16 </w:t>
      </w:r>
      <w:r w:rsidRPr="00DA0C49">
        <w:t xml:space="preserve">– affiliate scholar @ Institute for Ethics and Emerging Technologies (Phil, PhD candidate @ Rice University in tropical conservation biology, Op-ed: Climate Change Is the Most Urgent Existential Risk, </w:t>
      </w:r>
      <w:hyperlink r:id="rId22" w:history="1">
        <w:r w:rsidRPr="00DA0C49">
          <w:rPr>
            <w:rStyle w:val="Hyperlink"/>
          </w:rPr>
          <w:t>http://ieet.org/index.php/IEET/more/Torres20160807</w:t>
        </w:r>
      </w:hyperlink>
      <w:r w:rsidRPr="00DA0C49">
        <w:t xml:space="preserve">) </w:t>
      </w:r>
    </w:p>
    <w:p w14:paraId="593E30B9" w14:textId="77777777" w:rsidR="00E901ED" w:rsidRDefault="00E901ED" w:rsidP="00E901ED">
      <w:pPr>
        <w:rPr>
          <w:sz w:val="12"/>
        </w:rPr>
      </w:pPr>
      <w:r w:rsidRPr="00DA0C49">
        <w:rPr>
          <w:rStyle w:val="StyleUnderline"/>
        </w:rPr>
        <w:t>Humanity faces a number of formidable challenges</w:t>
      </w:r>
      <w:r w:rsidRPr="00DA0C49">
        <w:rPr>
          <w:sz w:val="12"/>
        </w:rPr>
        <w:t xml:space="preserve"> this century. </w:t>
      </w:r>
      <w:r w:rsidRPr="00DA0C49">
        <w:rPr>
          <w:rStyle w:val="StyleUnderline"/>
        </w:rPr>
        <w:t>Threats</w:t>
      </w:r>
      <w:r w:rsidRPr="00DA0C49">
        <w:rPr>
          <w:sz w:val="12"/>
        </w:rPr>
        <w:t xml:space="preserve"> to our collective survival </w:t>
      </w:r>
      <w:r w:rsidRPr="00DA0C49">
        <w:rPr>
          <w:rStyle w:val="StyleUnderline"/>
        </w:rPr>
        <w:t>stem from</w:t>
      </w:r>
      <w:r w:rsidRPr="00DA0C49">
        <w:rPr>
          <w:sz w:val="12"/>
        </w:rPr>
        <w:t xml:space="preserve"> </w:t>
      </w:r>
      <w:r w:rsidRPr="00DA0C49">
        <w:rPr>
          <w:rStyle w:val="StyleUnderline"/>
        </w:rPr>
        <w:t>asteroids</w:t>
      </w:r>
      <w:r w:rsidRPr="00DA0C49">
        <w:rPr>
          <w:sz w:val="12"/>
        </w:rPr>
        <w:t xml:space="preserve"> and comets, supervolcanoes, global </w:t>
      </w:r>
      <w:r w:rsidRPr="00DA0C49">
        <w:rPr>
          <w:rStyle w:val="StyleUnderline"/>
        </w:rPr>
        <w:t>pandemics</w:t>
      </w:r>
      <w:r w:rsidRPr="00DA0C49">
        <w:rPr>
          <w:sz w:val="12"/>
        </w:rPr>
        <w:t xml:space="preserve">, </w:t>
      </w:r>
      <w:r w:rsidRPr="00DA0C49">
        <w:rPr>
          <w:rStyle w:val="StyleUnderline"/>
        </w:rPr>
        <w:t>climate change</w:t>
      </w:r>
      <w:r w:rsidRPr="00DA0C49">
        <w:rPr>
          <w:sz w:val="12"/>
        </w:rPr>
        <w:t xml:space="preserve">, biodiversity loss, </w:t>
      </w:r>
      <w:r w:rsidRPr="00DA0C49">
        <w:rPr>
          <w:rStyle w:val="StyleUnderline"/>
        </w:rPr>
        <w:t>nuclear weapons</w:t>
      </w:r>
      <w:r w:rsidRPr="00DA0C49">
        <w:rPr>
          <w:sz w:val="12"/>
        </w:rPr>
        <w:t xml:space="preserve">, </w:t>
      </w:r>
      <w:r w:rsidRPr="00DA0C49">
        <w:rPr>
          <w:rStyle w:val="StyleUnderline"/>
        </w:rPr>
        <w:t>biotechnology</w:t>
      </w:r>
      <w:r w:rsidRPr="00DA0C49">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1E0C8E">
        <w:rPr>
          <w:rStyle w:val="Emphasis"/>
          <w:highlight w:val="cyan"/>
        </w:rPr>
        <w:t xml:space="preserve">climate </w:t>
      </w:r>
      <w:r w:rsidRPr="00DA0C49">
        <w:rPr>
          <w:rStyle w:val="Emphasis"/>
        </w:rPr>
        <w:t xml:space="preserve">change </w:t>
      </w:r>
      <w:r w:rsidRPr="00DA0C49">
        <w:rPr>
          <w:sz w:val="12"/>
        </w:rPr>
        <w:t>and biodiveristy</w:t>
      </w:r>
      <w:r w:rsidRPr="00DA0C49">
        <w:rPr>
          <w:rStyle w:val="StyleUnderline"/>
        </w:rPr>
        <w:t xml:space="preserve"> loss</w:t>
      </w:r>
      <w:r w:rsidRPr="00DA0C49">
        <w:rPr>
          <w:sz w:val="12"/>
        </w:rPr>
        <w:t xml:space="preserve">, </w:t>
      </w:r>
      <w:r w:rsidRPr="001E0C8E">
        <w:rPr>
          <w:rStyle w:val="StyleUnderline"/>
          <w:highlight w:val="cyan"/>
        </w:rPr>
        <w:t xml:space="preserve">should </w:t>
      </w:r>
      <w:r w:rsidRPr="001E0C8E">
        <w:rPr>
          <w:rStyle w:val="Emphasis"/>
          <w:highlight w:val="cyan"/>
        </w:rPr>
        <w:t>take priority</w:t>
      </w:r>
      <w:r w:rsidRPr="00DA0C49">
        <w:rPr>
          <w:sz w:val="12"/>
        </w:rPr>
        <w:t xml:space="preserve"> right now </w:t>
      </w:r>
      <w:r w:rsidRPr="00DA0C49">
        <w:rPr>
          <w:rStyle w:val="StyleUnderline"/>
        </w:rPr>
        <w:t>over</w:t>
      </w:r>
      <w:r w:rsidRPr="00DA0C49">
        <w:rPr>
          <w:sz w:val="12"/>
        </w:rPr>
        <w:t xml:space="preserve"> </w:t>
      </w:r>
      <w:r w:rsidRPr="00DA0C49">
        <w:rPr>
          <w:rStyle w:val="Emphasis"/>
        </w:rPr>
        <w:t>every other known threat</w:t>
      </w:r>
      <w:r w:rsidRPr="00DA0C49">
        <w:rPr>
          <w:sz w:val="12"/>
        </w:rPr>
        <w:t xml:space="preserve">. Why? </w:t>
      </w:r>
      <w:r w:rsidRPr="00DA0C49">
        <w:rPr>
          <w:rStyle w:val="StyleUnderline"/>
        </w:rPr>
        <w:t xml:space="preserve">Because </w:t>
      </w:r>
      <w:r w:rsidRPr="001E0C8E">
        <w:rPr>
          <w:rStyle w:val="StyleUnderline"/>
          <w:highlight w:val="cyan"/>
        </w:rPr>
        <w:t xml:space="preserve">these </w:t>
      </w:r>
      <w:r w:rsidRPr="00DA0C49">
        <w:rPr>
          <w:rStyle w:val="StyleUnderline"/>
        </w:rPr>
        <w:t xml:space="preserve">ongoing </w:t>
      </w:r>
      <w:r w:rsidRPr="001E0C8E">
        <w:rPr>
          <w:rStyle w:val="StyleUnderline"/>
          <w:highlight w:val="cyan"/>
        </w:rPr>
        <w:t>catastrophes</w:t>
      </w:r>
      <w:r w:rsidRPr="001E0C8E">
        <w:rPr>
          <w:sz w:val="12"/>
          <w:highlight w:val="cyan"/>
        </w:rPr>
        <w:t xml:space="preserve"> </w:t>
      </w:r>
      <w:r w:rsidRPr="00DA0C49">
        <w:rPr>
          <w:rStyle w:val="Emphasis"/>
        </w:rPr>
        <w:t>in slow-motion</w:t>
      </w:r>
      <w:r w:rsidRPr="00DA0C49">
        <w:rPr>
          <w:sz w:val="12"/>
        </w:rPr>
        <w:t xml:space="preserve"> </w:t>
      </w:r>
      <w:r w:rsidRPr="00DA0C49">
        <w:rPr>
          <w:rStyle w:val="StyleUnderline"/>
        </w:rPr>
        <w:t xml:space="preserve">will </w:t>
      </w:r>
      <w:r w:rsidRPr="001E0C8E">
        <w:rPr>
          <w:rStyle w:val="StyleUnderline"/>
          <w:highlight w:val="cyan"/>
        </w:rPr>
        <w:t xml:space="preserve">frame our </w:t>
      </w:r>
      <w:r w:rsidRPr="001E0C8E">
        <w:rPr>
          <w:rStyle w:val="Emphasis"/>
          <w:highlight w:val="cyan"/>
        </w:rPr>
        <w:t>existential predicament</w:t>
      </w:r>
      <w:r w:rsidRPr="00DA0C49">
        <w:rPr>
          <w:sz w:val="12"/>
        </w:rPr>
        <w:t xml:space="preserve"> on Earth not just for the rest of this century, but </w:t>
      </w:r>
      <w:r w:rsidRPr="00DA0C49">
        <w:rPr>
          <w:rStyle w:val="StyleUnderline"/>
        </w:rPr>
        <w:t>for</w:t>
      </w:r>
      <w:r w:rsidRPr="00DA0C49">
        <w:rPr>
          <w:sz w:val="12"/>
        </w:rPr>
        <w:t xml:space="preserve"> literally </w:t>
      </w:r>
      <w:r w:rsidRPr="00DA0C49">
        <w:rPr>
          <w:rStyle w:val="Emphasis"/>
        </w:rPr>
        <w:t>thousands of years</w:t>
      </w:r>
      <w:r w:rsidRPr="00DA0C49">
        <w:rPr>
          <w:sz w:val="12"/>
        </w:rPr>
        <w:t xml:space="preserve"> to come. As such, </w:t>
      </w:r>
      <w:r w:rsidRPr="001E0C8E">
        <w:rPr>
          <w:rStyle w:val="StyleUnderline"/>
          <w:highlight w:val="cyan"/>
        </w:rPr>
        <w:t>they</w:t>
      </w:r>
      <w:r w:rsidRPr="001E0C8E">
        <w:rPr>
          <w:sz w:val="12"/>
          <w:highlight w:val="cyan"/>
        </w:rPr>
        <w:t xml:space="preserve"> </w:t>
      </w:r>
      <w:r w:rsidRPr="00DA0C49">
        <w:rPr>
          <w:rStyle w:val="StyleUnderline"/>
        </w:rPr>
        <w:t xml:space="preserve">have the capacity to </w:t>
      </w:r>
      <w:r w:rsidRPr="001E0C8E">
        <w:rPr>
          <w:rStyle w:val="Emphasis"/>
          <w:highlight w:val="cyan"/>
        </w:rPr>
        <w:t xml:space="preserve">raise </w:t>
      </w:r>
      <w:r w:rsidRPr="00DA0C49">
        <w:rPr>
          <w:rStyle w:val="Emphasis"/>
        </w:rPr>
        <w:t>or lower</w:t>
      </w:r>
      <w:r w:rsidRPr="00DA0C49">
        <w:rPr>
          <w:rStyle w:val="StyleUnderline"/>
        </w:rPr>
        <w:t xml:space="preserve"> </w:t>
      </w:r>
      <w:r w:rsidRPr="001E0C8E">
        <w:rPr>
          <w:rStyle w:val="StyleUnderline"/>
          <w:highlight w:val="cyan"/>
        </w:rPr>
        <w:t xml:space="preserve">the </w:t>
      </w:r>
      <w:r w:rsidRPr="001E0C8E">
        <w:rPr>
          <w:rStyle w:val="Emphasis"/>
          <w:highlight w:val="cyan"/>
        </w:rPr>
        <w:t>probability of other risks</w:t>
      </w:r>
      <w:r w:rsidRPr="00DA0C49">
        <w:rPr>
          <w:rStyle w:val="Emphasis"/>
        </w:rPr>
        <w:t xml:space="preserve"> scenarios</w:t>
      </w:r>
      <w:r w:rsidRPr="00DA0C49">
        <w:rPr>
          <w:sz w:val="12"/>
        </w:rPr>
        <w:t xml:space="preserve"> </w:t>
      </w:r>
      <w:r w:rsidRPr="00DA0C49">
        <w:rPr>
          <w:rStyle w:val="StyleUnderline"/>
        </w:rPr>
        <w:t>unfolding</w:t>
      </w:r>
      <w:r w:rsidRPr="00DA0C49">
        <w:rPr>
          <w:sz w:val="12"/>
        </w:rPr>
        <w:t xml:space="preserve">. Multiplying Threats Ask yourself the following: </w:t>
      </w:r>
      <w:r w:rsidRPr="00DA0C49">
        <w:rPr>
          <w:rStyle w:val="StyleUnderline"/>
        </w:rPr>
        <w:t xml:space="preserve">are </w:t>
      </w:r>
      <w:r w:rsidRPr="001E0C8E">
        <w:rPr>
          <w:rStyle w:val="StyleUnderline"/>
          <w:highlight w:val="cyan"/>
        </w:rPr>
        <w:t xml:space="preserve">wars </w:t>
      </w:r>
      <w:r w:rsidRPr="00DA0C49">
        <w:rPr>
          <w:rStyle w:val="StyleUnderline"/>
        </w:rPr>
        <w:t xml:space="preserve">more or less likely in a world marked by </w:t>
      </w:r>
      <w:r w:rsidRPr="00DA0C49">
        <w:rPr>
          <w:rStyle w:val="Emphasis"/>
        </w:rPr>
        <w:t>extreme weather events</w:t>
      </w:r>
      <w:r w:rsidRPr="00DA0C49">
        <w:rPr>
          <w:sz w:val="12"/>
        </w:rPr>
        <w:t xml:space="preserve">, </w:t>
      </w:r>
      <w:r w:rsidRPr="00DA0C49">
        <w:rPr>
          <w:rStyle w:val="Emphasis"/>
        </w:rPr>
        <w:t>megadroughts</w:t>
      </w:r>
      <w:r w:rsidRPr="00DA0C49">
        <w:rPr>
          <w:sz w:val="12"/>
        </w:rPr>
        <w:t xml:space="preserve">, </w:t>
      </w:r>
      <w:r w:rsidRPr="00DA0C49">
        <w:rPr>
          <w:rStyle w:val="Emphasis"/>
        </w:rPr>
        <w:t>food supply disruptions</w:t>
      </w:r>
      <w:r w:rsidRPr="00DA0C49">
        <w:rPr>
          <w:sz w:val="12"/>
        </w:rPr>
        <w:t xml:space="preserve">, </w:t>
      </w:r>
      <w:r w:rsidRPr="001E0C8E">
        <w:rPr>
          <w:rStyle w:val="StyleUnderline"/>
          <w:highlight w:val="cyan"/>
        </w:rPr>
        <w:t>and</w:t>
      </w:r>
      <w:r w:rsidRPr="00DA0C49">
        <w:rPr>
          <w:sz w:val="12"/>
        </w:rPr>
        <w:t xml:space="preserve"> </w:t>
      </w:r>
      <w:r w:rsidRPr="00DA0C49">
        <w:rPr>
          <w:rStyle w:val="Emphasis"/>
        </w:rPr>
        <w:t>sea-level rise</w:t>
      </w:r>
      <w:r w:rsidRPr="00DA0C49">
        <w:rPr>
          <w:sz w:val="12"/>
        </w:rPr>
        <w:t xml:space="preserve">? </w:t>
      </w:r>
      <w:r w:rsidRPr="00DA0C49">
        <w:rPr>
          <w:rStyle w:val="StyleUnderline"/>
        </w:rPr>
        <w:t xml:space="preserve">Are </w:t>
      </w:r>
      <w:r w:rsidRPr="001E0C8E">
        <w:rPr>
          <w:rStyle w:val="StyleUnderline"/>
          <w:highlight w:val="cyan"/>
        </w:rPr>
        <w:t>terrorist attacks</w:t>
      </w:r>
      <w:r w:rsidRPr="001E0C8E">
        <w:rPr>
          <w:sz w:val="12"/>
          <w:highlight w:val="cyan"/>
        </w:rPr>
        <w:t xml:space="preserve"> </w:t>
      </w:r>
      <w:r w:rsidRPr="001E0C8E">
        <w:rPr>
          <w:rStyle w:val="StyleUnderline"/>
          <w:highlight w:val="cyan"/>
        </w:rPr>
        <w:t>more</w:t>
      </w:r>
      <w:r w:rsidRPr="00DA0C49">
        <w:rPr>
          <w:rStyle w:val="StyleUnderline"/>
        </w:rPr>
        <w:t xml:space="preserve"> or less </w:t>
      </w:r>
      <w:r w:rsidRPr="001E0C8E">
        <w:rPr>
          <w:rStyle w:val="StyleUnderline"/>
          <w:highlight w:val="cyan"/>
        </w:rPr>
        <w:t>likely</w:t>
      </w:r>
      <w:r w:rsidRPr="00DA0C49">
        <w:rPr>
          <w:rStyle w:val="StyleUnderline"/>
        </w:rPr>
        <w:t xml:space="preserve"> in a world beset</w:t>
      </w:r>
      <w:r w:rsidRPr="00DA0C49">
        <w:rPr>
          <w:sz w:val="12"/>
        </w:rPr>
        <w:t xml:space="preserve"> by </w:t>
      </w:r>
      <w:r w:rsidRPr="001E0C8E">
        <w:rPr>
          <w:rStyle w:val="Emphasis"/>
          <w:highlight w:val="cyan"/>
        </w:rPr>
        <w:t>the collapse of global ecosystems</w:t>
      </w:r>
      <w:r w:rsidRPr="001E0C8E">
        <w:rPr>
          <w:sz w:val="12"/>
          <w:highlight w:val="cyan"/>
        </w:rPr>
        <w:t xml:space="preserve">, </w:t>
      </w:r>
      <w:r w:rsidRPr="001E0C8E">
        <w:rPr>
          <w:rStyle w:val="Emphasis"/>
          <w:highlight w:val="cyan"/>
        </w:rPr>
        <w:t>agricultural failures</w:t>
      </w:r>
      <w:r w:rsidRPr="001E0C8E">
        <w:rPr>
          <w:sz w:val="12"/>
          <w:highlight w:val="cyan"/>
        </w:rPr>
        <w:t xml:space="preserve">, </w:t>
      </w:r>
      <w:r w:rsidRPr="001E0C8E">
        <w:rPr>
          <w:rStyle w:val="Emphasis"/>
          <w:highlight w:val="cyan"/>
        </w:rPr>
        <w:t>economic uncertainty</w:t>
      </w:r>
      <w:r w:rsidRPr="00DA0C49">
        <w:rPr>
          <w:sz w:val="12"/>
        </w:rPr>
        <w:t xml:space="preserve">, and political instability? Both </w:t>
      </w:r>
      <w:r w:rsidRPr="00DA0C49">
        <w:rPr>
          <w:rStyle w:val="StyleUnderline"/>
        </w:rPr>
        <w:t>government officials and scientists agree</w:t>
      </w:r>
      <w:r w:rsidRPr="00DA0C49">
        <w:rPr>
          <w:sz w:val="12"/>
        </w:rPr>
        <w:t xml:space="preserve"> that the answer is </w:t>
      </w:r>
      <w:r w:rsidRPr="00DA0C49">
        <w:rPr>
          <w:rStyle w:val="Emphasis"/>
        </w:rPr>
        <w:t>“more likely.”</w:t>
      </w:r>
      <w:r w:rsidRPr="00DA0C49">
        <w:rPr>
          <w:sz w:val="12"/>
        </w:rPr>
        <w:t xml:space="preserve"> For example, the current Director of the CIA, John </w:t>
      </w:r>
      <w:r w:rsidRPr="00DA0C49">
        <w:rPr>
          <w:rStyle w:val="StyleUnderline"/>
        </w:rPr>
        <w:t>Brennan</w:t>
      </w:r>
      <w:r w:rsidRPr="00DA0C49">
        <w:rPr>
          <w:sz w:val="12"/>
        </w:rPr>
        <w:t xml:space="preserve">, recently </w:t>
      </w:r>
      <w:r w:rsidRPr="00DA0C49">
        <w:rPr>
          <w:rStyle w:val="StyleUnderline"/>
        </w:rPr>
        <w:t>identified</w:t>
      </w:r>
      <w:r w:rsidRPr="00DA0C49">
        <w:rPr>
          <w:sz w:val="12"/>
        </w:rPr>
        <w:t xml:space="preserve"> “the impact of </w:t>
      </w:r>
      <w:r w:rsidRPr="00DA0C49">
        <w:rPr>
          <w:rStyle w:val="StyleUnderline"/>
        </w:rPr>
        <w:t>climate change</w:t>
      </w:r>
      <w:r w:rsidRPr="00DA0C49">
        <w:rPr>
          <w:sz w:val="12"/>
        </w:rPr>
        <w:t xml:space="preserve">” </w:t>
      </w:r>
      <w:r w:rsidRPr="00DA0C49">
        <w:rPr>
          <w:rStyle w:val="StyleUnderline"/>
        </w:rPr>
        <w:t>as one of the “</w:t>
      </w:r>
      <w:r w:rsidRPr="001E0C8E">
        <w:rPr>
          <w:rStyle w:val="StyleUnderline"/>
          <w:highlight w:val="cyan"/>
        </w:rPr>
        <w:t>deeper causes of this rising instability”</w:t>
      </w:r>
      <w:r w:rsidRPr="001E0C8E">
        <w:rPr>
          <w:sz w:val="12"/>
          <w:highlight w:val="cyan"/>
        </w:rPr>
        <w:t xml:space="preserve"> </w:t>
      </w:r>
      <w:r w:rsidRPr="001E0C8E">
        <w:rPr>
          <w:rStyle w:val="StyleUnderline"/>
          <w:highlight w:val="cyan"/>
        </w:rPr>
        <w:t>in</w:t>
      </w:r>
      <w:r w:rsidRPr="00DA0C49">
        <w:rPr>
          <w:sz w:val="12"/>
        </w:rPr>
        <w:t xml:space="preserve"> countries like </w:t>
      </w:r>
      <w:r w:rsidRPr="001E0C8E">
        <w:rPr>
          <w:rStyle w:val="Emphasis"/>
          <w:highlight w:val="cyan"/>
        </w:rPr>
        <w:t>Syria</w:t>
      </w:r>
      <w:r w:rsidRPr="00DA0C49">
        <w:rPr>
          <w:sz w:val="12"/>
        </w:rPr>
        <w:t xml:space="preserve">, </w:t>
      </w:r>
      <w:r w:rsidRPr="001E0C8E">
        <w:rPr>
          <w:rStyle w:val="Emphasis"/>
          <w:highlight w:val="cyan"/>
        </w:rPr>
        <w:t>Iraq</w:t>
      </w:r>
      <w:r w:rsidRPr="001E0C8E">
        <w:rPr>
          <w:sz w:val="12"/>
          <w:highlight w:val="cyan"/>
        </w:rPr>
        <w:t xml:space="preserve">, </w:t>
      </w:r>
      <w:r w:rsidRPr="001E0C8E">
        <w:rPr>
          <w:rStyle w:val="Emphasis"/>
          <w:highlight w:val="cyan"/>
        </w:rPr>
        <w:t>Yemen</w:t>
      </w:r>
      <w:r w:rsidRPr="001E0C8E">
        <w:rPr>
          <w:sz w:val="12"/>
          <w:highlight w:val="cyan"/>
        </w:rPr>
        <w:t xml:space="preserve">, </w:t>
      </w:r>
      <w:r w:rsidRPr="001E0C8E">
        <w:rPr>
          <w:rStyle w:val="Emphasis"/>
          <w:highlight w:val="cyan"/>
        </w:rPr>
        <w:t>Libya</w:t>
      </w:r>
      <w:r w:rsidRPr="001E0C8E">
        <w:rPr>
          <w:sz w:val="12"/>
          <w:highlight w:val="cyan"/>
        </w:rPr>
        <w:t xml:space="preserve">, </w:t>
      </w:r>
      <w:r w:rsidRPr="001E0C8E">
        <w:rPr>
          <w:rStyle w:val="StyleUnderline"/>
          <w:highlight w:val="cyan"/>
        </w:rPr>
        <w:t>and</w:t>
      </w:r>
      <w:r w:rsidRPr="001E0C8E">
        <w:rPr>
          <w:sz w:val="12"/>
          <w:highlight w:val="cyan"/>
        </w:rPr>
        <w:t xml:space="preserve"> </w:t>
      </w:r>
      <w:r w:rsidRPr="001E0C8E">
        <w:rPr>
          <w:rStyle w:val="Emphasis"/>
          <w:highlight w:val="cyan"/>
        </w:rPr>
        <w:t>Ukraine</w:t>
      </w:r>
      <w:r w:rsidRPr="00DA0C49">
        <w:rPr>
          <w:sz w:val="12"/>
        </w:rPr>
        <w:t xml:space="preserve">. Similarly, the former Secretary of Defense, Chuck </w:t>
      </w:r>
      <w:r w:rsidRPr="00DA0C49">
        <w:rPr>
          <w:rStyle w:val="StyleUnderline"/>
        </w:rPr>
        <w:t>Hagel</w:t>
      </w:r>
      <w:r w:rsidRPr="00DA0C49">
        <w:rPr>
          <w:sz w:val="12"/>
        </w:rPr>
        <w:t xml:space="preserve">, has </w:t>
      </w:r>
      <w:r w:rsidRPr="00DA0C49">
        <w:rPr>
          <w:rStyle w:val="StyleUnderline"/>
        </w:rPr>
        <w:t xml:space="preserve">described climate change as a </w:t>
      </w:r>
      <w:r w:rsidRPr="00DA0C49">
        <w:rPr>
          <w:rStyle w:val="Emphasis"/>
        </w:rPr>
        <w:t>“threat multiplier”</w:t>
      </w:r>
      <w:r w:rsidRPr="00DA0C49">
        <w:rPr>
          <w:sz w:val="12"/>
        </w:rPr>
        <w:t xml:space="preserve"> with “the potential to exacerbate many of the challenges we are dealing with today — from infectious disease to terrorism.” The Department of Defense has also affirmed a connection. In a 2015 report, it states, “Global </w:t>
      </w:r>
      <w:r w:rsidRPr="001E0C8E">
        <w:rPr>
          <w:rStyle w:val="StyleUnderline"/>
          <w:highlight w:val="cyan"/>
        </w:rPr>
        <w:t>climate change will aggravate</w:t>
      </w:r>
      <w:r w:rsidRPr="00DA0C49">
        <w:rPr>
          <w:sz w:val="12"/>
        </w:rPr>
        <w:t xml:space="preserve"> problems such as </w:t>
      </w:r>
      <w:r w:rsidRPr="001E0C8E">
        <w:rPr>
          <w:rStyle w:val="Emphasis"/>
          <w:highlight w:val="cyan"/>
        </w:rPr>
        <w:t>poverty</w:t>
      </w:r>
      <w:r w:rsidRPr="001E0C8E">
        <w:rPr>
          <w:sz w:val="12"/>
          <w:highlight w:val="cyan"/>
        </w:rPr>
        <w:t xml:space="preserve">, </w:t>
      </w:r>
      <w:r w:rsidRPr="001E0C8E">
        <w:rPr>
          <w:rStyle w:val="Emphasis"/>
          <w:highlight w:val="cyan"/>
        </w:rPr>
        <w:t>social tensions</w:t>
      </w:r>
      <w:r w:rsidRPr="00DA0C49">
        <w:rPr>
          <w:sz w:val="12"/>
        </w:rPr>
        <w:t xml:space="preserve">, environmental degradation, </w:t>
      </w:r>
      <w:r w:rsidRPr="001E0C8E">
        <w:rPr>
          <w:rStyle w:val="Emphasis"/>
          <w:highlight w:val="cyan"/>
        </w:rPr>
        <w:t>ineffectual leadership</w:t>
      </w:r>
      <w:r w:rsidRPr="001E0C8E">
        <w:rPr>
          <w:sz w:val="12"/>
          <w:highlight w:val="cyan"/>
        </w:rPr>
        <w:t xml:space="preserve"> </w:t>
      </w:r>
      <w:r w:rsidRPr="001E0C8E">
        <w:rPr>
          <w:rStyle w:val="StyleUnderline"/>
          <w:highlight w:val="cyan"/>
        </w:rPr>
        <w:t>and</w:t>
      </w:r>
      <w:r w:rsidRPr="001E0C8E">
        <w:rPr>
          <w:sz w:val="12"/>
          <w:highlight w:val="cyan"/>
        </w:rPr>
        <w:t xml:space="preserve"> </w:t>
      </w:r>
      <w:r w:rsidRPr="001E0C8E">
        <w:rPr>
          <w:rStyle w:val="Emphasis"/>
          <w:highlight w:val="cyan"/>
        </w:rPr>
        <w:t xml:space="preserve">weak </w:t>
      </w:r>
      <w:r w:rsidRPr="00DA0C49">
        <w:rPr>
          <w:rStyle w:val="Emphasis"/>
        </w:rPr>
        <w:t xml:space="preserve">political </w:t>
      </w:r>
      <w:r w:rsidRPr="001E0C8E">
        <w:rPr>
          <w:rStyle w:val="Emphasis"/>
          <w:highlight w:val="cyan"/>
        </w:rPr>
        <w:t>institutions</w:t>
      </w:r>
      <w:r w:rsidRPr="00DA0C49">
        <w:rPr>
          <w:sz w:val="12"/>
        </w:rPr>
        <w:t xml:space="preserve"> </w:t>
      </w:r>
      <w:r w:rsidRPr="00DA0C49">
        <w:rPr>
          <w:rStyle w:val="StyleUnderline"/>
        </w:rPr>
        <w:t>that threaten stability</w:t>
      </w:r>
      <w:r w:rsidRPr="00DA0C49">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DA0C49">
        <w:rPr>
          <w:rStyle w:val="StyleUnderline"/>
        </w:rPr>
        <w:t xml:space="preserve">climate change </w:t>
      </w:r>
      <w:r w:rsidRPr="00DA0C49">
        <w:rPr>
          <w:sz w:val="12"/>
        </w:rPr>
        <w:t xml:space="preserve">and biodiversity loss </w:t>
      </w:r>
      <w:r w:rsidRPr="001E0C8E">
        <w:rPr>
          <w:rStyle w:val="StyleUnderline"/>
          <w:highlight w:val="cyan"/>
        </w:rPr>
        <w:t>could</w:t>
      </w:r>
      <w:r w:rsidRPr="00DA0C49">
        <w:rPr>
          <w:rStyle w:val="StyleUnderline"/>
        </w:rPr>
        <w:t xml:space="preserve"> very easily </w:t>
      </w:r>
      <w:r w:rsidRPr="001E0C8E">
        <w:rPr>
          <w:rStyle w:val="StyleUnderline"/>
          <w:highlight w:val="cyan"/>
        </w:rPr>
        <w:t xml:space="preserve">push societies </w:t>
      </w:r>
      <w:r w:rsidRPr="001E0C8E">
        <w:rPr>
          <w:rStyle w:val="Emphasis"/>
          <w:highlight w:val="cyan"/>
        </w:rPr>
        <w:t>to the brink of collapse</w:t>
      </w:r>
      <w:r w:rsidRPr="00DA0C49">
        <w:rPr>
          <w:sz w:val="12"/>
        </w:rPr>
        <w:t xml:space="preserve">. </w:t>
      </w:r>
      <w:r w:rsidRPr="00DA0C49">
        <w:rPr>
          <w:rStyle w:val="StyleUnderline"/>
        </w:rPr>
        <w:t xml:space="preserve">This will exacerbate </w:t>
      </w:r>
      <w:r w:rsidRPr="00DA0C49">
        <w:rPr>
          <w:rStyle w:val="Emphasis"/>
        </w:rPr>
        <w:t>existing geopolitical tensions</w:t>
      </w:r>
      <w:r w:rsidRPr="00DA0C49">
        <w:rPr>
          <w:rStyle w:val="StyleUnderline"/>
        </w:rPr>
        <w:t xml:space="preserve"> and introduce entirely</w:t>
      </w:r>
      <w:r w:rsidRPr="00DA0C49">
        <w:rPr>
          <w:sz w:val="12"/>
        </w:rPr>
        <w:t xml:space="preserve"> </w:t>
      </w:r>
      <w:r w:rsidRPr="00DA0C49">
        <w:rPr>
          <w:rStyle w:val="Emphasis"/>
        </w:rPr>
        <w:t>new power struggles</w:t>
      </w:r>
      <w:r w:rsidRPr="00DA0C49">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DA0C49">
        <w:rPr>
          <w:rStyle w:val="StyleUnderline"/>
        </w:rPr>
        <w:t>imagine</w:t>
      </w:r>
      <w:r w:rsidRPr="00DA0C49">
        <w:rPr>
          <w:sz w:val="12"/>
        </w:rPr>
        <w:t xml:space="preserve"> that astronomers discover </w:t>
      </w:r>
      <w:r w:rsidRPr="00DA0C49">
        <w:rPr>
          <w:rStyle w:val="StyleUnderline"/>
        </w:rPr>
        <w:t>a</w:t>
      </w:r>
      <w:r w:rsidRPr="00DA0C49">
        <w:rPr>
          <w:sz w:val="12"/>
        </w:rPr>
        <w:t xml:space="preserve"> behemoth asteroid </w:t>
      </w:r>
      <w:r w:rsidRPr="00DA0C49">
        <w:rPr>
          <w:rStyle w:val="StyleUnderline"/>
        </w:rPr>
        <w:t>barreling toward</w:t>
      </w:r>
      <w:r w:rsidRPr="00DA0C49">
        <w:rPr>
          <w:sz w:val="12"/>
        </w:rPr>
        <w:t xml:space="preserve"> Earth. Will designing, building, and launching a spacecraft to divert the assassin past our planet be easier or more difficult in a world preoccupied with other survival issues? </w:t>
      </w:r>
      <w:r w:rsidRPr="00DA0C49">
        <w:rPr>
          <w:rStyle w:val="StyleUnderline"/>
        </w:rPr>
        <w:t>In a relatively peaceful world,</w:t>
      </w:r>
      <w:r w:rsidRPr="00DA0C49">
        <w:rPr>
          <w:sz w:val="12"/>
        </w:rPr>
        <w:t xml:space="preserve"> </w:t>
      </w:r>
      <w:r w:rsidRPr="00DA0C49">
        <w:rPr>
          <w:rStyle w:val="StyleUnderline"/>
        </w:rPr>
        <w:t>one could imagine an asteroid</w:t>
      </w:r>
      <w:r w:rsidRPr="00DA0C49">
        <w:rPr>
          <w:sz w:val="12"/>
        </w:rPr>
        <w:t xml:space="preserve"> actually </w:t>
      </w:r>
      <w:r w:rsidRPr="00DA0C49">
        <w:rPr>
          <w:rStyle w:val="StyleUnderline"/>
        </w:rPr>
        <w:t>bringing humanity together</w:t>
      </w:r>
      <w:r w:rsidRPr="00DA0C49">
        <w:rPr>
          <w:sz w:val="12"/>
        </w:rPr>
        <w:t xml:space="preserve"> </w:t>
      </w:r>
      <w:r w:rsidRPr="00DA0C49">
        <w:rPr>
          <w:rStyle w:val="StyleUnderline"/>
        </w:rPr>
        <w:t xml:space="preserve">by directing our attention </w:t>
      </w:r>
      <w:r w:rsidRPr="00DA0C49">
        <w:rPr>
          <w:rStyle w:val="Emphasis"/>
        </w:rPr>
        <w:t>toward a common threat</w:t>
      </w:r>
      <w:r w:rsidRPr="00DA0C49">
        <w:rPr>
          <w:rStyle w:val="StyleUnderline"/>
        </w:rPr>
        <w:t>.</w:t>
      </w:r>
      <w:r w:rsidRPr="00DA0C49">
        <w:rPr>
          <w:sz w:val="12"/>
        </w:rPr>
        <w:t xml:space="preserve"> </w:t>
      </w:r>
      <w:r w:rsidRPr="00DA0C49">
        <w:rPr>
          <w:rStyle w:val="Emphasis"/>
        </w:rPr>
        <w:t>But</w:t>
      </w:r>
      <w:r w:rsidRPr="00DA0C49">
        <w:rPr>
          <w:sz w:val="12"/>
        </w:rPr>
        <w:t xml:space="preserve"> if </w:t>
      </w:r>
      <w:r w:rsidRPr="00DA0C49">
        <w:rPr>
          <w:rStyle w:val="StyleUnderline"/>
        </w:rPr>
        <w:t>the “</w:t>
      </w:r>
      <w:r w:rsidRPr="001E0C8E">
        <w:rPr>
          <w:rStyle w:val="StyleUnderline"/>
          <w:highlight w:val="cyan"/>
        </w:rPr>
        <w:t>conflict multipliers</w:t>
      </w:r>
      <w:r w:rsidRPr="00DA0C49">
        <w:rPr>
          <w:rStyle w:val="StyleUnderline"/>
        </w:rPr>
        <w:t>” of climate change</w:t>
      </w:r>
      <w:r w:rsidRPr="00DA0C49">
        <w:rPr>
          <w:sz w:val="12"/>
        </w:rPr>
        <w:t xml:space="preserve"> and biodiversity loss </w:t>
      </w:r>
      <w:r w:rsidRPr="00DA0C49">
        <w:rPr>
          <w:rStyle w:val="StyleUnderline"/>
        </w:rPr>
        <w:t xml:space="preserve">have already </w:t>
      </w:r>
      <w:r w:rsidRPr="00DA0C49">
        <w:rPr>
          <w:rStyle w:val="Emphasis"/>
        </w:rPr>
        <w:t>catapulted civilization</w:t>
      </w:r>
      <w:r w:rsidRPr="00DA0C49">
        <w:rPr>
          <w:sz w:val="12"/>
        </w:rPr>
        <w:t xml:space="preserve"> </w:t>
      </w:r>
      <w:r w:rsidRPr="00DA0C49">
        <w:rPr>
          <w:rStyle w:val="StyleUnderline"/>
        </w:rPr>
        <w:t>into</w:t>
      </w:r>
      <w:r w:rsidRPr="00DA0C49">
        <w:rPr>
          <w:sz w:val="12"/>
        </w:rPr>
        <w:t xml:space="preserve"> chaos </w:t>
      </w:r>
      <w:r w:rsidRPr="00DA0C49">
        <w:rPr>
          <w:rStyle w:val="StyleUnderline"/>
        </w:rPr>
        <w:t>and</w:t>
      </w:r>
      <w:r w:rsidRPr="00DA0C49">
        <w:rPr>
          <w:sz w:val="12"/>
        </w:rPr>
        <w:t xml:space="preserve"> turmoil, I strongly suspect that </w:t>
      </w:r>
      <w:r w:rsidRPr="00DA0C49">
        <w:rPr>
          <w:rStyle w:val="StyleUnderline"/>
        </w:rPr>
        <w:t>humanity will become</w:t>
      </w:r>
      <w:r w:rsidRPr="00DA0C49">
        <w:rPr>
          <w:sz w:val="12"/>
        </w:rPr>
        <w:t xml:space="preserve"> </w:t>
      </w:r>
      <w:r w:rsidRPr="00DA0C49">
        <w:rPr>
          <w:rStyle w:val="StyleUnderline"/>
        </w:rPr>
        <w:t>more</w:t>
      </w:r>
      <w:r w:rsidRPr="00DA0C49">
        <w:rPr>
          <w:sz w:val="12"/>
        </w:rPr>
        <w:t xml:space="preserve">, rather than less, </w:t>
      </w:r>
      <w:r w:rsidRPr="00DA0C49">
        <w:rPr>
          <w:rStyle w:val="StyleUnderline"/>
        </w:rPr>
        <w:t>susceptible to danger</w:t>
      </w:r>
      <w:r w:rsidRPr="00DA0C49">
        <w:rPr>
          <w:sz w:val="12"/>
        </w:rPr>
        <w:t xml:space="preserve">s of this sort. Context Risks We can describe the dual threats of climate change and biodiversity loss as “context risks.” Neither is likely to directly cause the extinction of our species. But </w:t>
      </w:r>
      <w:r w:rsidRPr="00DA0C49">
        <w:rPr>
          <w:rStyle w:val="Emphasis"/>
        </w:rPr>
        <w:t xml:space="preserve">both </w:t>
      </w:r>
      <w:r w:rsidRPr="001E0C8E">
        <w:rPr>
          <w:rStyle w:val="Emphasis"/>
          <w:highlight w:val="cyan"/>
        </w:rPr>
        <w:t>will define the context in which civilization confronts all the other threats</w:t>
      </w:r>
      <w:r w:rsidRPr="00DA0C49">
        <w:rPr>
          <w:sz w:val="12"/>
        </w:rPr>
        <w:t xml:space="preserve"> before us. In this way, </w:t>
      </w:r>
      <w:r w:rsidRPr="00DA0C49">
        <w:rPr>
          <w:rStyle w:val="StyleUnderline"/>
        </w:rPr>
        <w:t xml:space="preserve">they could </w:t>
      </w:r>
      <w:r w:rsidRPr="00DA0C49">
        <w:rPr>
          <w:rStyle w:val="Emphasis"/>
        </w:rPr>
        <w:t>indirectly</w:t>
      </w:r>
      <w:r w:rsidRPr="00DA0C49">
        <w:rPr>
          <w:rStyle w:val="StyleUnderline"/>
        </w:rPr>
        <w:t xml:space="preserve"> contribute to the </w:t>
      </w:r>
      <w:r w:rsidRPr="00DA0C49">
        <w:rPr>
          <w:rStyle w:val="Emphasis"/>
        </w:rPr>
        <w:t>overall danger of annihilation</w:t>
      </w:r>
      <w:r w:rsidRPr="00DA0C49">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DA0C49">
        <w:rPr>
          <w:rStyle w:val="StyleUnderline"/>
        </w:rPr>
        <w:t>another study suggests</w:t>
      </w:r>
      <w:r w:rsidRPr="00DA0C49">
        <w:rPr>
          <w:sz w:val="12"/>
        </w:rPr>
        <w:t xml:space="preserve"> that </w:t>
      </w:r>
      <w:r w:rsidRPr="00DA0C49">
        <w:rPr>
          <w:rStyle w:val="StyleUnderline"/>
        </w:rPr>
        <w:t xml:space="preserve">we could be approaching a </w:t>
      </w:r>
      <w:r w:rsidRPr="00DA0C49">
        <w:rPr>
          <w:rStyle w:val="Emphasis"/>
        </w:rPr>
        <w:t>sudden</w:t>
      </w:r>
      <w:r w:rsidRPr="00DA0C49">
        <w:rPr>
          <w:rStyle w:val="StyleUnderline"/>
        </w:rPr>
        <w:t>,</w:t>
      </w:r>
      <w:r w:rsidRPr="00DA0C49">
        <w:rPr>
          <w:sz w:val="12"/>
        </w:rPr>
        <w:t xml:space="preserve"> </w:t>
      </w:r>
      <w:r w:rsidRPr="00DA0C49">
        <w:rPr>
          <w:rStyle w:val="Emphasis"/>
        </w:rPr>
        <w:t>irreversible</w:t>
      </w:r>
      <w:r w:rsidRPr="00DA0C49">
        <w:rPr>
          <w:sz w:val="12"/>
        </w:rPr>
        <w:t xml:space="preserve">, catastrophic </w:t>
      </w:r>
      <w:r w:rsidRPr="00DA0C49">
        <w:rPr>
          <w:rStyle w:val="Emphasis"/>
        </w:rPr>
        <w:t>collapse of the global ecosystem</w:t>
      </w:r>
      <w:r w:rsidRPr="00DA0C49">
        <w:rPr>
          <w:sz w:val="12"/>
        </w:rPr>
        <w:t xml:space="preserve">. If this were to occur, it could result in “widespread social unrest, economic instability and loss of human life.” </w:t>
      </w:r>
      <w:r w:rsidRPr="00DA0C49">
        <w:rPr>
          <w:rStyle w:val="StyleUnderline"/>
        </w:rPr>
        <w:t xml:space="preserve">Given the potential for </w:t>
      </w:r>
      <w:r w:rsidRPr="001E0C8E">
        <w:rPr>
          <w:rStyle w:val="StyleUnderline"/>
          <w:highlight w:val="cyan"/>
        </w:rPr>
        <w:t xml:space="preserve">environmental degradation </w:t>
      </w:r>
      <w:r w:rsidRPr="00DA0C49">
        <w:rPr>
          <w:rStyle w:val="StyleUnderline"/>
        </w:rPr>
        <w:t xml:space="preserve">to </w:t>
      </w:r>
      <w:r w:rsidRPr="001E0C8E">
        <w:rPr>
          <w:rStyle w:val="Emphasis"/>
          <w:highlight w:val="cyan"/>
        </w:rPr>
        <w:t>elevate the likelihood of nuclear wars</w:t>
      </w:r>
      <w:r w:rsidRPr="001E0C8E">
        <w:rPr>
          <w:sz w:val="12"/>
          <w:highlight w:val="cyan"/>
        </w:rPr>
        <w:t xml:space="preserve">, </w:t>
      </w:r>
      <w:r w:rsidRPr="00DA0C49">
        <w:rPr>
          <w:rStyle w:val="Emphasis"/>
        </w:rPr>
        <w:t xml:space="preserve">nuclear </w:t>
      </w:r>
      <w:r w:rsidRPr="001E0C8E">
        <w:rPr>
          <w:rStyle w:val="Emphasis"/>
          <w:highlight w:val="cyan"/>
        </w:rPr>
        <w:t>terrorism</w:t>
      </w:r>
      <w:r w:rsidRPr="001E0C8E">
        <w:rPr>
          <w:sz w:val="12"/>
          <w:highlight w:val="cyan"/>
        </w:rPr>
        <w:t xml:space="preserve">, </w:t>
      </w:r>
      <w:r w:rsidRPr="001E0C8E">
        <w:rPr>
          <w:rStyle w:val="Emphasis"/>
          <w:highlight w:val="cyan"/>
        </w:rPr>
        <w:t>engineered pandemics</w:t>
      </w:r>
      <w:r w:rsidRPr="001E0C8E">
        <w:rPr>
          <w:sz w:val="12"/>
          <w:highlight w:val="cyan"/>
        </w:rPr>
        <w:t>,</w:t>
      </w:r>
      <w:r w:rsidRPr="00DA0C49">
        <w:rPr>
          <w:sz w:val="12"/>
        </w:rPr>
        <w:t xml:space="preserve"> a </w:t>
      </w:r>
      <w:r w:rsidRPr="00DA0C49">
        <w:rPr>
          <w:rStyle w:val="Emphasis"/>
        </w:rPr>
        <w:t>superintelligence takeover</w:t>
      </w:r>
      <w:r w:rsidRPr="00DA0C49">
        <w:rPr>
          <w:sz w:val="12"/>
        </w:rPr>
        <w:t xml:space="preserve">, </w:t>
      </w:r>
      <w:r w:rsidRPr="001E0C8E">
        <w:rPr>
          <w:rStyle w:val="StyleUnderline"/>
          <w:highlight w:val="cyan"/>
        </w:rPr>
        <w:t>and</w:t>
      </w:r>
      <w:r w:rsidRPr="00DA0C49">
        <w:rPr>
          <w:sz w:val="12"/>
        </w:rPr>
        <w:t xml:space="preserve"> perhaps even </w:t>
      </w:r>
      <w:r w:rsidRPr="001E0C8E">
        <w:rPr>
          <w:rStyle w:val="Emphasis"/>
          <w:highlight w:val="cyan"/>
        </w:rPr>
        <w:t>an impact winter</w:t>
      </w:r>
      <w:r w:rsidRPr="001E0C8E">
        <w:rPr>
          <w:sz w:val="12"/>
          <w:highlight w:val="cyan"/>
        </w:rPr>
        <w:t xml:space="preserve">, </w:t>
      </w:r>
      <w:r w:rsidRPr="001E0C8E">
        <w:rPr>
          <w:rStyle w:val="StyleUnderline"/>
          <w:highlight w:val="cyan"/>
        </w:rPr>
        <w:t xml:space="preserve">it ought to take precedence </w:t>
      </w:r>
      <w:r w:rsidRPr="001E0C8E">
        <w:rPr>
          <w:rStyle w:val="Emphasis"/>
          <w:highlight w:val="cyan"/>
        </w:rPr>
        <w:t>over all other risk concerns</w:t>
      </w:r>
      <w:r w:rsidRPr="00DA0C49">
        <w:rPr>
          <w:sz w:val="12"/>
        </w:rPr>
        <w:t xml:space="preserve"> — at least in the near-term. Let’s make sure we get our priorities straight.</w:t>
      </w:r>
    </w:p>
    <w:p w14:paraId="4B8B21E4" w14:textId="77777777" w:rsidR="00E901ED" w:rsidRPr="00DA0C49" w:rsidRDefault="00E901ED" w:rsidP="00E901ED">
      <w:pPr>
        <w:rPr>
          <w:sz w:val="12"/>
        </w:rPr>
      </w:pPr>
    </w:p>
    <w:p w14:paraId="33A0051D" w14:textId="77777777" w:rsidR="00E901ED" w:rsidRPr="00DA0C49" w:rsidRDefault="00E901ED" w:rsidP="00E901ED">
      <w:pPr>
        <w:pStyle w:val="Heading4"/>
      </w:pPr>
      <w:r w:rsidRPr="00DA0C49">
        <w:t xml:space="preserve">Warming </w:t>
      </w:r>
      <w:r w:rsidRPr="00E901ED">
        <w:rPr>
          <w:u w:val="single"/>
        </w:rPr>
        <w:t>turns every impact</w:t>
      </w:r>
      <w:r w:rsidRPr="00DA0C49">
        <w:t xml:space="preserve"> and </w:t>
      </w:r>
      <w:r w:rsidRPr="00E901ED">
        <w:rPr>
          <w:u w:val="single"/>
        </w:rPr>
        <w:t>causes extinction</w:t>
      </w:r>
    </w:p>
    <w:p w14:paraId="1CF108D9" w14:textId="77777777" w:rsidR="00E901ED" w:rsidRPr="00DA0C49" w:rsidRDefault="00E901ED" w:rsidP="00E901ED">
      <w:pPr>
        <w:tabs>
          <w:tab w:val="left" w:pos="450"/>
        </w:tabs>
        <w:rPr>
          <w:rFonts w:eastAsia="Times New Roman"/>
        </w:rPr>
      </w:pPr>
      <w:r w:rsidRPr="00E901ED">
        <w:rPr>
          <w:rStyle w:val="Style13ptBold"/>
        </w:rPr>
        <w:t>Cribb, 17</w:t>
      </w:r>
      <w:r w:rsidRPr="00DA0C49">
        <w:rPr>
          <w:rFonts w:eastAsia="Times New Roman"/>
        </w:rPr>
        <w:t xml:space="preserve">—Principal of JCA, Fellow of the Australian Academy of Technological Sciences and Engineering, Former Director, National Awareness, CSIRO (Julian, “The Baker,” </w:t>
      </w:r>
      <w:r w:rsidRPr="00DA0C49">
        <w:rPr>
          <w:rFonts w:eastAsia="Times New Roman"/>
          <w:i/>
        </w:rPr>
        <w:t>Surviving the 21st Century</w:t>
      </w:r>
      <w:r w:rsidRPr="00DA0C49">
        <w:rPr>
          <w:rFonts w:eastAsia="Times New Roman"/>
        </w:rPr>
        <w:t xml:space="preserve"> Chapter 4, p. 91-94)</w:t>
      </w:r>
    </w:p>
    <w:p w14:paraId="65ED221B" w14:textId="77777777" w:rsidR="00E901ED" w:rsidRPr="00DA0C49" w:rsidRDefault="00E901ED" w:rsidP="00E901ED">
      <w:pPr>
        <w:rPr>
          <w:rFonts w:eastAsia="Times New Roman"/>
          <w:sz w:val="14"/>
        </w:rPr>
      </w:pPr>
      <w:r w:rsidRPr="00DA0C49">
        <w:rPr>
          <w:rFonts w:eastAsia="Times New Roman"/>
          <w:sz w:val="14"/>
        </w:rPr>
        <w:t xml:space="preserve">This event, known as </w:t>
      </w:r>
      <w:r w:rsidRPr="00DA0C49">
        <w:rPr>
          <w:rFonts w:eastAsia="Times New Roman"/>
          <w:u w:val="single"/>
        </w:rPr>
        <w:t>the Palaeocene-Eocene Thermal Maximum</w:t>
      </w:r>
      <w:r w:rsidRPr="00DA0C49">
        <w:rPr>
          <w:rFonts w:eastAsia="Times New Roman"/>
          <w:sz w:val="14"/>
        </w:rPr>
        <w:t xml:space="preserve"> or </w:t>
      </w:r>
      <w:r w:rsidRPr="00DA0C49">
        <w:rPr>
          <w:rFonts w:eastAsia="Times New Roman"/>
          <w:u w:val="single"/>
        </w:rPr>
        <w:t>PETM</w:t>
      </w:r>
      <w:r w:rsidRPr="00DA0C49">
        <w:rPr>
          <w:rFonts w:eastAsia="Times New Roman"/>
          <w:sz w:val="14"/>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DA0C49">
        <w:rPr>
          <w:rFonts w:eastAsia="Times New Roman"/>
          <w:u w:val="single"/>
        </w:rPr>
        <w:t>was accompanied by</w:t>
      </w:r>
      <w:r w:rsidRPr="00DA0C49">
        <w:rPr>
          <w:rFonts w:eastAsia="Times New Roman"/>
          <w:sz w:val="14"/>
        </w:rPr>
        <w:t xml:space="preserve"> a major wipe-out of ocean life in particular, though most small land mammals survived. Investigating the records of old marine sediments Zeebe was able to show there had been </w:t>
      </w:r>
      <w:r w:rsidRPr="00DA0C49">
        <w:rPr>
          <w:rFonts w:eastAsia="Times New Roman"/>
          <w:u w:val="single"/>
        </w:rPr>
        <w:t>a sharp, 70 %, leap in atmospheric CO 2 concentrations</w:t>
      </w:r>
      <w:r w:rsidRPr="00DA0C49">
        <w:rPr>
          <w:rFonts w:eastAsia="Times New Roman"/>
          <w:sz w:val="14"/>
        </w:rPr>
        <w:t xml:space="preserve"> at the time. However, he concluded there was only sufficient carbon available to force the climate to warm by 1–3 °C and that </w:t>
      </w:r>
      <w:r w:rsidRPr="00DA0C49">
        <w:rPr>
          <w:rFonts w:eastAsia="Times New Roman"/>
          <w:u w:val="single"/>
        </w:rPr>
        <w:t>some other mechanism</w:t>
      </w:r>
      <w:r w:rsidRPr="00DA0C49">
        <w:rPr>
          <w:rFonts w:eastAsia="Times New Roman"/>
          <w:sz w:val="14"/>
        </w:rPr>
        <w:t xml:space="preserve"> must have been triggered by the initial warming, which then </w:t>
      </w:r>
      <w:r w:rsidRPr="00DA0C49">
        <w:rPr>
          <w:rFonts w:eastAsia="Times New Roman"/>
          <w:u w:val="single"/>
        </w:rPr>
        <w:t>drove the Earth’s temperature to fever pitch</w:t>
      </w:r>
      <w:r w:rsidRPr="00DA0C49">
        <w:rPr>
          <w:rFonts w:eastAsia="Times New Roman"/>
          <w:sz w:val="14"/>
        </w:rPr>
        <w:t xml:space="preserve">, up by another 4–6 °C (Zeebe et al. 2009). This process is the ‘ </w:t>
      </w:r>
      <w:r w:rsidRPr="001E0C8E">
        <w:rPr>
          <w:rFonts w:eastAsia="Times New Roman"/>
          <w:iCs/>
          <w:highlight w:val="cyan"/>
          <w:u w:val="single"/>
          <w:bdr w:val="single" w:sz="8" w:space="0" w:color="auto"/>
        </w:rPr>
        <w:t>runaway</w:t>
      </w:r>
      <w:r w:rsidRPr="00DA0C49">
        <w:rPr>
          <w:rFonts w:eastAsia="Times New Roman"/>
          <w:iCs/>
          <w:u w:val="single"/>
          <w:bdr w:val="single" w:sz="8" w:space="0" w:color="auto"/>
        </w:rPr>
        <w:t xml:space="preserve"> global </w:t>
      </w:r>
      <w:r w:rsidRPr="001E0C8E">
        <w:rPr>
          <w:rFonts w:eastAsia="Times New Roman"/>
          <w:iCs/>
          <w:highlight w:val="cyan"/>
          <w:u w:val="single"/>
          <w:bdr w:val="single" w:sz="8" w:space="0" w:color="auto"/>
        </w:rPr>
        <w:t>warming</w:t>
      </w:r>
      <w:r w:rsidRPr="00DA0C49">
        <w:rPr>
          <w:rFonts w:eastAsia="Times New Roman"/>
          <w:sz w:val="14"/>
        </w:rPr>
        <w:t xml:space="preserve"> ‘ which </w:t>
      </w:r>
      <w:r w:rsidRPr="00DA0C49">
        <w:rPr>
          <w:rFonts w:eastAsia="Times New Roman"/>
          <w:u w:val="single"/>
        </w:rPr>
        <w:t xml:space="preserve">now </w:t>
      </w:r>
      <w:r w:rsidRPr="001E0C8E">
        <w:rPr>
          <w:rFonts w:eastAsia="Times New Roman"/>
          <w:highlight w:val="cyan"/>
          <w:u w:val="single"/>
        </w:rPr>
        <w:t>menaces us</w:t>
      </w:r>
      <w:r w:rsidRPr="001E0C8E">
        <w:rPr>
          <w:rFonts w:eastAsia="Times New Roman"/>
          <w:sz w:val="14"/>
          <w:highlight w:val="cyan"/>
        </w:rPr>
        <w:t>.</w:t>
      </w:r>
    </w:p>
    <w:p w14:paraId="55424544" w14:textId="77777777" w:rsidR="00E901ED" w:rsidRPr="00DA0C49" w:rsidRDefault="00E901ED" w:rsidP="00E901ED">
      <w:pPr>
        <w:rPr>
          <w:rFonts w:eastAsia="Times New Roman"/>
          <w:u w:val="single"/>
        </w:rPr>
      </w:pPr>
      <w:r w:rsidRPr="00DA0C49">
        <w:rPr>
          <w:rFonts w:eastAsia="Times New Roman"/>
          <w:sz w:val="14"/>
        </w:rPr>
        <w:t xml:space="preserve"> The significance of PETM is that it appears that about </w:t>
      </w:r>
      <w:r w:rsidRPr="00DA0C49">
        <w:rPr>
          <w:rFonts w:eastAsia="Times New Roman"/>
          <w:u w:val="single"/>
        </w:rPr>
        <w:t>the same volume of carbon</w:t>
      </w:r>
      <w:r w:rsidRPr="00DA0C49">
        <w:rPr>
          <w:rFonts w:eastAsia="Times New Roman"/>
          <w:sz w:val="14"/>
        </w:rPr>
        <w:t xml:space="preserve"> was dumped by natural processes into the Earth’s atmosphere and oceans </w:t>
      </w:r>
      <w:r w:rsidRPr="00DA0C49">
        <w:rPr>
          <w:rFonts w:eastAsia="Times New Roman"/>
          <w:u w:val="single"/>
        </w:rPr>
        <w:t xml:space="preserve">as humans are </w:t>
      </w:r>
      <w:r w:rsidRPr="00DA0C49">
        <w:rPr>
          <w:rFonts w:eastAsia="Times New Roman"/>
          <w:iCs/>
          <w:u w:val="single"/>
          <w:bdr w:val="single" w:sz="8" w:space="0" w:color="auto"/>
        </w:rPr>
        <w:t>currently dumping</w:t>
      </w:r>
      <w:r w:rsidRPr="00DA0C49">
        <w:rPr>
          <w:rFonts w:eastAsia="Times New Roman"/>
          <w:u w:val="single"/>
        </w:rPr>
        <w:t xml:space="preserve"> with the burning of fossil fuels and clearing of the world’s forests</w:t>
      </w:r>
      <w:r w:rsidRPr="00DA0C49">
        <w:rPr>
          <w:rFonts w:eastAsia="Times New Roman"/>
          <w:sz w:val="14"/>
        </w:rPr>
        <w:t xml:space="preserve">—about 3 trillion tonnes in all—and it was this that </w:t>
      </w:r>
      <w:r w:rsidRPr="00DA0C49">
        <w:rPr>
          <w:rFonts w:eastAsia="Times New Roman"/>
          <w:u w:val="single"/>
        </w:rPr>
        <w:t xml:space="preserve">triggered the </w:t>
      </w:r>
      <w:r w:rsidRPr="00DA0C49">
        <w:rPr>
          <w:rFonts w:eastAsia="Times New Roman"/>
          <w:iCs/>
          <w:u w:val="single"/>
          <w:bdr w:val="single" w:sz="8" w:space="0" w:color="auto"/>
        </w:rPr>
        <w:t>hyperthermal surge</w:t>
      </w:r>
      <w:r w:rsidRPr="00DA0C49">
        <w:rPr>
          <w:rFonts w:eastAsia="Times New Roman"/>
          <w:u w:val="single"/>
        </w:rPr>
        <w:t xml:space="preserve"> in planetary heating.</w:t>
      </w:r>
    </w:p>
    <w:p w14:paraId="6A682B46" w14:textId="77777777" w:rsidR="00E901ED" w:rsidRPr="00DA0C49" w:rsidRDefault="00E901ED" w:rsidP="00E901ED">
      <w:pPr>
        <w:rPr>
          <w:rFonts w:eastAsia="Times New Roman"/>
          <w:u w:val="single"/>
        </w:rPr>
      </w:pPr>
      <w:r w:rsidRPr="00DA0C49">
        <w:rPr>
          <w:rFonts w:eastAsia="Times New Roman"/>
          <w:u w:val="single"/>
        </w:rPr>
        <w:t xml:space="preserve">As to the </w:t>
      </w:r>
      <w:r w:rsidRPr="001E0C8E">
        <w:rPr>
          <w:rFonts w:eastAsia="Times New Roman"/>
          <w:highlight w:val="cyan"/>
          <w:u w:val="single"/>
        </w:rPr>
        <w:t>mechanism that could</w:t>
      </w:r>
      <w:r w:rsidRPr="00DA0C49">
        <w:rPr>
          <w:rFonts w:eastAsia="Times New Roman"/>
          <w:u w:val="single"/>
        </w:rPr>
        <w:t xml:space="preserve"> suddenly </w:t>
      </w:r>
      <w:r w:rsidRPr="001E0C8E">
        <w:rPr>
          <w:rFonts w:eastAsia="Times New Roman"/>
          <w:highlight w:val="cyan"/>
          <w:u w:val="single"/>
        </w:rPr>
        <w:t>release a huge amount of extra carbon</w:t>
      </w:r>
      <w:r w:rsidRPr="00DA0C49">
        <w:rPr>
          <w:rFonts w:eastAsia="Times New Roman"/>
          <w:u w:val="single"/>
        </w:rPr>
        <w:t xml:space="preserve"> into the atmosphere and oceans and project global temperatures up by 6–9 °C, </w:t>
      </w:r>
      <w:r w:rsidRPr="001E0C8E">
        <w:rPr>
          <w:rFonts w:eastAsia="Times New Roman"/>
          <w:highlight w:val="cyan"/>
          <w:u w:val="single"/>
        </w:rPr>
        <w:t>the most likely</w:t>
      </w:r>
      <w:r w:rsidRPr="00DA0C49">
        <w:rPr>
          <w:rFonts w:eastAsia="Times New Roman"/>
          <w:u w:val="single"/>
        </w:rPr>
        <w:t xml:space="preserve"> explanation </w:t>
      </w:r>
      <w:r w:rsidRPr="001E0C8E">
        <w:rPr>
          <w:rFonts w:eastAsia="Times New Roman"/>
          <w:highlight w:val="cyan"/>
          <w:u w:val="single"/>
        </w:rPr>
        <w:t>is</w:t>
      </w:r>
      <w:r w:rsidRPr="00DA0C49">
        <w:rPr>
          <w:rFonts w:eastAsia="Times New Roman"/>
          <w:sz w:val="14"/>
        </w:rPr>
        <w:t xml:space="preserve"> the one described at the start of this chapter—</w:t>
      </w:r>
      <w:r w:rsidRPr="001E0C8E">
        <w:rPr>
          <w:rFonts w:eastAsia="Times New Roman"/>
          <w:highlight w:val="cyan"/>
          <w:u w:val="single"/>
        </w:rPr>
        <w:t xml:space="preserve">the </w:t>
      </w:r>
      <w:r w:rsidRPr="001E0C8E">
        <w:rPr>
          <w:rFonts w:eastAsia="Times New Roman"/>
          <w:iCs/>
          <w:highlight w:val="cyan"/>
          <w:u w:val="single"/>
          <w:bdr w:val="single" w:sz="8" w:space="0" w:color="auto"/>
        </w:rPr>
        <w:t>rapid melting</w:t>
      </w:r>
      <w:r w:rsidRPr="00DA0C49">
        <w:rPr>
          <w:rFonts w:eastAsia="Times New Roman"/>
          <w:u w:val="single"/>
        </w:rPr>
        <w:t xml:space="preserve"> and </w:t>
      </w:r>
      <w:r w:rsidRPr="00DA0C49">
        <w:rPr>
          <w:rFonts w:eastAsia="Times New Roman"/>
          <w:iCs/>
          <w:u w:val="single"/>
          <w:bdr w:val="single" w:sz="8" w:space="0" w:color="auto"/>
        </w:rPr>
        <w:t>escape</w:t>
      </w:r>
      <w:r w:rsidRPr="00DA0C49">
        <w:rPr>
          <w:rFonts w:eastAsia="Times New Roman"/>
          <w:u w:val="single"/>
        </w:rPr>
        <w:t xml:space="preserve"> </w:t>
      </w:r>
      <w:r w:rsidRPr="001E0C8E">
        <w:rPr>
          <w:rFonts w:eastAsia="Times New Roman"/>
          <w:highlight w:val="cyan"/>
          <w:u w:val="single"/>
        </w:rPr>
        <w:t>of</w:t>
      </w:r>
      <w:r w:rsidRPr="00DA0C49">
        <w:rPr>
          <w:rFonts w:eastAsia="Times New Roman"/>
          <w:sz w:val="14"/>
        </w:rPr>
        <w:t xml:space="preserve"> billions of tonnes of </w:t>
      </w:r>
      <w:r w:rsidRPr="001E0C8E">
        <w:rPr>
          <w:rFonts w:eastAsia="Times New Roman"/>
          <w:iCs/>
          <w:highlight w:val="cyan"/>
          <w:u w:val="single"/>
          <w:bdr w:val="single" w:sz="8" w:space="0" w:color="auto"/>
        </w:rPr>
        <w:t>frozen methane</w:t>
      </w:r>
      <w:r w:rsidRPr="00DA0C49">
        <w:rPr>
          <w:rFonts w:eastAsia="Times New Roman"/>
          <w:sz w:val="14"/>
        </w:rPr>
        <w:t xml:space="preserve">,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w:t>
      </w:r>
      <w:r w:rsidRPr="00DA0C49">
        <w:rPr>
          <w:rFonts w:eastAsia="Times New Roman"/>
          <w:u w:val="single"/>
        </w:rPr>
        <w:t>moderate warming</w:t>
      </w:r>
      <w:r w:rsidRPr="00DA0C49">
        <w:rPr>
          <w:rFonts w:eastAsia="Times New Roman"/>
          <w:sz w:val="14"/>
        </w:rPr>
        <w:t xml:space="preserve">, which </w:t>
      </w:r>
      <w:r w:rsidRPr="00DA0C49">
        <w:rPr>
          <w:rFonts w:eastAsia="Times New Roman"/>
          <w:u w:val="single"/>
        </w:rPr>
        <w:t xml:space="preserve">brings warmer water from the surface down into the depths, to melt the deposits of frozen gas. </w:t>
      </w:r>
      <w:r w:rsidRPr="001E0C8E">
        <w:rPr>
          <w:rFonts w:eastAsia="Times New Roman"/>
          <w:highlight w:val="cyan"/>
          <w:u w:val="single"/>
        </w:rPr>
        <w:t>Unlocking</w:t>
      </w:r>
      <w:r w:rsidRPr="00DA0C49">
        <w:rPr>
          <w:rFonts w:eastAsia="Times New Roman"/>
          <w:u w:val="single"/>
        </w:rPr>
        <w:t xml:space="preserve"> several trillion tonnes of </w:t>
      </w:r>
      <w:r w:rsidRPr="001E0C8E">
        <w:rPr>
          <w:rFonts w:eastAsia="Times New Roman"/>
          <w:highlight w:val="cyan"/>
          <w:u w:val="single"/>
        </w:rPr>
        <w:t>methane</w:t>
      </w:r>
      <w:r w:rsidRPr="00DA0C49">
        <w:rPr>
          <w:rFonts w:eastAsia="Times New Roman"/>
          <w:u w:val="single"/>
        </w:rPr>
        <w:t xml:space="preserve"> would </w:t>
      </w:r>
      <w:r w:rsidRPr="001E0C8E">
        <w:rPr>
          <w:rFonts w:eastAsia="Times New Roman"/>
          <w:highlight w:val="cyan"/>
          <w:u w:val="single"/>
        </w:rPr>
        <w:t>cause</w:t>
      </w:r>
      <w:r w:rsidRPr="00DA0C49">
        <w:rPr>
          <w:rFonts w:eastAsia="Times New Roman"/>
          <w:u w:val="single"/>
        </w:rPr>
        <w:t xml:space="preserve"> global </w:t>
      </w:r>
      <w:r w:rsidRPr="001E0C8E">
        <w:rPr>
          <w:rFonts w:eastAsia="Times New Roman"/>
          <w:highlight w:val="cyan"/>
          <w:u w:val="single"/>
        </w:rPr>
        <w:t xml:space="preserve">temperatures to </w:t>
      </w:r>
      <w:r w:rsidRPr="001E0C8E">
        <w:rPr>
          <w:rFonts w:eastAsia="Times New Roman"/>
          <w:iCs/>
          <w:highlight w:val="cyan"/>
          <w:u w:val="single"/>
          <w:bdr w:val="single" w:sz="8" w:space="0" w:color="auto"/>
        </w:rPr>
        <w:t>rocket</w:t>
      </w:r>
      <w:r w:rsidRPr="00DA0C49">
        <w:rPr>
          <w:rFonts w:eastAsia="Times New Roman"/>
          <w:iCs/>
          <w:u w:val="single"/>
          <w:bdr w:val="single" w:sz="8" w:space="0" w:color="auto"/>
        </w:rPr>
        <w:t xml:space="preserve"> upwards sharply</w:t>
      </w:r>
      <w:r w:rsidRPr="00DA0C49">
        <w:rPr>
          <w:rFonts w:eastAsia="Times New Roman"/>
          <w:u w:val="single"/>
        </w:rPr>
        <w:t xml:space="preserve">. Once such a process gets under way, </w:t>
      </w:r>
      <w:r w:rsidRPr="00DA0C49">
        <w:rPr>
          <w:rFonts w:eastAsia="Times New Roman"/>
          <w:iCs/>
          <w:u w:val="single"/>
          <w:bdr w:val="single" w:sz="8" w:space="0" w:color="auto"/>
        </w:rPr>
        <w:t>most experts</w:t>
      </w:r>
      <w:r w:rsidRPr="00DA0C49">
        <w:rPr>
          <w:rFonts w:eastAsia="Times New Roman"/>
          <w:u w:val="single"/>
        </w:rPr>
        <w:t xml:space="preserve"> consider, </w:t>
      </w:r>
      <w:r w:rsidRPr="001E0C8E">
        <w:rPr>
          <w:rFonts w:eastAsia="Times New Roman"/>
          <w:highlight w:val="cyan"/>
          <w:u w:val="single"/>
        </w:rPr>
        <w:t xml:space="preserve">warming will happen </w:t>
      </w:r>
      <w:r w:rsidRPr="001E0C8E">
        <w:rPr>
          <w:rFonts w:eastAsia="Times New Roman"/>
          <w:iCs/>
          <w:highlight w:val="cyan"/>
          <w:u w:val="single"/>
          <w:bdr w:val="single" w:sz="8" w:space="0" w:color="auto"/>
        </w:rPr>
        <w:t>so fast</w:t>
      </w:r>
      <w:r w:rsidRPr="001E0C8E">
        <w:rPr>
          <w:rFonts w:eastAsia="Times New Roman"/>
          <w:highlight w:val="cyan"/>
          <w:u w:val="single"/>
        </w:rPr>
        <w:t xml:space="preserve"> it is </w:t>
      </w:r>
      <w:r w:rsidRPr="001E0C8E">
        <w:rPr>
          <w:rFonts w:eastAsia="Times New Roman"/>
          <w:iCs/>
          <w:highlight w:val="cyan"/>
          <w:u w:val="single"/>
          <w:bdr w:val="single" w:sz="8" w:space="0" w:color="auto"/>
        </w:rPr>
        <w:t>doubtful</w:t>
      </w:r>
      <w:r w:rsidRPr="00DA0C49">
        <w:rPr>
          <w:rFonts w:eastAsia="Times New Roman"/>
          <w:u w:val="single"/>
        </w:rPr>
        <w:t xml:space="preserve"> if </w:t>
      </w:r>
      <w:r w:rsidRPr="001E0C8E">
        <w:rPr>
          <w:rFonts w:eastAsia="Times New Roman"/>
          <w:highlight w:val="cyan"/>
          <w:u w:val="single"/>
        </w:rPr>
        <w:t>humans could do anything</w:t>
      </w:r>
      <w:r w:rsidRPr="00DA0C49">
        <w:rPr>
          <w:rFonts w:eastAsia="Times New Roman"/>
          <w:u w:val="single"/>
        </w:rPr>
        <w:t xml:space="preserve"> to stop it </w:t>
      </w:r>
      <w:r w:rsidRPr="00DA0C49">
        <w:rPr>
          <w:rFonts w:eastAsia="Times New Roman"/>
          <w:iCs/>
          <w:u w:val="single"/>
          <w:bdr w:val="single" w:sz="8" w:space="0" w:color="auto"/>
        </w:rPr>
        <w:t>even if</w:t>
      </w:r>
      <w:r w:rsidRPr="00DA0C49">
        <w:rPr>
          <w:rFonts w:eastAsia="Times New Roman"/>
          <w:u w:val="single"/>
        </w:rPr>
        <w:t xml:space="preserve"> they </w:t>
      </w:r>
      <w:r w:rsidRPr="00DA0C49">
        <w:rPr>
          <w:rFonts w:eastAsia="Times New Roman"/>
          <w:iCs/>
          <w:u w:val="single"/>
          <w:bdr w:val="single" w:sz="8" w:space="0" w:color="auto"/>
        </w:rPr>
        <w:t>instantly ceased</w:t>
      </w:r>
      <w:r w:rsidRPr="00DA0C49">
        <w:rPr>
          <w:rFonts w:eastAsia="Times New Roman"/>
          <w:u w:val="single"/>
        </w:rPr>
        <w:t xml:space="preserve"> all burning of fossil fuels.</w:t>
      </w:r>
    </w:p>
    <w:p w14:paraId="39511A03" w14:textId="77777777" w:rsidR="00E901ED" w:rsidRPr="00DA0C49" w:rsidRDefault="00E901ED" w:rsidP="00E901ED">
      <w:pPr>
        <w:rPr>
          <w:rFonts w:eastAsia="Times New Roman"/>
          <w:sz w:val="14"/>
        </w:rPr>
      </w:pPr>
      <w:r w:rsidRPr="00DA0C49">
        <w:rPr>
          <w:rFonts w:eastAsia="Times New Roman"/>
          <w:sz w:val="14"/>
        </w:rPr>
        <w:t xml:space="preserve"> </w:t>
      </w:r>
      <w:r w:rsidRPr="001E0C8E">
        <w:rPr>
          <w:rFonts w:eastAsia="Times New Roman"/>
          <w:highlight w:val="cyan"/>
          <w:u w:val="single"/>
        </w:rPr>
        <w:t xml:space="preserve">This </w:t>
      </w:r>
      <w:r w:rsidRPr="00DA0C49">
        <w:rPr>
          <w:rFonts w:eastAsia="Times New Roman"/>
          <w:u w:val="single"/>
        </w:rPr>
        <w:t>‘</w:t>
      </w:r>
      <w:r w:rsidRPr="00DA0C49">
        <w:rPr>
          <w:rFonts w:eastAsia="Times New Roman"/>
          <w:iCs/>
          <w:u w:val="single"/>
          <w:bdr w:val="single" w:sz="8" w:space="0" w:color="auto"/>
        </w:rPr>
        <w:t>double whammy</w:t>
      </w:r>
      <w:r w:rsidRPr="00DA0C49">
        <w:rPr>
          <w:rFonts w:eastAsia="Times New Roman"/>
          <w:u w:val="single"/>
        </w:rPr>
        <w:t>’ of global warming</w:t>
      </w:r>
      <w:r w:rsidRPr="00DA0C49">
        <w:rPr>
          <w:rFonts w:eastAsia="Times New Roman"/>
          <w:sz w:val="14"/>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1E0C8E">
        <w:rPr>
          <w:rFonts w:eastAsia="Times New Roman"/>
          <w:highlight w:val="cyan"/>
          <w:u w:val="single"/>
        </w:rPr>
        <w:t xml:space="preserve">is the </w:t>
      </w:r>
      <w:r w:rsidRPr="001E0C8E">
        <w:rPr>
          <w:rFonts w:eastAsia="Times New Roman"/>
          <w:iCs/>
          <w:highlight w:val="cyan"/>
          <w:u w:val="single"/>
          <w:bdr w:val="single" w:sz="8" w:space="0" w:color="auto"/>
        </w:rPr>
        <w:t>principal threat</w:t>
      </w:r>
      <w:r w:rsidRPr="001E0C8E">
        <w:rPr>
          <w:rFonts w:eastAsia="Times New Roman"/>
          <w:highlight w:val="cyan"/>
          <w:u w:val="single"/>
        </w:rPr>
        <w:t xml:space="preserve"> to</w:t>
      </w:r>
      <w:r w:rsidRPr="00DA0C49">
        <w:rPr>
          <w:rFonts w:eastAsia="Times New Roman"/>
          <w:sz w:val="14"/>
        </w:rPr>
        <w:t xml:space="preserve"> civilisation in the twenty-first century and, combined with nuclear conflict (Chap. 4), to </w:t>
      </w:r>
      <w:r w:rsidRPr="00DA0C49">
        <w:rPr>
          <w:rFonts w:eastAsia="Times New Roman"/>
          <w:u w:val="single"/>
        </w:rPr>
        <w:t xml:space="preserve">the </w:t>
      </w:r>
      <w:r w:rsidRPr="001E0C8E">
        <w:rPr>
          <w:rFonts w:eastAsia="Times New Roman"/>
          <w:iCs/>
          <w:highlight w:val="cyan"/>
          <w:u w:val="single"/>
          <w:bdr w:val="single" w:sz="8" w:space="0" w:color="auto"/>
        </w:rPr>
        <w:t>survival</w:t>
      </w:r>
      <w:r w:rsidRPr="00DA0C49">
        <w:rPr>
          <w:rFonts w:eastAsia="Times New Roman"/>
          <w:iCs/>
          <w:u w:val="single"/>
          <w:bdr w:val="single" w:sz="8" w:space="0" w:color="auto"/>
        </w:rPr>
        <w:t xml:space="preserve"> of the human species</w:t>
      </w:r>
      <w:r w:rsidRPr="00DA0C49">
        <w:rPr>
          <w:rFonts w:eastAsia="Times New Roman"/>
          <w:sz w:val="14"/>
        </w:rPr>
        <w:t>.</w:t>
      </w:r>
    </w:p>
    <w:p w14:paraId="775FA90C" w14:textId="77777777" w:rsidR="00E901ED" w:rsidRPr="00DA0C49" w:rsidRDefault="00E901ED" w:rsidP="00E901ED">
      <w:pPr>
        <w:rPr>
          <w:rFonts w:eastAsia="Times New Roman"/>
          <w:sz w:val="14"/>
        </w:rPr>
      </w:pPr>
      <w:r w:rsidRPr="00DA0C49">
        <w:rPr>
          <w:rFonts w:eastAsia="Times New Roman"/>
          <w:sz w:val="14"/>
        </w:rPr>
        <w:t xml:space="preserve"> The IPCC’s fifth report states that the melting of between 37 and 81 % of the world’s tundra permafrost is ‘virtually certain’ adding “</w:t>
      </w:r>
      <w:r w:rsidRPr="00DA0C49">
        <w:rPr>
          <w:rFonts w:eastAsia="Times New Roman"/>
          <w:u w:val="single"/>
        </w:rPr>
        <w:t xml:space="preserve">There is a </w:t>
      </w:r>
      <w:r w:rsidRPr="00DA0C49">
        <w:rPr>
          <w:rFonts w:eastAsia="Times New Roman"/>
          <w:iCs/>
          <w:u w:val="single"/>
          <w:bdr w:val="single" w:sz="8" w:space="0" w:color="auto"/>
        </w:rPr>
        <w:t>high risk</w:t>
      </w:r>
      <w:r w:rsidRPr="00DA0C49">
        <w:rPr>
          <w:rFonts w:eastAsia="Times New Roman"/>
          <w:u w:val="single"/>
        </w:rPr>
        <w:t xml:space="preserve"> of </w:t>
      </w:r>
      <w:r w:rsidRPr="00DA0C49">
        <w:rPr>
          <w:rFonts w:eastAsia="Times New Roman"/>
          <w:iCs/>
          <w:u w:val="single"/>
          <w:bdr w:val="single" w:sz="8" w:space="0" w:color="auto"/>
        </w:rPr>
        <w:t>substantial carbon</w:t>
      </w:r>
      <w:r w:rsidRPr="00DA0C49">
        <w:rPr>
          <w:rFonts w:eastAsia="Times New Roman"/>
          <w:u w:val="single"/>
        </w:rPr>
        <w:t xml:space="preserve"> and </w:t>
      </w:r>
      <w:r w:rsidRPr="00DA0C49">
        <w:rPr>
          <w:rFonts w:eastAsia="Times New Roman"/>
          <w:iCs/>
          <w:u w:val="single"/>
          <w:bdr w:val="single" w:sz="8" w:space="0" w:color="auto"/>
        </w:rPr>
        <w:t>methane emissions</w:t>
      </w:r>
      <w:r w:rsidRPr="00DA0C49">
        <w:rPr>
          <w:rFonts w:eastAsia="Times New Roman"/>
          <w:u w:val="single"/>
        </w:rPr>
        <w:t xml:space="preserve"> as a result of </w:t>
      </w:r>
      <w:r w:rsidRPr="00DA0C49">
        <w:rPr>
          <w:rFonts w:eastAsia="Times New Roman"/>
          <w:iCs/>
          <w:u w:val="single"/>
          <w:bdr w:val="single" w:sz="8" w:space="0" w:color="auto"/>
        </w:rPr>
        <w:t>permafrost thawing</w:t>
      </w:r>
      <w:r w:rsidRPr="00DA0C49">
        <w:rPr>
          <w:rFonts w:eastAsia="Times New Roman"/>
          <w:sz w:val="14"/>
        </w:rPr>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2BE527E6" w14:textId="77777777" w:rsidR="00E901ED" w:rsidRPr="00DA0C49" w:rsidRDefault="00E901ED" w:rsidP="00E901ED">
      <w:pPr>
        <w:rPr>
          <w:rFonts w:eastAsia="Times New Roman"/>
          <w:sz w:val="14"/>
        </w:rPr>
      </w:pPr>
      <w:r w:rsidRPr="00DA0C49">
        <w:rPr>
          <w:rFonts w:eastAsia="Times New Roman"/>
          <w:sz w:val="14"/>
        </w:rPr>
        <w:t xml:space="preserve"> The difficulty is that no-one knows how quickly the Earth will heat up, as this depends on something that cannot be scientifically predicted: the behaviour of the whole human species and the timeliness with which we act. </w:t>
      </w:r>
      <w:r w:rsidRPr="00DA0C49">
        <w:rPr>
          <w:rFonts w:eastAsia="Times New Roman"/>
          <w:u w:val="single"/>
        </w:rPr>
        <w:t>Failure to abolish carbon emissions in time will make a 4–5 °C rise in temperature likely</w:t>
      </w:r>
      <w:r w:rsidRPr="00DA0C49">
        <w:rPr>
          <w:rFonts w:eastAsia="Times New Roman"/>
          <w:sz w:val="14"/>
        </w:rPr>
        <w:t>. As to what that may mean, here are some eminent opinions :</w:t>
      </w:r>
    </w:p>
    <w:p w14:paraId="113863D2" w14:textId="77777777" w:rsidR="00E901ED" w:rsidRPr="00DA0C49" w:rsidRDefault="00E901ED" w:rsidP="00E901ED">
      <w:pPr>
        <w:rPr>
          <w:rFonts w:eastAsia="Times New Roman"/>
          <w:sz w:val="14"/>
        </w:rPr>
      </w:pPr>
      <w:r w:rsidRPr="00DA0C49">
        <w:rPr>
          <w:rFonts w:eastAsia="Times New Roman"/>
          <w:sz w:val="14"/>
        </w:rPr>
        <w:t>• Warming of 5 °C will mean the planet can support fewer than 1 billion people—Hans-Joachim Shellnhuber, Potsdam Institute for Climate Impact Research (Kanter 2009)</w:t>
      </w:r>
    </w:p>
    <w:p w14:paraId="3B5A2AC8" w14:textId="77777777" w:rsidR="00E901ED" w:rsidRPr="00DA0C49" w:rsidRDefault="00E901ED" w:rsidP="00E901ED">
      <w:pPr>
        <w:rPr>
          <w:rFonts w:eastAsia="Times New Roman"/>
          <w:sz w:val="14"/>
        </w:rPr>
      </w:pPr>
      <w:r w:rsidRPr="00DA0C49">
        <w:rPr>
          <w:rFonts w:eastAsia="Times New Roman"/>
          <w:sz w:val="14"/>
        </w:rPr>
        <w:t xml:space="preserve">• With temperature increases of 4–7 °C </w:t>
      </w:r>
      <w:r w:rsidRPr="001E0C8E">
        <w:rPr>
          <w:rFonts w:eastAsia="Times New Roman"/>
          <w:iCs/>
          <w:highlight w:val="cyan"/>
          <w:u w:val="single"/>
          <w:bdr w:val="single" w:sz="8" w:space="0" w:color="auto"/>
        </w:rPr>
        <w:t>billions</w:t>
      </w:r>
      <w:r w:rsidRPr="00DA0C49">
        <w:rPr>
          <w:rFonts w:eastAsia="Times New Roman"/>
          <w:iCs/>
          <w:u w:val="single"/>
          <w:bdr w:val="single" w:sz="8" w:space="0" w:color="auto"/>
        </w:rPr>
        <w:t xml:space="preserve"> of people</w:t>
      </w:r>
      <w:r w:rsidRPr="00DA0C49">
        <w:rPr>
          <w:rFonts w:eastAsia="Times New Roman"/>
          <w:u w:val="single"/>
        </w:rPr>
        <w:t xml:space="preserve"> </w:t>
      </w:r>
      <w:r w:rsidRPr="001E0C8E">
        <w:rPr>
          <w:rFonts w:eastAsia="Times New Roman"/>
          <w:highlight w:val="cyan"/>
          <w:u w:val="single"/>
        </w:rPr>
        <w:t>will have to move</w:t>
      </w:r>
      <w:r w:rsidRPr="00DA0C49">
        <w:rPr>
          <w:rFonts w:eastAsia="Times New Roman"/>
          <w:u w:val="single"/>
        </w:rPr>
        <w:t xml:space="preserve"> and </w:t>
      </w:r>
      <w:r w:rsidRPr="001E0C8E">
        <w:rPr>
          <w:rFonts w:eastAsia="Times New Roman"/>
          <w:highlight w:val="cyan"/>
          <w:u w:val="single"/>
        </w:rPr>
        <w:t>there will be</w:t>
      </w:r>
      <w:r w:rsidRPr="00DA0C49">
        <w:rPr>
          <w:rFonts w:eastAsia="Times New Roman"/>
          <w:u w:val="single"/>
        </w:rPr>
        <w:t xml:space="preserve"> </w:t>
      </w:r>
      <w:r w:rsidRPr="00DA0C49">
        <w:rPr>
          <w:rFonts w:eastAsia="Times New Roman"/>
          <w:iCs/>
          <w:u w:val="single"/>
          <w:bdr w:val="single" w:sz="8" w:space="0" w:color="auto"/>
        </w:rPr>
        <w:t xml:space="preserve">very </w:t>
      </w:r>
      <w:r w:rsidRPr="001E0C8E">
        <w:rPr>
          <w:rFonts w:eastAsia="Times New Roman"/>
          <w:iCs/>
          <w:highlight w:val="cyan"/>
          <w:u w:val="single"/>
          <w:bdr w:val="single" w:sz="8" w:space="0" w:color="auto"/>
        </w:rPr>
        <w:t>severe conflict</w:t>
      </w:r>
      <w:r w:rsidRPr="00DA0C49">
        <w:rPr>
          <w:rFonts w:eastAsia="Times New Roman"/>
          <w:sz w:val="14"/>
        </w:rPr>
        <w:t>—Nicholas Stern, London School of Economics (Kanter 2009)</w:t>
      </w:r>
    </w:p>
    <w:p w14:paraId="0D281D0A" w14:textId="77777777" w:rsidR="00E901ED" w:rsidRPr="00DA0C49" w:rsidRDefault="00E901ED" w:rsidP="00E901ED">
      <w:pPr>
        <w:rPr>
          <w:rFonts w:eastAsia="Times New Roman"/>
          <w:sz w:val="14"/>
        </w:rPr>
      </w:pPr>
      <w:r w:rsidRPr="00DA0C49">
        <w:rPr>
          <w:rFonts w:eastAsia="Times New Roman"/>
          <w:sz w:val="14"/>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56EECF10" w14:textId="77777777" w:rsidR="00E901ED" w:rsidRPr="00DA0C49" w:rsidRDefault="00E901ED" w:rsidP="00E901ED">
      <w:pPr>
        <w:rPr>
          <w:rFonts w:eastAsia="Times New Roman"/>
          <w:sz w:val="14"/>
        </w:rPr>
      </w:pPr>
      <w:r w:rsidRPr="00DA0C49">
        <w:rPr>
          <w:rFonts w:eastAsia="Times New Roman"/>
          <w:sz w:val="14"/>
        </w:rPr>
        <w:t>• Corn and soybean yields in the US may decrease by 63–82 %—Schlenker and Roberts, Arizona State University (Schlenker &amp; Roberts 2009a)</w:t>
      </w:r>
    </w:p>
    <w:p w14:paraId="228A8F20" w14:textId="77777777" w:rsidR="00E901ED" w:rsidRPr="00DA0C49" w:rsidRDefault="00E901ED" w:rsidP="00E901ED">
      <w:pPr>
        <w:rPr>
          <w:rFonts w:eastAsia="Times New Roman"/>
          <w:sz w:val="14"/>
        </w:rPr>
      </w:pPr>
      <w:r w:rsidRPr="00DA0C49">
        <w:rPr>
          <w:rFonts w:eastAsia="Times New Roman"/>
          <w:sz w:val="14"/>
        </w:rPr>
        <w:t xml:space="preserve">• </w:t>
      </w:r>
      <w:r w:rsidRPr="00DA0C49">
        <w:rPr>
          <w:rFonts w:eastAsia="Times New Roman"/>
          <w:u w:val="single"/>
        </w:rPr>
        <w:t xml:space="preserve">Up to </w:t>
      </w:r>
      <w:r w:rsidRPr="001E0C8E">
        <w:rPr>
          <w:rFonts w:eastAsia="Times New Roman"/>
          <w:iCs/>
          <w:highlight w:val="cyan"/>
          <w:u w:val="single"/>
          <w:bdr w:val="single" w:sz="8" w:space="0" w:color="auto"/>
        </w:rPr>
        <w:t>35%</w:t>
      </w:r>
      <w:r w:rsidRPr="001E0C8E">
        <w:rPr>
          <w:rFonts w:eastAsia="Times New Roman"/>
          <w:highlight w:val="cyan"/>
          <w:u w:val="single"/>
        </w:rPr>
        <w:t xml:space="preserve"> of</w:t>
      </w:r>
      <w:r w:rsidRPr="00DA0C49">
        <w:rPr>
          <w:rFonts w:eastAsia="Times New Roman"/>
          <w:sz w:val="14"/>
        </w:rPr>
        <w:t xml:space="preserve"> the Earth’s </w:t>
      </w:r>
      <w:r w:rsidRPr="001E0C8E">
        <w:rPr>
          <w:rFonts w:eastAsia="Times New Roman"/>
          <w:highlight w:val="cyan"/>
          <w:u w:val="single"/>
        </w:rPr>
        <w:t>species will be</w:t>
      </w:r>
      <w:r w:rsidRPr="00DA0C49">
        <w:rPr>
          <w:rFonts w:eastAsia="Times New Roman"/>
          <w:u w:val="single"/>
        </w:rPr>
        <w:t xml:space="preserve"> </w:t>
      </w:r>
      <w:r w:rsidRPr="00DA0C49">
        <w:rPr>
          <w:rFonts w:eastAsia="Times New Roman"/>
          <w:iCs/>
          <w:u w:val="single"/>
          <w:bdr w:val="single" w:sz="8" w:space="0" w:color="auto"/>
        </w:rPr>
        <w:t xml:space="preserve">committed to </w:t>
      </w:r>
      <w:r w:rsidRPr="001E0C8E">
        <w:rPr>
          <w:rFonts w:eastAsia="Times New Roman"/>
          <w:iCs/>
          <w:highlight w:val="cyan"/>
          <w:u w:val="single"/>
          <w:bdr w:val="single" w:sz="8" w:space="0" w:color="auto"/>
        </w:rPr>
        <w:t>extinct</w:t>
      </w:r>
      <w:r w:rsidRPr="00DA0C49">
        <w:rPr>
          <w:rFonts w:eastAsia="Times New Roman"/>
          <w:iCs/>
          <w:u w:val="single"/>
          <w:bdr w:val="single" w:sz="8" w:space="0" w:color="auto"/>
        </w:rPr>
        <w:t>ion</w:t>
      </w:r>
      <w:r w:rsidRPr="00DA0C49">
        <w:rPr>
          <w:rFonts w:eastAsia="Times New Roman"/>
          <w:sz w:val="14"/>
        </w:rPr>
        <w:t>—Chris Thomas, University of Leeds (Thomas et al. 2004)</w:t>
      </w:r>
    </w:p>
    <w:p w14:paraId="38A19132" w14:textId="77777777" w:rsidR="00E901ED" w:rsidRPr="00DA0C49" w:rsidRDefault="00E901ED" w:rsidP="00E901ED">
      <w:pPr>
        <w:rPr>
          <w:rFonts w:eastAsia="Times New Roman"/>
          <w:sz w:val="14"/>
        </w:rPr>
      </w:pPr>
      <w:r w:rsidRPr="00DA0C49">
        <w:rPr>
          <w:rFonts w:eastAsia="Times New Roman"/>
          <w:sz w:val="14"/>
        </w:rPr>
        <w:t xml:space="preserve">• Total polar melting combined with thermal expansion could involve </w:t>
      </w:r>
      <w:r w:rsidRPr="00DA0C49">
        <w:rPr>
          <w:rFonts w:eastAsia="Times New Roman"/>
          <w:u w:val="single"/>
        </w:rPr>
        <w:t>sea levels</w:t>
      </w:r>
      <w:r w:rsidRPr="00DA0C49">
        <w:rPr>
          <w:rFonts w:eastAsia="Times New Roman"/>
          <w:sz w:val="14"/>
        </w:rPr>
        <w:t xml:space="preserve"> eventually </w:t>
      </w:r>
      <w:r w:rsidRPr="00DA0C49">
        <w:rPr>
          <w:rFonts w:eastAsia="Times New Roman"/>
          <w:u w:val="single"/>
        </w:rPr>
        <w:t>rising</w:t>
      </w:r>
      <w:r w:rsidRPr="00DA0C49">
        <w:rPr>
          <w:rFonts w:eastAsia="Times New Roman"/>
          <w:sz w:val="14"/>
        </w:rPr>
        <w:t xml:space="preserve"> by 65 m (180 ft), i.e. to the 20th floor of tall buildings, </w:t>
      </w:r>
      <w:r w:rsidRPr="00DA0C49">
        <w:rPr>
          <w:rFonts w:eastAsia="Times New Roman"/>
          <w:u w:val="single"/>
        </w:rPr>
        <w:t>drowning most of the world’s coastal cities and displacing a third or more of the human population</w:t>
      </w:r>
      <w:r w:rsidRPr="00DA0C49">
        <w:rPr>
          <w:rFonts w:eastAsia="Times New Roman"/>
          <w:sz w:val="14"/>
        </w:rPr>
        <w:t xml:space="preserve"> (Winkelmann et al. 2015) </w:t>
      </w:r>
    </w:p>
    <w:p w14:paraId="294C0B73" w14:textId="77777777" w:rsidR="00E901ED" w:rsidRPr="00DA0C49" w:rsidRDefault="00E901ED" w:rsidP="00E901ED">
      <w:pPr>
        <w:rPr>
          <w:rFonts w:eastAsia="Times New Roman"/>
          <w:sz w:val="14"/>
        </w:rPr>
      </w:pPr>
      <w:r w:rsidRPr="00DA0C49">
        <w:rPr>
          <w:rFonts w:eastAsia="Times New Roman"/>
          <w:sz w:val="14"/>
        </w:rPr>
        <w:t xml:space="preserve">• </w:t>
      </w:r>
      <w:r w:rsidRPr="00DA0C49">
        <w:rPr>
          <w:rFonts w:eastAsia="Times New Roman"/>
          <w:iCs/>
          <w:u w:val="single"/>
          <w:bdr w:val="single" w:sz="8" w:space="0" w:color="auto"/>
        </w:rPr>
        <w:t xml:space="preserve">Intensified global </w:t>
      </w:r>
      <w:r w:rsidRPr="001E0C8E">
        <w:rPr>
          <w:rFonts w:eastAsia="Times New Roman"/>
          <w:iCs/>
          <w:highlight w:val="cyan"/>
          <w:u w:val="single"/>
          <w:bdr w:val="single" w:sz="8" w:space="0" w:color="auto"/>
        </w:rPr>
        <w:t>instability</w:t>
      </w:r>
      <w:r w:rsidRPr="001E0C8E">
        <w:rPr>
          <w:rFonts w:eastAsia="Times New Roman"/>
          <w:highlight w:val="cyan"/>
          <w:u w:val="single"/>
        </w:rPr>
        <w:t xml:space="preserve">, </w:t>
      </w:r>
      <w:r w:rsidRPr="001E0C8E">
        <w:rPr>
          <w:rFonts w:eastAsia="Times New Roman"/>
          <w:iCs/>
          <w:highlight w:val="cyan"/>
          <w:u w:val="single"/>
          <w:bdr w:val="single" w:sz="8" w:space="0" w:color="auto"/>
        </w:rPr>
        <w:t>hunger</w:t>
      </w:r>
      <w:r w:rsidRPr="00DA0C49">
        <w:rPr>
          <w:rFonts w:eastAsia="Times New Roman"/>
          <w:u w:val="single"/>
        </w:rPr>
        <w:t xml:space="preserve">, </w:t>
      </w:r>
      <w:r w:rsidRPr="001E0C8E">
        <w:rPr>
          <w:rFonts w:eastAsia="Times New Roman"/>
          <w:iCs/>
          <w:highlight w:val="cyan"/>
          <w:u w:val="single"/>
          <w:bdr w:val="single" w:sz="8" w:space="0" w:color="auto"/>
        </w:rPr>
        <w:t>poverty</w:t>
      </w:r>
      <w:r w:rsidRPr="001E0C8E">
        <w:rPr>
          <w:rFonts w:eastAsia="Times New Roman"/>
          <w:highlight w:val="cyan"/>
          <w:u w:val="single"/>
        </w:rPr>
        <w:t xml:space="preserve"> and </w:t>
      </w:r>
      <w:r w:rsidRPr="001E0C8E">
        <w:rPr>
          <w:rFonts w:eastAsia="Times New Roman"/>
          <w:iCs/>
          <w:highlight w:val="cyan"/>
          <w:u w:val="single"/>
          <w:bdr w:val="single" w:sz="8" w:space="0" w:color="auto"/>
        </w:rPr>
        <w:t>conflict</w:t>
      </w:r>
      <w:r w:rsidRPr="00DA0C49">
        <w:rPr>
          <w:rFonts w:eastAsia="Times New Roman"/>
          <w:u w:val="single"/>
        </w:rPr>
        <w:t xml:space="preserve">. </w:t>
      </w:r>
      <w:r w:rsidRPr="00DA0C49">
        <w:rPr>
          <w:rFonts w:eastAsia="Times New Roman"/>
          <w:iCs/>
          <w:u w:val="single"/>
          <w:bdr w:val="single" w:sz="8" w:space="0" w:color="auto"/>
        </w:rPr>
        <w:t>Food</w:t>
      </w:r>
      <w:r w:rsidRPr="00DA0C49">
        <w:rPr>
          <w:rFonts w:eastAsia="Times New Roman"/>
          <w:u w:val="single"/>
        </w:rPr>
        <w:t xml:space="preserve"> and </w:t>
      </w:r>
      <w:r w:rsidRPr="00DA0C49">
        <w:rPr>
          <w:rFonts w:eastAsia="Times New Roman"/>
          <w:iCs/>
          <w:u w:val="single"/>
          <w:bdr w:val="single" w:sz="8" w:space="0" w:color="auto"/>
        </w:rPr>
        <w:t xml:space="preserve">water </w:t>
      </w:r>
      <w:r w:rsidRPr="001E0C8E">
        <w:rPr>
          <w:rFonts w:eastAsia="Times New Roman"/>
          <w:iCs/>
          <w:highlight w:val="cyan"/>
          <w:u w:val="single"/>
          <w:bdr w:val="single" w:sz="8" w:space="0" w:color="auto"/>
        </w:rPr>
        <w:t>shortages</w:t>
      </w:r>
      <w:r w:rsidRPr="00DA0C49">
        <w:rPr>
          <w:rFonts w:eastAsia="Times New Roman"/>
          <w:u w:val="single"/>
        </w:rPr>
        <w:t xml:space="preserve">, </w:t>
      </w:r>
      <w:r w:rsidRPr="00DA0C49">
        <w:rPr>
          <w:rFonts w:eastAsia="Times New Roman"/>
          <w:iCs/>
          <w:u w:val="single"/>
          <w:bdr w:val="single" w:sz="8" w:space="0" w:color="auto"/>
        </w:rPr>
        <w:t xml:space="preserve">pandemic </w:t>
      </w:r>
      <w:r w:rsidRPr="001E0C8E">
        <w:rPr>
          <w:rFonts w:eastAsia="Times New Roman"/>
          <w:iCs/>
          <w:highlight w:val="cyan"/>
          <w:u w:val="single"/>
          <w:bdr w:val="single" w:sz="8" w:space="0" w:color="auto"/>
        </w:rPr>
        <w:t>disease</w:t>
      </w:r>
      <w:r w:rsidRPr="001E0C8E">
        <w:rPr>
          <w:rFonts w:eastAsia="Times New Roman"/>
          <w:highlight w:val="cyan"/>
          <w:u w:val="single"/>
        </w:rPr>
        <w:t>, disputes</w:t>
      </w:r>
      <w:r w:rsidRPr="00DA0C49">
        <w:rPr>
          <w:rFonts w:eastAsia="Times New Roman"/>
          <w:u w:val="single"/>
        </w:rPr>
        <w:t xml:space="preserve"> over </w:t>
      </w:r>
      <w:r w:rsidRPr="00DA0C49">
        <w:rPr>
          <w:rFonts w:eastAsia="Times New Roman"/>
          <w:iCs/>
          <w:u w:val="single"/>
          <w:bdr w:val="single" w:sz="8" w:space="0" w:color="auto"/>
        </w:rPr>
        <w:t>refugees</w:t>
      </w:r>
      <w:r w:rsidRPr="00DA0C49">
        <w:rPr>
          <w:rFonts w:eastAsia="Times New Roman"/>
          <w:u w:val="single"/>
        </w:rPr>
        <w:t xml:space="preserve"> and </w:t>
      </w:r>
      <w:r w:rsidRPr="00DA0C49">
        <w:rPr>
          <w:rFonts w:eastAsia="Times New Roman"/>
          <w:iCs/>
          <w:u w:val="single"/>
          <w:bdr w:val="single" w:sz="8" w:space="0" w:color="auto"/>
        </w:rPr>
        <w:t>resources</w:t>
      </w:r>
      <w:r w:rsidRPr="00DA0C49">
        <w:rPr>
          <w:rFonts w:eastAsia="Times New Roman"/>
          <w:u w:val="single"/>
        </w:rPr>
        <w:t xml:space="preserve">, </w:t>
      </w:r>
      <w:r w:rsidRPr="001E0C8E">
        <w:rPr>
          <w:rFonts w:eastAsia="Times New Roman"/>
          <w:highlight w:val="cyan"/>
          <w:u w:val="single"/>
        </w:rPr>
        <w:t>and</w:t>
      </w:r>
      <w:r w:rsidRPr="00DA0C49">
        <w:rPr>
          <w:rFonts w:eastAsia="Times New Roman"/>
          <w:u w:val="single"/>
        </w:rPr>
        <w:t xml:space="preserve"> </w:t>
      </w:r>
      <w:r w:rsidRPr="00DA0C49">
        <w:rPr>
          <w:rFonts w:eastAsia="Times New Roman"/>
          <w:iCs/>
          <w:u w:val="single"/>
          <w:bdr w:val="single" w:sz="8" w:space="0" w:color="auto"/>
        </w:rPr>
        <w:t>destruction</w:t>
      </w:r>
      <w:r w:rsidRPr="00DA0C49">
        <w:rPr>
          <w:rFonts w:eastAsia="Times New Roman"/>
          <w:u w:val="single"/>
        </w:rPr>
        <w:t xml:space="preserve"> by </w:t>
      </w:r>
      <w:r w:rsidRPr="001E0C8E">
        <w:rPr>
          <w:rFonts w:eastAsia="Times New Roman"/>
          <w:iCs/>
          <w:highlight w:val="cyan"/>
          <w:u w:val="single"/>
          <w:bdr w:val="single" w:sz="8" w:space="0" w:color="auto"/>
        </w:rPr>
        <w:t>natural disasters</w:t>
      </w:r>
      <w:r w:rsidRPr="00DA0C49">
        <w:rPr>
          <w:rFonts w:eastAsia="Times New Roman"/>
          <w:u w:val="single"/>
        </w:rPr>
        <w:t xml:space="preserve"> in regions across the globe</w:t>
      </w:r>
      <w:r w:rsidRPr="00DA0C49">
        <w:rPr>
          <w:rFonts w:eastAsia="Times New Roman"/>
          <w:sz w:val="14"/>
        </w:rPr>
        <w:t>—Chuck Hagel, US Secretary for Defence (Hagel 2014)</w:t>
      </w:r>
    </w:p>
    <w:p w14:paraId="655FFDE9" w14:textId="77777777" w:rsidR="00E901ED" w:rsidRPr="00DA0C49" w:rsidRDefault="00E901ED" w:rsidP="00E901ED">
      <w:pPr>
        <w:rPr>
          <w:rFonts w:eastAsia="Times New Roman"/>
          <w:sz w:val="14"/>
        </w:rPr>
      </w:pPr>
      <w:r w:rsidRPr="00DA0C49">
        <w:rPr>
          <w:rFonts w:eastAsia="Times New Roman"/>
          <w:sz w:val="14"/>
        </w:rPr>
        <w:t xml:space="preserve">• “Almost inconceivable challenges as human society struggles to adapt… billions of people forced to relocate.… </w:t>
      </w:r>
      <w:r w:rsidRPr="00DA0C49">
        <w:rPr>
          <w:rFonts w:eastAsia="Times New Roman"/>
          <w:u w:val="single"/>
        </w:rPr>
        <w:t>worsening tensions especially over resources</w:t>
      </w:r>
      <w:r w:rsidRPr="00DA0C49">
        <w:rPr>
          <w:rFonts w:eastAsia="Times New Roman"/>
          <w:sz w:val="14"/>
        </w:rPr>
        <w:t xml:space="preserve">… </w:t>
      </w:r>
      <w:r w:rsidRPr="00DA0C49">
        <w:rPr>
          <w:rFonts w:eastAsia="Times New Roman"/>
          <w:u w:val="single"/>
        </w:rPr>
        <w:t xml:space="preserve">armed conflict is </w:t>
      </w:r>
      <w:r w:rsidRPr="00DA0C49">
        <w:rPr>
          <w:rFonts w:eastAsia="Times New Roman"/>
          <w:iCs/>
          <w:u w:val="single"/>
          <w:bdr w:val="single" w:sz="8" w:space="0" w:color="auto"/>
        </w:rPr>
        <w:t>likely</w:t>
      </w:r>
      <w:r w:rsidRPr="00DA0C49">
        <w:rPr>
          <w:rFonts w:eastAsia="Times New Roman"/>
          <w:u w:val="single"/>
        </w:rPr>
        <w:t xml:space="preserve"> and </w:t>
      </w:r>
      <w:r w:rsidRPr="001E0C8E">
        <w:rPr>
          <w:rFonts w:eastAsia="Times New Roman"/>
          <w:iCs/>
          <w:highlight w:val="cyan"/>
          <w:u w:val="single"/>
          <w:bdr w:val="single" w:sz="8" w:space="0" w:color="auto"/>
        </w:rPr>
        <w:t>nuclear war</w:t>
      </w:r>
      <w:r w:rsidRPr="001E0C8E">
        <w:rPr>
          <w:rFonts w:eastAsia="Times New Roman"/>
          <w:highlight w:val="cyan"/>
          <w:u w:val="single"/>
        </w:rPr>
        <w:t xml:space="preserve"> is possible</w:t>
      </w:r>
      <w:r w:rsidRPr="00DA0C49">
        <w:rPr>
          <w:rFonts w:eastAsia="Times New Roman"/>
          <w:u w:val="single"/>
        </w:rPr>
        <w:t>”—</w:t>
      </w:r>
      <w:r w:rsidRPr="00DA0C49">
        <w:rPr>
          <w:rFonts w:eastAsia="Times New Roman"/>
          <w:sz w:val="14"/>
        </w:rPr>
        <w:t xml:space="preserve"> Kurt Campbell, Center for Strategic and International Studies (Campell et al. 2007).</w:t>
      </w:r>
    </w:p>
    <w:p w14:paraId="2E9CCA42" w14:textId="77777777" w:rsidR="00E901ED" w:rsidRPr="00DA0C49" w:rsidRDefault="00E901ED" w:rsidP="00E901ED">
      <w:pPr>
        <w:rPr>
          <w:rFonts w:eastAsia="Times New Roman"/>
          <w:sz w:val="14"/>
        </w:rPr>
      </w:pPr>
      <w:r w:rsidRPr="00DA0C49">
        <w:rPr>
          <w:rFonts w:eastAsia="Times New Roman"/>
          <w:sz w:val="14"/>
        </w:rPr>
        <w:t>• “</w:t>
      </w:r>
      <w:r w:rsidRPr="00DA0C49">
        <w:rPr>
          <w:rFonts w:eastAsia="Times New Roman"/>
          <w:u w:val="single"/>
        </w:rPr>
        <w:t xml:space="preserve">Unless we get control of (global warming), </w:t>
      </w:r>
      <w:r w:rsidRPr="001E0C8E">
        <w:rPr>
          <w:rFonts w:eastAsia="Times New Roman"/>
          <w:iCs/>
          <w:highlight w:val="cyan"/>
          <w:u w:val="single"/>
          <w:bdr w:val="single" w:sz="8" w:space="0" w:color="auto"/>
        </w:rPr>
        <w:t>it will mean</w:t>
      </w:r>
      <w:r w:rsidRPr="00DA0C49">
        <w:rPr>
          <w:rFonts w:eastAsia="Times New Roman"/>
          <w:iCs/>
          <w:u w:val="single"/>
          <w:bdr w:val="single" w:sz="8" w:space="0" w:color="auto"/>
        </w:rPr>
        <w:t xml:space="preserve"> our </w:t>
      </w:r>
      <w:r w:rsidRPr="001E0C8E">
        <w:rPr>
          <w:rFonts w:eastAsia="Times New Roman"/>
          <w:iCs/>
          <w:highlight w:val="cyan"/>
          <w:u w:val="single"/>
          <w:bdr w:val="single" w:sz="8" w:space="0" w:color="auto"/>
        </w:rPr>
        <w:t>extinction</w:t>
      </w:r>
      <w:r w:rsidRPr="00DA0C49">
        <w:rPr>
          <w:rFonts w:eastAsia="Times New Roman"/>
          <w:u w:val="single"/>
        </w:rPr>
        <w:t xml:space="preserve"> </w:t>
      </w:r>
      <w:r w:rsidRPr="00DA0C49">
        <w:rPr>
          <w:rFonts w:eastAsia="Times New Roman"/>
          <w:sz w:val="14"/>
        </w:rPr>
        <w:t xml:space="preserve">eventually”—Helen Berry, Canberra University (Snow &amp; Hannam 2014). </w:t>
      </w:r>
    </w:p>
    <w:p w14:paraId="50080E0F" w14:textId="77777777" w:rsidR="00E901ED" w:rsidRPr="00DA0C49" w:rsidRDefault="00E901ED" w:rsidP="00E901ED">
      <w:pPr>
        <w:rPr>
          <w:sz w:val="12"/>
        </w:rPr>
      </w:pPr>
    </w:p>
    <w:p w14:paraId="781D3FF7" w14:textId="77777777" w:rsidR="00E901ED" w:rsidRDefault="00E901ED" w:rsidP="00E901ED">
      <w:pPr>
        <w:pStyle w:val="Heading4"/>
      </w:pPr>
      <w:r>
        <w:t>Warming causes extinction</w:t>
      </w:r>
    </w:p>
    <w:p w14:paraId="152BEC1B" w14:textId="4D0DF18C" w:rsidR="00E901ED" w:rsidRDefault="00E901ED" w:rsidP="00E901ED">
      <w:r>
        <w:t xml:space="preserve">Robert A. </w:t>
      </w:r>
      <w:r w:rsidRPr="008B0456">
        <w:rPr>
          <w:rStyle w:val="Style13ptBold"/>
        </w:rPr>
        <w:t>Schultz 16</w:t>
      </w:r>
      <w:r>
        <w:t xml:space="preserve">, retired Professor and Chair of Computer Information Systems at Woodbury University, 2016, “Modern Technology and Human Extinction,” </w:t>
      </w:r>
      <w:hyperlink r:id="rId23" w:history="1">
        <w:r w:rsidRPr="00E17BEA">
          <w:rPr>
            <w:rStyle w:val="Hyperlink"/>
          </w:rPr>
          <w:t>http://proceedings.informingscience.org/InSITE2016/InSITE16p131-145Schultz2307.pdf</w:t>
        </w:r>
      </w:hyperlink>
    </w:p>
    <w:p w14:paraId="344E631A" w14:textId="77777777" w:rsidR="00E901ED" w:rsidRDefault="00E901ED" w:rsidP="00E901ED"/>
    <w:p w14:paraId="510D8792" w14:textId="77777777" w:rsidR="00E901ED" w:rsidRPr="00F40A15" w:rsidRDefault="00E901ED" w:rsidP="00E901ED">
      <w:pPr>
        <w:rPr>
          <w:sz w:val="16"/>
        </w:rPr>
      </w:pPr>
      <w:r w:rsidRPr="001E0C8E">
        <w:rPr>
          <w:rStyle w:val="StyleUnderline"/>
          <w:highlight w:val="cyan"/>
        </w:rPr>
        <w:t xml:space="preserve">There is </w:t>
      </w:r>
      <w:r w:rsidRPr="001E0C8E">
        <w:rPr>
          <w:rStyle w:val="Emphasis"/>
          <w:highlight w:val="cyan"/>
        </w:rPr>
        <w:t>consensus</w:t>
      </w:r>
      <w:r w:rsidRPr="00434082">
        <w:rPr>
          <w:rStyle w:val="StyleUnderline"/>
        </w:rPr>
        <w:t xml:space="preserve"> that </w:t>
      </w:r>
      <w:r w:rsidRPr="001E0C8E">
        <w:rPr>
          <w:rStyle w:val="StyleUnderline"/>
          <w:highlight w:val="cyan"/>
        </w:rPr>
        <w:t>there is a</w:t>
      </w:r>
      <w:r w:rsidRPr="00F40A15">
        <w:rPr>
          <w:sz w:val="16"/>
        </w:rPr>
        <w:t xml:space="preserve"> relatively </w:t>
      </w:r>
      <w:r w:rsidRPr="001E0C8E">
        <w:rPr>
          <w:rStyle w:val="StyleUnderline"/>
          <w:highlight w:val="cyan"/>
        </w:rPr>
        <w:t>short window to reduce</w:t>
      </w:r>
      <w:r w:rsidRPr="00434082">
        <w:rPr>
          <w:rStyle w:val="StyleUnderline"/>
        </w:rPr>
        <w:t xml:space="preserve"> carbon </w:t>
      </w:r>
      <w:r w:rsidRPr="001E0C8E">
        <w:rPr>
          <w:rStyle w:val="StyleUnderline"/>
          <w:highlight w:val="cyan"/>
        </w:rPr>
        <w:t>emissions before drastic effects</w:t>
      </w:r>
      <w:r w:rsidRPr="00434082">
        <w:rPr>
          <w:rStyle w:val="StyleUnderline"/>
        </w:rPr>
        <w:t xml:space="preserve"> occur</w:t>
      </w:r>
      <w:r w:rsidRPr="00F40A15">
        <w:rPr>
          <w:sz w:val="16"/>
        </w:rPr>
        <w:t xml:space="preserve">. </w:t>
      </w:r>
      <w:r w:rsidRPr="00434082">
        <w:rPr>
          <w:rStyle w:val="StyleUnderline"/>
        </w:rPr>
        <w:t xml:space="preserve">Recent </w:t>
      </w:r>
      <w:r w:rsidRPr="001E0C8E">
        <w:rPr>
          <w:rStyle w:val="StyleUnderline"/>
          <w:highlight w:val="cyan"/>
        </w:rPr>
        <w:t>credible projections</w:t>
      </w:r>
      <w:r w:rsidRPr="00434082">
        <w:rPr>
          <w:rStyle w:val="StyleUnderline"/>
        </w:rPr>
        <w:t xml:space="preserve"> of the result of lack of rapid drastic action </w:t>
      </w:r>
      <w:r w:rsidRPr="001E0C8E">
        <w:rPr>
          <w:rStyle w:val="StyleUnderline"/>
          <w:highlight w:val="cyan"/>
        </w:rPr>
        <w:t>is an average</w:t>
      </w:r>
      <w:r w:rsidRPr="00F40A15">
        <w:rPr>
          <w:sz w:val="16"/>
        </w:rPr>
        <w:t xml:space="preserve"> temperature increase of about </w:t>
      </w:r>
      <w:r w:rsidRPr="001E0C8E">
        <w:rPr>
          <w:rStyle w:val="StyleUnderline"/>
          <w:highlight w:val="cyan"/>
        </w:rPr>
        <w:t>10</w:t>
      </w:r>
      <w:r w:rsidRPr="00F40A15">
        <w:rPr>
          <w:sz w:val="16"/>
        </w:rPr>
        <w:t xml:space="preserve">o </w:t>
      </w:r>
      <w:r w:rsidRPr="001E0C8E">
        <w:rPr>
          <w:rStyle w:val="StyleUnderline"/>
          <w:highlight w:val="cyan"/>
        </w:rPr>
        <w:t>F by 2050</w:t>
      </w:r>
      <w:r w:rsidRPr="00434082">
        <w:rPr>
          <w:rStyle w:val="StyleUnderline"/>
        </w:rPr>
        <w:t>. This</w:t>
      </w:r>
      <w:r w:rsidRPr="00F40A15">
        <w:rPr>
          <w:sz w:val="16"/>
        </w:rPr>
        <w:t xml:space="preserve"> change </w:t>
      </w:r>
      <w:r w:rsidRPr="00434082">
        <w:rPr>
          <w:rStyle w:val="StyleUnderline"/>
        </w:rPr>
        <w:t xml:space="preserve">alone </w:t>
      </w:r>
      <w:r w:rsidRPr="006179E7">
        <w:rPr>
          <w:rStyle w:val="StyleUnderline"/>
        </w:rPr>
        <w:t xml:space="preserve">will be </w:t>
      </w:r>
      <w:r w:rsidRPr="001E0C8E">
        <w:rPr>
          <w:rStyle w:val="Emphasis"/>
          <w:highlight w:val="cyan"/>
        </w:rPr>
        <w:t>incredibly disruptive to all life</w:t>
      </w:r>
      <w:r w:rsidRPr="00F40A15">
        <w:rPr>
          <w:sz w:val="16"/>
        </w:rPr>
        <w:t>, but will also cause great weather and climate change. For comparison purposes, a 10 degree (Fahrenheit) decrease was enough to cause an ice layer 4000 feet thick over Wisconsin (Co2gether, 2012). Recently relevant information has surfaced about a massive previous extinction. This is the Permian extinction, which happened 252 million years ago, during which 95% of all species on earth, both terrestrial and aquatic, vanished. The ocean temperature after almost all life had disappeared was 15 degrees (Fahrenheit) above current ocean temperatures.</w:t>
      </w:r>
    </w:p>
    <w:p w14:paraId="0F16DBFC" w14:textId="77777777" w:rsidR="00E901ED" w:rsidRPr="00F40A15" w:rsidRDefault="00E901ED" w:rsidP="00E901ED">
      <w:pPr>
        <w:rPr>
          <w:sz w:val="16"/>
        </w:rPr>
      </w:pPr>
      <w:r w:rsidRPr="00F40A15">
        <w:rPr>
          <w:sz w:val="16"/>
        </w:rPr>
        <w:t xml:space="preserve">Recent information about </w:t>
      </w:r>
      <w:r w:rsidRPr="00434082">
        <w:rPr>
          <w:rStyle w:val="StyleUnderline"/>
        </w:rPr>
        <w:t xml:space="preserve">the </w:t>
      </w:r>
      <w:r w:rsidRPr="001E0C8E">
        <w:rPr>
          <w:rStyle w:val="StyleUnderline"/>
          <w:highlight w:val="cyan"/>
        </w:rPr>
        <w:t>Permian extinction</w:t>
      </w:r>
      <w:r w:rsidRPr="00F40A15">
        <w:rPr>
          <w:sz w:val="16"/>
        </w:rPr>
        <w:t xml:space="preserve"> indicates it </w:t>
      </w:r>
      <w:r w:rsidRPr="001E0C8E">
        <w:rPr>
          <w:rStyle w:val="StyleUnderline"/>
          <w:highlight w:val="cyan"/>
        </w:rPr>
        <w:t>was caused by</w:t>
      </w:r>
      <w:r w:rsidRPr="00434082">
        <w:rPr>
          <w:rStyle w:val="StyleUnderline"/>
        </w:rPr>
        <w:t xml:space="preserve"> a </w:t>
      </w:r>
      <w:r w:rsidRPr="001E0C8E">
        <w:rPr>
          <w:rStyle w:val="StyleUnderline"/>
          <w:highlight w:val="cyan"/>
        </w:rPr>
        <w:t>rapid increase in</w:t>
      </w:r>
      <w:r w:rsidRPr="00434082">
        <w:rPr>
          <w:rStyle w:val="StyleUnderline"/>
        </w:rPr>
        <w:t xml:space="preserve"> land and ocean </w:t>
      </w:r>
      <w:r w:rsidRPr="001E0C8E">
        <w:rPr>
          <w:rStyle w:val="StyleUnderline"/>
          <w:highlight w:val="cyan"/>
        </w:rPr>
        <w:t>temperatures</w:t>
      </w:r>
      <w:r w:rsidRPr="00F40A15">
        <w:rPr>
          <w:sz w:val="16"/>
        </w:rPr>
        <w:t xml:space="preserve">, caused by the sudden appearance of stupendous amounts of carbon in the form of greenhouse gases (Kolbert, 2014, pp. 102-144). The origin of the carbon in these enormous quantities is not yet known, but one possibility is the </w:t>
      </w:r>
      <w:r w:rsidRPr="001E0C8E">
        <w:rPr>
          <w:rStyle w:val="StyleUnderline"/>
          <w:highlight w:val="cyan"/>
        </w:rPr>
        <w:t>sudden release of methane</w:t>
      </w:r>
      <w:r w:rsidRPr="00434082">
        <w:rPr>
          <w:rStyle w:val="StyleUnderline"/>
        </w:rPr>
        <w:t xml:space="preserve"> gases stored in permafrost</w:t>
      </w:r>
      <w:r w:rsidRPr="00F40A15">
        <w:rPr>
          <w:sz w:val="16"/>
        </w:rPr>
        <w:t xml:space="preserve">. This </w:t>
      </w:r>
      <w:r w:rsidRPr="001E0C8E">
        <w:rPr>
          <w:rStyle w:val="StyleUnderline"/>
          <w:highlight w:val="cyan"/>
        </w:rPr>
        <w:t>is</w:t>
      </w:r>
      <w:r w:rsidRPr="00434082">
        <w:rPr>
          <w:rStyle w:val="StyleUnderline"/>
        </w:rPr>
        <w:t xml:space="preserve"> also </w:t>
      </w:r>
      <w:r w:rsidRPr="001E0C8E">
        <w:rPr>
          <w:rStyle w:val="StyleUnderline"/>
          <w:highlight w:val="cyan"/>
        </w:rPr>
        <w:t>a possibility</w:t>
      </w:r>
      <w:r w:rsidRPr="00434082">
        <w:rPr>
          <w:rStyle w:val="StyleUnderline"/>
        </w:rPr>
        <w:t xml:space="preserve"> in our current situation. If so,</w:t>
      </w:r>
      <w:r w:rsidRPr="00F40A15">
        <w:rPr>
          <w:sz w:val="16"/>
        </w:rPr>
        <w:t xml:space="preserve"> </w:t>
      </w:r>
      <w:r w:rsidRPr="001E0C8E">
        <w:rPr>
          <w:rStyle w:val="Emphasis"/>
          <w:highlight w:val="cyan"/>
        </w:rPr>
        <w:t>extinction would be a natural</w:t>
      </w:r>
      <w:r w:rsidRPr="00434082">
        <w:rPr>
          <w:rStyle w:val="Emphasis"/>
        </w:rPr>
        <w:t xml:space="preserve"> side </w:t>
      </w:r>
      <w:r w:rsidRPr="001E0C8E">
        <w:rPr>
          <w:rStyle w:val="Emphasis"/>
          <w:highlight w:val="cyan"/>
        </w:rPr>
        <w:t>effect</w:t>
      </w:r>
      <w:r w:rsidRPr="00434082">
        <w:rPr>
          <w:rStyle w:val="Emphasis"/>
        </w:rPr>
        <w:t xml:space="preserve"> of human processes</w:t>
      </w:r>
      <w:r w:rsidRPr="00F40A15">
        <w:rPr>
          <w:sz w:val="16"/>
        </w:rPr>
        <w:t>. There is also a real but smaller possibility of what is called “runaway greenhouse,” in which the earth’s temperature becomes like Venus’ surface temperature of 800o</w:t>
      </w:r>
    </w:p>
    <w:p w14:paraId="7B021441" w14:textId="77777777" w:rsidR="00E901ED" w:rsidRPr="00F40A15" w:rsidRDefault="00E901ED" w:rsidP="00E901ED">
      <w:pPr>
        <w:rPr>
          <w:sz w:val="16"/>
        </w:rPr>
      </w:pPr>
      <w:r w:rsidRPr="00434082">
        <w:rPr>
          <w:rStyle w:val="StyleUnderline"/>
        </w:rPr>
        <w:t xml:space="preserve">The </w:t>
      </w:r>
      <w:r w:rsidRPr="001E0C8E">
        <w:rPr>
          <w:rStyle w:val="StyleUnderline"/>
          <w:highlight w:val="cyan"/>
        </w:rPr>
        <w:t>threat of extinction</w:t>
      </w:r>
      <w:r w:rsidRPr="00F40A15">
        <w:rPr>
          <w:sz w:val="16"/>
        </w:rPr>
        <w:t xml:space="preserve"> here </w:t>
      </w:r>
      <w:r w:rsidRPr="001E0C8E">
        <w:rPr>
          <w:rStyle w:val="StyleUnderline"/>
          <w:highlight w:val="cyan"/>
        </w:rPr>
        <w:t>is not</w:t>
      </w:r>
      <w:r w:rsidRPr="00434082">
        <w:rPr>
          <w:rStyle w:val="StyleUnderline"/>
        </w:rPr>
        <w:t xml:space="preserve"> entirely </w:t>
      </w:r>
      <w:r w:rsidRPr="001E0C8E">
        <w:rPr>
          <w:rStyle w:val="StyleUnderline"/>
          <w:highlight w:val="cyan"/>
        </w:rPr>
        <w:t>sudden.</w:t>
      </w:r>
      <w:r w:rsidRPr="001E0C8E">
        <w:rPr>
          <w:sz w:val="16"/>
          <w:highlight w:val="cyan"/>
        </w:rPr>
        <w:t xml:space="preserve"> </w:t>
      </w:r>
      <w:r w:rsidRPr="001E0C8E">
        <w:rPr>
          <w:rStyle w:val="Emphasis"/>
          <w:highlight w:val="cyan"/>
        </w:rPr>
        <w:t>The threat is</w:t>
      </w:r>
      <w:r w:rsidRPr="00434082">
        <w:rPr>
          <w:rStyle w:val="Emphasis"/>
        </w:rPr>
        <w:t xml:space="preserve">, if anything, </w:t>
      </w:r>
      <w:r w:rsidRPr="001E0C8E">
        <w:rPr>
          <w:rStyle w:val="Emphasis"/>
          <w:highlight w:val="cyan"/>
        </w:rPr>
        <w:t>worse</w:t>
      </w:r>
      <w:r w:rsidRPr="00434082">
        <w:rPr>
          <w:rStyle w:val="StyleUnderline"/>
        </w:rPr>
        <w:t>. Changes in the atmosphere</w:t>
      </w:r>
      <w:r w:rsidRPr="00F40A15">
        <w:rPr>
          <w:sz w:val="16"/>
        </w:rPr>
        <w:t xml:space="preserve">--mainly increases in the concentration of greenhouse gases in the atmosphere-- </w:t>
      </w:r>
      <w:r w:rsidRPr="00434082">
        <w:rPr>
          <w:rStyle w:val="StyleUnderline"/>
        </w:rPr>
        <w:t xml:space="preserve">can </w:t>
      </w:r>
      <w:r w:rsidRPr="00434082">
        <w:rPr>
          <w:rStyle w:val="Emphasis"/>
        </w:rPr>
        <w:t>start processes that can’t be reversed</w:t>
      </w:r>
      <w:r w:rsidRPr="00434082">
        <w:rPr>
          <w:rStyle w:val="StyleUnderline"/>
        </w:rPr>
        <w:t xml:space="preserve"> but which take long periods of time to manifest</w:t>
      </w:r>
      <w:r w:rsidRPr="00F40A15">
        <w:rPr>
          <w:sz w:val="16"/>
        </w:rPr>
        <w:t>. “Runaway greenhouse” may be the worst. Once again, suggestions of technological solutions to this situation should be treated with some skepticism. These proposals are often made by technophiles ignoring all the evidence that technology is very much subject to unanticipated side effects and unanticipated failures. What has happened concerning the depletion of the ozone layer should be a clear warning against the facile uses of technology through geoengineering to alter the makeup of the entire planet and its atmosphere.</w:t>
      </w:r>
    </w:p>
    <w:p w14:paraId="19D00D48" w14:textId="77777777" w:rsidR="00E901ED" w:rsidRPr="00F40A15" w:rsidRDefault="00E901ED" w:rsidP="00E901ED">
      <w:pPr>
        <w:rPr>
          <w:sz w:val="16"/>
        </w:rPr>
      </w:pPr>
      <w:r w:rsidRPr="00434082">
        <w:rPr>
          <w:rStyle w:val="StyleUnderline"/>
        </w:rPr>
        <w:t>The complicating factor in assessing extinction likelihood from climate change is</w:t>
      </w:r>
      <w:r w:rsidRPr="00F40A15">
        <w:rPr>
          <w:sz w:val="16"/>
        </w:rPr>
        <w:t xml:space="preserve"> corporations, especially American </w:t>
      </w:r>
      <w:r w:rsidRPr="00434082">
        <w:rPr>
          <w:rStyle w:val="Emphasis"/>
        </w:rPr>
        <w:t>fossil fuel corporations</w:t>
      </w:r>
      <w:r w:rsidRPr="00F40A15">
        <w:rPr>
          <w:sz w:val="16"/>
        </w:rPr>
        <w:t xml:space="preserve"> such as Exxon-Mobil and Shell. Through their contributions, </w:t>
      </w:r>
      <w:r w:rsidRPr="00F40A15">
        <w:rPr>
          <w:rStyle w:val="StyleUnderline"/>
        </w:rPr>
        <w:t>they have been able to delay legislation ameliorating</w:t>
      </w:r>
      <w:r w:rsidRPr="00F40A15">
        <w:rPr>
          <w:sz w:val="16"/>
        </w:rPr>
        <w:t xml:space="preserve"> global warming and </w:t>
      </w:r>
      <w:r w:rsidRPr="00F40A15">
        <w:rPr>
          <w:rStyle w:val="StyleUnderline"/>
        </w:rPr>
        <w:t>climate change</w:t>
      </w:r>
      <w:r w:rsidRPr="00F40A15">
        <w:rPr>
          <w:sz w:val="16"/>
        </w:rPr>
        <w:t>. As mentioned before, recently released papers from Exxon-Mobil show that the corporation did accept the scientific findings about global warming and climate change. But they concluded that maintaining their profits was more important than acting to ameliorate climate change.</w:t>
      </w:r>
    </w:p>
    <w:p w14:paraId="5D9A4CCF" w14:textId="77777777" w:rsidR="00E901ED" w:rsidRPr="009A14FE" w:rsidRDefault="00E901ED" w:rsidP="00E901ED">
      <w:pPr>
        <w:rPr>
          <w:sz w:val="16"/>
        </w:rPr>
      </w:pPr>
      <w:r w:rsidRPr="00F40A15">
        <w:rPr>
          <w:rStyle w:val="StyleUnderline"/>
        </w:rPr>
        <w:t xml:space="preserve">Since it is not a matter of getting corporations to appreciate scientific facts, the </w:t>
      </w:r>
      <w:r w:rsidRPr="001E0C8E">
        <w:rPr>
          <w:rStyle w:val="Emphasis"/>
          <w:highlight w:val="cyan"/>
        </w:rPr>
        <w:t>chances of extinction from climate change are good</w:t>
      </w:r>
      <w:r w:rsidRPr="00F40A15">
        <w:rPr>
          <w:rStyle w:val="StyleUnderline"/>
        </w:rPr>
        <w:t>. To ameliorate climate change, it is important to leave</w:t>
      </w:r>
      <w:r w:rsidRPr="00F40A15">
        <w:rPr>
          <w:sz w:val="16"/>
        </w:rPr>
        <w:t xml:space="preserve"> a high percentage of </w:t>
      </w:r>
      <w:r w:rsidRPr="00F40A15">
        <w:rPr>
          <w:rStyle w:val="StyleUnderline"/>
        </w:rPr>
        <w:t>fossil fuel reserves in the ground</w:t>
      </w:r>
      <w:r w:rsidRPr="00F40A15">
        <w:rPr>
          <w:sz w:val="16"/>
        </w:rPr>
        <w:t xml:space="preserve">. But this is exactly what a profit-seeking fossil </w:t>
      </w:r>
      <w:r w:rsidRPr="006179E7">
        <w:rPr>
          <w:sz w:val="16"/>
        </w:rPr>
        <w:t xml:space="preserve">fuel corporation cannot do. One can still hope that because fossil fuel corporations are made up of individuals, increasingly bad consequences of global warming and climate change will change their minds about profits. But because of the lag in effects, this mind change will probably be too late. So I conclude </w:t>
      </w:r>
      <w:r w:rsidRPr="006179E7">
        <w:rPr>
          <w:rStyle w:val="StyleUnderline"/>
        </w:rPr>
        <w:t>we will probably see something like the effects of the Permian extinction</w:t>
      </w:r>
      <w:r w:rsidRPr="006179E7">
        <w:rPr>
          <w:sz w:val="16"/>
        </w:rPr>
        <w:t xml:space="preserve"> perhaps some time </w:t>
      </w:r>
      <w:r w:rsidRPr="006179E7">
        <w:rPr>
          <w:rStyle w:val="Emphasis"/>
        </w:rPr>
        <w:t>around 2050</w:t>
      </w:r>
      <w:r w:rsidRPr="006179E7">
        <w:rPr>
          <w:sz w:val="16"/>
        </w:rPr>
        <w:t>. (The Permian extinction was 95% extinction of all species.) This assumes the release of methane from the arctic will take</w:t>
      </w:r>
      <w:r w:rsidRPr="00F40A15">
        <w:rPr>
          <w:sz w:val="16"/>
        </w:rPr>
        <w:t xml:space="preserve"> place around then.</w:t>
      </w:r>
    </w:p>
    <w:p w14:paraId="0381903F" w14:textId="77777777" w:rsidR="00E901ED" w:rsidRPr="00DA0C49" w:rsidRDefault="00E901ED" w:rsidP="00E901ED">
      <w:pPr>
        <w:rPr>
          <w:sz w:val="16"/>
        </w:rPr>
      </w:pPr>
    </w:p>
    <w:p w14:paraId="317D97AB" w14:textId="7247DFDD" w:rsidR="00E901ED" w:rsidRDefault="00E901ED" w:rsidP="00E901ED">
      <w:pPr>
        <w:pStyle w:val="Heading3"/>
      </w:pPr>
      <w:r>
        <w:t>New Mod---Nuke Energy---A2: No Impact---Adaption</w:t>
      </w:r>
    </w:p>
    <w:p w14:paraId="7C51C227" w14:textId="77777777" w:rsidR="00C54ED3" w:rsidRPr="000D4D34" w:rsidRDefault="00C54ED3" w:rsidP="00C54ED3">
      <w:pPr>
        <w:pStyle w:val="Heading4"/>
        <w:rPr>
          <w:rFonts w:cs="Times New Roman"/>
        </w:rPr>
      </w:pPr>
      <w:r w:rsidRPr="000D4D34">
        <w:rPr>
          <w:rFonts w:cs="Times New Roman"/>
        </w:rPr>
        <w:t>No adaption – high cost, varied impacts means monolithic solutions fail, scientific uncertainty</w:t>
      </w:r>
    </w:p>
    <w:p w14:paraId="67925AFC" w14:textId="77777777" w:rsidR="00C54ED3" w:rsidRPr="000D4D34" w:rsidRDefault="00C54ED3" w:rsidP="00C54ED3">
      <w:pPr>
        <w:rPr>
          <w:rStyle w:val="Style13ptBold"/>
        </w:rPr>
      </w:pPr>
      <w:r w:rsidRPr="000D4D34">
        <w:rPr>
          <w:rStyle w:val="Style13ptBold"/>
        </w:rPr>
        <w:t xml:space="preserve">Reilly 14 </w:t>
      </w:r>
      <w:r w:rsidRPr="000D4D34">
        <w:t xml:space="preserve">---- John, Co-Director of the Joint Program on the Science and Policy of Global Change at the Center for Energy and Environmental Policy Research, Senior Lecturer at the Sloan School of Management (MIT), BS in economics and political science (Wisconsin-Madison), MS and a PhD in economics (Penn), “Why We Can’t Just Adapt to Climate Change,” MIT Technology Review, 4/3, </w:t>
      </w:r>
      <w:hyperlink r:id="rId24" w:history="1">
        <w:r w:rsidRPr="000D4D34">
          <w:rPr>
            <w:rStyle w:val="Hyperlink"/>
          </w:rPr>
          <w:t>http://www.technologyreview.com/view/526116/why-we-cant-just-adapt-to-climate-change/</w:t>
        </w:r>
      </w:hyperlink>
    </w:p>
    <w:p w14:paraId="74B96975" w14:textId="77777777" w:rsidR="00C54ED3" w:rsidRPr="000D4D34" w:rsidRDefault="00C54ED3" w:rsidP="00C54ED3"/>
    <w:p w14:paraId="080FADA3" w14:textId="77777777" w:rsidR="00C54ED3" w:rsidRPr="000D4D34" w:rsidRDefault="00C54ED3" w:rsidP="00C54ED3">
      <w:pPr>
        <w:rPr>
          <w:rStyle w:val="StyleUnderline"/>
        </w:rPr>
      </w:pPr>
      <w:r w:rsidRPr="000D4D34">
        <w:rPr>
          <w:sz w:val="14"/>
        </w:rPr>
        <w:t xml:space="preserve">What </w:t>
      </w:r>
      <w:r w:rsidRPr="000D4D34">
        <w:rPr>
          <w:rStyle w:val="StyleUnderline"/>
        </w:rPr>
        <w:t>the report does provide</w:t>
      </w:r>
      <w:r w:rsidRPr="000D4D34">
        <w:rPr>
          <w:sz w:val="14"/>
        </w:rPr>
        <w:t xml:space="preserve"> is </w:t>
      </w:r>
      <w:r w:rsidRPr="000D4D34">
        <w:rPr>
          <w:rStyle w:val="StyleUnderline"/>
        </w:rPr>
        <w:t>some documentation of adaptation in action</w:t>
      </w:r>
      <w:r w:rsidRPr="000D4D34">
        <w:rPr>
          <w:sz w:val="14"/>
        </w:rPr>
        <w:t xml:space="preserve">—what different regions, cities, sectors, and groups are doing to adapt—concluding that there is a growing body of experience from which to learn. </w:t>
      </w:r>
      <w:r w:rsidRPr="000D4D34">
        <w:rPr>
          <w:rStyle w:val="Emphasis"/>
        </w:rPr>
        <w:t>However</w:t>
      </w:r>
      <w:r w:rsidRPr="000D4D34">
        <w:rPr>
          <w:sz w:val="14"/>
        </w:rPr>
        <w:t xml:space="preserve">, perhaps </w:t>
      </w:r>
      <w:r w:rsidRPr="000D4D34">
        <w:rPr>
          <w:rStyle w:val="StyleUnderline"/>
        </w:rPr>
        <w:t>the greatest truth in the report is in the following statement</w:t>
      </w:r>
      <w:r w:rsidRPr="000D4D34">
        <w:rPr>
          <w:sz w:val="14"/>
        </w:rPr>
        <w:t>: “</w:t>
      </w:r>
      <w:r w:rsidRPr="001E0C8E">
        <w:rPr>
          <w:rStyle w:val="StyleUnderline"/>
          <w:highlight w:val="cyan"/>
        </w:rPr>
        <w:t>Adaptation is</w:t>
      </w:r>
      <w:r w:rsidRPr="000D4D34">
        <w:rPr>
          <w:rStyle w:val="StyleUnderline"/>
        </w:rPr>
        <w:t xml:space="preserve"> place and </w:t>
      </w:r>
      <w:r w:rsidRPr="001E0C8E">
        <w:rPr>
          <w:rStyle w:val="StyleUnderline"/>
          <w:highlight w:val="cyan"/>
        </w:rPr>
        <w:t>context specific</w:t>
      </w:r>
      <w:r w:rsidRPr="001E0C8E">
        <w:rPr>
          <w:sz w:val="14"/>
          <w:highlight w:val="cyan"/>
        </w:rPr>
        <w:t xml:space="preserve">, </w:t>
      </w:r>
      <w:r w:rsidRPr="001E0C8E">
        <w:rPr>
          <w:rStyle w:val="Emphasis"/>
          <w:highlight w:val="cyan"/>
        </w:rPr>
        <w:t>with no single approach</w:t>
      </w:r>
      <w:r w:rsidRPr="000D4D34">
        <w:rPr>
          <w:sz w:val="14"/>
        </w:rPr>
        <w:t xml:space="preserve"> </w:t>
      </w:r>
      <w:r w:rsidRPr="000D4D34">
        <w:rPr>
          <w:rStyle w:val="StyleUnderline"/>
        </w:rPr>
        <w:t>for reducing risks appropriate</w:t>
      </w:r>
      <w:r w:rsidRPr="000D4D34">
        <w:rPr>
          <w:sz w:val="14"/>
        </w:rPr>
        <w:t xml:space="preserve"> across all settings (high confidence). </w:t>
      </w:r>
      <w:r w:rsidRPr="000D4D34">
        <w:rPr>
          <w:rStyle w:val="StyleUnderline"/>
        </w:rPr>
        <w:t xml:space="preserve">Effective risk reduction and </w:t>
      </w:r>
      <w:r w:rsidRPr="001E0C8E">
        <w:rPr>
          <w:rStyle w:val="StyleUnderline"/>
          <w:highlight w:val="cyan"/>
        </w:rPr>
        <w:t>adaptation</w:t>
      </w:r>
      <w:r w:rsidRPr="000D4D34">
        <w:rPr>
          <w:sz w:val="14"/>
        </w:rPr>
        <w:t xml:space="preserve"> strategies </w:t>
      </w:r>
      <w:r w:rsidRPr="001E0C8E">
        <w:rPr>
          <w:rStyle w:val="StyleUnderline"/>
          <w:highlight w:val="cyan"/>
        </w:rPr>
        <w:t>consider</w:t>
      </w:r>
      <w:r w:rsidRPr="000D4D34">
        <w:rPr>
          <w:rStyle w:val="StyleUnderline"/>
        </w:rPr>
        <w:t xml:space="preserve"> the dynamics of </w:t>
      </w:r>
      <w:r w:rsidRPr="001E0C8E">
        <w:rPr>
          <w:rStyle w:val="StyleUnderline"/>
          <w:highlight w:val="cyan"/>
        </w:rPr>
        <w:t>vulnerability</w:t>
      </w:r>
      <w:r w:rsidRPr="000D4D34">
        <w:rPr>
          <w:sz w:val="14"/>
        </w:rPr>
        <w:t xml:space="preserve"> and exposure </w:t>
      </w:r>
      <w:r w:rsidRPr="000D4D34">
        <w:rPr>
          <w:rStyle w:val="StyleUnderline"/>
        </w:rPr>
        <w:t xml:space="preserve">and their linkages with </w:t>
      </w:r>
      <w:r w:rsidRPr="001E0C8E">
        <w:rPr>
          <w:rStyle w:val="StyleUnderline"/>
          <w:highlight w:val="cyan"/>
        </w:rPr>
        <w:t>socioeconomic processes</w:t>
      </w:r>
      <w:r w:rsidRPr="000D4D34">
        <w:rPr>
          <w:rStyle w:val="StyleUnderline"/>
        </w:rPr>
        <w:t xml:space="preserve">, sustainable </w:t>
      </w:r>
      <w:r w:rsidRPr="001E0C8E">
        <w:rPr>
          <w:rStyle w:val="StyleUnderline"/>
          <w:highlight w:val="cyan"/>
        </w:rPr>
        <w:t>development, and climate change</w:t>
      </w:r>
      <w:r w:rsidRPr="000D4D34">
        <w:rPr>
          <w:rStyle w:val="StyleUnderline"/>
        </w:rPr>
        <w:t xml:space="preserve">.” </w:t>
      </w:r>
      <w:r w:rsidRPr="000D4D34">
        <w:rPr>
          <w:sz w:val="14"/>
        </w:rPr>
        <w:t xml:space="preserve">Hence, </w:t>
      </w:r>
      <w:r w:rsidRPr="000D4D34">
        <w:rPr>
          <w:rStyle w:val="StyleUnderline"/>
        </w:rPr>
        <w:t>while it’s possible to learn from others’</w:t>
      </w:r>
      <w:r w:rsidRPr="000D4D34">
        <w:rPr>
          <w:sz w:val="14"/>
        </w:rPr>
        <w:t xml:space="preserve"> adaptation experiences, </w:t>
      </w:r>
      <w:r w:rsidRPr="000D4D34">
        <w:rPr>
          <w:rStyle w:val="StyleUnderline"/>
        </w:rPr>
        <w:t xml:space="preserve">in the end, the </w:t>
      </w:r>
      <w:r w:rsidRPr="001E0C8E">
        <w:rPr>
          <w:rStyle w:val="StyleUnderline"/>
          <w:highlight w:val="cyan"/>
        </w:rPr>
        <w:t>specifics</w:t>
      </w:r>
      <w:r w:rsidRPr="000D4D34">
        <w:rPr>
          <w:rStyle w:val="StyleUnderline"/>
        </w:rPr>
        <w:t xml:space="preserve"> of climate change in my place, given my circumstances, and the socio-economic environment in which I live will </w:t>
      </w:r>
      <w:r w:rsidRPr="001E0C8E">
        <w:rPr>
          <w:rStyle w:val="StyleUnderline"/>
          <w:highlight w:val="cyan"/>
        </w:rPr>
        <w:t>present</w:t>
      </w:r>
      <w:r w:rsidRPr="000D4D34">
        <w:rPr>
          <w:rStyle w:val="StyleUnderline"/>
        </w:rPr>
        <w:t xml:space="preserve"> me with </w:t>
      </w:r>
      <w:r w:rsidRPr="001E0C8E">
        <w:rPr>
          <w:rStyle w:val="Emphasis"/>
          <w:highlight w:val="cyan"/>
        </w:rPr>
        <w:t xml:space="preserve">very different </w:t>
      </w:r>
      <w:r w:rsidRPr="000D4D34">
        <w:rPr>
          <w:rStyle w:val="Emphasis"/>
        </w:rPr>
        <w:t>climate outcomes</w:t>
      </w:r>
      <w:r w:rsidRPr="000D4D34">
        <w:rPr>
          <w:sz w:val="14"/>
        </w:rPr>
        <w:t xml:space="preserve"> </w:t>
      </w:r>
      <w:r w:rsidRPr="000D4D34">
        <w:rPr>
          <w:rStyle w:val="StyleUnderline"/>
        </w:rPr>
        <w:t xml:space="preserve">and </w:t>
      </w:r>
      <w:r w:rsidRPr="001E0C8E">
        <w:rPr>
          <w:rStyle w:val="StyleUnderline"/>
          <w:highlight w:val="cyan"/>
        </w:rPr>
        <w:t>opportunities</w:t>
      </w:r>
      <w:r w:rsidRPr="000D4D34">
        <w:rPr>
          <w:sz w:val="14"/>
        </w:rPr>
        <w:t xml:space="preserve"> to adapt than you will have where you live. </w:t>
      </w:r>
      <w:r w:rsidRPr="001E0C8E">
        <w:rPr>
          <w:rStyle w:val="StyleUnderline"/>
          <w:highlight w:val="cyan"/>
        </w:rPr>
        <w:t>This</w:t>
      </w:r>
      <w:r w:rsidRPr="000D4D34">
        <w:rPr>
          <w:rStyle w:val="StyleUnderline"/>
        </w:rPr>
        <w:t xml:space="preserve"> fact alone </w:t>
      </w:r>
      <w:r w:rsidRPr="001E0C8E">
        <w:rPr>
          <w:rStyle w:val="Emphasis"/>
          <w:highlight w:val="cyan"/>
        </w:rPr>
        <w:t>raises the cost</w:t>
      </w:r>
      <w:r w:rsidRPr="000D4D34">
        <w:rPr>
          <w:rStyle w:val="Emphasis"/>
        </w:rPr>
        <w:t xml:space="preserve"> </w:t>
      </w:r>
      <w:r w:rsidRPr="000D4D34">
        <w:rPr>
          <w:rStyle w:val="StyleUnderline"/>
        </w:rPr>
        <w:t>of adaptation, because</w:t>
      </w:r>
      <w:r w:rsidRPr="000D4D34">
        <w:rPr>
          <w:sz w:val="14"/>
        </w:rPr>
        <w:t xml:space="preserve"> to some degree </w:t>
      </w:r>
      <w:r w:rsidRPr="001E0C8E">
        <w:rPr>
          <w:rStyle w:val="StyleUnderline"/>
          <w:highlight w:val="cyan"/>
        </w:rPr>
        <w:t>each recipe needs to be</w:t>
      </w:r>
      <w:r w:rsidRPr="000D4D34">
        <w:rPr>
          <w:rStyle w:val="StyleUnderline"/>
        </w:rPr>
        <w:t xml:space="preserve"> invented </w:t>
      </w:r>
      <w:r w:rsidRPr="000D4D34">
        <w:rPr>
          <w:rStyle w:val="Emphasis"/>
        </w:rPr>
        <w:t>a</w:t>
      </w:r>
      <w:r w:rsidRPr="001E0C8E">
        <w:rPr>
          <w:rStyle w:val="Emphasis"/>
          <w:highlight w:val="cyan"/>
        </w:rPr>
        <w:t>new</w:t>
      </w:r>
      <w:r w:rsidRPr="000D4D34">
        <w:rPr>
          <w:rStyle w:val="StyleUnderline"/>
        </w:rPr>
        <w:t>.</w:t>
      </w:r>
      <w:r w:rsidRPr="000D4D34">
        <w:rPr>
          <w:sz w:val="14"/>
        </w:rPr>
        <w:t xml:space="preserve"> </w:t>
      </w:r>
      <w:r w:rsidRPr="000D4D34">
        <w:rPr>
          <w:rStyle w:val="StyleUnderline"/>
        </w:rPr>
        <w:t>What worked in the past</w:t>
      </w:r>
      <w:r w:rsidRPr="000D4D34">
        <w:rPr>
          <w:sz w:val="14"/>
        </w:rPr>
        <w:t xml:space="preserve"> likely </w:t>
      </w:r>
      <w:r w:rsidRPr="000D4D34">
        <w:rPr>
          <w:rStyle w:val="StyleUnderline"/>
        </w:rPr>
        <w:t>won’t work in the future</w:t>
      </w:r>
      <w:r w:rsidRPr="000D4D34">
        <w:rPr>
          <w:sz w:val="14"/>
        </w:rPr>
        <w:t xml:space="preserve">—or at least, not as well. </w:t>
      </w:r>
      <w:r w:rsidRPr="000D4D34">
        <w:rPr>
          <w:rStyle w:val="StyleUnderline"/>
        </w:rPr>
        <w:t xml:space="preserve">And </w:t>
      </w:r>
      <w:r w:rsidRPr="001E0C8E">
        <w:rPr>
          <w:rStyle w:val="StyleUnderline"/>
          <w:highlight w:val="cyan"/>
        </w:rPr>
        <w:t>we need to</w:t>
      </w:r>
      <w:r w:rsidRPr="000D4D34">
        <w:rPr>
          <w:rStyle w:val="StyleUnderline"/>
        </w:rPr>
        <w:t xml:space="preserve"> </w:t>
      </w:r>
      <w:r w:rsidRPr="001E0C8E">
        <w:rPr>
          <w:rStyle w:val="StyleUnderline"/>
          <w:highlight w:val="cyan"/>
        </w:rPr>
        <w:t>process</w:t>
      </w:r>
      <w:r w:rsidRPr="000D4D34">
        <w:rPr>
          <w:rStyle w:val="StyleUnderline"/>
        </w:rPr>
        <w:t xml:space="preserve"> a lot of </w:t>
      </w:r>
      <w:r w:rsidRPr="001E0C8E">
        <w:rPr>
          <w:rStyle w:val="Emphasis"/>
          <w:highlight w:val="cyan"/>
        </w:rPr>
        <w:t>highly uncertain</w:t>
      </w:r>
      <w:r w:rsidRPr="000D4D34">
        <w:rPr>
          <w:sz w:val="14"/>
        </w:rPr>
        <w:t xml:space="preserve"> climate </w:t>
      </w:r>
      <w:r w:rsidRPr="001E0C8E">
        <w:rPr>
          <w:rStyle w:val="StyleUnderline"/>
          <w:highlight w:val="cyan"/>
        </w:rPr>
        <w:t>projections</w:t>
      </w:r>
      <w:r w:rsidRPr="000D4D34">
        <w:rPr>
          <w:rStyle w:val="StyleUnderline"/>
        </w:rPr>
        <w:t xml:space="preserve"> in developing the new recipe.</w:t>
      </w:r>
    </w:p>
    <w:p w14:paraId="3A3058DB" w14:textId="77777777" w:rsidR="00E901ED" w:rsidRPr="00DA0C49" w:rsidRDefault="00E901ED" w:rsidP="00E901ED">
      <w:pPr>
        <w:pStyle w:val="Heading4"/>
        <w:rPr>
          <w:rFonts w:cs="Times New Roman"/>
        </w:rPr>
      </w:pPr>
      <w:r w:rsidRPr="00DA0C49">
        <w:rPr>
          <w:rFonts w:cs="Times New Roman"/>
        </w:rPr>
        <w:t xml:space="preserve">Escalating levels of warming make adaptation possible – causes extinction </w:t>
      </w:r>
    </w:p>
    <w:p w14:paraId="6BCDAC50" w14:textId="7C313304" w:rsidR="00E901ED" w:rsidRDefault="00E901ED" w:rsidP="00E901ED">
      <w:r w:rsidRPr="00DA0C49">
        <w:t xml:space="preserve">Naomi </w:t>
      </w:r>
      <w:r w:rsidRPr="00DA0C49">
        <w:rPr>
          <w:rStyle w:val="Style13ptBold"/>
        </w:rPr>
        <w:t>Klein 14</w:t>
      </w:r>
      <w:r w:rsidRPr="00DA0C49">
        <w:t xml:space="preserve">, award-winning journalist, syndicated columnist, former Miliband Fellow at the London School of Economics, member of the board of directors of 350.org, </w:t>
      </w:r>
      <w:r w:rsidRPr="00DA0C49">
        <w:rPr>
          <w:i/>
        </w:rPr>
        <w:t>This Changes Everything: Capitalism vs. the Climate</w:t>
      </w:r>
      <w:r w:rsidRPr="00DA0C49">
        <w:t>, pp. 12-14</w:t>
      </w:r>
    </w:p>
    <w:p w14:paraId="067F2514" w14:textId="77777777" w:rsidR="00C437B9" w:rsidRPr="00DA0C49" w:rsidRDefault="00C437B9" w:rsidP="00E901ED"/>
    <w:p w14:paraId="4C586256" w14:textId="77777777" w:rsidR="00E901ED" w:rsidRPr="00DA0C49" w:rsidRDefault="00E901ED" w:rsidP="00E901ED">
      <w:pPr>
        <w:rPr>
          <w:sz w:val="16"/>
        </w:rPr>
      </w:pPr>
      <w:r w:rsidRPr="00DA0C49">
        <w:rPr>
          <w:sz w:val="16"/>
        </w:rPr>
        <w:t>In a 2012 report, the World Bank laid out the gamble implied by that target. “</w:t>
      </w:r>
      <w:r w:rsidRPr="001E0C8E">
        <w:rPr>
          <w:rStyle w:val="StyleUnderline"/>
          <w:highlight w:val="cyan"/>
        </w:rPr>
        <w:t>As</w:t>
      </w:r>
      <w:r w:rsidRPr="00DA0C49">
        <w:rPr>
          <w:rStyle w:val="StyleUnderline"/>
        </w:rPr>
        <w:t xml:space="preserve"> global </w:t>
      </w:r>
      <w:r w:rsidRPr="001E0C8E">
        <w:rPr>
          <w:rStyle w:val="StyleUnderline"/>
          <w:highlight w:val="cyan"/>
        </w:rPr>
        <w:t>warming approaches</w:t>
      </w:r>
      <w:r w:rsidRPr="00DA0C49">
        <w:rPr>
          <w:rStyle w:val="StyleUnderline"/>
        </w:rPr>
        <w:t xml:space="preserve"> and exceeds </w:t>
      </w:r>
      <w:r w:rsidRPr="001E0C8E">
        <w:rPr>
          <w:rStyle w:val="StyleUnderline"/>
          <w:highlight w:val="cyan"/>
        </w:rPr>
        <w:t>2-degrees</w:t>
      </w:r>
      <w:r w:rsidRPr="00DA0C49">
        <w:rPr>
          <w:rStyle w:val="StyleUnderline"/>
        </w:rPr>
        <w:t xml:space="preserve"> Celsius, </w:t>
      </w:r>
      <w:r w:rsidRPr="001E0C8E">
        <w:rPr>
          <w:rStyle w:val="StyleUnderline"/>
          <w:highlight w:val="cyan"/>
        </w:rPr>
        <w:t>there is a</w:t>
      </w:r>
      <w:r w:rsidRPr="00DA0C49">
        <w:rPr>
          <w:rStyle w:val="StyleUnderline"/>
        </w:rPr>
        <w:t xml:space="preserve"> </w:t>
      </w:r>
      <w:r w:rsidRPr="001E0C8E">
        <w:rPr>
          <w:rStyle w:val="StyleUnderline"/>
          <w:highlight w:val="cyan"/>
        </w:rPr>
        <w:t>risk of</w:t>
      </w:r>
      <w:r w:rsidRPr="00DA0C49">
        <w:rPr>
          <w:rStyle w:val="StyleUnderline"/>
        </w:rPr>
        <w:t xml:space="preserve"> triggering </w:t>
      </w:r>
      <w:r w:rsidRPr="001E0C8E">
        <w:rPr>
          <w:rStyle w:val="Emphasis"/>
          <w:highlight w:val="cyan"/>
        </w:rPr>
        <w:t>nonlinear tipping elements</w:t>
      </w:r>
      <w:r w:rsidRPr="00DA0C49">
        <w:rPr>
          <w:sz w:val="16"/>
        </w:rPr>
        <w:t xml:space="preserve">. </w:t>
      </w:r>
      <w:r w:rsidRPr="00DA0C49">
        <w:rPr>
          <w:rStyle w:val="StyleUnderline"/>
        </w:rPr>
        <w:t>Examples include</w:t>
      </w:r>
      <w:r w:rsidRPr="00DA0C49">
        <w:rPr>
          <w:sz w:val="16"/>
        </w:rPr>
        <w:t xml:space="preserve"> the disintegration of the West Antarctic ice sheet leading to more rapid sea-level rise, or </w:t>
      </w:r>
      <w:r w:rsidRPr="00DA0C49">
        <w:rPr>
          <w:rStyle w:val="StyleUnderline"/>
        </w:rPr>
        <w:t>large-scale Amazon dieback drastically affecting ecosystems, rivers, agriculture, energy production, and livelihoods</w:t>
      </w:r>
      <w:r w:rsidRPr="00DA0C49">
        <w:rPr>
          <w:sz w:val="16"/>
        </w:rPr>
        <w:t>. This would further add to 21</w:t>
      </w:r>
      <w:r w:rsidRPr="00DA0C49">
        <w:rPr>
          <w:sz w:val="16"/>
          <w:vertAlign w:val="superscript"/>
        </w:rPr>
        <w:t>st</w:t>
      </w:r>
      <w:r w:rsidRPr="00DA0C49">
        <w:rPr>
          <w:sz w:val="16"/>
        </w:rPr>
        <w:t>-century global warming and impact entire continents.” In other words, once we allow temperatures to climb past a certain point, where the mercury stops is not in our control.</w:t>
      </w:r>
      <w:r w:rsidRPr="00DA0C49">
        <w:rPr>
          <w:sz w:val="12"/>
        </w:rPr>
        <w:t>¶</w:t>
      </w:r>
      <w:r w:rsidRPr="00DA0C49">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1E0C8E">
        <w:rPr>
          <w:rStyle w:val="StyleUnderline"/>
          <w:highlight w:val="cyan"/>
        </w:rPr>
        <w:t>we’re on track to a 4-C</w:t>
      </w:r>
      <w:r w:rsidRPr="00DA0C49">
        <w:rPr>
          <w:rStyle w:val="StyleUnderline"/>
        </w:rPr>
        <w:t xml:space="preserve"> warmer </w:t>
      </w:r>
      <w:r w:rsidRPr="001E0C8E">
        <w:rPr>
          <w:rStyle w:val="StyleUnderline"/>
          <w:highlight w:val="cyan"/>
        </w:rPr>
        <w:t>world</w:t>
      </w:r>
      <w:r w:rsidRPr="00DA0C49">
        <w:rPr>
          <w:sz w:val="16"/>
        </w:rPr>
        <w:t xml:space="preserve"> [by century’s end] </w:t>
      </w:r>
      <w:r w:rsidRPr="001E0C8E">
        <w:rPr>
          <w:rStyle w:val="StyleUnderline"/>
          <w:highlight w:val="cyan"/>
        </w:rPr>
        <w:t>marked by</w:t>
      </w:r>
      <w:r w:rsidRPr="00DA0C49">
        <w:rPr>
          <w:rStyle w:val="StyleUnderline"/>
        </w:rPr>
        <w:t xml:space="preserve"> </w:t>
      </w:r>
      <w:r w:rsidRPr="00DA0C49">
        <w:rPr>
          <w:rStyle w:val="Emphasis"/>
        </w:rPr>
        <w:t xml:space="preserve">extreme </w:t>
      </w:r>
      <w:r w:rsidRPr="001E0C8E">
        <w:rPr>
          <w:rStyle w:val="Emphasis"/>
          <w:highlight w:val="cyan"/>
        </w:rPr>
        <w:t>heat waves</w:t>
      </w:r>
      <w:r w:rsidRPr="00DA0C49">
        <w:rPr>
          <w:rStyle w:val="StyleUnderline"/>
        </w:rPr>
        <w:t xml:space="preserve">, </w:t>
      </w:r>
      <w:r w:rsidRPr="001E0C8E">
        <w:rPr>
          <w:rStyle w:val="Emphasis"/>
          <w:highlight w:val="cyan"/>
        </w:rPr>
        <w:t>declining</w:t>
      </w:r>
      <w:r w:rsidRPr="00DA0C49">
        <w:rPr>
          <w:rStyle w:val="Emphasis"/>
        </w:rPr>
        <w:t xml:space="preserve"> global </w:t>
      </w:r>
      <w:r w:rsidRPr="001E0C8E">
        <w:rPr>
          <w:rStyle w:val="Emphasis"/>
          <w:highlight w:val="cyan"/>
        </w:rPr>
        <w:t>food</w:t>
      </w:r>
      <w:r w:rsidRPr="00DA0C49">
        <w:rPr>
          <w:rStyle w:val="Emphasis"/>
        </w:rPr>
        <w:t xml:space="preserve"> stocks</w:t>
      </w:r>
      <w:r w:rsidRPr="00DA0C49">
        <w:rPr>
          <w:rStyle w:val="StyleUnderline"/>
        </w:rPr>
        <w:t xml:space="preserve">, </w:t>
      </w:r>
      <w:r w:rsidRPr="001E0C8E">
        <w:rPr>
          <w:rStyle w:val="Emphasis"/>
          <w:highlight w:val="cyan"/>
        </w:rPr>
        <w:t>loss of ecosystems</w:t>
      </w:r>
      <w:r w:rsidRPr="00DA0C49">
        <w:rPr>
          <w:rStyle w:val="StyleUnderline"/>
        </w:rPr>
        <w:t xml:space="preserve"> and biodiversity, </w:t>
      </w:r>
      <w:r w:rsidRPr="001E0C8E">
        <w:rPr>
          <w:rStyle w:val="StyleUnderline"/>
          <w:highlight w:val="cyan"/>
        </w:rPr>
        <w:t>and</w:t>
      </w:r>
      <w:r w:rsidRPr="00DA0C49">
        <w:rPr>
          <w:rStyle w:val="StyleUnderline"/>
        </w:rPr>
        <w:t xml:space="preserve"> </w:t>
      </w:r>
      <w:r w:rsidRPr="00DA0C49">
        <w:rPr>
          <w:rStyle w:val="Emphasis"/>
        </w:rPr>
        <w:t xml:space="preserve">life-threatening </w:t>
      </w:r>
      <w:r w:rsidRPr="001E0C8E">
        <w:rPr>
          <w:rStyle w:val="Emphasis"/>
          <w:highlight w:val="cyan"/>
        </w:rPr>
        <w:t>sea level rise</w:t>
      </w:r>
      <w:r w:rsidRPr="00DA0C49">
        <w:rPr>
          <w:sz w:val="16"/>
        </w:rPr>
        <w:t>.” And the report cautioned that, “</w:t>
      </w:r>
      <w:r w:rsidRPr="001E0C8E">
        <w:rPr>
          <w:rStyle w:val="StyleUnderline"/>
          <w:highlight w:val="cyan"/>
        </w:rPr>
        <w:t>there is</w:t>
      </w:r>
      <w:r w:rsidRPr="00DA0C49">
        <w:rPr>
          <w:rStyle w:val="StyleUnderline"/>
        </w:rPr>
        <w:t xml:space="preserve"> also </w:t>
      </w:r>
      <w:r w:rsidRPr="001E0C8E">
        <w:rPr>
          <w:rStyle w:val="Emphasis"/>
          <w:highlight w:val="cyan"/>
        </w:rPr>
        <w:t>no certainty that</w:t>
      </w:r>
      <w:r w:rsidRPr="00DA0C49">
        <w:rPr>
          <w:rStyle w:val="Emphasis"/>
        </w:rPr>
        <w:t xml:space="preserve"> </w:t>
      </w:r>
      <w:r w:rsidRPr="001E0C8E">
        <w:rPr>
          <w:rStyle w:val="Emphasis"/>
          <w:highlight w:val="cyan"/>
        </w:rPr>
        <w:t>adaptation</w:t>
      </w:r>
      <w:r w:rsidRPr="00DA0C49">
        <w:rPr>
          <w:rStyle w:val="Emphasis"/>
        </w:rPr>
        <w:t xml:space="preserve"> to a 4-C world </w:t>
      </w:r>
      <w:r w:rsidRPr="001E0C8E">
        <w:rPr>
          <w:rStyle w:val="Emphasis"/>
          <w:highlight w:val="cyan"/>
        </w:rPr>
        <w:t>is possible</w:t>
      </w:r>
      <w:r w:rsidRPr="00DA0C49">
        <w:rPr>
          <w:sz w:val="16"/>
        </w:rPr>
        <w:t xml:space="preserve">.” Kevin Anderson, former director (now deputy director) of the Tyndall Centre for Climate Change, which has quickly established itself as one of the U.K’s premier climate research institutions, is even blunter; he says </w:t>
      </w:r>
      <w:r w:rsidRPr="00DA0C49">
        <w:rPr>
          <w:rStyle w:val="StyleUnderline"/>
        </w:rPr>
        <w:t>4 degrees Celsius warming</w:t>
      </w:r>
      <w:r w:rsidRPr="00DA0C49">
        <w:rPr>
          <w:sz w:val="16"/>
        </w:rPr>
        <w:t>—7.2 degrees Fahrenheit—</w:t>
      </w:r>
      <w:r w:rsidRPr="00DA0C49">
        <w:rPr>
          <w:rStyle w:val="StyleUnderline"/>
        </w:rPr>
        <w:t>is “incompatible with an organized, equitable, and civilized global community</w:t>
      </w:r>
      <w:r w:rsidRPr="00DA0C49">
        <w:rPr>
          <w:sz w:val="16"/>
        </w:rPr>
        <w:t>.”</w:t>
      </w:r>
      <w:r w:rsidRPr="00DA0C49">
        <w:rPr>
          <w:sz w:val="12"/>
        </w:rPr>
        <w:t>¶</w:t>
      </w:r>
      <w:r w:rsidRPr="00DA0C49">
        <w:rPr>
          <w:sz w:val="16"/>
        </w:rPr>
        <w:t xml:space="preserve"> We don’t know exactly what a 4 degree Celsius world would look like, but even the best-case scenario is likely to be calamitous. </w:t>
      </w:r>
      <w:r w:rsidRPr="00DA0C49">
        <w:rPr>
          <w:rStyle w:val="StyleUnderline"/>
        </w:rPr>
        <w:t>Four degrees of warming could raise global sea levels by 1 or possibly even 2 meters by 2100</w:t>
      </w:r>
      <w:r w:rsidRPr="00DA0C49">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DA0C49">
        <w:rPr>
          <w:sz w:val="12"/>
        </w:rPr>
        <w:t>¶</w:t>
      </w:r>
      <w:r w:rsidRPr="00DA0C49">
        <w:rPr>
          <w:sz w:val="16"/>
        </w:rPr>
        <w:t xml:space="preserve"> Meanwhile, </w:t>
      </w:r>
      <w:r w:rsidRPr="00DA0C49">
        <w:rPr>
          <w:rStyle w:val="StyleUnderline"/>
        </w:rPr>
        <w:t>brutal heat waves that can kill tens of thousands of people</w:t>
      </w:r>
      <w:r w:rsidRPr="00DA0C49">
        <w:rPr>
          <w:sz w:val="16"/>
        </w:rPr>
        <w:t xml:space="preserve">, even in wealthy countries, </w:t>
      </w:r>
      <w:r w:rsidRPr="00DA0C49">
        <w:rPr>
          <w:rStyle w:val="StyleUnderline"/>
        </w:rPr>
        <w:t>would become entirely unremarkable summer events on every continent but Antarctica</w:t>
      </w:r>
      <w:r w:rsidRPr="00DA0C49">
        <w:rPr>
          <w:sz w:val="16"/>
        </w:rPr>
        <w:t xml:space="preserve">. </w:t>
      </w:r>
      <w:r w:rsidRPr="00DA0C49">
        <w:rPr>
          <w:rStyle w:val="StyleUnderline"/>
        </w:rPr>
        <w:t xml:space="preserve">The </w:t>
      </w:r>
      <w:r w:rsidRPr="001E0C8E">
        <w:rPr>
          <w:rStyle w:val="StyleUnderline"/>
          <w:highlight w:val="cyan"/>
        </w:rPr>
        <w:t>heat would</w:t>
      </w:r>
      <w:r w:rsidRPr="00DA0C49">
        <w:rPr>
          <w:rStyle w:val="StyleUnderline"/>
        </w:rPr>
        <w:t xml:space="preserve"> also </w:t>
      </w:r>
      <w:r w:rsidRPr="001E0C8E">
        <w:rPr>
          <w:rStyle w:val="StyleUnderline"/>
          <w:highlight w:val="cyan"/>
        </w:rPr>
        <w:t xml:space="preserve">cause staple crops to suffer </w:t>
      </w:r>
      <w:r w:rsidRPr="001E0C8E">
        <w:rPr>
          <w:rStyle w:val="Emphasis"/>
          <w:highlight w:val="cyan"/>
        </w:rPr>
        <w:t>dramatic</w:t>
      </w:r>
      <w:r w:rsidRPr="00DA0C49">
        <w:rPr>
          <w:rStyle w:val="Emphasis"/>
        </w:rPr>
        <w:t xml:space="preserve"> yield </w:t>
      </w:r>
      <w:r w:rsidRPr="001E0C8E">
        <w:rPr>
          <w:rStyle w:val="Emphasis"/>
          <w:highlight w:val="cyan"/>
        </w:rPr>
        <w:t>losses</w:t>
      </w:r>
      <w:r w:rsidRPr="00DA0C49">
        <w:rPr>
          <w:rStyle w:val="StyleUnderline"/>
        </w:rPr>
        <w:t xml:space="preserve"> across the globe</w:t>
      </w:r>
      <w:r w:rsidRPr="00DA0C49">
        <w:rPr>
          <w:sz w:val="16"/>
        </w:rPr>
        <w:t xml:space="preserve"> (it is possible that Indian wheat and U.S. could plummet by as much as 60 percent), this at a time </w:t>
      </w:r>
      <w:r w:rsidRPr="001E0C8E">
        <w:rPr>
          <w:rStyle w:val="StyleUnderline"/>
          <w:highlight w:val="cyan"/>
        </w:rPr>
        <w:t>when demand will be surging</w:t>
      </w:r>
      <w:r w:rsidRPr="00DA0C49">
        <w:rPr>
          <w:rStyle w:val="StyleUnderline"/>
        </w:rPr>
        <w:t xml:space="preserve"> due to population growth and a growing demand for meat</w:t>
      </w:r>
      <w:r w:rsidRPr="00DA0C49">
        <w:rPr>
          <w:sz w:val="16"/>
        </w:rPr>
        <w:t xml:space="preserve">. And since crops will be facing not just heat stress but also extreme events such as wide-ranging droughts, flooding, or pest outbreaks, the </w:t>
      </w:r>
      <w:r w:rsidRPr="00DA0C49">
        <w:rPr>
          <w:rStyle w:val="StyleUnderline"/>
        </w:rPr>
        <w:t>losses could easily turn out to be more severe than the models have predicted</w:t>
      </w:r>
      <w:r w:rsidRPr="00DA0C49">
        <w:rPr>
          <w:sz w:val="16"/>
        </w:rPr>
        <w:t xml:space="preserve">. </w:t>
      </w:r>
      <w:r w:rsidRPr="00DA0C49">
        <w:rPr>
          <w:rStyle w:val="StyleUnderline"/>
        </w:rPr>
        <w:t xml:space="preserve">When you </w:t>
      </w:r>
      <w:r w:rsidRPr="001E0C8E">
        <w:rPr>
          <w:rStyle w:val="StyleUnderline"/>
          <w:highlight w:val="cyan"/>
        </w:rPr>
        <w:t>add</w:t>
      </w:r>
      <w:r w:rsidRPr="00DA0C49">
        <w:rPr>
          <w:rStyle w:val="StyleUnderline"/>
        </w:rPr>
        <w:t xml:space="preserve"> ruinous </w:t>
      </w:r>
      <w:r w:rsidRPr="001E0C8E">
        <w:rPr>
          <w:rStyle w:val="StyleUnderline"/>
          <w:highlight w:val="cyan"/>
        </w:rPr>
        <w:t>hurricanes</w:t>
      </w:r>
      <w:r w:rsidRPr="00DA0C49">
        <w:rPr>
          <w:rStyle w:val="StyleUnderline"/>
        </w:rPr>
        <w:t xml:space="preserve">, raging </w:t>
      </w:r>
      <w:r w:rsidRPr="001E0C8E">
        <w:rPr>
          <w:rStyle w:val="StyleUnderline"/>
          <w:highlight w:val="cyan"/>
        </w:rPr>
        <w:t>wildfires, fisheries collapse</w:t>
      </w:r>
      <w:r w:rsidRPr="00DA0C49">
        <w:rPr>
          <w:rStyle w:val="StyleUnderline"/>
        </w:rPr>
        <w:t xml:space="preserve">s, widespread </w:t>
      </w:r>
      <w:r w:rsidRPr="001E0C8E">
        <w:rPr>
          <w:rStyle w:val="StyleUnderline"/>
          <w:highlight w:val="cyan"/>
        </w:rPr>
        <w:t>disruptions to water</w:t>
      </w:r>
      <w:r w:rsidRPr="00DA0C49">
        <w:rPr>
          <w:rStyle w:val="StyleUnderline"/>
        </w:rPr>
        <w:t xml:space="preserve"> supplies, </w:t>
      </w:r>
      <w:r w:rsidRPr="001E0C8E">
        <w:rPr>
          <w:rStyle w:val="StyleUnderline"/>
          <w:highlight w:val="cyan"/>
        </w:rPr>
        <w:t>extinctions, and</w:t>
      </w:r>
      <w:r w:rsidRPr="00DA0C49">
        <w:rPr>
          <w:rStyle w:val="StyleUnderline"/>
        </w:rPr>
        <w:t xml:space="preserve"> globe-trotting </w:t>
      </w:r>
      <w:r w:rsidRPr="001E0C8E">
        <w:rPr>
          <w:rStyle w:val="StyleUnderline"/>
          <w:highlight w:val="cyan"/>
        </w:rPr>
        <w:t>diseases</w:t>
      </w:r>
      <w:r w:rsidRPr="00DA0C49">
        <w:rPr>
          <w:rStyle w:val="StyleUnderline"/>
        </w:rPr>
        <w:t xml:space="preserve"> to the mix, it indeed becomes difficult to imagine that a peaceful, ordered society could be sustained</w:t>
      </w:r>
      <w:r w:rsidRPr="00DA0C49">
        <w:rPr>
          <w:sz w:val="16"/>
        </w:rPr>
        <w:t xml:space="preserve"> (that is, where such a thing exists in the first place).</w:t>
      </w:r>
      <w:r w:rsidRPr="00DA0C49">
        <w:rPr>
          <w:sz w:val="12"/>
        </w:rPr>
        <w:t>¶</w:t>
      </w:r>
      <w:r w:rsidRPr="00DA0C49">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DA0C49">
        <w:rPr>
          <w:rStyle w:val="StyleUnderline"/>
        </w:rPr>
        <w:t>4 degrees could bring about a number of extremely dangerous feedback loops</w:t>
      </w:r>
      <w:r w:rsidRPr="00DA0C49">
        <w:rPr>
          <w:sz w:val="16"/>
        </w:rPr>
        <w:t xml:space="preserve">—an Arctic that is regularly ice-free in September, for instance, or, according to one recent study, </w:t>
      </w:r>
      <w:r w:rsidRPr="00DA0C49">
        <w:rPr>
          <w:rStyle w:val="StyleUnderline"/>
        </w:rPr>
        <w:t>global vegetation that is too saturated to act as a reliable “sink</w:t>
      </w:r>
      <w:r w:rsidRPr="00DA0C49">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DA0C49">
        <w:rPr>
          <w:sz w:val="12"/>
        </w:rPr>
        <w:t>¶</w:t>
      </w:r>
      <w:r w:rsidRPr="00DA0C49">
        <w:rPr>
          <w:sz w:val="16"/>
        </w:rPr>
        <w:t xml:space="preserve"> Much more frightening than any of this is the fact that </w:t>
      </w:r>
      <w:r w:rsidRPr="00DA0C49">
        <w:rPr>
          <w:rStyle w:val="StyleUnderline"/>
        </w:rPr>
        <w:t xml:space="preserve">plenty of mainstream </w:t>
      </w:r>
      <w:r w:rsidRPr="001E0C8E">
        <w:rPr>
          <w:rStyle w:val="StyleUnderline"/>
          <w:highlight w:val="cyan"/>
        </w:rPr>
        <w:t>analysts think that</w:t>
      </w:r>
      <w:r w:rsidRPr="00DA0C49">
        <w:rPr>
          <w:rStyle w:val="StyleUnderline"/>
        </w:rPr>
        <w:t xml:space="preserve"> </w:t>
      </w:r>
      <w:r w:rsidRPr="00DA0C49">
        <w:rPr>
          <w:sz w:val="16"/>
        </w:rPr>
        <w:t xml:space="preserve">on our current emissions trajectory, </w:t>
      </w:r>
      <w:r w:rsidRPr="001E0C8E">
        <w:rPr>
          <w:rStyle w:val="StyleUnderline"/>
          <w:highlight w:val="cyan"/>
        </w:rPr>
        <w:t>we are headed for</w:t>
      </w:r>
      <w:r w:rsidRPr="00DA0C49">
        <w:rPr>
          <w:rStyle w:val="StyleUnderline"/>
        </w:rPr>
        <w:t xml:space="preserve"> </w:t>
      </w:r>
      <w:r w:rsidRPr="00DA0C49">
        <w:rPr>
          <w:rStyle w:val="Emphasis"/>
        </w:rPr>
        <w:t xml:space="preserve">even </w:t>
      </w:r>
      <w:r w:rsidRPr="001E0C8E">
        <w:rPr>
          <w:rStyle w:val="Emphasis"/>
          <w:highlight w:val="cyan"/>
        </w:rPr>
        <w:t>more than 4 degrees</w:t>
      </w:r>
      <w:r w:rsidRPr="00DA0C49">
        <w:rPr>
          <w:rStyle w:val="StyleUnderline"/>
        </w:rPr>
        <w:t xml:space="preserve"> of warming</w:t>
      </w:r>
      <w:r w:rsidRPr="00DA0C49">
        <w:rPr>
          <w:sz w:val="16"/>
        </w:rPr>
        <w:t xml:space="preserve">. In 2011, the usually staid International Energy Agency (IEA) issued a report predicting that </w:t>
      </w:r>
      <w:r w:rsidRPr="00DA0C49">
        <w:rPr>
          <w:rStyle w:val="StyleUnderline"/>
        </w:rPr>
        <w:t xml:space="preserve">we are actually on track for </w:t>
      </w:r>
      <w:r w:rsidRPr="001E0C8E">
        <w:rPr>
          <w:rStyle w:val="StyleUnderline"/>
          <w:highlight w:val="cyan"/>
        </w:rPr>
        <w:t>6 degrees</w:t>
      </w:r>
      <w:r w:rsidRPr="00DA0C49">
        <w:rPr>
          <w:rStyle w:val="StyleUnderline"/>
        </w:rPr>
        <w:t xml:space="preserve"> Celsius</w:t>
      </w:r>
      <w:r w:rsidRPr="00DA0C49">
        <w:rPr>
          <w:sz w:val="16"/>
        </w:rPr>
        <w:t xml:space="preserve">—10.8 degrees Fahrenheit—of warming. And as the IEA’s chief economist put it: “Everybody, even the school children, knows that </w:t>
      </w:r>
      <w:r w:rsidRPr="00DA0C49">
        <w:rPr>
          <w:rStyle w:val="StyleUnderline"/>
        </w:rPr>
        <w:t xml:space="preserve">this </w:t>
      </w:r>
      <w:r w:rsidRPr="001E0C8E">
        <w:rPr>
          <w:rStyle w:val="StyleUnderline"/>
          <w:highlight w:val="cyan"/>
        </w:rPr>
        <w:t>will have catastrophic implications</w:t>
      </w:r>
      <w:r w:rsidRPr="00DA0C49">
        <w:rPr>
          <w:rStyle w:val="StyleUnderline"/>
        </w:rPr>
        <w:t xml:space="preserve"> for all of us</w:t>
      </w:r>
      <w:r w:rsidRPr="00DA0C49">
        <w:rPr>
          <w:sz w:val="16"/>
        </w:rPr>
        <w:t xml:space="preserve">.” (The evidence indicates that </w:t>
      </w:r>
      <w:r w:rsidRPr="00DA0C49">
        <w:rPr>
          <w:rStyle w:val="StyleUnderline"/>
        </w:rPr>
        <w:t>6 degrees of warming is likely to set in motion several major tipping points</w:t>
      </w:r>
      <w:r w:rsidRPr="00DA0C49">
        <w:rPr>
          <w:sz w:val="16"/>
        </w:rPr>
        <w:t xml:space="preserve">—not only slower ones such as the aforementioned breakdown of the West Antarctic ice sheet, but possibly more abrupt ones, </w:t>
      </w:r>
      <w:r w:rsidRPr="001E0C8E">
        <w:rPr>
          <w:rStyle w:val="StyleUnderline"/>
          <w:highlight w:val="cyan"/>
        </w:rPr>
        <w:t>like</w:t>
      </w:r>
      <w:r w:rsidRPr="00DA0C49">
        <w:rPr>
          <w:sz w:val="16"/>
        </w:rPr>
        <w:t xml:space="preserve"> </w:t>
      </w:r>
      <w:r w:rsidRPr="00DA0C49">
        <w:rPr>
          <w:rStyle w:val="StyleUnderline"/>
        </w:rPr>
        <w:t xml:space="preserve">massive </w:t>
      </w:r>
      <w:r w:rsidRPr="001E0C8E">
        <w:rPr>
          <w:rStyle w:val="StyleUnderline"/>
          <w:highlight w:val="cyan"/>
        </w:rPr>
        <w:t>releases of methane from</w:t>
      </w:r>
      <w:r w:rsidRPr="00DA0C49">
        <w:rPr>
          <w:rStyle w:val="StyleUnderline"/>
        </w:rPr>
        <w:t xml:space="preserve"> Arctic </w:t>
      </w:r>
      <w:r w:rsidRPr="001E0C8E">
        <w:rPr>
          <w:rStyle w:val="StyleUnderline"/>
          <w:highlight w:val="cyan"/>
        </w:rPr>
        <w:t>permafrost</w:t>
      </w:r>
      <w:r w:rsidRPr="00DA0C49">
        <w:rPr>
          <w:sz w:val="16"/>
        </w:rPr>
        <w:t>.) The accounting giant PricewaterhouseCoopers as also published a report warning businesses that we are headed for “4-C , or even 6-C” of warming.</w:t>
      </w:r>
      <w:r w:rsidRPr="00DA0C49">
        <w:rPr>
          <w:sz w:val="12"/>
        </w:rPr>
        <w:t>¶</w:t>
      </w:r>
      <w:r w:rsidRPr="00DA0C49">
        <w:rPr>
          <w:sz w:val="16"/>
        </w:rPr>
        <w:t xml:space="preserve"> These various projections are the equivalent of every alarm in your house going off simultaneously. And then every alarm on your street going off as well, one by one by one. They mean, quite simply, that </w:t>
      </w:r>
      <w:r w:rsidRPr="001E0C8E">
        <w:rPr>
          <w:rStyle w:val="StyleUnderline"/>
          <w:highlight w:val="cyan"/>
        </w:rPr>
        <w:t xml:space="preserve">climate change has become an </w:t>
      </w:r>
      <w:r w:rsidRPr="001E0C8E">
        <w:rPr>
          <w:rStyle w:val="Emphasis"/>
          <w:highlight w:val="cyan"/>
        </w:rPr>
        <w:t>existential crisis</w:t>
      </w:r>
      <w:r w:rsidRPr="00DA0C49">
        <w:rPr>
          <w:rStyle w:val="Emphasis"/>
        </w:rPr>
        <w:t xml:space="preserve"> for the human species</w:t>
      </w:r>
      <w:r w:rsidRPr="00DA0C49">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DA0C49">
        <w:rPr>
          <w:sz w:val="12"/>
        </w:rPr>
        <w:t>¶</w:t>
      </w:r>
      <w:r w:rsidRPr="00DA0C49">
        <w:rPr>
          <w:sz w:val="16"/>
        </w:rPr>
        <w:t xml:space="preserve"> As the Ohio State University climatologist Lonnie G. Thompson, a world-renowned specialist on glacier melt, explained in 2010, “</w:t>
      </w:r>
      <w:r w:rsidRPr="001E0C8E">
        <w:rPr>
          <w:rStyle w:val="StyleUnderline"/>
          <w:highlight w:val="cyan"/>
        </w:rPr>
        <w:t>Climatologists</w:t>
      </w:r>
      <w:r w:rsidRPr="00DA0C49">
        <w:rPr>
          <w:sz w:val="16"/>
        </w:rPr>
        <w:t xml:space="preserve">, like other scientists, </w:t>
      </w:r>
      <w:r w:rsidRPr="00DA0C49">
        <w:rPr>
          <w:rStyle w:val="StyleUnderline"/>
        </w:rPr>
        <w:t xml:space="preserve">tend to be a stolid group. We </w:t>
      </w:r>
      <w:r w:rsidRPr="001E0C8E">
        <w:rPr>
          <w:rStyle w:val="StyleUnderline"/>
          <w:highlight w:val="cyan"/>
        </w:rPr>
        <w:t>are not given to theatrical rantings</w:t>
      </w:r>
      <w:r w:rsidRPr="00DA0C49">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1E0C8E">
        <w:rPr>
          <w:rStyle w:val="Emphasis"/>
          <w:highlight w:val="cyan"/>
        </w:rPr>
        <w:t>all of us</w:t>
      </w:r>
      <w:r w:rsidRPr="001E0C8E">
        <w:rPr>
          <w:sz w:val="16"/>
          <w:highlight w:val="cyan"/>
        </w:rPr>
        <w:t xml:space="preserve"> </w:t>
      </w:r>
      <w:r w:rsidRPr="001E0C8E">
        <w:rPr>
          <w:rStyle w:val="StyleUnderline"/>
          <w:highlight w:val="cyan"/>
        </w:rPr>
        <w:t>are</w:t>
      </w:r>
      <w:r w:rsidRPr="00DA0C49">
        <w:rPr>
          <w:rStyle w:val="StyleUnderline"/>
        </w:rPr>
        <w:t xml:space="preserve"> now </w:t>
      </w:r>
      <w:r w:rsidRPr="001E0C8E">
        <w:rPr>
          <w:rStyle w:val="StyleUnderline"/>
          <w:highlight w:val="cyan"/>
        </w:rPr>
        <w:t>convinced that</w:t>
      </w:r>
      <w:r w:rsidRPr="00DA0C49">
        <w:rPr>
          <w:rStyle w:val="StyleUnderline"/>
        </w:rPr>
        <w:t xml:space="preserve"> global </w:t>
      </w:r>
      <w:r w:rsidRPr="001E0C8E">
        <w:rPr>
          <w:rStyle w:val="StyleUnderline"/>
          <w:highlight w:val="cyan"/>
        </w:rPr>
        <w:t>warming poses a</w:t>
      </w:r>
      <w:r w:rsidRPr="00DA0C49">
        <w:rPr>
          <w:rStyle w:val="StyleUnderline"/>
        </w:rPr>
        <w:t xml:space="preserve"> </w:t>
      </w:r>
      <w:r w:rsidRPr="00DA0C49">
        <w:rPr>
          <w:rStyle w:val="Emphasis"/>
        </w:rPr>
        <w:t xml:space="preserve">clear and present </w:t>
      </w:r>
      <w:r w:rsidRPr="001E0C8E">
        <w:rPr>
          <w:rStyle w:val="Emphasis"/>
          <w:highlight w:val="cyan"/>
        </w:rPr>
        <w:t>danger to civilization</w:t>
      </w:r>
      <w:r w:rsidRPr="00DA0C49">
        <w:rPr>
          <w:sz w:val="16"/>
        </w:rPr>
        <w:t>.”</w:t>
      </w:r>
    </w:p>
    <w:p w14:paraId="75C15F05" w14:textId="77777777" w:rsidR="00E901ED" w:rsidRPr="00943B1D" w:rsidRDefault="00E901ED" w:rsidP="00E901ED">
      <w:pPr>
        <w:rPr>
          <w:sz w:val="14"/>
        </w:rPr>
      </w:pPr>
    </w:p>
    <w:p w14:paraId="558CED19" w14:textId="65F488FD" w:rsidR="00C54ED3" w:rsidRDefault="00C54ED3" w:rsidP="00C54ED3">
      <w:pPr>
        <w:pStyle w:val="Heading3"/>
      </w:pPr>
      <w:r>
        <w:t>New Mod---Nuke Energy---A2: No Impact---Negative Feedbacks</w:t>
      </w:r>
    </w:p>
    <w:p w14:paraId="22FED7BA" w14:textId="77777777" w:rsidR="00C54ED3" w:rsidRPr="000D4D34" w:rsidRDefault="00C54ED3" w:rsidP="00C54ED3">
      <w:pPr>
        <w:pStyle w:val="Heading4"/>
        <w:rPr>
          <w:rFonts w:cs="Times New Roman"/>
          <w:u w:val="single"/>
        </w:rPr>
      </w:pPr>
      <w:r>
        <w:rPr>
          <w:rFonts w:cs="Times New Roman"/>
        </w:rPr>
        <w:t>It's positive</w:t>
      </w:r>
      <w:r w:rsidRPr="000D4D34">
        <w:rPr>
          <w:rFonts w:cs="Times New Roman"/>
        </w:rPr>
        <w:t xml:space="preserve"> feedbacks –</w:t>
      </w:r>
      <w:r w:rsidRPr="000D4D34">
        <w:rPr>
          <w:rFonts w:cs="Times New Roman"/>
          <w:u w:val="single"/>
        </w:rPr>
        <w:t xml:space="preserve"> </w:t>
      </w:r>
    </w:p>
    <w:p w14:paraId="25A6CDAB" w14:textId="77777777" w:rsidR="00C54ED3" w:rsidRPr="000D4D34" w:rsidRDefault="00C54ED3" w:rsidP="00C54ED3">
      <w:pPr>
        <w:pStyle w:val="Heading4"/>
        <w:rPr>
          <w:rFonts w:cs="Times New Roman"/>
          <w:u w:val="single"/>
        </w:rPr>
      </w:pPr>
      <w:r w:rsidRPr="000D4D34">
        <w:rPr>
          <w:rFonts w:cs="Times New Roman"/>
          <w:u w:val="single"/>
        </w:rPr>
        <w:t>Water vapor</w:t>
      </w:r>
      <w:r w:rsidRPr="000D4D34">
        <w:rPr>
          <w:rFonts w:cs="Times New Roman"/>
        </w:rPr>
        <w:t xml:space="preserve"> and </w:t>
      </w:r>
      <w:r w:rsidRPr="000D4D34">
        <w:rPr>
          <w:rFonts w:cs="Times New Roman"/>
          <w:u w:val="single"/>
        </w:rPr>
        <w:t xml:space="preserve">albedo </w:t>
      </w:r>
      <w:r w:rsidRPr="000D4D34">
        <w:rPr>
          <w:rFonts w:cs="Times New Roman"/>
        </w:rPr>
        <w:t>– prefer their certainty</w:t>
      </w:r>
      <w:r w:rsidRPr="000D4D34">
        <w:rPr>
          <w:rFonts w:cs="Times New Roman"/>
          <w:u w:val="single"/>
        </w:rPr>
        <w:t xml:space="preserve"> </w:t>
      </w:r>
    </w:p>
    <w:p w14:paraId="0B2CDD76" w14:textId="77777777" w:rsidR="00C54ED3" w:rsidRPr="000D4D34" w:rsidRDefault="00C54ED3" w:rsidP="00C54ED3">
      <w:r w:rsidRPr="000D4D34">
        <w:rPr>
          <w:rStyle w:val="Style13ptBold"/>
        </w:rPr>
        <w:t>Booth 13</w:t>
      </w:r>
      <w:r w:rsidRPr="000D4D34">
        <w:t xml:space="preserve"> ---- Ben, Senior Climate Scientist at Met Office Hadley Centre, “Climate Feedbacks,” Met Office, 9/27, </w:t>
      </w:r>
      <w:hyperlink r:id="rId25" w:history="1">
        <w:r w:rsidRPr="000D4D34">
          <w:rPr>
            <w:rStyle w:val="Hyperlink"/>
          </w:rPr>
          <w:t>http://www.metoffice.gov.uk/climate-change/guide/science/explained/feedbacks</w:t>
        </w:r>
      </w:hyperlink>
    </w:p>
    <w:p w14:paraId="53389E28" w14:textId="77777777" w:rsidR="00C54ED3" w:rsidRPr="000D4D34" w:rsidRDefault="00C54ED3" w:rsidP="00C54ED3"/>
    <w:p w14:paraId="3E183767" w14:textId="77777777" w:rsidR="00C54ED3" w:rsidRPr="000D4D34" w:rsidRDefault="00C54ED3" w:rsidP="00C54ED3">
      <w:pPr>
        <w:rPr>
          <w:rStyle w:val="StyleUnderline"/>
        </w:rPr>
      </w:pPr>
      <w:r w:rsidRPr="000D4D34">
        <w:rPr>
          <w:rStyle w:val="Emphasis"/>
        </w:rPr>
        <w:t xml:space="preserve">What are the climate feedbacks you fully understand? </w:t>
      </w:r>
      <w:r w:rsidRPr="000D4D34">
        <w:rPr>
          <w:rStyle w:val="StyleUnderline"/>
        </w:rPr>
        <w:t xml:space="preserve">There are </w:t>
      </w:r>
      <w:r w:rsidRPr="001E0C8E">
        <w:rPr>
          <w:rStyle w:val="StyleUnderline"/>
          <w:highlight w:val="cyan"/>
        </w:rPr>
        <w:t>some</w:t>
      </w:r>
      <w:r w:rsidRPr="000D4D34">
        <w:rPr>
          <w:sz w:val="16"/>
        </w:rPr>
        <w:t xml:space="preserve"> types of </w:t>
      </w:r>
      <w:r w:rsidRPr="001E0C8E">
        <w:rPr>
          <w:rStyle w:val="StyleUnderline"/>
          <w:highlight w:val="cyan"/>
        </w:rPr>
        <w:t>feedback</w:t>
      </w:r>
      <w:r w:rsidRPr="000D4D34">
        <w:rPr>
          <w:sz w:val="16"/>
        </w:rPr>
        <w:t xml:space="preserve"> which </w:t>
      </w:r>
      <w:r w:rsidRPr="001E0C8E">
        <w:rPr>
          <w:rStyle w:val="StyleUnderline"/>
          <w:highlight w:val="cyan"/>
        </w:rPr>
        <w:t>are</w:t>
      </w:r>
      <w:r w:rsidRPr="000D4D34">
        <w:rPr>
          <w:sz w:val="16"/>
        </w:rPr>
        <w:t xml:space="preserve"> </w:t>
      </w:r>
      <w:r w:rsidRPr="000D4D34">
        <w:rPr>
          <w:rStyle w:val="Emphasis"/>
        </w:rPr>
        <w:t xml:space="preserve">fairly </w:t>
      </w:r>
      <w:r w:rsidRPr="001E0C8E">
        <w:rPr>
          <w:rStyle w:val="Emphasis"/>
          <w:highlight w:val="cyan"/>
        </w:rPr>
        <w:t>well understood</w:t>
      </w:r>
      <w:r w:rsidRPr="000D4D34">
        <w:rPr>
          <w:sz w:val="16"/>
        </w:rPr>
        <w:t xml:space="preserve"> by climate scientists </w:t>
      </w:r>
      <w:r w:rsidRPr="001E0C8E">
        <w:rPr>
          <w:rStyle w:val="StyleUnderline"/>
          <w:highlight w:val="cyan"/>
        </w:rPr>
        <w:t>and</w:t>
      </w:r>
      <w:r w:rsidRPr="000D4D34">
        <w:rPr>
          <w:rStyle w:val="StyleUnderline"/>
        </w:rPr>
        <w:t xml:space="preserve"> their </w:t>
      </w:r>
      <w:r w:rsidRPr="001E0C8E">
        <w:rPr>
          <w:rStyle w:val="StyleUnderline"/>
          <w:highlight w:val="cyan"/>
        </w:rPr>
        <w:t xml:space="preserve">effects are </w:t>
      </w:r>
      <w:r w:rsidRPr="001E0C8E">
        <w:rPr>
          <w:rStyle w:val="Emphasis"/>
          <w:highlight w:val="cyan"/>
        </w:rPr>
        <w:t>routinely</w:t>
      </w:r>
      <w:r w:rsidRPr="001E0C8E">
        <w:rPr>
          <w:rStyle w:val="StyleUnderline"/>
          <w:highlight w:val="cyan"/>
        </w:rPr>
        <w:t xml:space="preserve"> included</w:t>
      </w:r>
      <w:r w:rsidRPr="000D4D34">
        <w:rPr>
          <w:sz w:val="16"/>
        </w:rPr>
        <w:t xml:space="preserve"> in climate models (which allow us to make projections for our future climate). This means </w:t>
      </w:r>
      <w:r w:rsidRPr="000D4D34">
        <w:rPr>
          <w:rStyle w:val="StyleUnderline"/>
        </w:rPr>
        <w:t>we have taken into account the impact they may have as our climate warms in the future. Water vapour</w:t>
      </w:r>
      <w:r w:rsidRPr="000D4D34">
        <w:rPr>
          <w:sz w:val="16"/>
        </w:rPr>
        <w:t xml:space="preserve"> (positive feedback) </w:t>
      </w:r>
      <w:r w:rsidRPr="001E0C8E">
        <w:rPr>
          <w:rStyle w:val="StyleUnderline"/>
          <w:highlight w:val="cyan"/>
        </w:rPr>
        <w:t>As air gets warm</w:t>
      </w:r>
      <w:r w:rsidRPr="000D4D34">
        <w:rPr>
          <w:rStyle w:val="StyleUnderline"/>
        </w:rPr>
        <w:t xml:space="preserve">er, </w:t>
      </w:r>
      <w:r w:rsidRPr="001E0C8E">
        <w:rPr>
          <w:rStyle w:val="StyleUnderline"/>
          <w:highlight w:val="cyan"/>
        </w:rPr>
        <w:t>it</w:t>
      </w:r>
      <w:r w:rsidRPr="000D4D34">
        <w:rPr>
          <w:rStyle w:val="StyleUnderline"/>
        </w:rPr>
        <w:t xml:space="preserve">s capacity to </w:t>
      </w:r>
      <w:r w:rsidRPr="001E0C8E">
        <w:rPr>
          <w:rStyle w:val="StyleUnderline"/>
          <w:highlight w:val="cyan"/>
        </w:rPr>
        <w:t xml:space="preserve">hold moisture </w:t>
      </w:r>
      <w:r w:rsidRPr="000D4D34">
        <w:rPr>
          <w:rStyle w:val="StyleUnderline"/>
        </w:rPr>
        <w:t>increases</w:t>
      </w:r>
      <w:r w:rsidRPr="000D4D34">
        <w:rPr>
          <w:sz w:val="16"/>
        </w:rPr>
        <w:t xml:space="preserve">. Our atmosphere is getting warmer because of climate change and, as a result, is holding more </w:t>
      </w:r>
      <w:r w:rsidRPr="000D4D34">
        <w:rPr>
          <w:rStyle w:val="StyleUnderline"/>
        </w:rPr>
        <w:t xml:space="preserve">water </w:t>
      </w:r>
      <w:r w:rsidRPr="001E0C8E">
        <w:rPr>
          <w:rStyle w:val="StyleUnderline"/>
          <w:highlight w:val="cyan"/>
        </w:rPr>
        <w:t>vapour</w:t>
      </w:r>
      <w:r w:rsidRPr="000D4D34">
        <w:rPr>
          <w:sz w:val="16"/>
        </w:rPr>
        <w:t xml:space="preserve">. This </w:t>
      </w:r>
      <w:r w:rsidRPr="001E0C8E">
        <w:rPr>
          <w:rStyle w:val="StyleUnderline"/>
          <w:highlight w:val="cyan"/>
        </w:rPr>
        <w:t xml:space="preserve">is a </w:t>
      </w:r>
      <w:r w:rsidRPr="001E0C8E">
        <w:rPr>
          <w:rStyle w:val="Emphasis"/>
          <w:highlight w:val="cyan"/>
        </w:rPr>
        <w:t xml:space="preserve">potent </w:t>
      </w:r>
      <w:r w:rsidRPr="001E0C8E">
        <w:rPr>
          <w:rStyle w:val="StyleUnderline"/>
          <w:highlight w:val="cyan"/>
        </w:rPr>
        <w:t>greenhouse gas</w:t>
      </w:r>
      <w:r w:rsidRPr="000D4D34">
        <w:rPr>
          <w:sz w:val="16"/>
        </w:rPr>
        <w:t xml:space="preserve"> — when in the atmosphere, </w:t>
      </w:r>
      <w:r w:rsidRPr="000D4D34">
        <w:rPr>
          <w:rStyle w:val="StyleUnderline"/>
        </w:rPr>
        <w:t>water vapour helps the Earth hold on to more energy from the sun</w:t>
      </w:r>
      <w:r w:rsidRPr="000D4D34">
        <w:rPr>
          <w:sz w:val="16"/>
        </w:rPr>
        <w:t xml:space="preserve">. So a </w:t>
      </w:r>
      <w:r w:rsidRPr="000D4D34">
        <w:rPr>
          <w:rStyle w:val="StyleUnderline"/>
        </w:rPr>
        <w:t>warming climate means</w:t>
      </w:r>
      <w:r w:rsidRPr="000D4D34">
        <w:rPr>
          <w:sz w:val="16"/>
        </w:rPr>
        <w:t xml:space="preserve"> more water </w:t>
      </w:r>
      <w:r w:rsidRPr="000D4D34">
        <w:rPr>
          <w:rStyle w:val="StyleUnderline"/>
        </w:rPr>
        <w:t>vapour, which in turn warms the climate</w:t>
      </w:r>
      <w:r w:rsidRPr="000D4D34">
        <w:rPr>
          <w:sz w:val="16"/>
        </w:rPr>
        <w:t xml:space="preserve"> further — </w:t>
      </w:r>
      <w:r w:rsidRPr="001E0C8E">
        <w:rPr>
          <w:rStyle w:val="Emphasis"/>
          <w:highlight w:val="cyan"/>
        </w:rPr>
        <w:t>a classic positive feedback</w:t>
      </w:r>
      <w:r w:rsidRPr="000D4D34">
        <w:rPr>
          <w:rStyle w:val="Emphasis"/>
        </w:rPr>
        <w:t xml:space="preserve">. </w:t>
      </w:r>
      <w:r w:rsidRPr="000D4D34">
        <w:rPr>
          <w:sz w:val="16"/>
        </w:rPr>
        <w:t xml:space="preserve">Albedo (positive feedback) </w:t>
      </w:r>
      <w:r w:rsidRPr="001E0C8E">
        <w:rPr>
          <w:rStyle w:val="StyleUnderline"/>
          <w:highlight w:val="cyan"/>
        </w:rPr>
        <w:t>Albedo is</w:t>
      </w:r>
      <w:r w:rsidRPr="000D4D34">
        <w:rPr>
          <w:rStyle w:val="StyleUnderline"/>
        </w:rPr>
        <w:t xml:space="preserve"> the amount of light</w:t>
      </w:r>
      <w:r w:rsidRPr="000D4D34">
        <w:rPr>
          <w:sz w:val="16"/>
        </w:rPr>
        <w:t xml:space="preserve"> </w:t>
      </w:r>
      <w:r w:rsidRPr="000D4D34">
        <w:rPr>
          <w:rStyle w:val="StyleUnderline"/>
        </w:rPr>
        <w:t>reflected</w:t>
      </w:r>
      <w:r w:rsidRPr="000D4D34">
        <w:rPr>
          <w:sz w:val="16"/>
        </w:rPr>
        <w:t xml:space="preserve"> by a surface, </w:t>
      </w:r>
      <w:r w:rsidRPr="000D4D34">
        <w:rPr>
          <w:rStyle w:val="Emphasis"/>
        </w:rPr>
        <w:t xml:space="preserve">which is </w:t>
      </w:r>
      <w:r w:rsidRPr="001E0C8E">
        <w:rPr>
          <w:rStyle w:val="Emphasis"/>
          <w:highlight w:val="cyan"/>
        </w:rPr>
        <w:t>very important</w:t>
      </w:r>
      <w:r w:rsidRPr="000D4D34">
        <w:rPr>
          <w:rStyle w:val="Emphasis"/>
        </w:rPr>
        <w:t xml:space="preserve"> </w:t>
      </w:r>
      <w:r w:rsidRPr="000D4D34">
        <w:rPr>
          <w:rStyle w:val="StyleUnderline"/>
        </w:rPr>
        <w:t>in climate science</w:t>
      </w:r>
      <w:r w:rsidRPr="000D4D34">
        <w:rPr>
          <w:sz w:val="16"/>
        </w:rPr>
        <w:t xml:space="preserve">. A surface with a high albedo, such as snow or sand, will reflect more sunlight back out to space. The lower the albedo, the more energy and heat is absorbed. Global </w:t>
      </w:r>
      <w:r w:rsidRPr="001E0C8E">
        <w:rPr>
          <w:rStyle w:val="StyleUnderline"/>
          <w:highlight w:val="cyan"/>
        </w:rPr>
        <w:t xml:space="preserve">warming is </w:t>
      </w:r>
      <w:r w:rsidRPr="000D4D34">
        <w:rPr>
          <w:rStyle w:val="StyleUnderline"/>
        </w:rPr>
        <w:t xml:space="preserve">causing ice and snow to melt, </w:t>
      </w:r>
      <w:r w:rsidRPr="001E0C8E">
        <w:rPr>
          <w:rStyle w:val="StyleUnderline"/>
          <w:highlight w:val="cyan"/>
        </w:rPr>
        <w:t>revealing</w:t>
      </w:r>
      <w:r w:rsidRPr="000D4D34">
        <w:rPr>
          <w:rStyle w:val="StyleUnderline"/>
        </w:rPr>
        <w:t xml:space="preserve"> </w:t>
      </w:r>
      <w:r w:rsidRPr="000D4D34">
        <w:rPr>
          <w:sz w:val="16"/>
        </w:rPr>
        <w:t xml:space="preserve">the </w:t>
      </w:r>
      <w:r w:rsidRPr="001E0C8E">
        <w:rPr>
          <w:rStyle w:val="StyleUnderline"/>
          <w:highlight w:val="cyan"/>
        </w:rPr>
        <w:t>land</w:t>
      </w:r>
      <w:r w:rsidRPr="000D4D34">
        <w:rPr>
          <w:sz w:val="16"/>
        </w:rPr>
        <w:t xml:space="preserve"> or ocean underneath. </w:t>
      </w:r>
      <w:r w:rsidRPr="001E0C8E">
        <w:rPr>
          <w:rStyle w:val="StyleUnderline"/>
          <w:highlight w:val="cyan"/>
        </w:rPr>
        <w:t>Ice</w:t>
      </w:r>
      <w:r w:rsidRPr="000D4D34">
        <w:rPr>
          <w:rStyle w:val="StyleUnderline"/>
        </w:rPr>
        <w:t xml:space="preserve"> and snow </w:t>
      </w:r>
      <w:r w:rsidRPr="001E0C8E">
        <w:rPr>
          <w:rStyle w:val="StyleUnderline"/>
          <w:highlight w:val="cyan"/>
        </w:rPr>
        <w:t>reflect</w:t>
      </w:r>
      <w:r w:rsidRPr="000D4D34">
        <w:rPr>
          <w:rStyle w:val="StyleUnderline"/>
        </w:rPr>
        <w:t xml:space="preserve"> </w:t>
      </w:r>
      <w:r w:rsidRPr="000D4D34">
        <w:rPr>
          <w:rStyle w:val="Emphasis"/>
        </w:rPr>
        <w:t xml:space="preserve">a lot of </w:t>
      </w:r>
      <w:r w:rsidRPr="001E0C8E">
        <w:rPr>
          <w:rStyle w:val="Emphasis"/>
          <w:highlight w:val="cyan"/>
        </w:rPr>
        <w:t>sunlight</w:t>
      </w:r>
      <w:r w:rsidRPr="000D4D34">
        <w:rPr>
          <w:sz w:val="16"/>
        </w:rPr>
        <w:t xml:space="preserve"> — </w:t>
      </w:r>
      <w:r w:rsidRPr="000D4D34">
        <w:rPr>
          <w:rStyle w:val="StyleUnderline"/>
        </w:rPr>
        <w:t xml:space="preserve">certainly </w:t>
      </w:r>
      <w:r w:rsidRPr="001E0C8E">
        <w:rPr>
          <w:rStyle w:val="StyleUnderline"/>
          <w:highlight w:val="cyan"/>
        </w:rPr>
        <w:t>more than land</w:t>
      </w:r>
      <w:r w:rsidRPr="000D4D34">
        <w:rPr>
          <w:sz w:val="16"/>
        </w:rPr>
        <w:t xml:space="preserve"> and the oceans. </w:t>
      </w:r>
      <w:r w:rsidRPr="001E0C8E">
        <w:rPr>
          <w:rStyle w:val="StyleUnderline"/>
          <w:highlight w:val="cyan"/>
        </w:rPr>
        <w:t>So as</w:t>
      </w:r>
      <w:r w:rsidRPr="000D4D34">
        <w:rPr>
          <w:rStyle w:val="StyleUnderline"/>
        </w:rPr>
        <w:t xml:space="preserve"> the </w:t>
      </w:r>
      <w:r w:rsidRPr="001E0C8E">
        <w:rPr>
          <w:rStyle w:val="StyleUnderline"/>
          <w:highlight w:val="cyan"/>
        </w:rPr>
        <w:t>ice melts</w:t>
      </w:r>
      <w:r w:rsidRPr="000D4D34">
        <w:rPr>
          <w:rStyle w:val="StyleUnderline"/>
        </w:rPr>
        <w:t xml:space="preserve">, more of the sun's </w:t>
      </w:r>
      <w:r w:rsidRPr="001E0C8E">
        <w:rPr>
          <w:rStyle w:val="StyleUnderline"/>
          <w:highlight w:val="cyan"/>
        </w:rPr>
        <w:t>energy is absorbed and</w:t>
      </w:r>
      <w:r w:rsidRPr="000D4D34">
        <w:rPr>
          <w:rStyle w:val="StyleUnderline"/>
        </w:rPr>
        <w:t xml:space="preserve"> so </w:t>
      </w:r>
      <w:r w:rsidRPr="001E0C8E">
        <w:rPr>
          <w:rStyle w:val="StyleUnderline"/>
          <w:highlight w:val="cyan"/>
        </w:rPr>
        <w:t xml:space="preserve">the planet </w:t>
      </w:r>
      <w:r w:rsidRPr="001E0C8E">
        <w:rPr>
          <w:rStyle w:val="Emphasis"/>
          <w:highlight w:val="cyan"/>
        </w:rPr>
        <w:t>gets warmer</w:t>
      </w:r>
      <w:r w:rsidRPr="000D4D34">
        <w:rPr>
          <w:rStyle w:val="Emphasis"/>
        </w:rPr>
        <w:t xml:space="preserve"> still </w:t>
      </w:r>
      <w:r w:rsidRPr="000D4D34">
        <w:rPr>
          <w:rStyle w:val="StyleUnderline"/>
        </w:rPr>
        <w:t xml:space="preserve">— </w:t>
      </w:r>
      <w:r w:rsidRPr="001E0C8E">
        <w:rPr>
          <w:rStyle w:val="StyleUnderline"/>
          <w:highlight w:val="cyan"/>
        </w:rPr>
        <w:t>which</w:t>
      </w:r>
      <w:r w:rsidRPr="000D4D34">
        <w:rPr>
          <w:rStyle w:val="StyleUnderline"/>
        </w:rPr>
        <w:t xml:space="preserve"> in turn </w:t>
      </w:r>
      <w:r w:rsidRPr="001E0C8E">
        <w:rPr>
          <w:rStyle w:val="StyleUnderline"/>
          <w:highlight w:val="cyan"/>
        </w:rPr>
        <w:t>melts even more</w:t>
      </w:r>
      <w:r w:rsidRPr="000D4D34">
        <w:rPr>
          <w:rStyle w:val="StyleUnderline"/>
        </w:rPr>
        <w:t xml:space="preserve"> snow and </w:t>
      </w:r>
      <w:r w:rsidRPr="001E0C8E">
        <w:rPr>
          <w:rStyle w:val="StyleUnderline"/>
          <w:highlight w:val="cyan"/>
        </w:rPr>
        <w:t>ice</w:t>
      </w:r>
      <w:r w:rsidRPr="000D4D34">
        <w:rPr>
          <w:rStyle w:val="StyleUnderline"/>
        </w:rPr>
        <w:t>.</w:t>
      </w:r>
    </w:p>
    <w:p w14:paraId="42124036" w14:textId="77777777" w:rsidR="00C54ED3" w:rsidRPr="000D4D34" w:rsidRDefault="00C54ED3" w:rsidP="00C54ED3">
      <w:pPr>
        <w:pStyle w:val="Heading4"/>
        <w:rPr>
          <w:rFonts w:cs="Times New Roman"/>
        </w:rPr>
      </w:pPr>
      <w:r w:rsidRPr="000D4D34">
        <w:rPr>
          <w:rFonts w:cs="Times New Roman"/>
        </w:rPr>
        <w:t>Methane hydrates and permafrost</w:t>
      </w:r>
    </w:p>
    <w:p w14:paraId="513630A2" w14:textId="77777777" w:rsidR="00C54ED3" w:rsidRPr="000D4D34" w:rsidRDefault="00C54ED3" w:rsidP="00C54ED3">
      <w:r w:rsidRPr="000D4D34">
        <w:rPr>
          <w:rStyle w:val="Style13ptBold"/>
        </w:rPr>
        <w:t>Booth 13</w:t>
      </w:r>
      <w:r w:rsidRPr="000D4D34">
        <w:t xml:space="preserve"> ---- Ben, Senior Climate Scientist at Met Office Hadley Centre, “Climate Feedbacks,” Met Office, 9/27, </w:t>
      </w:r>
      <w:hyperlink r:id="rId26" w:history="1">
        <w:r w:rsidRPr="000D4D34">
          <w:rPr>
            <w:rStyle w:val="Hyperlink"/>
          </w:rPr>
          <w:t>http://www.metoffice.gov.uk/climate-change/guide/science/explained/feedbacks</w:t>
        </w:r>
      </w:hyperlink>
    </w:p>
    <w:p w14:paraId="26F4889A" w14:textId="77777777" w:rsidR="00C54ED3" w:rsidRPr="000D4D34" w:rsidRDefault="00C54ED3" w:rsidP="00C54ED3"/>
    <w:p w14:paraId="0E2935F1" w14:textId="77777777" w:rsidR="00C54ED3" w:rsidRPr="000D4D34" w:rsidRDefault="00C54ED3" w:rsidP="00C54ED3">
      <w:pPr>
        <w:rPr>
          <w:sz w:val="16"/>
        </w:rPr>
      </w:pPr>
      <w:r w:rsidRPr="000D4D34">
        <w:rPr>
          <w:rStyle w:val="StyleUnderline"/>
        </w:rPr>
        <w:t xml:space="preserve">Methane </w:t>
      </w:r>
      <w:r w:rsidRPr="001E0C8E">
        <w:rPr>
          <w:rStyle w:val="StyleUnderline"/>
          <w:highlight w:val="cyan"/>
        </w:rPr>
        <w:t>hydrates</w:t>
      </w:r>
      <w:r w:rsidRPr="000D4D34">
        <w:rPr>
          <w:sz w:val="16"/>
        </w:rPr>
        <w:t xml:space="preserve"> (positive feedback) These </w:t>
      </w:r>
      <w:r w:rsidRPr="000D4D34">
        <w:rPr>
          <w:rStyle w:val="StyleUnderline"/>
        </w:rPr>
        <w:t>are</w:t>
      </w:r>
      <w:r w:rsidRPr="000D4D34">
        <w:rPr>
          <w:sz w:val="16"/>
        </w:rPr>
        <w:t xml:space="preserve"> potentially </w:t>
      </w:r>
      <w:r w:rsidRPr="000D4D34">
        <w:rPr>
          <w:rStyle w:val="Emphasis"/>
        </w:rPr>
        <w:t xml:space="preserve">a very big deal which </w:t>
      </w:r>
      <w:r w:rsidRPr="001E0C8E">
        <w:rPr>
          <w:rStyle w:val="Emphasis"/>
          <w:highlight w:val="cyan"/>
        </w:rPr>
        <w:t>could change our whole understanding</w:t>
      </w:r>
      <w:r w:rsidRPr="000D4D34">
        <w:rPr>
          <w:rStyle w:val="StyleUnderline"/>
        </w:rPr>
        <w:t xml:space="preserve"> of climate change</w:t>
      </w:r>
      <w:r w:rsidRPr="000D4D34">
        <w:rPr>
          <w:sz w:val="16"/>
        </w:rPr>
        <w:t xml:space="preserve">, but it's very uncertain. </w:t>
      </w:r>
      <w:r w:rsidRPr="000D4D34">
        <w:rPr>
          <w:rStyle w:val="StyleUnderline"/>
        </w:rPr>
        <w:t>There are</w:t>
      </w:r>
      <w:r w:rsidRPr="000D4D34">
        <w:rPr>
          <w:sz w:val="16"/>
        </w:rPr>
        <w:t xml:space="preserve"> very </w:t>
      </w:r>
      <w:r w:rsidRPr="000D4D34">
        <w:rPr>
          <w:rStyle w:val="StyleUnderline"/>
        </w:rPr>
        <w:t>large stores</w:t>
      </w:r>
      <w:r w:rsidRPr="000D4D34">
        <w:rPr>
          <w:sz w:val="16"/>
        </w:rPr>
        <w:t xml:space="preserve"> of methane </w:t>
      </w:r>
      <w:r w:rsidRPr="000D4D34">
        <w:rPr>
          <w:rStyle w:val="StyleUnderline"/>
        </w:rPr>
        <w:t>locked away</w:t>
      </w:r>
      <w:r w:rsidRPr="000D4D34">
        <w:rPr>
          <w:sz w:val="16"/>
        </w:rPr>
        <w:t xml:space="preserve"> at depth in the ocean. We know the </w:t>
      </w:r>
      <w:r w:rsidRPr="000D4D34">
        <w:rPr>
          <w:rStyle w:val="StyleUnderline"/>
        </w:rPr>
        <w:t>stability</w:t>
      </w:r>
      <w:r w:rsidRPr="000D4D34">
        <w:rPr>
          <w:sz w:val="16"/>
        </w:rPr>
        <w:t xml:space="preserve"> of these stores </w:t>
      </w:r>
      <w:r w:rsidRPr="000D4D34">
        <w:rPr>
          <w:rStyle w:val="StyleUnderline"/>
        </w:rPr>
        <w:t xml:space="preserve">is dependent on temperature. </w:t>
      </w:r>
      <w:r w:rsidRPr="001E0C8E">
        <w:rPr>
          <w:rStyle w:val="StyleUnderline"/>
          <w:highlight w:val="cyan"/>
        </w:rPr>
        <w:t>As</w:t>
      </w:r>
      <w:r w:rsidRPr="000D4D34">
        <w:rPr>
          <w:rStyle w:val="StyleUnderline"/>
        </w:rPr>
        <w:t xml:space="preserve"> the </w:t>
      </w:r>
      <w:r w:rsidRPr="001E0C8E">
        <w:rPr>
          <w:rStyle w:val="StyleUnderline"/>
          <w:highlight w:val="cyan"/>
        </w:rPr>
        <w:t>oceans</w:t>
      </w:r>
      <w:r w:rsidRPr="000D4D34">
        <w:rPr>
          <w:rStyle w:val="StyleUnderline"/>
        </w:rPr>
        <w:t xml:space="preserve"> get </w:t>
      </w:r>
      <w:r w:rsidRPr="001E0C8E">
        <w:rPr>
          <w:rStyle w:val="StyleUnderline"/>
          <w:highlight w:val="cyan"/>
        </w:rPr>
        <w:t>warm</w:t>
      </w:r>
      <w:r w:rsidRPr="000D4D34">
        <w:rPr>
          <w:rStyle w:val="StyleUnderline"/>
        </w:rPr>
        <w:t>er</w:t>
      </w:r>
      <w:r w:rsidRPr="000D4D34">
        <w:rPr>
          <w:sz w:val="16"/>
        </w:rPr>
        <w:t xml:space="preserve"> it's possible this </w:t>
      </w:r>
      <w:r w:rsidRPr="000D4D34">
        <w:rPr>
          <w:rStyle w:val="StyleUnderline"/>
        </w:rPr>
        <w:t xml:space="preserve">balance could be upset and the </w:t>
      </w:r>
      <w:r w:rsidRPr="001E0C8E">
        <w:rPr>
          <w:rStyle w:val="StyleUnderline"/>
          <w:highlight w:val="cyan"/>
        </w:rPr>
        <w:t>stores release</w:t>
      </w:r>
      <w:r w:rsidRPr="000D4D34">
        <w:rPr>
          <w:rStyle w:val="StyleUnderline"/>
        </w:rPr>
        <w:t>d</w:t>
      </w:r>
      <w:r w:rsidRPr="000D4D34">
        <w:rPr>
          <w:sz w:val="16"/>
        </w:rPr>
        <w:t xml:space="preserve"> — </w:t>
      </w:r>
      <w:r w:rsidRPr="000D4D34">
        <w:rPr>
          <w:rStyle w:val="Emphasis"/>
        </w:rPr>
        <w:t>which would be very serious</w:t>
      </w:r>
      <w:r w:rsidRPr="000D4D34">
        <w:rPr>
          <w:sz w:val="16"/>
        </w:rPr>
        <w:t xml:space="preserve">. </w:t>
      </w:r>
      <w:r w:rsidRPr="001E0C8E">
        <w:rPr>
          <w:rStyle w:val="StyleUnderline"/>
          <w:highlight w:val="cyan"/>
        </w:rPr>
        <w:t>Methane is</w:t>
      </w:r>
      <w:r w:rsidRPr="000D4D34">
        <w:rPr>
          <w:sz w:val="16"/>
        </w:rPr>
        <w:t xml:space="preserve"> more than </w:t>
      </w:r>
      <w:r w:rsidRPr="001E0C8E">
        <w:rPr>
          <w:rStyle w:val="Emphasis"/>
          <w:highlight w:val="cyan"/>
        </w:rPr>
        <w:t>20 times</w:t>
      </w:r>
      <w:r w:rsidRPr="001E0C8E">
        <w:rPr>
          <w:sz w:val="16"/>
          <w:highlight w:val="cyan"/>
        </w:rPr>
        <w:t xml:space="preserve"> </w:t>
      </w:r>
      <w:r w:rsidRPr="001E0C8E">
        <w:rPr>
          <w:rStyle w:val="StyleUnderline"/>
          <w:highlight w:val="cyan"/>
        </w:rPr>
        <w:t>as potent as CO2</w:t>
      </w:r>
      <w:r w:rsidRPr="000D4D34">
        <w:rPr>
          <w:sz w:val="16"/>
        </w:rPr>
        <w:t xml:space="preserve"> as a greenhouse gas. </w:t>
      </w:r>
      <w:r w:rsidRPr="001E0C8E">
        <w:rPr>
          <w:rStyle w:val="StyleUnderline"/>
          <w:highlight w:val="cyan"/>
        </w:rPr>
        <w:t>There's</w:t>
      </w:r>
      <w:r w:rsidRPr="000D4D34">
        <w:rPr>
          <w:rStyle w:val="StyleUnderline"/>
        </w:rPr>
        <w:t xml:space="preserve"> </w:t>
      </w:r>
      <w:r w:rsidRPr="000D4D34">
        <w:rPr>
          <w:sz w:val="16"/>
        </w:rPr>
        <w:t xml:space="preserve">some </w:t>
      </w:r>
      <w:r w:rsidRPr="001E0C8E">
        <w:rPr>
          <w:rStyle w:val="StyleUnderline"/>
          <w:highlight w:val="cyan"/>
        </w:rPr>
        <w:t>evidence</w:t>
      </w:r>
      <w:r w:rsidRPr="000D4D34">
        <w:rPr>
          <w:sz w:val="16"/>
        </w:rPr>
        <w:t xml:space="preserve"> to suggest that going back </w:t>
      </w:r>
      <w:r w:rsidRPr="000D4D34">
        <w:rPr>
          <w:rStyle w:val="Emphasis"/>
        </w:rPr>
        <w:t>over a very long historical period</w:t>
      </w:r>
      <w:r w:rsidRPr="000D4D34">
        <w:rPr>
          <w:sz w:val="16"/>
        </w:rPr>
        <w:t xml:space="preserve"> (more than millions of years), the </w:t>
      </w:r>
      <w:r w:rsidRPr="001E0C8E">
        <w:rPr>
          <w:rStyle w:val="StyleUnderline"/>
          <w:highlight w:val="cyan"/>
        </w:rPr>
        <w:t>release</w:t>
      </w:r>
      <w:r w:rsidRPr="000D4D34">
        <w:rPr>
          <w:sz w:val="16"/>
        </w:rPr>
        <w:t xml:space="preserve"> of these methane stores </w:t>
      </w:r>
      <w:r w:rsidRPr="000D4D34">
        <w:rPr>
          <w:rStyle w:val="StyleUnderline"/>
        </w:rPr>
        <w:t xml:space="preserve">may </w:t>
      </w:r>
      <w:r w:rsidRPr="001E0C8E">
        <w:rPr>
          <w:rStyle w:val="StyleUnderline"/>
          <w:highlight w:val="cyan"/>
        </w:rPr>
        <w:t>have</w:t>
      </w:r>
      <w:r w:rsidRPr="000D4D34">
        <w:rPr>
          <w:rStyle w:val="StyleUnderline"/>
        </w:rPr>
        <w:t xml:space="preserve"> </w:t>
      </w:r>
      <w:r w:rsidRPr="000D4D34">
        <w:rPr>
          <w:rStyle w:val="Emphasis"/>
        </w:rPr>
        <w:t xml:space="preserve">played </w:t>
      </w:r>
      <w:r w:rsidRPr="001E0C8E">
        <w:rPr>
          <w:rStyle w:val="Emphasis"/>
          <w:highlight w:val="cyan"/>
        </w:rPr>
        <w:t>a big role</w:t>
      </w:r>
      <w:r w:rsidRPr="001E0C8E">
        <w:rPr>
          <w:rStyle w:val="StyleUnderline"/>
          <w:highlight w:val="cyan"/>
        </w:rPr>
        <w:t xml:space="preserve"> in abrupt</w:t>
      </w:r>
      <w:r w:rsidRPr="000D4D34">
        <w:rPr>
          <w:rStyle w:val="StyleUnderline"/>
        </w:rPr>
        <w:t xml:space="preserve"> and severe </w:t>
      </w:r>
      <w:r w:rsidRPr="001E0C8E">
        <w:rPr>
          <w:rStyle w:val="StyleUnderline"/>
          <w:highlight w:val="cyan"/>
        </w:rPr>
        <w:t>changes</w:t>
      </w:r>
      <w:r w:rsidRPr="000D4D34">
        <w:rPr>
          <w:sz w:val="16"/>
        </w:rPr>
        <w:t xml:space="preserve"> to past climate. How close we are to any possible threshold is very much an open question. </w:t>
      </w:r>
      <w:r w:rsidRPr="001E0C8E">
        <w:rPr>
          <w:rStyle w:val="StyleUnderline"/>
          <w:highlight w:val="cyan"/>
        </w:rPr>
        <w:t>Permafrost</w:t>
      </w:r>
      <w:r w:rsidRPr="000D4D34">
        <w:rPr>
          <w:rStyle w:val="StyleUnderline"/>
        </w:rPr>
        <w:t xml:space="preserve"> methane</w:t>
      </w:r>
      <w:r w:rsidRPr="000D4D34">
        <w:rPr>
          <w:sz w:val="16"/>
        </w:rPr>
        <w:t xml:space="preserve"> (positive feedback) This </w:t>
      </w:r>
      <w:r w:rsidRPr="001E0C8E">
        <w:rPr>
          <w:rStyle w:val="StyleUnderline"/>
          <w:highlight w:val="cyan"/>
        </w:rPr>
        <w:t>is</w:t>
      </w:r>
      <w:r w:rsidRPr="000D4D34">
        <w:rPr>
          <w:sz w:val="16"/>
        </w:rPr>
        <w:t xml:space="preserve"> a big question mark but also potentially </w:t>
      </w:r>
      <w:r w:rsidRPr="001E0C8E">
        <w:rPr>
          <w:rStyle w:val="Emphasis"/>
          <w:highlight w:val="cyan"/>
        </w:rPr>
        <w:t>a</w:t>
      </w:r>
      <w:r w:rsidRPr="000D4D34">
        <w:rPr>
          <w:rStyle w:val="Emphasis"/>
        </w:rPr>
        <w:t xml:space="preserve"> very </w:t>
      </w:r>
      <w:r w:rsidRPr="001E0C8E">
        <w:rPr>
          <w:rStyle w:val="Emphasis"/>
          <w:highlight w:val="cyan"/>
        </w:rPr>
        <w:t>big deal</w:t>
      </w:r>
      <w:r w:rsidRPr="000D4D34">
        <w:rPr>
          <w:sz w:val="16"/>
        </w:rPr>
        <w:t xml:space="preserve">. </w:t>
      </w:r>
      <w:r w:rsidRPr="001E0C8E">
        <w:rPr>
          <w:rStyle w:val="StyleUnderline"/>
          <w:highlight w:val="cyan"/>
        </w:rPr>
        <w:t>There are</w:t>
      </w:r>
      <w:r w:rsidRPr="000D4D34">
        <w:rPr>
          <w:rStyle w:val="StyleUnderline"/>
        </w:rPr>
        <w:t xml:space="preserve"> very organic rich soils</w:t>
      </w:r>
      <w:r w:rsidRPr="000D4D34">
        <w:rPr>
          <w:sz w:val="16"/>
        </w:rPr>
        <w:t xml:space="preserve"> in certain parts of the world. At higher latitudes, these are </w:t>
      </w:r>
      <w:r w:rsidRPr="000D4D34">
        <w:rPr>
          <w:rStyle w:val="StyleUnderline"/>
        </w:rPr>
        <w:t xml:space="preserve">frozen over by permafrost, and those greenhouse </w:t>
      </w:r>
      <w:r w:rsidRPr="001E0C8E">
        <w:rPr>
          <w:rStyle w:val="StyleUnderline"/>
          <w:highlight w:val="cyan"/>
        </w:rPr>
        <w:t>gases</w:t>
      </w:r>
      <w:r w:rsidRPr="000D4D34">
        <w:rPr>
          <w:rStyle w:val="StyleUnderline"/>
        </w:rPr>
        <w:t xml:space="preserve"> are effectively </w:t>
      </w:r>
      <w:r w:rsidRPr="001E0C8E">
        <w:rPr>
          <w:rStyle w:val="StyleUnderline"/>
          <w:highlight w:val="cyan"/>
        </w:rPr>
        <w:t>locked away. When</w:t>
      </w:r>
      <w:r w:rsidRPr="000D4D34">
        <w:rPr>
          <w:rStyle w:val="StyleUnderline"/>
        </w:rPr>
        <w:t xml:space="preserve"> the </w:t>
      </w:r>
      <w:r w:rsidRPr="001E0C8E">
        <w:rPr>
          <w:rStyle w:val="StyleUnderline"/>
          <w:highlight w:val="cyan"/>
        </w:rPr>
        <w:t>soil thaws</w:t>
      </w:r>
      <w:r w:rsidRPr="000D4D34">
        <w:rPr>
          <w:sz w:val="16"/>
        </w:rPr>
        <w:t xml:space="preserve"> due to rising temperatures, these </w:t>
      </w:r>
      <w:r w:rsidRPr="001E0C8E">
        <w:rPr>
          <w:rStyle w:val="StyleUnderline"/>
          <w:highlight w:val="cyan"/>
        </w:rPr>
        <w:t>gases</w:t>
      </w:r>
      <w:r w:rsidRPr="000D4D34">
        <w:rPr>
          <w:rStyle w:val="StyleUnderline"/>
        </w:rPr>
        <w:t xml:space="preserve"> could </w:t>
      </w:r>
      <w:r w:rsidRPr="001E0C8E">
        <w:rPr>
          <w:rStyle w:val="StyleUnderline"/>
          <w:highlight w:val="cyan"/>
        </w:rPr>
        <w:t>become</w:t>
      </w:r>
      <w:r w:rsidRPr="000D4D34">
        <w:rPr>
          <w:rStyle w:val="StyleUnderline"/>
        </w:rPr>
        <w:t xml:space="preserve"> unlocked and be </w:t>
      </w:r>
      <w:r w:rsidRPr="001E0C8E">
        <w:rPr>
          <w:rStyle w:val="StyleUnderline"/>
          <w:highlight w:val="cyan"/>
        </w:rPr>
        <w:t>released</w:t>
      </w:r>
      <w:r w:rsidRPr="000D4D34">
        <w:rPr>
          <w:rStyle w:val="StyleUnderline"/>
        </w:rPr>
        <w:t xml:space="preserve"> as CO2 or methane</w:t>
      </w:r>
      <w:r w:rsidRPr="000D4D34">
        <w:rPr>
          <w:sz w:val="16"/>
        </w:rPr>
        <w:t>. At the moment we don't know how much of the CO2 is stored away or to what extent it would be released when the soil thaws.</w:t>
      </w:r>
    </w:p>
    <w:p w14:paraId="4631AAF9" w14:textId="3EDA5E73" w:rsidR="00C54ED3" w:rsidRDefault="00C54ED3" w:rsidP="00C54ED3">
      <w:pPr>
        <w:pStyle w:val="Heading3"/>
      </w:pPr>
      <w:r>
        <w:t>New Mod---Nuke Energy---A2: No Impact---Negative Feedbacks---Carbon</w:t>
      </w:r>
    </w:p>
    <w:p w14:paraId="5CD4E2CD" w14:textId="77777777" w:rsidR="00C54ED3" w:rsidRPr="000D4D34" w:rsidRDefault="00C54ED3" w:rsidP="00C54ED3">
      <w:pPr>
        <w:pStyle w:val="Heading4"/>
        <w:rPr>
          <w:rFonts w:cs="Times New Roman"/>
        </w:rPr>
      </w:pPr>
      <w:r w:rsidRPr="000D4D34">
        <w:rPr>
          <w:rFonts w:cs="Times New Roman"/>
        </w:rPr>
        <w:t xml:space="preserve">1) Carbon cycle will become positive </w:t>
      </w:r>
      <w:r w:rsidRPr="000D4D34">
        <w:rPr>
          <w:rFonts w:cs="Times New Roman"/>
          <w:b w:val="0"/>
        </w:rPr>
        <w:t xml:space="preserve">with warming </w:t>
      </w:r>
      <w:r w:rsidRPr="000D4D34">
        <w:rPr>
          <w:rFonts w:cs="Times New Roman"/>
        </w:rPr>
        <w:t>2) reject their evidence – the science is uncertain</w:t>
      </w:r>
    </w:p>
    <w:p w14:paraId="6E0DB7EC" w14:textId="77777777" w:rsidR="00C54ED3" w:rsidRPr="000D4D34" w:rsidRDefault="00C54ED3" w:rsidP="00C54ED3">
      <w:r w:rsidRPr="000D4D34">
        <w:rPr>
          <w:rStyle w:val="Style13ptBold"/>
        </w:rPr>
        <w:t>Booth 13</w:t>
      </w:r>
      <w:r w:rsidRPr="000D4D34">
        <w:t xml:space="preserve"> ---- Ben, Senior Climate Scientist at Met Office Hadley Centre, “Climate Feedbacks,” Met Office, 9/27, </w:t>
      </w:r>
      <w:hyperlink r:id="rId27" w:history="1">
        <w:r w:rsidRPr="000D4D34">
          <w:rPr>
            <w:rStyle w:val="Hyperlink"/>
          </w:rPr>
          <w:t>http://www.metoffice.gov.uk/climate-change/guide/science/explained/feedbacks</w:t>
        </w:r>
      </w:hyperlink>
    </w:p>
    <w:p w14:paraId="1F55D6B1" w14:textId="77777777" w:rsidR="00C54ED3" w:rsidRPr="000D4D34" w:rsidRDefault="00C54ED3" w:rsidP="00C54ED3"/>
    <w:p w14:paraId="3B1A04D1" w14:textId="77777777" w:rsidR="00C54ED3" w:rsidRPr="000D4D34" w:rsidRDefault="00C54ED3" w:rsidP="00C54ED3">
      <w:pPr>
        <w:rPr>
          <w:sz w:val="16"/>
        </w:rPr>
      </w:pPr>
      <w:r w:rsidRPr="000D4D34">
        <w:rPr>
          <w:sz w:val="16"/>
        </w:rPr>
        <w:t xml:space="preserve">There are feedbacks which we understand and are starting to be included in models, but </w:t>
      </w:r>
      <w:r w:rsidRPr="000D4D34">
        <w:rPr>
          <w:rStyle w:val="StyleUnderline"/>
        </w:rPr>
        <w:t>there is still</w:t>
      </w:r>
      <w:r w:rsidRPr="000D4D34">
        <w:rPr>
          <w:sz w:val="16"/>
        </w:rPr>
        <w:t xml:space="preserve"> some </w:t>
      </w:r>
      <w:r w:rsidRPr="001E0C8E">
        <w:rPr>
          <w:rStyle w:val="Emphasis"/>
          <w:highlight w:val="cyan"/>
        </w:rPr>
        <w:t>uncertainty</w:t>
      </w:r>
      <w:r w:rsidRPr="000D4D34">
        <w:rPr>
          <w:sz w:val="16"/>
        </w:rPr>
        <w:t xml:space="preserve"> about them. This </w:t>
      </w:r>
      <w:r w:rsidRPr="000D4D34">
        <w:rPr>
          <w:rStyle w:val="StyleUnderline"/>
        </w:rPr>
        <w:t xml:space="preserve">doubt </w:t>
      </w:r>
      <w:r w:rsidRPr="001E0C8E">
        <w:rPr>
          <w:rStyle w:val="StyleUnderline"/>
          <w:highlight w:val="cyan"/>
        </w:rPr>
        <w:t>relates to</w:t>
      </w:r>
      <w:r w:rsidRPr="000D4D34">
        <w:rPr>
          <w:rStyle w:val="StyleUnderline"/>
        </w:rPr>
        <w:t xml:space="preserve"> the</w:t>
      </w:r>
      <w:r w:rsidRPr="000D4D34">
        <w:rPr>
          <w:sz w:val="16"/>
        </w:rPr>
        <w:t xml:space="preserve"> exact </w:t>
      </w:r>
      <w:r w:rsidRPr="000D4D34">
        <w:rPr>
          <w:rStyle w:val="StyleUnderline"/>
        </w:rPr>
        <w:t xml:space="preserve">way the feedbacks work, </w:t>
      </w:r>
      <w:r w:rsidRPr="000D4D34">
        <w:rPr>
          <w:sz w:val="16"/>
        </w:rPr>
        <w:t>the</w:t>
      </w:r>
      <w:r w:rsidRPr="000D4D34">
        <w:rPr>
          <w:rStyle w:val="StyleUnderline"/>
        </w:rPr>
        <w:t xml:space="preserve"> </w:t>
      </w:r>
      <w:r w:rsidRPr="001E0C8E">
        <w:rPr>
          <w:rStyle w:val="StyleUnderline"/>
          <w:highlight w:val="cyan"/>
        </w:rPr>
        <w:t xml:space="preserve">magnitude </w:t>
      </w:r>
      <w:r w:rsidRPr="000D4D34">
        <w:rPr>
          <w:rStyle w:val="StyleUnderline"/>
        </w:rPr>
        <w:t>of the feedbacks</w:t>
      </w:r>
      <w:r w:rsidRPr="000D4D34">
        <w:rPr>
          <w:sz w:val="16"/>
        </w:rPr>
        <w:t xml:space="preserve"> </w:t>
      </w:r>
      <w:r w:rsidRPr="001E0C8E">
        <w:rPr>
          <w:rStyle w:val="StyleUnderline"/>
          <w:highlight w:val="cyan"/>
        </w:rPr>
        <w:t>and how they</w:t>
      </w:r>
      <w:r w:rsidRPr="000D4D34">
        <w:rPr>
          <w:sz w:val="16"/>
        </w:rPr>
        <w:t xml:space="preserve"> might </w:t>
      </w:r>
      <w:r w:rsidRPr="001E0C8E">
        <w:rPr>
          <w:rStyle w:val="StyleUnderline"/>
          <w:highlight w:val="cyan"/>
        </w:rPr>
        <w:t>respond</w:t>
      </w:r>
      <w:r w:rsidRPr="000D4D34">
        <w:rPr>
          <w:rStyle w:val="StyleUnderline"/>
        </w:rPr>
        <w:t xml:space="preserve"> to </w:t>
      </w:r>
      <w:r w:rsidRPr="000D4D34">
        <w:rPr>
          <w:sz w:val="16"/>
        </w:rPr>
        <w:t xml:space="preserve">our </w:t>
      </w:r>
      <w:r w:rsidRPr="000D4D34">
        <w:rPr>
          <w:rStyle w:val="StyleUnderline"/>
        </w:rPr>
        <w:t>changing climate</w:t>
      </w:r>
      <w:r w:rsidRPr="000D4D34">
        <w:rPr>
          <w:sz w:val="16"/>
        </w:rPr>
        <w:t xml:space="preserve">. We are doing a lot of research to understand more about these processes and the models are being updated accordingly. </w:t>
      </w:r>
      <w:r w:rsidRPr="000D4D34">
        <w:rPr>
          <w:rStyle w:val="StyleUnderline"/>
        </w:rPr>
        <w:t xml:space="preserve">Land </w:t>
      </w:r>
      <w:r w:rsidRPr="001E0C8E">
        <w:rPr>
          <w:rStyle w:val="StyleUnderline"/>
          <w:highlight w:val="cyan"/>
        </w:rPr>
        <w:t>carbon cycle</w:t>
      </w:r>
      <w:r w:rsidRPr="000D4D34">
        <w:rPr>
          <w:sz w:val="16"/>
        </w:rPr>
        <w:t xml:space="preserve"> (currently negative feedback) For every tonne of carbon dioxide (CO2) released into the atmosphere, within a year about half of that will be absorbed by the ocean and land, e.g. through trees and plants. This important process </w:t>
      </w:r>
      <w:r w:rsidRPr="000D4D34">
        <w:rPr>
          <w:rStyle w:val="StyleUnderline"/>
        </w:rPr>
        <w:t>helps mask</w:t>
      </w:r>
      <w:r w:rsidRPr="000D4D34">
        <w:rPr>
          <w:sz w:val="16"/>
        </w:rPr>
        <w:t xml:space="preserve"> the true extent of our CO2 </w:t>
      </w:r>
      <w:r w:rsidRPr="000D4D34">
        <w:rPr>
          <w:rStyle w:val="StyleUnderline"/>
        </w:rPr>
        <w:t xml:space="preserve">emissions </w:t>
      </w:r>
      <w:r w:rsidRPr="000D4D34">
        <w:rPr>
          <w:rStyle w:val="Emphasis"/>
        </w:rPr>
        <w:t>but</w:t>
      </w:r>
      <w:r w:rsidRPr="000D4D34">
        <w:rPr>
          <w:rStyle w:val="StyleUnderline"/>
        </w:rPr>
        <w:t xml:space="preserve"> it </w:t>
      </w:r>
      <w:r w:rsidRPr="001E0C8E">
        <w:rPr>
          <w:rStyle w:val="StyleUnderline"/>
          <w:highlight w:val="cyan"/>
        </w:rPr>
        <w:t>could be affected by</w:t>
      </w:r>
      <w:r w:rsidRPr="000D4D34">
        <w:rPr>
          <w:rStyle w:val="StyleUnderline"/>
        </w:rPr>
        <w:t xml:space="preserve"> global </w:t>
      </w:r>
      <w:r w:rsidRPr="001E0C8E">
        <w:rPr>
          <w:rStyle w:val="StyleUnderline"/>
          <w:highlight w:val="cyan"/>
        </w:rPr>
        <w:t>warming</w:t>
      </w:r>
      <w:r w:rsidRPr="000D4D34">
        <w:rPr>
          <w:rStyle w:val="StyleUnderline"/>
        </w:rPr>
        <w:t xml:space="preserve">. Any changes </w:t>
      </w:r>
      <w:r w:rsidRPr="000D4D34">
        <w:rPr>
          <w:rStyle w:val="Emphasis"/>
        </w:rPr>
        <w:t>could have a huge impact</w:t>
      </w:r>
      <w:r w:rsidRPr="000D4D34">
        <w:rPr>
          <w:rStyle w:val="StyleUnderline"/>
        </w:rPr>
        <w:t xml:space="preserve"> on the future of our climate </w:t>
      </w:r>
      <w:r w:rsidRPr="000D4D34">
        <w:rPr>
          <w:sz w:val="16"/>
        </w:rPr>
        <w:t xml:space="preserve">if we continue to emit large quantities of CO2. Global </w:t>
      </w:r>
      <w:r w:rsidRPr="000D4D34">
        <w:rPr>
          <w:rStyle w:val="StyleUnderline"/>
        </w:rPr>
        <w:t>warming could affect the process in two ways</w:t>
      </w:r>
      <w:r w:rsidRPr="000D4D34">
        <w:rPr>
          <w:sz w:val="16"/>
        </w:rPr>
        <w:t xml:space="preserve">: Oceans </w:t>
      </w:r>
      <w:r w:rsidRPr="001E0C8E">
        <w:rPr>
          <w:rStyle w:val="StyleUnderline"/>
          <w:highlight w:val="cyan"/>
        </w:rPr>
        <w:t>As</w:t>
      </w:r>
      <w:r w:rsidRPr="000D4D34">
        <w:rPr>
          <w:rStyle w:val="StyleUnderline"/>
        </w:rPr>
        <w:t xml:space="preserve"> the </w:t>
      </w:r>
      <w:r w:rsidRPr="001E0C8E">
        <w:rPr>
          <w:rStyle w:val="StyleUnderline"/>
          <w:highlight w:val="cyan"/>
        </w:rPr>
        <w:t>ocean</w:t>
      </w:r>
      <w:r w:rsidRPr="000D4D34">
        <w:rPr>
          <w:rStyle w:val="StyleUnderline"/>
        </w:rPr>
        <w:t xml:space="preserve"> </w:t>
      </w:r>
      <w:r w:rsidRPr="001E0C8E">
        <w:rPr>
          <w:rStyle w:val="StyleUnderline"/>
          <w:highlight w:val="cyan"/>
        </w:rPr>
        <w:t>absorbs</w:t>
      </w:r>
      <w:r w:rsidRPr="000D4D34">
        <w:rPr>
          <w:rStyle w:val="StyleUnderline"/>
        </w:rPr>
        <w:t xml:space="preserve"> CO2 </w:t>
      </w:r>
      <w:r w:rsidRPr="001E0C8E">
        <w:rPr>
          <w:rStyle w:val="StyleUnderline"/>
          <w:highlight w:val="cyan"/>
        </w:rPr>
        <w:t>it becomes</w:t>
      </w:r>
      <w:r w:rsidRPr="000D4D34">
        <w:rPr>
          <w:sz w:val="16"/>
        </w:rPr>
        <w:t xml:space="preserve"> more </w:t>
      </w:r>
      <w:r w:rsidRPr="001E0C8E">
        <w:rPr>
          <w:rStyle w:val="StyleUnderline"/>
          <w:highlight w:val="cyan"/>
        </w:rPr>
        <w:t xml:space="preserve">acidic, </w:t>
      </w:r>
      <w:r w:rsidRPr="001E0C8E">
        <w:rPr>
          <w:rStyle w:val="Emphasis"/>
          <w:highlight w:val="cyan"/>
        </w:rPr>
        <w:t>reducing</w:t>
      </w:r>
      <w:r w:rsidRPr="000D4D34">
        <w:rPr>
          <w:rStyle w:val="StyleUnderline"/>
        </w:rPr>
        <w:t xml:space="preserve"> </w:t>
      </w:r>
      <w:r w:rsidRPr="001E0C8E">
        <w:rPr>
          <w:rStyle w:val="StyleUnderline"/>
          <w:highlight w:val="cyan"/>
        </w:rPr>
        <w:t>the amount</w:t>
      </w:r>
      <w:r w:rsidRPr="000D4D34">
        <w:rPr>
          <w:rStyle w:val="StyleUnderline"/>
        </w:rPr>
        <w:t xml:space="preserve"> </w:t>
      </w:r>
      <w:r w:rsidRPr="000D4D34">
        <w:rPr>
          <w:sz w:val="16"/>
        </w:rPr>
        <w:t xml:space="preserve">of </w:t>
      </w:r>
      <w:r w:rsidRPr="000D4D34">
        <w:rPr>
          <w:rStyle w:val="StyleUnderline"/>
        </w:rPr>
        <w:t xml:space="preserve">CO2 </w:t>
      </w:r>
      <w:r w:rsidRPr="001E0C8E">
        <w:rPr>
          <w:rStyle w:val="StyleUnderline"/>
          <w:highlight w:val="cyan"/>
        </w:rPr>
        <w:t>it can</w:t>
      </w:r>
      <w:r w:rsidRPr="000D4D34">
        <w:rPr>
          <w:rStyle w:val="StyleUnderline"/>
        </w:rPr>
        <w:t xml:space="preserve"> </w:t>
      </w:r>
      <w:r w:rsidRPr="000D4D34">
        <w:rPr>
          <w:sz w:val="16"/>
        </w:rPr>
        <w:t>further</w:t>
      </w:r>
      <w:r w:rsidRPr="000D4D34">
        <w:rPr>
          <w:rStyle w:val="StyleUnderline"/>
        </w:rPr>
        <w:t xml:space="preserve"> </w:t>
      </w:r>
      <w:r w:rsidRPr="001E0C8E">
        <w:rPr>
          <w:rStyle w:val="StyleUnderline"/>
          <w:highlight w:val="cyan"/>
        </w:rPr>
        <w:t>absorb</w:t>
      </w:r>
      <w:r w:rsidRPr="000D4D34">
        <w:rPr>
          <w:sz w:val="16"/>
        </w:rPr>
        <w:t>. As the</w:t>
      </w:r>
      <w:r w:rsidRPr="000D4D34">
        <w:rPr>
          <w:rStyle w:val="StyleUnderline"/>
        </w:rPr>
        <w:t xml:space="preserve"> </w:t>
      </w:r>
      <w:r w:rsidRPr="001E0C8E">
        <w:rPr>
          <w:rStyle w:val="StyleUnderline"/>
          <w:highlight w:val="cyan"/>
        </w:rPr>
        <w:t>temperature</w:t>
      </w:r>
      <w:r w:rsidRPr="000D4D34">
        <w:rPr>
          <w:sz w:val="16"/>
        </w:rPr>
        <w:t xml:space="preserve"> of the ocean </w:t>
      </w:r>
      <w:r w:rsidRPr="001E0C8E">
        <w:rPr>
          <w:rStyle w:val="StyleUnderline"/>
          <w:highlight w:val="cyan"/>
        </w:rPr>
        <w:t>increases</w:t>
      </w:r>
      <w:r w:rsidRPr="000D4D34">
        <w:rPr>
          <w:rStyle w:val="StyleUnderline"/>
        </w:rPr>
        <w:t xml:space="preserve"> </w:t>
      </w:r>
      <w:r w:rsidRPr="000D4D34">
        <w:rPr>
          <w:sz w:val="16"/>
        </w:rPr>
        <w:t>this</w:t>
      </w:r>
      <w:r w:rsidRPr="000D4D34">
        <w:rPr>
          <w:rStyle w:val="StyleUnderline"/>
        </w:rPr>
        <w:t xml:space="preserve"> </w:t>
      </w:r>
      <w:r w:rsidRPr="001E0C8E">
        <w:rPr>
          <w:rStyle w:val="StyleUnderline"/>
          <w:highlight w:val="cyan"/>
        </w:rPr>
        <w:t>reduce</w:t>
      </w:r>
      <w:r w:rsidRPr="000D4D34">
        <w:rPr>
          <w:sz w:val="16"/>
        </w:rPr>
        <w:t>s its</w:t>
      </w:r>
      <w:r w:rsidRPr="000D4D34">
        <w:rPr>
          <w:rStyle w:val="StyleUnderline"/>
        </w:rPr>
        <w:t xml:space="preserve"> </w:t>
      </w:r>
      <w:r w:rsidRPr="001E0C8E">
        <w:rPr>
          <w:rStyle w:val="StyleUnderline"/>
          <w:highlight w:val="cyan"/>
        </w:rPr>
        <w:t>capacity</w:t>
      </w:r>
      <w:r w:rsidRPr="000D4D34">
        <w:rPr>
          <w:rStyle w:val="StyleUnderline"/>
        </w:rPr>
        <w:t xml:space="preserve"> to absorb CO2</w:t>
      </w:r>
      <w:r w:rsidRPr="000D4D34">
        <w:rPr>
          <w:sz w:val="16"/>
        </w:rPr>
        <w:t xml:space="preserve">. Land — </w:t>
      </w:r>
      <w:r w:rsidRPr="001E0C8E">
        <w:rPr>
          <w:rStyle w:val="StyleUnderline"/>
          <w:highlight w:val="cyan"/>
        </w:rPr>
        <w:t>climate change can affect</w:t>
      </w:r>
      <w:r w:rsidRPr="000D4D34">
        <w:rPr>
          <w:sz w:val="16"/>
        </w:rPr>
        <w:t xml:space="preserve"> the </w:t>
      </w:r>
      <w:r w:rsidRPr="000D4D34">
        <w:rPr>
          <w:rStyle w:val="StyleUnderline"/>
        </w:rPr>
        <w:t>land in a variety of ways, including</w:t>
      </w:r>
      <w:r w:rsidRPr="000D4D34">
        <w:rPr>
          <w:sz w:val="16"/>
        </w:rPr>
        <w:t xml:space="preserve">: Negative climate feedback as temperatures increase because the areas in which trees can grow will extend north to higher latitudes. New trees will absorb CO2, taking it out of the atmosphere. </w:t>
      </w:r>
      <w:r w:rsidRPr="000D4D34">
        <w:rPr>
          <w:rStyle w:val="StyleUnderline"/>
        </w:rPr>
        <w:t xml:space="preserve">Positive </w:t>
      </w:r>
      <w:r w:rsidRPr="001E0C8E">
        <w:rPr>
          <w:rStyle w:val="StyleUnderline"/>
          <w:highlight w:val="cyan"/>
        </w:rPr>
        <w:t>feedbacks</w:t>
      </w:r>
      <w:r w:rsidRPr="000D4D34">
        <w:rPr>
          <w:rStyle w:val="StyleUnderline"/>
        </w:rPr>
        <w:t xml:space="preserve"> </w:t>
      </w:r>
      <w:r w:rsidRPr="001E0C8E">
        <w:rPr>
          <w:rStyle w:val="StyleUnderline"/>
          <w:highlight w:val="cyan"/>
        </w:rPr>
        <w:t xml:space="preserve">around </w:t>
      </w:r>
      <w:r w:rsidRPr="000D4D34">
        <w:rPr>
          <w:rStyle w:val="StyleUnderline"/>
        </w:rPr>
        <w:t xml:space="preserve">the </w:t>
      </w:r>
      <w:r w:rsidRPr="001E0C8E">
        <w:rPr>
          <w:rStyle w:val="StyleUnderline"/>
          <w:highlight w:val="cyan"/>
        </w:rPr>
        <w:t>tropical zones</w:t>
      </w:r>
      <w:r w:rsidRPr="000D4D34">
        <w:rPr>
          <w:sz w:val="16"/>
        </w:rPr>
        <w:t xml:space="preserve">. As temperatures increase, </w:t>
      </w:r>
      <w:r w:rsidRPr="000D4D34">
        <w:rPr>
          <w:rStyle w:val="StyleUnderline"/>
        </w:rPr>
        <w:t xml:space="preserve">soils, </w:t>
      </w:r>
      <w:r w:rsidRPr="001E0C8E">
        <w:rPr>
          <w:rStyle w:val="StyleUnderline"/>
          <w:highlight w:val="cyan"/>
        </w:rPr>
        <w:t>plants</w:t>
      </w:r>
      <w:r w:rsidRPr="000D4D34">
        <w:rPr>
          <w:rStyle w:val="StyleUnderline"/>
        </w:rPr>
        <w:t xml:space="preserve"> and trees</w:t>
      </w:r>
      <w:r w:rsidRPr="000D4D34">
        <w:rPr>
          <w:sz w:val="16"/>
        </w:rPr>
        <w:t xml:space="preserve"> in these areas will </w:t>
      </w:r>
      <w:r w:rsidRPr="001E0C8E">
        <w:rPr>
          <w:rStyle w:val="StyleUnderline"/>
          <w:highlight w:val="cyan"/>
        </w:rPr>
        <w:t>become</w:t>
      </w:r>
      <w:r w:rsidRPr="000D4D34">
        <w:rPr>
          <w:sz w:val="16"/>
        </w:rPr>
        <w:t xml:space="preserve"> more </w:t>
      </w:r>
      <w:r w:rsidRPr="000D4D34">
        <w:rPr>
          <w:rStyle w:val="StyleUnderline"/>
        </w:rPr>
        <w:t xml:space="preserve">heat </w:t>
      </w:r>
      <w:r w:rsidRPr="001E0C8E">
        <w:rPr>
          <w:rStyle w:val="StyleUnderline"/>
          <w:highlight w:val="cyan"/>
        </w:rPr>
        <w:t>stressed</w:t>
      </w:r>
      <w:r w:rsidRPr="000D4D34">
        <w:rPr>
          <w:sz w:val="16"/>
        </w:rPr>
        <w:t xml:space="preserve"> — potentially </w:t>
      </w:r>
      <w:r w:rsidRPr="001E0C8E">
        <w:rPr>
          <w:rStyle w:val="StyleUnderline"/>
          <w:highlight w:val="cyan"/>
        </w:rPr>
        <w:t>releasing</w:t>
      </w:r>
      <w:r w:rsidRPr="000D4D34">
        <w:rPr>
          <w:sz w:val="16"/>
        </w:rPr>
        <w:t xml:space="preserve"> the </w:t>
      </w:r>
      <w:r w:rsidRPr="001E0C8E">
        <w:rPr>
          <w:rStyle w:val="Emphasis"/>
          <w:highlight w:val="cyan"/>
        </w:rPr>
        <w:t>huge</w:t>
      </w:r>
      <w:r w:rsidRPr="000D4D34">
        <w:rPr>
          <w:rStyle w:val="Emphasis"/>
        </w:rPr>
        <w:t xml:space="preserve"> amounts of </w:t>
      </w:r>
      <w:r w:rsidRPr="001E0C8E">
        <w:rPr>
          <w:rStyle w:val="Emphasis"/>
          <w:highlight w:val="cyan"/>
        </w:rPr>
        <w:t>carbon</w:t>
      </w:r>
      <w:r w:rsidRPr="000D4D34">
        <w:rPr>
          <w:sz w:val="16"/>
        </w:rPr>
        <w:t xml:space="preserve"> </w:t>
      </w:r>
      <w:r w:rsidRPr="000D4D34">
        <w:rPr>
          <w:rStyle w:val="StyleUnderline"/>
        </w:rPr>
        <w:t xml:space="preserve">they store </w:t>
      </w:r>
      <w:r w:rsidRPr="001E0C8E">
        <w:rPr>
          <w:rStyle w:val="StyleUnderline"/>
          <w:highlight w:val="cyan"/>
        </w:rPr>
        <w:t>and</w:t>
      </w:r>
      <w:r w:rsidRPr="000D4D34">
        <w:rPr>
          <w:rStyle w:val="StyleUnderline"/>
        </w:rPr>
        <w:t xml:space="preserve"> even </w:t>
      </w:r>
      <w:r w:rsidRPr="001E0C8E">
        <w:rPr>
          <w:rStyle w:val="StyleUnderline"/>
          <w:highlight w:val="cyan"/>
        </w:rPr>
        <w:t xml:space="preserve">threatening </w:t>
      </w:r>
      <w:r w:rsidRPr="000D4D34">
        <w:rPr>
          <w:rStyle w:val="StyleUnderline"/>
        </w:rPr>
        <w:t xml:space="preserve">the future of </w:t>
      </w:r>
      <w:r w:rsidRPr="001E0C8E">
        <w:rPr>
          <w:rStyle w:val="StyleUnderline"/>
          <w:highlight w:val="cyan"/>
        </w:rPr>
        <w:t>important areas</w:t>
      </w:r>
      <w:r w:rsidRPr="000D4D34">
        <w:rPr>
          <w:rStyle w:val="StyleUnderline"/>
        </w:rPr>
        <w:t xml:space="preserve"> such as</w:t>
      </w:r>
      <w:r w:rsidRPr="000D4D34">
        <w:rPr>
          <w:sz w:val="16"/>
        </w:rPr>
        <w:t xml:space="preserve"> </w:t>
      </w:r>
      <w:r w:rsidRPr="000D4D34">
        <w:rPr>
          <w:rStyle w:val="StyleUnderline"/>
        </w:rPr>
        <w:t>the Amazon</w:t>
      </w:r>
      <w:r w:rsidRPr="000D4D34">
        <w:rPr>
          <w:sz w:val="16"/>
        </w:rPr>
        <w:t xml:space="preserve"> rainforest. Overall, </w:t>
      </w:r>
      <w:r w:rsidRPr="001E0C8E">
        <w:rPr>
          <w:rStyle w:val="StyleUnderline"/>
          <w:highlight w:val="cyan"/>
        </w:rPr>
        <w:t>these</w:t>
      </w:r>
      <w:r w:rsidRPr="000D4D34">
        <w:rPr>
          <w:rStyle w:val="StyleUnderline"/>
        </w:rPr>
        <w:t xml:space="preserve"> </w:t>
      </w:r>
      <w:r w:rsidRPr="001E0C8E">
        <w:rPr>
          <w:rStyle w:val="StyleUnderline"/>
          <w:highlight w:val="cyan"/>
        </w:rPr>
        <w:t>changes</w:t>
      </w:r>
      <w:r w:rsidRPr="000D4D34">
        <w:rPr>
          <w:rStyle w:val="StyleUnderline"/>
        </w:rPr>
        <w:t xml:space="preserve"> could</w:t>
      </w:r>
      <w:r w:rsidRPr="000D4D34">
        <w:rPr>
          <w:sz w:val="16"/>
        </w:rPr>
        <w:t xml:space="preserve"> </w:t>
      </w:r>
      <w:r w:rsidRPr="000D4D34">
        <w:rPr>
          <w:rStyle w:val="Emphasis"/>
        </w:rPr>
        <w:t xml:space="preserve">dramatically reduce </w:t>
      </w:r>
      <w:r w:rsidRPr="000D4D34">
        <w:rPr>
          <w:rStyle w:val="StyleUnderline"/>
        </w:rPr>
        <w:t>the overall negative feedback</w:t>
      </w:r>
      <w:r w:rsidRPr="000D4D34">
        <w:rPr>
          <w:sz w:val="16"/>
        </w:rPr>
        <w:t xml:space="preserve"> of the carbon cycle, potentially </w:t>
      </w:r>
      <w:r w:rsidRPr="001E0C8E">
        <w:rPr>
          <w:rStyle w:val="Emphasis"/>
          <w:highlight w:val="cyan"/>
        </w:rPr>
        <w:t>withdraw</w:t>
      </w:r>
      <w:r w:rsidRPr="000D4D34">
        <w:rPr>
          <w:rStyle w:val="Emphasis"/>
        </w:rPr>
        <w:t xml:space="preserve">ing </w:t>
      </w:r>
      <w:r w:rsidRPr="001E0C8E">
        <w:rPr>
          <w:rStyle w:val="Emphasis"/>
          <w:highlight w:val="cyan"/>
        </w:rPr>
        <w:t xml:space="preserve">the </w:t>
      </w:r>
      <w:r w:rsidRPr="000D4D34">
        <w:rPr>
          <w:rStyle w:val="Emphasis"/>
        </w:rPr>
        <w:t xml:space="preserve">current </w:t>
      </w:r>
      <w:r w:rsidRPr="001E0C8E">
        <w:rPr>
          <w:rStyle w:val="Emphasis"/>
          <w:highlight w:val="cyan"/>
        </w:rPr>
        <w:t>benefit</w:t>
      </w:r>
      <w:r w:rsidRPr="000D4D34">
        <w:rPr>
          <w:rStyle w:val="StyleUnderline"/>
        </w:rPr>
        <w:t xml:space="preserve"> it offers us</w:t>
      </w:r>
      <w:r w:rsidRPr="000D4D34">
        <w:rPr>
          <w:sz w:val="16"/>
        </w:rPr>
        <w:t xml:space="preserve">. These processes have been inputted into climate models over the past decade. </w:t>
      </w:r>
      <w:r w:rsidRPr="000D4D34">
        <w:rPr>
          <w:rStyle w:val="StyleUnderline"/>
        </w:rPr>
        <w:t>As we understand more</w:t>
      </w:r>
      <w:r w:rsidRPr="000D4D34">
        <w:rPr>
          <w:sz w:val="16"/>
        </w:rPr>
        <w:t xml:space="preserve"> about how they work, </w:t>
      </w:r>
      <w:r w:rsidRPr="000D4D34">
        <w:rPr>
          <w:rStyle w:val="StyleUnderline"/>
        </w:rPr>
        <w:t>their importance is coming to the forefront</w:t>
      </w:r>
      <w:r w:rsidRPr="000D4D34">
        <w:rPr>
          <w:sz w:val="16"/>
        </w:rPr>
        <w:t xml:space="preserve"> of how we look at climate change.</w:t>
      </w:r>
    </w:p>
    <w:p w14:paraId="7A78E8D9" w14:textId="193133B9" w:rsidR="00C54ED3" w:rsidRDefault="00C54ED3" w:rsidP="00C54ED3">
      <w:pPr>
        <w:pStyle w:val="Heading3"/>
      </w:pPr>
      <w:r>
        <w:t>New Mod---Nuke Energy---A2: No Impact---Negative Feedbacks---Clouds</w:t>
      </w:r>
    </w:p>
    <w:p w14:paraId="0AF217BF" w14:textId="77777777" w:rsidR="00C54ED3" w:rsidRPr="000D4D34" w:rsidRDefault="00C54ED3" w:rsidP="00C54ED3">
      <w:pPr>
        <w:pStyle w:val="Heading4"/>
        <w:rPr>
          <w:rFonts w:cs="Times New Roman"/>
        </w:rPr>
      </w:pPr>
      <w:r w:rsidRPr="000D4D34">
        <w:rPr>
          <w:rFonts w:cs="Times New Roman"/>
        </w:rPr>
        <w:t xml:space="preserve">Clouds are net positive </w:t>
      </w:r>
      <w:r w:rsidRPr="000D4D34">
        <w:rPr>
          <w:rFonts w:cs="Times New Roman"/>
          <w:b w:val="0"/>
        </w:rPr>
        <w:t>– newest research proving our interpretation</w:t>
      </w:r>
    </w:p>
    <w:p w14:paraId="0485A613" w14:textId="77777777" w:rsidR="00C54ED3" w:rsidRPr="000D4D34" w:rsidRDefault="00C54ED3" w:rsidP="00C54ED3">
      <w:r w:rsidRPr="000D4D34">
        <w:rPr>
          <w:rStyle w:val="Style13ptBold"/>
        </w:rPr>
        <w:t>Booth 13</w:t>
      </w:r>
      <w:r w:rsidRPr="000D4D34">
        <w:t xml:space="preserve"> ---- Ben, Senior Climate Scientist at Met Office Hadley Centre, “Climate Feedbacks,” Met Office, 9/27, </w:t>
      </w:r>
      <w:hyperlink r:id="rId28" w:history="1">
        <w:r w:rsidRPr="000D4D34">
          <w:rPr>
            <w:rStyle w:val="Hyperlink"/>
          </w:rPr>
          <w:t>http://www.metoffice.gov.uk/climate-change/guide/science/explained/feedbacks</w:t>
        </w:r>
      </w:hyperlink>
    </w:p>
    <w:p w14:paraId="1640D669" w14:textId="77777777" w:rsidR="00C54ED3" w:rsidRPr="000D4D34" w:rsidRDefault="00C54ED3" w:rsidP="00C54ED3"/>
    <w:p w14:paraId="506E33C4" w14:textId="77777777" w:rsidR="00C54ED3" w:rsidRPr="000D4D34" w:rsidRDefault="00C54ED3" w:rsidP="00C54ED3">
      <w:pPr>
        <w:rPr>
          <w:sz w:val="16"/>
        </w:rPr>
      </w:pPr>
      <w:r w:rsidRPr="000D4D34">
        <w:rPr>
          <w:sz w:val="16"/>
        </w:rPr>
        <w:t xml:space="preserve">Clouds (positive and negative feedback) </w:t>
      </w:r>
      <w:r w:rsidRPr="000D4D34">
        <w:rPr>
          <w:rStyle w:val="StyleUnderline"/>
        </w:rPr>
        <w:t xml:space="preserve">The way </w:t>
      </w:r>
      <w:r w:rsidRPr="001E0C8E">
        <w:rPr>
          <w:rStyle w:val="StyleUnderline"/>
          <w:highlight w:val="cyan"/>
        </w:rPr>
        <w:t>climate</w:t>
      </w:r>
      <w:r w:rsidRPr="000D4D34">
        <w:rPr>
          <w:sz w:val="16"/>
        </w:rPr>
        <w:t xml:space="preserve"> change </w:t>
      </w:r>
      <w:r w:rsidRPr="000D4D34">
        <w:rPr>
          <w:rStyle w:val="StyleUnderline"/>
        </w:rPr>
        <w:t xml:space="preserve">affects clouds </w:t>
      </w:r>
      <w:r w:rsidRPr="001E0C8E">
        <w:rPr>
          <w:rStyle w:val="StyleUnderline"/>
          <w:highlight w:val="cyan"/>
        </w:rPr>
        <w:t>could bring</w:t>
      </w:r>
      <w:r w:rsidRPr="000D4D34">
        <w:rPr>
          <w:rStyle w:val="StyleUnderline"/>
        </w:rPr>
        <w:t xml:space="preserve"> about </w:t>
      </w:r>
      <w:r w:rsidRPr="001E0C8E">
        <w:rPr>
          <w:rStyle w:val="StyleUnderline"/>
          <w:highlight w:val="cyan"/>
        </w:rPr>
        <w:t xml:space="preserve">a </w:t>
      </w:r>
      <w:r w:rsidRPr="001E0C8E">
        <w:rPr>
          <w:rStyle w:val="Emphasis"/>
          <w:highlight w:val="cyan"/>
        </w:rPr>
        <w:t xml:space="preserve">positive </w:t>
      </w:r>
      <w:r w:rsidRPr="001E0C8E">
        <w:rPr>
          <w:rStyle w:val="Emphasis"/>
          <w:sz w:val="28"/>
          <w:highlight w:val="cyan"/>
        </w:rPr>
        <w:t xml:space="preserve">or </w:t>
      </w:r>
      <w:r w:rsidRPr="001E0C8E">
        <w:rPr>
          <w:rStyle w:val="Emphasis"/>
          <w:highlight w:val="cyan"/>
        </w:rPr>
        <w:t>negative feedback</w:t>
      </w:r>
      <w:r w:rsidRPr="000D4D34">
        <w:rPr>
          <w:sz w:val="16"/>
        </w:rPr>
        <w:t xml:space="preserve">. The big scientific question, which we have been researching for more than a decade, is how do clouds respond to a change in CO2? </w:t>
      </w:r>
      <w:r w:rsidRPr="001E0C8E">
        <w:rPr>
          <w:rStyle w:val="StyleUnderline"/>
          <w:highlight w:val="cyan"/>
        </w:rPr>
        <w:t>There is</w:t>
      </w:r>
      <w:r w:rsidRPr="000D4D34">
        <w:rPr>
          <w:rStyle w:val="StyleUnderline"/>
        </w:rPr>
        <w:t xml:space="preserve"> now </w:t>
      </w:r>
      <w:r w:rsidRPr="000D4D34">
        <w:rPr>
          <w:rStyle w:val="Emphasis"/>
        </w:rPr>
        <w:t xml:space="preserve">some </w:t>
      </w:r>
      <w:r w:rsidRPr="001E0C8E">
        <w:rPr>
          <w:rStyle w:val="Emphasis"/>
          <w:highlight w:val="cyan"/>
        </w:rPr>
        <w:t>consensus</w:t>
      </w:r>
      <w:r w:rsidRPr="001E0C8E">
        <w:rPr>
          <w:rStyle w:val="StyleUnderline"/>
          <w:highlight w:val="cyan"/>
        </w:rPr>
        <w:t xml:space="preserve"> for</w:t>
      </w:r>
      <w:r w:rsidRPr="000D4D34">
        <w:rPr>
          <w:rStyle w:val="StyleUnderline"/>
        </w:rPr>
        <w:t xml:space="preserve"> </w:t>
      </w:r>
      <w:r w:rsidRPr="001E0C8E">
        <w:rPr>
          <w:rStyle w:val="StyleUnderline"/>
          <w:highlight w:val="cyan"/>
        </w:rPr>
        <w:t>reduced stratocumulus</w:t>
      </w:r>
      <w:r w:rsidRPr="000D4D34">
        <w:rPr>
          <w:rStyle w:val="StyleUnderline"/>
        </w:rPr>
        <w:t xml:space="preserve"> clouds </w:t>
      </w:r>
      <w:r w:rsidRPr="001E0C8E">
        <w:rPr>
          <w:rStyle w:val="StyleUnderline"/>
          <w:highlight w:val="cyan"/>
        </w:rPr>
        <w:t>in</w:t>
      </w:r>
      <w:r w:rsidRPr="000D4D34">
        <w:rPr>
          <w:rStyle w:val="StyleUnderline"/>
        </w:rPr>
        <w:t xml:space="preserve"> a </w:t>
      </w:r>
      <w:r w:rsidRPr="001E0C8E">
        <w:rPr>
          <w:rStyle w:val="StyleUnderline"/>
          <w:highlight w:val="cyan"/>
        </w:rPr>
        <w:t>warming</w:t>
      </w:r>
      <w:r w:rsidRPr="000D4D34">
        <w:rPr>
          <w:rStyle w:val="StyleUnderline"/>
        </w:rPr>
        <w:t xml:space="preserve"> climate — </w:t>
      </w:r>
      <w:r w:rsidRPr="000D4D34">
        <w:rPr>
          <w:rStyle w:val="Emphasis"/>
        </w:rPr>
        <w:t xml:space="preserve">leading to </w:t>
      </w:r>
      <w:r w:rsidRPr="001E0C8E">
        <w:rPr>
          <w:rStyle w:val="Emphasis"/>
          <w:highlight w:val="cyan"/>
        </w:rPr>
        <w:t>a</w:t>
      </w:r>
      <w:r w:rsidRPr="000D4D34">
        <w:rPr>
          <w:rStyle w:val="Emphasis"/>
        </w:rPr>
        <w:t xml:space="preserve"> net </w:t>
      </w:r>
      <w:r w:rsidRPr="001E0C8E">
        <w:rPr>
          <w:rStyle w:val="Emphasis"/>
          <w:highlight w:val="cyan"/>
        </w:rPr>
        <w:t>positive feedback</w:t>
      </w:r>
      <w:r w:rsidRPr="000D4D34">
        <w:rPr>
          <w:sz w:val="16"/>
        </w:rPr>
        <w:t xml:space="preserve">. </w:t>
      </w:r>
      <w:r w:rsidRPr="000D4D34">
        <w:rPr>
          <w:rStyle w:val="StyleUnderline"/>
        </w:rPr>
        <w:t>We are also looking at</w:t>
      </w:r>
      <w:r w:rsidRPr="000D4D34">
        <w:rPr>
          <w:sz w:val="16"/>
        </w:rPr>
        <w:t xml:space="preserve"> the effect on </w:t>
      </w:r>
      <w:r w:rsidRPr="001E0C8E">
        <w:rPr>
          <w:rStyle w:val="StyleUnderline"/>
          <w:highlight w:val="cyan"/>
        </w:rPr>
        <w:t>high</w:t>
      </w:r>
      <w:r w:rsidRPr="000D4D34">
        <w:rPr>
          <w:rStyle w:val="StyleUnderline"/>
        </w:rPr>
        <w:t xml:space="preserve"> </w:t>
      </w:r>
      <w:r w:rsidRPr="001E0C8E">
        <w:rPr>
          <w:rStyle w:val="StyleUnderline"/>
          <w:highlight w:val="cyan"/>
        </w:rPr>
        <w:t>clouds</w:t>
      </w:r>
      <w:r w:rsidRPr="001E0C8E">
        <w:rPr>
          <w:sz w:val="16"/>
          <w:highlight w:val="cyan"/>
        </w:rPr>
        <w:t>,</w:t>
      </w:r>
      <w:r w:rsidRPr="000D4D34">
        <w:rPr>
          <w:sz w:val="16"/>
        </w:rPr>
        <w:t xml:space="preserve"> such as cirrus. These have a small overall warming effect on climate. </w:t>
      </w:r>
      <w:r w:rsidRPr="000D4D34">
        <w:rPr>
          <w:rStyle w:val="StyleUnderline"/>
        </w:rPr>
        <w:t>They reflect sunlight</w:t>
      </w:r>
      <w:r w:rsidRPr="000D4D34">
        <w:rPr>
          <w:sz w:val="16"/>
        </w:rPr>
        <w:t xml:space="preserve"> in the same way as stratocumulus, </w:t>
      </w:r>
      <w:r w:rsidRPr="000D4D34">
        <w:rPr>
          <w:rStyle w:val="StyleUnderline"/>
        </w:rPr>
        <w:t xml:space="preserve">but they </w:t>
      </w:r>
      <w:r w:rsidRPr="001E0C8E">
        <w:rPr>
          <w:rStyle w:val="StyleUnderline"/>
          <w:highlight w:val="cyan"/>
        </w:rPr>
        <w:t>have a</w:t>
      </w:r>
      <w:r w:rsidRPr="000D4D34">
        <w:rPr>
          <w:rStyle w:val="StyleUnderline"/>
        </w:rPr>
        <w:t xml:space="preserve"> more </w:t>
      </w:r>
      <w:r w:rsidRPr="001E0C8E">
        <w:rPr>
          <w:rStyle w:val="StyleUnderline"/>
          <w:highlight w:val="cyan"/>
        </w:rPr>
        <w:t>powerful effect as a blanket</w:t>
      </w:r>
      <w:r w:rsidRPr="000D4D34">
        <w:rPr>
          <w:rStyle w:val="StyleUnderline"/>
        </w:rPr>
        <w:t xml:space="preserve"> — helping retain heat</w:t>
      </w:r>
      <w:r w:rsidRPr="000D4D34">
        <w:rPr>
          <w:sz w:val="16"/>
        </w:rPr>
        <w:t xml:space="preserve"> radiating away from the Earth's surface. As such, </w:t>
      </w:r>
      <w:r w:rsidRPr="001E0C8E">
        <w:rPr>
          <w:rStyle w:val="StyleUnderline"/>
          <w:highlight w:val="cyan"/>
        </w:rPr>
        <w:t>increases</w:t>
      </w:r>
      <w:r w:rsidRPr="000D4D34">
        <w:rPr>
          <w:rStyle w:val="StyleUnderline"/>
        </w:rPr>
        <w:t xml:space="preserve"> in cirrus will </w:t>
      </w:r>
      <w:r w:rsidRPr="001E0C8E">
        <w:rPr>
          <w:rStyle w:val="StyleUnderline"/>
          <w:highlight w:val="cyan"/>
        </w:rPr>
        <w:t xml:space="preserve">warm </w:t>
      </w:r>
      <w:r w:rsidRPr="000D4D34">
        <w:rPr>
          <w:rStyle w:val="StyleUnderline"/>
        </w:rPr>
        <w:t>the climate</w:t>
      </w:r>
      <w:r w:rsidRPr="000D4D34">
        <w:rPr>
          <w:sz w:val="16"/>
        </w:rPr>
        <w:t xml:space="preserve">, while decreases will cool it — the opposite of stratocumulus. </w:t>
      </w:r>
      <w:r w:rsidRPr="000D4D34">
        <w:rPr>
          <w:rStyle w:val="StyleUnderline"/>
        </w:rPr>
        <w:t xml:space="preserve">There is a lot of </w:t>
      </w:r>
      <w:r w:rsidRPr="001E0C8E">
        <w:rPr>
          <w:rStyle w:val="StyleUnderline"/>
          <w:highlight w:val="cyan"/>
        </w:rPr>
        <w:t>research</w:t>
      </w:r>
      <w:r w:rsidRPr="000D4D34">
        <w:rPr>
          <w:rStyle w:val="StyleUnderline"/>
        </w:rPr>
        <w:t xml:space="preserve"> going into this area</w:t>
      </w:r>
      <w:r w:rsidRPr="000D4D34">
        <w:rPr>
          <w:sz w:val="16"/>
        </w:rPr>
        <w:t xml:space="preserve"> and </w:t>
      </w:r>
      <w:r w:rsidRPr="000D4D34">
        <w:rPr>
          <w:rStyle w:val="StyleUnderline"/>
        </w:rPr>
        <w:t>advances</w:t>
      </w:r>
      <w:r w:rsidRPr="000D4D34">
        <w:rPr>
          <w:sz w:val="16"/>
        </w:rPr>
        <w:t xml:space="preserve"> in understanding </w:t>
      </w:r>
      <w:r w:rsidRPr="001E0C8E">
        <w:rPr>
          <w:rStyle w:val="StyleUnderline"/>
          <w:highlight w:val="cyan"/>
        </w:rPr>
        <w:t>will enable</w:t>
      </w:r>
      <w:r w:rsidRPr="000D4D34">
        <w:rPr>
          <w:rStyle w:val="StyleUnderline"/>
        </w:rPr>
        <w:t xml:space="preserve"> us to </w:t>
      </w:r>
      <w:r w:rsidRPr="000D4D34">
        <w:rPr>
          <w:rStyle w:val="Emphasis"/>
        </w:rPr>
        <w:t>improve</w:t>
      </w:r>
      <w:r w:rsidRPr="000D4D34">
        <w:rPr>
          <w:sz w:val="16"/>
        </w:rPr>
        <w:t xml:space="preserve"> our </w:t>
      </w:r>
      <w:r w:rsidRPr="001E0C8E">
        <w:rPr>
          <w:rStyle w:val="StyleUnderline"/>
          <w:highlight w:val="cyan"/>
        </w:rPr>
        <w:t>confidence</w:t>
      </w:r>
      <w:r w:rsidRPr="000D4D34">
        <w:rPr>
          <w:sz w:val="16"/>
        </w:rPr>
        <w:t xml:space="preserve"> in climate projections.</w:t>
      </w:r>
    </w:p>
    <w:p w14:paraId="3FA08BB7" w14:textId="0DC806AD" w:rsidR="00C54ED3" w:rsidRDefault="00C54ED3" w:rsidP="002B1033">
      <w:pPr>
        <w:pStyle w:val="Heading3"/>
      </w:pPr>
      <w:r>
        <w:t>New Mod---Nuke Energy---A2: No Warming</w:t>
      </w:r>
    </w:p>
    <w:p w14:paraId="5FB9ECD9" w14:textId="77777777" w:rsidR="00C54ED3" w:rsidRPr="000D4D34" w:rsidRDefault="00C54ED3" w:rsidP="00C54ED3">
      <w:pPr>
        <w:pStyle w:val="Heading4"/>
        <w:rPr>
          <w:rFonts w:cs="Times New Roman"/>
          <w:b w:val="0"/>
        </w:rPr>
      </w:pPr>
      <w:r w:rsidRPr="000D4D34">
        <w:rPr>
          <w:rFonts w:cs="Times New Roman"/>
        </w:rPr>
        <w:t xml:space="preserve">Yes warming – it’s real, anthropogenic and getting worse </w:t>
      </w:r>
      <w:r w:rsidRPr="000D4D34">
        <w:rPr>
          <w:rFonts w:cs="Times New Roman"/>
          <w:b w:val="0"/>
        </w:rPr>
        <w:t>– Our evidence assumes weather events, has best measuring metrics, answers 1998 slowdown</w:t>
      </w:r>
    </w:p>
    <w:p w14:paraId="7AC01E44" w14:textId="77777777" w:rsidR="00C54ED3" w:rsidRPr="000D4D34" w:rsidRDefault="00C54ED3" w:rsidP="00C54ED3">
      <w:r w:rsidRPr="000D4D34">
        <w:rPr>
          <w:rStyle w:val="Style13ptBold"/>
        </w:rPr>
        <w:t xml:space="preserve">Plumer 15 </w:t>
      </w:r>
      <w:r w:rsidRPr="000D4D34">
        <w:t xml:space="preserve">---- Brad, Senior Editor of Vox’s science, energy, and environmental coverage, “It's Official: 2014 was the Hottest Year Ever Recorded,” Vox, 1/16, </w:t>
      </w:r>
      <w:hyperlink r:id="rId29" w:history="1">
        <w:r w:rsidRPr="000D4D34">
          <w:rPr>
            <w:rStyle w:val="Hyperlink"/>
          </w:rPr>
          <w:t>http://www.vox.com/2015/1/16/7556423/2014-hottest-year</w:t>
        </w:r>
      </w:hyperlink>
    </w:p>
    <w:p w14:paraId="375603F3" w14:textId="77777777" w:rsidR="00C54ED3" w:rsidRPr="000D4D34" w:rsidRDefault="00C54ED3" w:rsidP="00C54ED3">
      <w:pPr>
        <w:rPr>
          <w:rStyle w:val="Style13ptBold"/>
        </w:rPr>
      </w:pPr>
    </w:p>
    <w:p w14:paraId="79E254D2" w14:textId="77777777" w:rsidR="00C54ED3" w:rsidRPr="000D4D34" w:rsidRDefault="00C54ED3" w:rsidP="00C54ED3">
      <w:pPr>
        <w:rPr>
          <w:sz w:val="16"/>
        </w:rPr>
      </w:pPr>
      <w:r w:rsidRPr="000D4D34">
        <w:rPr>
          <w:rStyle w:val="StyleUnderline"/>
        </w:rPr>
        <w:t xml:space="preserve">Global warming is </w:t>
      </w:r>
      <w:r w:rsidRPr="000D4D34">
        <w:rPr>
          <w:rStyle w:val="Emphasis"/>
        </w:rPr>
        <w:t>still with us</w:t>
      </w:r>
      <w:r w:rsidRPr="000D4D34">
        <w:rPr>
          <w:sz w:val="16"/>
        </w:rPr>
        <w:t xml:space="preserve">: </w:t>
      </w:r>
      <w:r w:rsidRPr="001E0C8E">
        <w:rPr>
          <w:rStyle w:val="StyleUnderline"/>
          <w:highlight w:val="cyan"/>
        </w:rPr>
        <w:t xml:space="preserve">2014 was Earth's </w:t>
      </w:r>
      <w:r w:rsidRPr="001E0C8E">
        <w:rPr>
          <w:rStyle w:val="Emphasis"/>
          <w:highlight w:val="cyan"/>
        </w:rPr>
        <w:t>hottest</w:t>
      </w:r>
      <w:r w:rsidRPr="000D4D34">
        <w:rPr>
          <w:rStyle w:val="Emphasis"/>
        </w:rPr>
        <w:t xml:space="preserve"> year since records began</w:t>
      </w:r>
      <w:r w:rsidRPr="000D4D34">
        <w:rPr>
          <w:sz w:val="16"/>
        </w:rPr>
        <w:t xml:space="preserve"> in 1880, </w:t>
      </w:r>
      <w:r w:rsidRPr="000D4D34">
        <w:rPr>
          <w:rStyle w:val="StyleUnderline"/>
        </w:rPr>
        <w:t>according to two separate analyses</w:t>
      </w:r>
      <w:r w:rsidRPr="000D4D34">
        <w:rPr>
          <w:sz w:val="16"/>
        </w:rPr>
        <w:t xml:space="preserve"> from NASA and the National Oceanic and Atmospheric Administration: The global </w:t>
      </w:r>
      <w:r w:rsidRPr="000D4D34">
        <w:rPr>
          <w:rStyle w:val="StyleUnderline"/>
        </w:rPr>
        <w:t>average temperature</w:t>
      </w:r>
      <w:r w:rsidRPr="000D4D34">
        <w:rPr>
          <w:sz w:val="16"/>
        </w:rPr>
        <w:t xml:space="preserve"> in 2014 </w:t>
      </w:r>
      <w:r w:rsidRPr="000D4D34">
        <w:rPr>
          <w:rStyle w:val="StyleUnderline"/>
        </w:rPr>
        <w:t>was</w:t>
      </w:r>
      <w:r w:rsidRPr="000D4D34">
        <w:rPr>
          <w:sz w:val="16"/>
        </w:rPr>
        <w:t xml:space="preserve"> roughly </w:t>
      </w:r>
      <w:r w:rsidRPr="000D4D34">
        <w:rPr>
          <w:rStyle w:val="StyleUnderline"/>
        </w:rPr>
        <w:t>1.24°F</w:t>
      </w:r>
      <w:r w:rsidRPr="000D4D34">
        <w:rPr>
          <w:sz w:val="16"/>
        </w:rPr>
        <w:t xml:space="preserve"> (or 0.69°C) </w:t>
      </w:r>
      <w:r w:rsidRPr="000D4D34">
        <w:rPr>
          <w:rStyle w:val="StyleUnderline"/>
        </w:rPr>
        <w:t>warmer than the average</w:t>
      </w:r>
      <w:r w:rsidRPr="000D4D34">
        <w:rPr>
          <w:sz w:val="16"/>
        </w:rPr>
        <w:t xml:space="preserve"> during the twentieth century, NOAA said. </w:t>
      </w:r>
      <w:r w:rsidRPr="000D4D34">
        <w:rPr>
          <w:rStyle w:val="StyleUnderline"/>
        </w:rPr>
        <w:t>That included record heat in the western</w:t>
      </w:r>
      <w:r w:rsidRPr="000D4D34">
        <w:rPr>
          <w:sz w:val="16"/>
        </w:rPr>
        <w:t xml:space="preserve"> </w:t>
      </w:r>
      <w:r w:rsidRPr="000D4D34">
        <w:rPr>
          <w:rStyle w:val="Emphasis"/>
        </w:rPr>
        <w:t>U</w:t>
      </w:r>
      <w:r w:rsidRPr="000D4D34">
        <w:rPr>
          <w:sz w:val="16"/>
        </w:rPr>
        <w:t xml:space="preserve">nited </w:t>
      </w:r>
      <w:r w:rsidRPr="000D4D34">
        <w:rPr>
          <w:rStyle w:val="Emphasis"/>
        </w:rPr>
        <w:t>St</w:t>
      </w:r>
      <w:r w:rsidRPr="000D4D34">
        <w:rPr>
          <w:sz w:val="16"/>
        </w:rPr>
        <w:t xml:space="preserve">ates, </w:t>
      </w:r>
      <w:r w:rsidRPr="000D4D34">
        <w:rPr>
          <w:rStyle w:val="StyleUnderline"/>
        </w:rPr>
        <w:t>Europe, Australia,</w:t>
      </w:r>
      <w:r w:rsidRPr="000D4D34">
        <w:rPr>
          <w:sz w:val="16"/>
        </w:rPr>
        <w:t xml:space="preserve"> parts of Siberia, </w:t>
      </w:r>
      <w:r w:rsidRPr="000D4D34">
        <w:rPr>
          <w:rStyle w:val="StyleUnderline"/>
        </w:rPr>
        <w:t>and</w:t>
      </w:r>
      <w:r w:rsidRPr="000D4D34">
        <w:rPr>
          <w:sz w:val="16"/>
        </w:rPr>
        <w:t xml:space="preserve"> much of </w:t>
      </w:r>
      <w:r w:rsidRPr="000D4D34">
        <w:rPr>
          <w:rStyle w:val="StyleUnderline"/>
        </w:rPr>
        <w:t xml:space="preserve">the Pacific </w:t>
      </w:r>
      <w:r w:rsidRPr="000D4D34">
        <w:rPr>
          <w:sz w:val="16"/>
        </w:rPr>
        <w:t xml:space="preserve">Ocean. </w:t>
      </w:r>
      <w:r w:rsidRPr="000D4D34">
        <w:rPr>
          <w:rStyle w:val="StyleUnderline"/>
        </w:rPr>
        <w:t>The previous</w:t>
      </w:r>
      <w:r w:rsidRPr="000D4D34">
        <w:rPr>
          <w:sz w:val="16"/>
        </w:rPr>
        <w:t xml:space="preserve"> hottest year on record </w:t>
      </w:r>
      <w:r w:rsidRPr="000D4D34">
        <w:rPr>
          <w:rStyle w:val="StyleUnderline"/>
        </w:rPr>
        <w:t>had been 2010, followed by 2005 and 1998</w:t>
      </w:r>
      <w:r w:rsidRPr="000D4D34">
        <w:rPr>
          <w:sz w:val="16"/>
        </w:rPr>
        <w:t xml:space="preserve">. (Technically, 2010 and 2014 were very close, and within the margin of error, though both agencies said it was more likely 2014 was hotter overall.) </w:t>
      </w:r>
      <w:r w:rsidRPr="000D4D34">
        <w:rPr>
          <w:rStyle w:val="StyleUnderline"/>
        </w:rPr>
        <w:t>What's striking</w:t>
      </w:r>
      <w:r w:rsidRPr="000D4D34">
        <w:rPr>
          <w:sz w:val="16"/>
        </w:rPr>
        <w:t xml:space="preserve">, though, </w:t>
      </w:r>
      <w:r w:rsidRPr="000D4D34">
        <w:rPr>
          <w:rStyle w:val="StyleUnderline"/>
        </w:rPr>
        <w:t>is that 2014 broke the record</w:t>
      </w:r>
      <w:r w:rsidRPr="000D4D34">
        <w:rPr>
          <w:sz w:val="16"/>
        </w:rPr>
        <w:t xml:space="preserve"> </w:t>
      </w:r>
      <w:r w:rsidRPr="001E0C8E">
        <w:rPr>
          <w:rStyle w:val="Emphasis"/>
          <w:highlight w:val="cyan"/>
        </w:rPr>
        <w:t>without</w:t>
      </w:r>
      <w:r w:rsidRPr="000D4D34">
        <w:rPr>
          <w:rStyle w:val="Emphasis"/>
        </w:rPr>
        <w:t xml:space="preserve"> the benefit of an </w:t>
      </w:r>
      <w:r w:rsidRPr="001E0C8E">
        <w:rPr>
          <w:rStyle w:val="Emphasis"/>
          <w:highlight w:val="cyan"/>
        </w:rPr>
        <w:t>El Niño</w:t>
      </w:r>
      <w:r w:rsidRPr="000D4D34">
        <w:rPr>
          <w:rStyle w:val="Emphasis"/>
        </w:rPr>
        <w:t>,</w:t>
      </w:r>
      <w:r w:rsidRPr="000D4D34">
        <w:rPr>
          <w:sz w:val="16"/>
        </w:rPr>
        <w:t xml:space="preserve"> a cyclical phenomenon in the Pacific Ocean </w:t>
      </w:r>
      <w:r w:rsidRPr="000D4D34">
        <w:rPr>
          <w:rStyle w:val="StyleUnderline"/>
        </w:rPr>
        <w:t>that can</w:t>
      </w:r>
      <w:r w:rsidRPr="000D4D34">
        <w:rPr>
          <w:sz w:val="16"/>
        </w:rPr>
        <w:t xml:space="preserve"> periodically </w:t>
      </w:r>
      <w:r w:rsidRPr="000D4D34">
        <w:rPr>
          <w:rStyle w:val="StyleUnderline"/>
        </w:rPr>
        <w:t>bump up</w:t>
      </w:r>
      <w:r w:rsidRPr="000D4D34">
        <w:rPr>
          <w:sz w:val="16"/>
        </w:rPr>
        <w:t xml:space="preserve"> global </w:t>
      </w:r>
      <w:r w:rsidRPr="000D4D34">
        <w:rPr>
          <w:rStyle w:val="StyleUnderline"/>
        </w:rPr>
        <w:t>temperatures</w:t>
      </w:r>
      <w:r w:rsidRPr="000D4D34">
        <w:rPr>
          <w:sz w:val="16"/>
        </w:rPr>
        <w:t xml:space="preserve"> a bit — as happened in 1998 and 2010. All </w:t>
      </w:r>
      <w:r w:rsidRPr="000D4D34">
        <w:rPr>
          <w:rStyle w:val="StyleUnderline"/>
        </w:rPr>
        <w:t>these new records are no coincidence.</w:t>
      </w:r>
      <w:r w:rsidRPr="000D4D34">
        <w:rPr>
          <w:sz w:val="16"/>
        </w:rPr>
        <w:t xml:space="preserve"> Climate </w:t>
      </w:r>
      <w:r w:rsidRPr="001E0C8E">
        <w:rPr>
          <w:rStyle w:val="StyleUnderline"/>
          <w:highlight w:val="cyan"/>
        </w:rPr>
        <w:t xml:space="preserve">scientists expect </w:t>
      </w:r>
      <w:r w:rsidRPr="000D4D34">
        <w:rPr>
          <w:rStyle w:val="StyleUnderline"/>
        </w:rPr>
        <w:t xml:space="preserve">the </w:t>
      </w:r>
      <w:r w:rsidRPr="001E0C8E">
        <w:rPr>
          <w:rStyle w:val="StyleUnderline"/>
          <w:highlight w:val="cyan"/>
        </w:rPr>
        <w:t>Earth to get hotter</w:t>
      </w:r>
      <w:r w:rsidRPr="000D4D34">
        <w:rPr>
          <w:sz w:val="16"/>
        </w:rPr>
        <w:t xml:space="preserve"> over time </w:t>
      </w:r>
      <w:r w:rsidRPr="000D4D34">
        <w:rPr>
          <w:rStyle w:val="Emphasis"/>
        </w:rPr>
        <w:t xml:space="preserve">so </w:t>
      </w:r>
      <w:r w:rsidRPr="001E0C8E">
        <w:rPr>
          <w:rStyle w:val="Emphasis"/>
          <w:highlight w:val="cyan"/>
        </w:rPr>
        <w:t xml:space="preserve">long as humans </w:t>
      </w:r>
      <w:r w:rsidRPr="000D4D34">
        <w:rPr>
          <w:rStyle w:val="Emphasis"/>
        </w:rPr>
        <w:t xml:space="preserve">keep </w:t>
      </w:r>
      <w:r w:rsidRPr="001E0C8E">
        <w:rPr>
          <w:rStyle w:val="Emphasis"/>
          <w:highlight w:val="cyan"/>
        </w:rPr>
        <w:t>add</w:t>
      </w:r>
      <w:r w:rsidRPr="000D4D34">
        <w:rPr>
          <w:rStyle w:val="Emphasis"/>
        </w:rPr>
        <w:t xml:space="preserve">ing greenhouse </w:t>
      </w:r>
      <w:r w:rsidRPr="001E0C8E">
        <w:rPr>
          <w:rStyle w:val="Emphasis"/>
          <w:highlight w:val="cyan"/>
        </w:rPr>
        <w:t>gases</w:t>
      </w:r>
      <w:r w:rsidRPr="000D4D34">
        <w:rPr>
          <w:sz w:val="16"/>
        </w:rPr>
        <w:t xml:space="preserve"> to the atmosphere. </w:t>
      </w:r>
      <w:r w:rsidRPr="000D4D34">
        <w:rPr>
          <w:rStyle w:val="StyleUnderline"/>
        </w:rPr>
        <w:t>There will be short-term variations</w:t>
      </w:r>
      <w:r w:rsidRPr="000D4D34">
        <w:rPr>
          <w:sz w:val="16"/>
        </w:rPr>
        <w:t xml:space="preserve"> from year to year — El Niño years are a bit hotter, La Niña years are a bit cooler — so not every year will set records. </w:t>
      </w:r>
      <w:r w:rsidRPr="000D4D34">
        <w:rPr>
          <w:rStyle w:val="Emphasis"/>
        </w:rPr>
        <w:t xml:space="preserve">But </w:t>
      </w:r>
      <w:r w:rsidRPr="001E0C8E">
        <w:rPr>
          <w:rStyle w:val="Emphasis"/>
          <w:highlight w:val="cyan"/>
        </w:rPr>
        <w:t>the overall trend is up</w:t>
      </w:r>
      <w:r w:rsidRPr="000D4D34">
        <w:rPr>
          <w:sz w:val="16"/>
        </w:rPr>
        <w:t xml:space="preserve">: In all, global </w:t>
      </w:r>
      <w:r w:rsidRPr="000D4D34">
        <w:rPr>
          <w:rStyle w:val="StyleUnderline"/>
        </w:rPr>
        <w:t>average temperatures have now risen</w:t>
      </w:r>
      <w:r w:rsidRPr="000D4D34">
        <w:rPr>
          <w:sz w:val="16"/>
        </w:rPr>
        <w:t xml:space="preserve"> </w:t>
      </w:r>
      <w:r w:rsidRPr="000D4D34">
        <w:rPr>
          <w:rStyle w:val="StyleUnderline"/>
        </w:rPr>
        <w:t>1.4°F</w:t>
      </w:r>
      <w:r w:rsidRPr="000D4D34">
        <w:rPr>
          <w:sz w:val="16"/>
        </w:rPr>
        <w:t xml:space="preserve"> (0.8°C) since the 19th century. And </w:t>
      </w:r>
      <w:r w:rsidRPr="001E0C8E">
        <w:rPr>
          <w:rStyle w:val="StyleUnderline"/>
          <w:highlight w:val="cyan"/>
        </w:rPr>
        <w:t>scientists</w:t>
      </w:r>
      <w:r w:rsidRPr="000D4D34">
        <w:rPr>
          <w:rStyle w:val="StyleUnderline"/>
        </w:rPr>
        <w:t xml:space="preserve"> have </w:t>
      </w:r>
      <w:r w:rsidRPr="001E0C8E">
        <w:rPr>
          <w:rStyle w:val="StyleUnderline"/>
          <w:highlight w:val="cyan"/>
        </w:rPr>
        <w:t>warned</w:t>
      </w:r>
      <w:r w:rsidRPr="000D4D34">
        <w:rPr>
          <w:sz w:val="16"/>
        </w:rPr>
        <w:t xml:space="preserve"> that </w:t>
      </w:r>
      <w:r w:rsidRPr="001E0C8E">
        <w:rPr>
          <w:rStyle w:val="StyleUnderline"/>
          <w:highlight w:val="cyan"/>
        </w:rPr>
        <w:t>temperatures</w:t>
      </w:r>
      <w:r w:rsidRPr="000D4D34">
        <w:rPr>
          <w:rStyle w:val="StyleUnderline"/>
        </w:rPr>
        <w:t xml:space="preserve"> </w:t>
      </w:r>
      <w:r w:rsidRPr="001E0C8E">
        <w:rPr>
          <w:rStyle w:val="StyleUnderline"/>
          <w:highlight w:val="cyan"/>
        </w:rPr>
        <w:t>could rise</w:t>
      </w:r>
      <w:r w:rsidRPr="000D4D34">
        <w:rPr>
          <w:sz w:val="16"/>
        </w:rPr>
        <w:t xml:space="preserve"> even more drastically — </w:t>
      </w:r>
      <w:r w:rsidRPr="000D4D34">
        <w:rPr>
          <w:rStyle w:val="Emphasis"/>
        </w:rPr>
        <w:t>another 5°F</w:t>
      </w:r>
      <w:r w:rsidRPr="000D4D34">
        <w:rPr>
          <w:sz w:val="16"/>
        </w:rPr>
        <w:t xml:space="preserve"> </w:t>
      </w:r>
      <w:r w:rsidRPr="001E0C8E">
        <w:rPr>
          <w:rStyle w:val="Emphasis"/>
          <w:highlight w:val="cyan"/>
        </w:rPr>
        <w:t>(3°C</w:t>
      </w:r>
      <w:r w:rsidRPr="000D4D34">
        <w:rPr>
          <w:rStyle w:val="Emphasis"/>
        </w:rPr>
        <w:t>) or more</w:t>
      </w:r>
      <w:r w:rsidRPr="000D4D34">
        <w:rPr>
          <w:sz w:val="16"/>
        </w:rPr>
        <w:t xml:space="preserve"> — this century </w:t>
      </w:r>
      <w:r w:rsidRPr="000D4D34">
        <w:rPr>
          <w:rStyle w:val="StyleUnderline"/>
        </w:rPr>
        <w:t>if greenhouse-gas emissions keep rising</w:t>
      </w:r>
      <w:r w:rsidRPr="000D4D34">
        <w:rPr>
          <w:sz w:val="16"/>
        </w:rPr>
        <w:t xml:space="preserve">. </w:t>
      </w:r>
      <w:r w:rsidRPr="000D4D34">
        <w:rPr>
          <w:rStyle w:val="StyleUnderline"/>
        </w:rPr>
        <w:t>That</w:t>
      </w:r>
      <w:r w:rsidRPr="000D4D34">
        <w:rPr>
          <w:sz w:val="16"/>
        </w:rPr>
        <w:t xml:space="preserve"> much heat </w:t>
      </w:r>
      <w:r w:rsidRPr="000D4D34">
        <w:rPr>
          <w:rStyle w:val="StyleUnderline"/>
        </w:rPr>
        <w:t xml:space="preserve">could have </w:t>
      </w:r>
      <w:r w:rsidRPr="000D4D34">
        <w:rPr>
          <w:rStyle w:val="Emphasis"/>
        </w:rPr>
        <w:t>sweeping impacts</w:t>
      </w:r>
      <w:r w:rsidRPr="000D4D34">
        <w:rPr>
          <w:sz w:val="16"/>
        </w:rPr>
        <w:t xml:space="preserve"> </w:t>
      </w:r>
      <w:r w:rsidRPr="000D4D34">
        <w:rPr>
          <w:rStyle w:val="StyleUnderline"/>
        </w:rPr>
        <w:t xml:space="preserve">on global sea levels, ice cover, droughts, and agriculture. </w:t>
      </w:r>
      <w:r w:rsidRPr="001E0C8E">
        <w:rPr>
          <w:rStyle w:val="StyleUnderline"/>
          <w:highlight w:val="cyan"/>
        </w:rPr>
        <w:t>NASA and NOAA</w:t>
      </w:r>
      <w:r w:rsidRPr="000D4D34">
        <w:rPr>
          <w:sz w:val="16"/>
        </w:rPr>
        <w:t xml:space="preserve"> each </w:t>
      </w:r>
      <w:r w:rsidRPr="001E0C8E">
        <w:rPr>
          <w:rStyle w:val="StyleUnderline"/>
          <w:highlight w:val="cyan"/>
        </w:rPr>
        <w:t>conducted separate analyses</w:t>
      </w:r>
      <w:r w:rsidRPr="000D4D34">
        <w:rPr>
          <w:sz w:val="16"/>
        </w:rPr>
        <w:t xml:space="preserve"> of global temperatures </w:t>
      </w:r>
      <w:r w:rsidRPr="001E0C8E">
        <w:rPr>
          <w:rStyle w:val="StyleUnderline"/>
          <w:highlight w:val="cyan"/>
        </w:rPr>
        <w:t>using satellites</w:t>
      </w:r>
      <w:r w:rsidRPr="000D4D34">
        <w:rPr>
          <w:sz w:val="16"/>
        </w:rPr>
        <w:t xml:space="preserve">, a network of </w:t>
      </w:r>
      <w:r w:rsidRPr="001E0C8E">
        <w:rPr>
          <w:rStyle w:val="StyleUnderline"/>
          <w:highlight w:val="cyan"/>
        </w:rPr>
        <w:t>ground thermometers, radar, buoys, and other tools</w:t>
      </w:r>
      <w:r w:rsidRPr="000D4D34">
        <w:rPr>
          <w:sz w:val="16"/>
        </w:rPr>
        <w:t xml:space="preserve">. But they </w:t>
      </w:r>
      <w:r w:rsidRPr="000D4D34">
        <w:rPr>
          <w:rStyle w:val="StyleUnderline"/>
        </w:rPr>
        <w:t>both came to similar conclusions</w:t>
      </w:r>
      <w:r w:rsidRPr="000D4D34">
        <w:rPr>
          <w:sz w:val="16"/>
        </w:rPr>
        <w:t xml:space="preserve">. Both agencies said that </w:t>
      </w:r>
      <w:r w:rsidRPr="000D4D34">
        <w:rPr>
          <w:rStyle w:val="StyleUnderline"/>
        </w:rPr>
        <w:t xml:space="preserve">the </w:t>
      </w:r>
      <w:r w:rsidRPr="001E0C8E">
        <w:rPr>
          <w:rStyle w:val="StyleUnderline"/>
          <w:highlight w:val="cyan"/>
        </w:rPr>
        <w:t>10</w:t>
      </w:r>
      <w:r w:rsidRPr="000D4D34">
        <w:rPr>
          <w:rStyle w:val="StyleUnderline"/>
        </w:rPr>
        <w:t xml:space="preserve"> </w:t>
      </w:r>
      <w:r w:rsidRPr="001E0C8E">
        <w:rPr>
          <w:rStyle w:val="StyleUnderline"/>
          <w:highlight w:val="cyan"/>
        </w:rPr>
        <w:t>hottest</w:t>
      </w:r>
      <w:r w:rsidRPr="000D4D34">
        <w:rPr>
          <w:rStyle w:val="StyleUnderline"/>
        </w:rPr>
        <w:t xml:space="preserve"> years </w:t>
      </w:r>
      <w:r w:rsidRPr="001E0C8E">
        <w:rPr>
          <w:rStyle w:val="StyleUnderline"/>
          <w:highlight w:val="cyan"/>
        </w:rPr>
        <w:t>have</w:t>
      </w:r>
      <w:r w:rsidRPr="000D4D34">
        <w:rPr>
          <w:rStyle w:val="StyleUnderline"/>
        </w:rPr>
        <w:t xml:space="preserve"> all </w:t>
      </w:r>
      <w:r w:rsidRPr="001E0C8E">
        <w:rPr>
          <w:rStyle w:val="StyleUnderline"/>
          <w:highlight w:val="cyan"/>
        </w:rPr>
        <w:t>come since 1998, a sign</w:t>
      </w:r>
      <w:r w:rsidRPr="000D4D34">
        <w:rPr>
          <w:rStyle w:val="StyleUnderline"/>
        </w:rPr>
        <w:t xml:space="preserve"> the </w:t>
      </w:r>
      <w:r w:rsidRPr="001E0C8E">
        <w:rPr>
          <w:rStyle w:val="StyleUnderline"/>
          <w:highlight w:val="cyan"/>
        </w:rPr>
        <w:t xml:space="preserve">Earth was getting </w:t>
      </w:r>
      <w:r w:rsidRPr="000D4D34">
        <w:rPr>
          <w:rStyle w:val="Emphasis"/>
        </w:rPr>
        <w:t xml:space="preserve">steadily </w:t>
      </w:r>
      <w:r w:rsidRPr="001E0C8E">
        <w:rPr>
          <w:rStyle w:val="Emphasis"/>
          <w:highlight w:val="cyan"/>
        </w:rPr>
        <w:t>warmer</w:t>
      </w:r>
      <w:r w:rsidRPr="000D4D34">
        <w:rPr>
          <w:sz w:val="16"/>
        </w:rPr>
        <w:t>. "</w:t>
      </w:r>
      <w:r w:rsidRPr="000D4D34">
        <w:rPr>
          <w:rStyle w:val="StyleUnderline"/>
        </w:rPr>
        <w:t>If you are younger than 29</w:t>
      </w:r>
      <w:r w:rsidRPr="000D4D34">
        <w:rPr>
          <w:sz w:val="16"/>
        </w:rPr>
        <w:t xml:space="preserve"> years old, </w:t>
      </w:r>
      <w:r w:rsidRPr="000D4D34">
        <w:rPr>
          <w:rStyle w:val="Emphasis"/>
        </w:rPr>
        <w:t>you haven't lived in a month that was cooler than the 20th-century average,</w:t>
      </w:r>
      <w:r w:rsidRPr="000D4D34">
        <w:rPr>
          <w:sz w:val="16"/>
        </w:rPr>
        <w:t xml:space="preserve">" noted Marshall Shepherd, a meteorologist at the University of Georgia. It's worth clarifying that </w:t>
      </w:r>
      <w:r w:rsidRPr="000D4D34">
        <w:rPr>
          <w:rStyle w:val="StyleUnderline"/>
        </w:rPr>
        <w:t>2014 wasn't the hottest year in the planet's entire 4.5 billion year history</w:t>
      </w:r>
      <w:r w:rsidRPr="000D4D34">
        <w:rPr>
          <w:sz w:val="16"/>
        </w:rPr>
        <w:t xml:space="preserve">. The Earth has been hotter in the distant past, before human civilization arose — a result of natural processes and orbital shifts. </w:t>
      </w:r>
      <w:r w:rsidRPr="000D4D34">
        <w:rPr>
          <w:rStyle w:val="Emphasis"/>
        </w:rPr>
        <w:t>But</w:t>
      </w:r>
      <w:r w:rsidRPr="000D4D34">
        <w:rPr>
          <w:sz w:val="16"/>
        </w:rPr>
        <w:t xml:space="preserve"> </w:t>
      </w:r>
      <w:r w:rsidRPr="001E0C8E">
        <w:rPr>
          <w:rStyle w:val="StyleUnderline"/>
          <w:highlight w:val="cyan"/>
        </w:rPr>
        <w:t>Earth's climate</w:t>
      </w:r>
      <w:r w:rsidRPr="000D4D34">
        <w:rPr>
          <w:rStyle w:val="StyleUnderline"/>
        </w:rPr>
        <w:t xml:space="preserve"> had </w:t>
      </w:r>
      <w:r w:rsidRPr="000D4D34">
        <w:rPr>
          <w:rStyle w:val="Emphasis"/>
        </w:rPr>
        <w:t xml:space="preserve">roughly </w:t>
      </w:r>
      <w:r w:rsidRPr="001E0C8E">
        <w:rPr>
          <w:rStyle w:val="Emphasis"/>
          <w:highlight w:val="cyan"/>
        </w:rPr>
        <w:t>stabilized</w:t>
      </w:r>
      <w:r w:rsidRPr="000D4D34">
        <w:rPr>
          <w:sz w:val="16"/>
        </w:rPr>
        <w:t xml:space="preserve"> over the last 10,000 years, </w:t>
      </w:r>
      <w:r w:rsidRPr="001E0C8E">
        <w:rPr>
          <w:rStyle w:val="Emphasis"/>
          <w:highlight w:val="cyan"/>
        </w:rPr>
        <w:t xml:space="preserve">until humans began </w:t>
      </w:r>
      <w:r w:rsidRPr="000D4D34">
        <w:rPr>
          <w:rStyle w:val="Emphasis"/>
        </w:rPr>
        <w:t xml:space="preserve">burning fossil fuels and </w:t>
      </w:r>
      <w:r w:rsidRPr="001E0C8E">
        <w:rPr>
          <w:rStyle w:val="Emphasis"/>
          <w:highlight w:val="cyan"/>
        </w:rPr>
        <w:t>emitting</w:t>
      </w:r>
      <w:r w:rsidRPr="000D4D34">
        <w:rPr>
          <w:rStyle w:val="Emphasis"/>
        </w:rPr>
        <w:t xml:space="preserve"> greenhouse gases.</w:t>
      </w:r>
      <w:r w:rsidRPr="000D4D34">
        <w:rPr>
          <w:sz w:val="16"/>
        </w:rPr>
        <w:t xml:space="preserve"> </w:t>
      </w:r>
      <w:r w:rsidRPr="000D4D34">
        <w:rPr>
          <w:rStyle w:val="StyleUnderline"/>
        </w:rPr>
        <w:t xml:space="preserve">Scientists say </w:t>
      </w:r>
      <w:r w:rsidRPr="001E0C8E">
        <w:rPr>
          <w:rStyle w:val="StyleUnderline"/>
          <w:highlight w:val="cyan"/>
        </w:rPr>
        <w:t xml:space="preserve">the rise </w:t>
      </w:r>
      <w:r w:rsidRPr="000D4D34">
        <w:rPr>
          <w:rStyle w:val="StyleUnderline"/>
        </w:rPr>
        <w:t>in temperatures</w:t>
      </w:r>
      <w:r w:rsidRPr="000D4D34">
        <w:rPr>
          <w:sz w:val="16"/>
        </w:rPr>
        <w:t xml:space="preserve"> in the 20th century </w:t>
      </w:r>
      <w:r w:rsidRPr="001E0C8E">
        <w:rPr>
          <w:rStyle w:val="Emphasis"/>
          <w:highlight w:val="cyan"/>
        </w:rPr>
        <w:t>is a sign of man-made warming</w:t>
      </w:r>
      <w:r w:rsidRPr="000D4D34">
        <w:rPr>
          <w:sz w:val="16"/>
        </w:rPr>
        <w:t xml:space="preserve">. Record heat in 2014 blanketed the western United States, exacerbating a brutal ongoing drought in California. The Pacific Northwest and Alaska also experienced record warmth. </w:t>
      </w:r>
      <w:r w:rsidRPr="000D4D34">
        <w:rPr>
          <w:rStyle w:val="StyleUnderline"/>
        </w:rPr>
        <w:t>For the first time in 100 years</w:t>
      </w:r>
      <w:r w:rsidRPr="000D4D34">
        <w:rPr>
          <w:sz w:val="16"/>
        </w:rPr>
        <w:t xml:space="preserve"> of records, the temperature in </w:t>
      </w:r>
      <w:r w:rsidRPr="000D4D34">
        <w:rPr>
          <w:rStyle w:val="StyleUnderline"/>
        </w:rPr>
        <w:t>Anchorage</w:t>
      </w:r>
      <w:r w:rsidRPr="000D4D34">
        <w:rPr>
          <w:sz w:val="16"/>
        </w:rPr>
        <w:t xml:space="preserve">, Alaska, </w:t>
      </w:r>
      <w:r w:rsidRPr="000D4D34">
        <w:rPr>
          <w:rStyle w:val="StyleUnderline"/>
        </w:rPr>
        <w:t>never fell below 0</w:t>
      </w:r>
      <w:r w:rsidRPr="000D4D34">
        <w:rPr>
          <w:sz w:val="16"/>
        </w:rPr>
        <w:t xml:space="preserve">°F. By contrast, the Midwest and Northeastern United States were actually a bit cooler than usual in 2014. One reason for this was jet stream patterns that pushed warm tropical air up into Alaska and nudged colder Arctic air down into the continental United States. Global warming isn't necessarily uniform across the entire planet. </w:t>
      </w:r>
      <w:r w:rsidRPr="000D4D34">
        <w:rPr>
          <w:rStyle w:val="StyleUnderline"/>
        </w:rPr>
        <w:t>The year also saw extremely warm temperatures in Europe — with 19</w:t>
      </w:r>
      <w:r w:rsidRPr="000D4D34">
        <w:rPr>
          <w:sz w:val="16"/>
        </w:rPr>
        <w:t xml:space="preserve"> countries likely </w:t>
      </w:r>
      <w:r w:rsidRPr="000D4D34">
        <w:rPr>
          <w:rStyle w:val="StyleUnderline"/>
        </w:rPr>
        <w:t>experiencing their hottest year ever</w:t>
      </w:r>
      <w:r w:rsidRPr="000D4D34">
        <w:rPr>
          <w:sz w:val="16"/>
        </w:rPr>
        <w:t xml:space="preserve"> — as well as record heat over much of the Pacific Ocean, fueling a number of strong storms in the region. Both agencies said that </w:t>
      </w:r>
      <w:r w:rsidRPr="001E0C8E">
        <w:rPr>
          <w:rStyle w:val="StyleUnderline"/>
          <w:highlight w:val="cyan"/>
        </w:rPr>
        <w:t>temperatures over</w:t>
      </w:r>
      <w:r w:rsidRPr="000D4D34">
        <w:rPr>
          <w:rStyle w:val="StyleUnderline"/>
        </w:rPr>
        <w:t xml:space="preserve"> the </w:t>
      </w:r>
      <w:r w:rsidRPr="001E0C8E">
        <w:rPr>
          <w:rStyle w:val="StyleUnderline"/>
          <w:highlight w:val="cyan"/>
        </w:rPr>
        <w:t xml:space="preserve">oceans </w:t>
      </w:r>
      <w:r w:rsidRPr="001E0C8E">
        <w:rPr>
          <w:rStyle w:val="Emphasis"/>
          <w:highlight w:val="cyan"/>
        </w:rPr>
        <w:t>were the warmest ever</w:t>
      </w:r>
      <w:r w:rsidRPr="000D4D34">
        <w:rPr>
          <w:rStyle w:val="Emphasis"/>
        </w:rPr>
        <w:t xml:space="preserve"> recorded</w:t>
      </w:r>
      <w:r w:rsidRPr="000D4D34">
        <w:rPr>
          <w:rStyle w:val="StyleUnderline"/>
        </w:rPr>
        <w:t>.</w:t>
      </w:r>
      <w:r w:rsidRPr="000D4D34">
        <w:rPr>
          <w:sz w:val="16"/>
        </w:rPr>
        <w:t xml:space="preserve"> An </w:t>
      </w:r>
      <w:r w:rsidRPr="001E0C8E">
        <w:rPr>
          <w:rStyle w:val="Emphasis"/>
          <w:highlight w:val="cyan"/>
        </w:rPr>
        <w:t>El Niño could push temperatures to new highs</w:t>
      </w:r>
      <w:r w:rsidRPr="000D4D34">
        <w:rPr>
          <w:sz w:val="16"/>
        </w:rPr>
        <w:t xml:space="preserve"> </w:t>
      </w:r>
      <w:r w:rsidRPr="000D4D34">
        <w:rPr>
          <w:rStyle w:val="StyleUnderline"/>
        </w:rPr>
        <w:t>It's significant</w:t>
      </w:r>
      <w:r w:rsidRPr="000D4D34">
        <w:rPr>
          <w:sz w:val="16"/>
        </w:rPr>
        <w:t xml:space="preserve"> that </w:t>
      </w:r>
      <w:r w:rsidRPr="000D4D34">
        <w:rPr>
          <w:rStyle w:val="StyleUnderline"/>
        </w:rPr>
        <w:t>2014 was a record</w:t>
      </w:r>
      <w:r w:rsidRPr="000D4D34">
        <w:rPr>
          <w:sz w:val="16"/>
        </w:rPr>
        <w:t xml:space="preserve"> hot year </w:t>
      </w:r>
      <w:r w:rsidRPr="000D4D34">
        <w:rPr>
          <w:rStyle w:val="StyleUnderline"/>
        </w:rPr>
        <w:t>even without an El Niño. El Niño events</w:t>
      </w:r>
      <w:r w:rsidRPr="000D4D34">
        <w:rPr>
          <w:sz w:val="16"/>
        </w:rPr>
        <w:t xml:space="preserve">, which occur in the Pacific, tend to </w:t>
      </w:r>
      <w:r w:rsidRPr="000D4D34">
        <w:rPr>
          <w:rStyle w:val="StyleUnderline"/>
        </w:rPr>
        <w:t>transfer heat</w:t>
      </w:r>
      <w:r w:rsidRPr="000D4D34">
        <w:rPr>
          <w:sz w:val="16"/>
        </w:rPr>
        <w:t xml:space="preserve"> stored beneath the ocean's surface up into the atmosphere. Years that come right on the tail of a major El Niño tend to be hotter than average — indeed, that was a big reason why 1998 was so unusually hot. Forecasters say there's still some chance that a (weak) El Niño could reappear in the Pacific Ocean this year — which could in theory push temperatures up in 2015 to new highs. At a press conference, NASA's Gavin Schmidt explained that temperatures typically spike about three months after an El Niño event. Still, that's not assured. </w:t>
      </w:r>
      <w:r w:rsidRPr="000D4D34">
        <w:rPr>
          <w:rStyle w:val="StyleUnderline"/>
        </w:rPr>
        <w:t>Is this the end of the global warming "slowdown"</w:t>
      </w:r>
      <w:r w:rsidRPr="000D4D34">
        <w:rPr>
          <w:sz w:val="16"/>
        </w:rPr>
        <w:t xml:space="preserve">? If 2014 really is the warmest year on record, then </w:t>
      </w:r>
      <w:r w:rsidRPr="001E0C8E">
        <w:rPr>
          <w:rStyle w:val="Emphasis"/>
          <w:highlight w:val="cyan"/>
        </w:rPr>
        <w:t>it's definitely</w:t>
      </w:r>
      <w:r w:rsidRPr="000D4D34">
        <w:rPr>
          <w:rStyle w:val="Emphasis"/>
        </w:rPr>
        <w:t xml:space="preserve"> </w:t>
      </w:r>
      <w:r w:rsidRPr="001E0C8E">
        <w:rPr>
          <w:rStyle w:val="Emphasis"/>
          <w:highlight w:val="cyan"/>
        </w:rPr>
        <w:t>wrong</w:t>
      </w:r>
      <w:r w:rsidRPr="000D4D34">
        <w:rPr>
          <w:rStyle w:val="Emphasis"/>
        </w:rPr>
        <w:t xml:space="preserve"> to say </w:t>
      </w:r>
      <w:r w:rsidRPr="001E0C8E">
        <w:rPr>
          <w:rStyle w:val="Emphasis"/>
          <w:highlight w:val="cyan"/>
        </w:rPr>
        <w:t>that global "stopped</w:t>
      </w:r>
      <w:r w:rsidRPr="000D4D34">
        <w:rPr>
          <w:rStyle w:val="Emphasis"/>
        </w:rPr>
        <w:t xml:space="preserve">" back </w:t>
      </w:r>
      <w:r w:rsidRPr="001E0C8E">
        <w:rPr>
          <w:rStyle w:val="Emphasis"/>
          <w:highlight w:val="cyan"/>
        </w:rPr>
        <w:t>in 1998</w:t>
      </w:r>
      <w:r w:rsidRPr="000D4D34">
        <w:rPr>
          <w:sz w:val="16"/>
        </w:rPr>
        <w:t xml:space="preserve"> — </w:t>
      </w:r>
      <w:r w:rsidRPr="000D4D34">
        <w:rPr>
          <w:rStyle w:val="StyleUnderline"/>
        </w:rPr>
        <w:t>a favorite line of climate skeptics</w:t>
      </w:r>
      <w:r w:rsidRPr="000D4D34">
        <w:rPr>
          <w:sz w:val="16"/>
        </w:rPr>
        <w:t xml:space="preserve"> like Sen. James Inhofe (R-OK). But then again, </w:t>
      </w:r>
      <w:r w:rsidRPr="000D4D34">
        <w:rPr>
          <w:rStyle w:val="StyleUnderline"/>
        </w:rPr>
        <w:t>the idea</w:t>
      </w:r>
      <w:r w:rsidRPr="000D4D34">
        <w:rPr>
          <w:sz w:val="16"/>
        </w:rPr>
        <w:t xml:space="preserve"> that global </w:t>
      </w:r>
      <w:r w:rsidRPr="000D4D34">
        <w:rPr>
          <w:rStyle w:val="StyleUnderline"/>
        </w:rPr>
        <w:t>warming</w:t>
      </w:r>
      <w:r w:rsidRPr="000D4D34">
        <w:rPr>
          <w:sz w:val="16"/>
        </w:rPr>
        <w:t xml:space="preserve"> had "</w:t>
      </w:r>
      <w:r w:rsidRPr="000D4D34">
        <w:rPr>
          <w:rStyle w:val="StyleUnderline"/>
        </w:rPr>
        <w:t>stopped" was never very compelling</w:t>
      </w:r>
      <w:r w:rsidRPr="000D4D34">
        <w:rPr>
          <w:sz w:val="16"/>
        </w:rPr>
        <w:t xml:space="preserve"> to begin with — </w:t>
      </w:r>
      <w:r w:rsidRPr="000D4D34">
        <w:rPr>
          <w:rStyle w:val="StyleUnderline"/>
        </w:rPr>
        <w:t xml:space="preserve">and not just because </w:t>
      </w:r>
      <w:r w:rsidRPr="001E0C8E">
        <w:rPr>
          <w:rStyle w:val="StyleUnderline"/>
          <w:highlight w:val="cyan"/>
        </w:rPr>
        <w:t xml:space="preserve">1998 was </w:t>
      </w:r>
      <w:r w:rsidRPr="000D4D34">
        <w:rPr>
          <w:rStyle w:val="StyleUnderline"/>
        </w:rPr>
        <w:t xml:space="preserve">a </w:t>
      </w:r>
      <w:r w:rsidRPr="001E0C8E">
        <w:rPr>
          <w:rStyle w:val="Emphasis"/>
          <w:highlight w:val="cyan"/>
        </w:rPr>
        <w:t>cherry-picked</w:t>
      </w:r>
      <w:r w:rsidRPr="000D4D34">
        <w:rPr>
          <w:rStyle w:val="StyleUnderline"/>
        </w:rPr>
        <w:t xml:space="preserve"> year</w:t>
      </w:r>
      <w:r w:rsidRPr="000D4D34">
        <w:rPr>
          <w:sz w:val="16"/>
        </w:rPr>
        <w:t xml:space="preserve">. </w:t>
      </w:r>
      <w:r w:rsidRPr="000D4D34">
        <w:rPr>
          <w:rStyle w:val="StyleUnderline"/>
        </w:rPr>
        <w:t>Scientists</w:t>
      </w:r>
      <w:r w:rsidRPr="000D4D34">
        <w:rPr>
          <w:sz w:val="16"/>
        </w:rPr>
        <w:t xml:space="preserve"> have </w:t>
      </w:r>
      <w:r w:rsidRPr="000D4D34">
        <w:rPr>
          <w:rStyle w:val="StyleUnderline"/>
        </w:rPr>
        <w:t>assembled</w:t>
      </w:r>
      <w:r w:rsidRPr="000D4D34">
        <w:rPr>
          <w:sz w:val="16"/>
        </w:rPr>
        <w:t xml:space="preserve"> plenty of </w:t>
      </w:r>
      <w:r w:rsidRPr="000D4D34">
        <w:rPr>
          <w:rStyle w:val="StyleUnderline"/>
        </w:rPr>
        <w:t>evidence</w:t>
      </w:r>
      <w:r w:rsidRPr="000D4D34">
        <w:rPr>
          <w:sz w:val="16"/>
        </w:rPr>
        <w:t xml:space="preserve"> that </w:t>
      </w:r>
      <w:r w:rsidRPr="000D4D34">
        <w:rPr>
          <w:rStyle w:val="StyleUnderline"/>
        </w:rPr>
        <w:t>adding more</w:t>
      </w:r>
      <w:r w:rsidRPr="000D4D34">
        <w:rPr>
          <w:sz w:val="16"/>
        </w:rPr>
        <w:t xml:space="preserve"> greenhouse </w:t>
      </w:r>
      <w:r w:rsidRPr="000D4D34">
        <w:rPr>
          <w:rStyle w:val="StyleUnderline"/>
        </w:rPr>
        <w:t>gases</w:t>
      </w:r>
      <w:r w:rsidRPr="000D4D34">
        <w:rPr>
          <w:sz w:val="16"/>
        </w:rPr>
        <w:t xml:space="preserve"> like carbon dioxide to the atmosphere </w:t>
      </w:r>
      <w:r w:rsidRPr="000D4D34">
        <w:rPr>
          <w:rStyle w:val="StyleUnderline"/>
        </w:rPr>
        <w:t>will heat up the Earth</w:t>
      </w:r>
      <w:r w:rsidRPr="000D4D34">
        <w:rPr>
          <w:sz w:val="16"/>
        </w:rPr>
        <w:t xml:space="preserve"> over time. </w:t>
      </w:r>
      <w:r w:rsidRPr="000D4D34">
        <w:rPr>
          <w:rStyle w:val="StyleUnderline"/>
        </w:rPr>
        <w:t xml:space="preserve">Short-term </w:t>
      </w:r>
      <w:r w:rsidRPr="001E0C8E">
        <w:rPr>
          <w:rStyle w:val="StyleUnderline"/>
          <w:highlight w:val="cyan"/>
        </w:rPr>
        <w:t>blips</w:t>
      </w:r>
      <w:r w:rsidRPr="000D4D34">
        <w:rPr>
          <w:sz w:val="16"/>
        </w:rPr>
        <w:t xml:space="preserve"> in the temperature record </w:t>
      </w:r>
      <w:r w:rsidRPr="001E0C8E">
        <w:rPr>
          <w:rStyle w:val="Emphasis"/>
          <w:highlight w:val="cyan"/>
        </w:rPr>
        <w:t>don't affect</w:t>
      </w:r>
      <w:r w:rsidRPr="000D4D34">
        <w:rPr>
          <w:rStyle w:val="Emphasis"/>
        </w:rPr>
        <w:t xml:space="preserve"> this broad </w:t>
      </w:r>
      <w:r w:rsidRPr="001E0C8E">
        <w:rPr>
          <w:rStyle w:val="Emphasis"/>
          <w:highlight w:val="cyan"/>
        </w:rPr>
        <w:t>understanding</w:t>
      </w:r>
      <w:r w:rsidRPr="000D4D34">
        <w:rPr>
          <w:sz w:val="16"/>
        </w:rPr>
        <w:t xml:space="preserve">. </w:t>
      </w:r>
      <w:r w:rsidRPr="000D4D34">
        <w:rPr>
          <w:rStyle w:val="StyleUnderline"/>
        </w:rPr>
        <w:t xml:space="preserve">It's the long-term trends that count. </w:t>
      </w:r>
      <w:r w:rsidRPr="000D4D34">
        <w:rPr>
          <w:sz w:val="16"/>
        </w:rPr>
        <w:t xml:space="preserve">What has puzzled some scientists, however, is the fact that global average surface temperatures appear to have risen at a slightly slower rate over the past 16 years than they did in the 20 years before that — despite the fact that greenhouse gases are piling up in the atmosphere at a record pace. This is what's often referred to as the "slowdown." Both </w:t>
      </w:r>
      <w:r w:rsidRPr="000D4D34">
        <w:rPr>
          <w:rStyle w:val="StyleUnderline"/>
        </w:rPr>
        <w:t xml:space="preserve">NOAA and NASA found that there does appear to be a recent slowdown, albeit a </w:t>
      </w:r>
      <w:r w:rsidRPr="000D4D34">
        <w:rPr>
          <w:rStyle w:val="Emphasis"/>
        </w:rPr>
        <w:t>very small one</w:t>
      </w:r>
      <w:r w:rsidRPr="000D4D34">
        <w:rPr>
          <w:sz w:val="16"/>
        </w:rPr>
        <w:t xml:space="preserve">: Why is that? You can see a longer rundown of possible explanations for the slowdown in the 2000s here — hypotheses include the idea that some of the extra heat trapped by greenhouse gases has been stored temporarily in the ocean, or that there's been an outburst of volcanic activity that muted the pace of warming in the 2000s. These details are certainly relevant: For instance, if extra heat did go into the ocean because of, say, strong trade winds in the Pacific, that might set the stage for more rapid warming in the years ahead. </w:t>
      </w:r>
      <w:r w:rsidRPr="000D4D34">
        <w:rPr>
          <w:rStyle w:val="Emphasis"/>
        </w:rPr>
        <w:t>But</w:t>
      </w:r>
      <w:r w:rsidRPr="000D4D34">
        <w:rPr>
          <w:rStyle w:val="StyleUnderline"/>
        </w:rPr>
        <w:t xml:space="preserve"> the big picture is the same as it ever was</w:t>
      </w:r>
      <w:r w:rsidRPr="000D4D34">
        <w:rPr>
          <w:sz w:val="16"/>
        </w:rPr>
        <w:t xml:space="preserve"> — regardless of year-to-year blips. </w:t>
      </w:r>
      <w:r w:rsidRPr="000D4D34">
        <w:rPr>
          <w:rStyle w:val="StyleUnderline"/>
        </w:rPr>
        <w:t>As we put more carbon dioxide into the atmosphere, the Earth will get hotter. There will be short-term fluctuations</w:t>
      </w:r>
      <w:r w:rsidRPr="000D4D34">
        <w:rPr>
          <w:sz w:val="16"/>
        </w:rPr>
        <w:t xml:space="preserve"> here and there. Some years will be record hot years. Others won't. El Niño years will be a bit hotter. La Niña years will be a bit cooler. </w:t>
      </w:r>
      <w:r w:rsidRPr="000D4D34">
        <w:rPr>
          <w:rStyle w:val="StyleUnderline"/>
        </w:rPr>
        <w:t xml:space="preserve">But over a long enough time horizon, </w:t>
      </w:r>
      <w:r w:rsidRPr="000D4D34">
        <w:rPr>
          <w:rStyle w:val="Emphasis"/>
        </w:rPr>
        <w:t xml:space="preserve">global </w:t>
      </w:r>
      <w:r w:rsidRPr="001E0C8E">
        <w:rPr>
          <w:rStyle w:val="Emphasis"/>
          <w:highlight w:val="cyan"/>
        </w:rPr>
        <w:t>warming is still with us</w:t>
      </w:r>
      <w:r w:rsidRPr="000D4D34">
        <w:rPr>
          <w:rStyle w:val="Emphasis"/>
        </w:rPr>
        <w:t>.</w:t>
      </w:r>
      <w:r w:rsidRPr="000D4D34">
        <w:rPr>
          <w:sz w:val="16"/>
        </w:rPr>
        <w:t xml:space="preserve"> Four different agencies track global temperatures A side note: </w:t>
      </w:r>
      <w:r w:rsidRPr="000D4D34">
        <w:rPr>
          <w:rStyle w:val="StyleUnderline"/>
        </w:rPr>
        <w:t>NASA and NOAA are only two of four major</w:t>
      </w:r>
      <w:r w:rsidRPr="000D4D34">
        <w:rPr>
          <w:sz w:val="16"/>
        </w:rPr>
        <w:t xml:space="preserve"> government </w:t>
      </w:r>
      <w:r w:rsidRPr="000D4D34">
        <w:rPr>
          <w:rStyle w:val="StyleUnderline"/>
        </w:rPr>
        <w:t>agencies</w:t>
      </w:r>
      <w:r w:rsidRPr="000D4D34">
        <w:rPr>
          <w:sz w:val="16"/>
        </w:rPr>
        <w:t xml:space="preserve"> worldwide </w:t>
      </w:r>
      <w:r w:rsidRPr="000D4D34">
        <w:rPr>
          <w:rStyle w:val="StyleUnderline"/>
        </w:rPr>
        <w:t>keeping track</w:t>
      </w:r>
      <w:r w:rsidRPr="000D4D34">
        <w:rPr>
          <w:sz w:val="16"/>
        </w:rPr>
        <w:t xml:space="preserve"> of global temperature trends, using a mix of satellites, ground-based thermometers, buoys, radar, and other tools. In January, the Japan Meteorological Agency (</w:t>
      </w:r>
      <w:r w:rsidRPr="001E0C8E">
        <w:rPr>
          <w:rStyle w:val="StyleUnderline"/>
          <w:highlight w:val="cyan"/>
        </w:rPr>
        <w:t>JMA) released its own</w:t>
      </w:r>
      <w:r w:rsidRPr="000D4D34">
        <w:rPr>
          <w:sz w:val="16"/>
        </w:rPr>
        <w:t xml:space="preserve"> preliminary </w:t>
      </w:r>
      <w:r w:rsidRPr="001E0C8E">
        <w:rPr>
          <w:rStyle w:val="StyleUnderline"/>
          <w:highlight w:val="cyan"/>
        </w:rPr>
        <w:t>analysis</w:t>
      </w:r>
      <w:r w:rsidRPr="000D4D34">
        <w:rPr>
          <w:rStyle w:val="StyleUnderline"/>
        </w:rPr>
        <w:t xml:space="preserve"> saying that 2014 was the hottest year</w:t>
      </w:r>
      <w:r w:rsidRPr="000D4D34">
        <w:rPr>
          <w:sz w:val="16"/>
        </w:rPr>
        <w:t xml:space="preserve"> on record. The Met Office Hadley Centre in the United Kingdom has yet to report. </w:t>
      </w:r>
      <w:r w:rsidRPr="000D4D34">
        <w:rPr>
          <w:rStyle w:val="StyleUnderline"/>
        </w:rPr>
        <w:t xml:space="preserve">All </w:t>
      </w:r>
      <w:r w:rsidRPr="001E0C8E">
        <w:rPr>
          <w:rStyle w:val="StyleUnderline"/>
          <w:highlight w:val="cyan"/>
        </w:rPr>
        <w:t>four</w:t>
      </w:r>
      <w:r w:rsidRPr="000D4D34">
        <w:rPr>
          <w:sz w:val="16"/>
        </w:rPr>
        <w:t xml:space="preserve"> tend to </w:t>
      </w:r>
      <w:r w:rsidRPr="001E0C8E">
        <w:rPr>
          <w:rStyle w:val="StyleUnderline"/>
          <w:highlight w:val="cyan"/>
        </w:rPr>
        <w:t>agree</w:t>
      </w:r>
      <w:r w:rsidRPr="000D4D34">
        <w:rPr>
          <w:rStyle w:val="StyleUnderline"/>
        </w:rPr>
        <w:t xml:space="preserve"> that the Earth is warming, though they work with different datasets</w:t>
      </w:r>
      <w:r w:rsidRPr="000D4D34">
        <w:rPr>
          <w:sz w:val="16"/>
        </w:rPr>
        <w:t xml:space="preserve"> and come up with slightly different numbers. </w:t>
      </w:r>
      <w:r w:rsidRPr="001E0C8E">
        <w:rPr>
          <w:rStyle w:val="StyleUnderline"/>
          <w:highlight w:val="cyan"/>
        </w:rPr>
        <w:t xml:space="preserve">NASA has the </w:t>
      </w:r>
      <w:r w:rsidRPr="001E0C8E">
        <w:rPr>
          <w:rStyle w:val="Emphasis"/>
          <w:highlight w:val="cyan"/>
        </w:rPr>
        <w:t>most comprehensive coverage</w:t>
      </w:r>
      <w:r w:rsidRPr="000D4D34">
        <w:rPr>
          <w:rStyle w:val="StyleUnderline"/>
        </w:rPr>
        <w:t>, with its data covering</w:t>
      </w:r>
      <w:r w:rsidRPr="000D4D34">
        <w:rPr>
          <w:sz w:val="16"/>
        </w:rPr>
        <w:t xml:space="preserve"> </w:t>
      </w:r>
      <w:r w:rsidRPr="000D4D34">
        <w:rPr>
          <w:rStyle w:val="StyleUnderline"/>
        </w:rPr>
        <w:t>99 percent of the globe</w:t>
      </w:r>
      <w:r w:rsidRPr="000D4D34">
        <w:rPr>
          <w:sz w:val="16"/>
        </w:rPr>
        <w:t>. There is also a separate satellite-only record, maintained at the University of Alabama-Huntsville, that shows 1998 remains the hottest year, well above 2014 (which is only the ninth-hottest year in this dataset). But scientists say that satellites alone give an incomplete picture and other ground-based measurements are needed for a full analysis. "</w:t>
      </w:r>
      <w:r w:rsidRPr="000D4D34">
        <w:rPr>
          <w:rStyle w:val="StyleUnderline"/>
        </w:rPr>
        <w:t>You will hear</w:t>
      </w:r>
      <w:r w:rsidRPr="000D4D34">
        <w:rPr>
          <w:sz w:val="16"/>
        </w:rPr>
        <w:t xml:space="preserve"> some </w:t>
      </w:r>
      <w:r w:rsidRPr="000D4D34">
        <w:rPr>
          <w:rStyle w:val="StyleUnderline"/>
        </w:rPr>
        <w:t>skeptics say</w:t>
      </w:r>
      <w:r w:rsidRPr="000D4D34">
        <w:rPr>
          <w:sz w:val="16"/>
        </w:rPr>
        <w:t xml:space="preserve"> that the </w:t>
      </w:r>
      <w:r w:rsidRPr="000D4D34">
        <w:rPr>
          <w:rStyle w:val="StyleUnderline"/>
        </w:rPr>
        <w:t>satellite-based temperature records don't support these findings, but we also used ground-based instruments</w:t>
      </w:r>
      <w:r w:rsidRPr="000D4D34">
        <w:rPr>
          <w:sz w:val="16"/>
        </w:rPr>
        <w:t xml:space="preserve"> like thermometers and rain gauges </w:t>
      </w:r>
      <w:r w:rsidRPr="000D4D34">
        <w:rPr>
          <w:rStyle w:val="StyleUnderline"/>
        </w:rPr>
        <w:t>to validate these measurements</w:t>
      </w:r>
      <w:r w:rsidRPr="000D4D34">
        <w:rPr>
          <w:sz w:val="16"/>
        </w:rPr>
        <w:t>," said Shepherd.</w:t>
      </w:r>
    </w:p>
    <w:p w14:paraId="5B100015" w14:textId="722CE6D6" w:rsidR="00C54ED3" w:rsidRDefault="00C54ED3" w:rsidP="002B1033">
      <w:pPr>
        <w:pStyle w:val="Heading3"/>
      </w:pPr>
      <w:r>
        <w:t>New Mod---Nuke Energy---A2: No Warming---Not Anthro</w:t>
      </w:r>
    </w:p>
    <w:p w14:paraId="6CCCB383" w14:textId="5FBA6BD7" w:rsidR="00C54ED3" w:rsidRPr="000D4D34" w:rsidRDefault="00C54ED3" w:rsidP="00C54ED3">
      <w:pPr>
        <w:pStyle w:val="Heading4"/>
        <w:rPr>
          <w:rFonts w:cs="Times New Roman"/>
        </w:rPr>
      </w:pPr>
      <w:r w:rsidRPr="000D4D34">
        <w:rPr>
          <w:rFonts w:cs="Times New Roman"/>
        </w:rPr>
        <w:t xml:space="preserve">Best studies </w:t>
      </w:r>
      <w:r>
        <w:rPr>
          <w:rFonts w:cs="Times New Roman"/>
        </w:rPr>
        <w:t>prove it is human caused</w:t>
      </w:r>
      <w:r w:rsidRPr="000D4D34">
        <w:rPr>
          <w:rFonts w:cs="Times New Roman"/>
        </w:rPr>
        <w:t xml:space="preserve"> </w:t>
      </w:r>
      <w:r w:rsidRPr="000D4D34">
        <w:rPr>
          <w:rFonts w:cs="Times New Roman"/>
          <w:b w:val="0"/>
        </w:rPr>
        <w:t>– new proof verifies all our science beyond whether its anthro</w:t>
      </w:r>
    </w:p>
    <w:p w14:paraId="040FAA98" w14:textId="77777777" w:rsidR="00C54ED3" w:rsidRPr="000D4D34" w:rsidRDefault="00C54ED3" w:rsidP="00C54ED3">
      <w:r w:rsidRPr="000D4D34">
        <w:rPr>
          <w:rStyle w:val="Style13ptBold"/>
        </w:rPr>
        <w:t xml:space="preserve">Krotz 15 </w:t>
      </w:r>
      <w:r w:rsidRPr="000D4D34">
        <w:t xml:space="preserve">---- Dan, science writer and digital media specialist for Lawrence Berkeley National Laboratory, the article internally cites a recent paper for </w:t>
      </w:r>
      <w:r w:rsidRPr="000D4D34">
        <w:rPr>
          <w:i/>
        </w:rPr>
        <w:t>Nature</w:t>
      </w:r>
      <w:r w:rsidRPr="000D4D34">
        <w:t xml:space="preserve"> titled “Observational Determination of Surface Radiative Forcing by CO2 from 2000 to 2010,” by Daniel Feldman who is a Geological Project Scientist in the Climate Sciences Department of Lawrence. He has a Ph.D., M.S., and B.S. in Environmental Science and Engineering (Caltech, Caltech, and MIT), “First Direct Observation of Carbon Dioxide’s Increasing Greenhouse Effect at the Earth’s Surface,” Berkeley Lab, 2/25, </w:t>
      </w:r>
      <w:hyperlink r:id="rId30" w:history="1">
        <w:r w:rsidRPr="000D4D34">
          <w:rPr>
            <w:rStyle w:val="Hyperlink"/>
          </w:rPr>
          <w:t>http://newscenter.lbl.gov/2015/02/25/co2-greenhouse-effect-increase/</w:t>
        </w:r>
      </w:hyperlink>
    </w:p>
    <w:p w14:paraId="68104263" w14:textId="77777777" w:rsidR="00C54ED3" w:rsidRPr="000D4D34" w:rsidRDefault="00C54ED3" w:rsidP="00C54ED3"/>
    <w:p w14:paraId="52CFC082" w14:textId="77777777" w:rsidR="00C54ED3" w:rsidRPr="000D4D34" w:rsidRDefault="00C54ED3" w:rsidP="00C54ED3">
      <w:pPr>
        <w:rPr>
          <w:sz w:val="16"/>
        </w:rPr>
      </w:pPr>
      <w:r w:rsidRPr="001E0C8E">
        <w:rPr>
          <w:rStyle w:val="StyleUnderline"/>
          <w:highlight w:val="cyan"/>
        </w:rPr>
        <w:t>Scientists</w:t>
      </w:r>
      <w:r w:rsidRPr="000D4D34">
        <w:rPr>
          <w:sz w:val="16"/>
        </w:rPr>
        <w:t xml:space="preserve"> have </w:t>
      </w:r>
      <w:r w:rsidRPr="001E0C8E">
        <w:rPr>
          <w:rStyle w:val="StyleUnderline"/>
          <w:highlight w:val="cyan"/>
        </w:rPr>
        <w:t>observed</w:t>
      </w:r>
      <w:r w:rsidRPr="000D4D34">
        <w:rPr>
          <w:rStyle w:val="StyleUnderline"/>
        </w:rPr>
        <w:t xml:space="preserve"> an increase in </w:t>
      </w:r>
      <w:r w:rsidRPr="001E0C8E">
        <w:rPr>
          <w:rStyle w:val="StyleUnderline"/>
          <w:highlight w:val="cyan"/>
        </w:rPr>
        <w:t>carbon dioxide’s greenhouse effect</w:t>
      </w:r>
      <w:r w:rsidRPr="000D4D34">
        <w:rPr>
          <w:sz w:val="16"/>
        </w:rPr>
        <w:t xml:space="preserve"> at the Earth’s surface </w:t>
      </w:r>
      <w:r w:rsidRPr="001E0C8E">
        <w:rPr>
          <w:rStyle w:val="Emphasis"/>
          <w:highlight w:val="cyan"/>
        </w:rPr>
        <w:t>for the first time</w:t>
      </w:r>
      <w:r w:rsidRPr="000D4D34">
        <w:rPr>
          <w:sz w:val="16"/>
        </w:rPr>
        <w:t xml:space="preserve">. The researchers, led by scientists from the US Department of Energy’s Lawrence Berkeley National Laboratory (Berkeley Lab), measured atmospheric carbon dioxide’s increasing capacity to absorb thermal radiation emitted from the Earth’s surface over an eleven-year period at two locations in North America. </w:t>
      </w:r>
      <w:r w:rsidRPr="000D4D34">
        <w:rPr>
          <w:rStyle w:val="StyleUnderline"/>
        </w:rPr>
        <w:t xml:space="preserve">They </w:t>
      </w:r>
      <w:r w:rsidRPr="001E0C8E">
        <w:rPr>
          <w:rStyle w:val="StyleUnderline"/>
          <w:highlight w:val="cyan"/>
        </w:rPr>
        <w:t>attributed</w:t>
      </w:r>
      <w:r w:rsidRPr="000D4D34">
        <w:rPr>
          <w:rStyle w:val="StyleUnderline"/>
        </w:rPr>
        <w:t xml:space="preserve"> this </w:t>
      </w:r>
      <w:r w:rsidRPr="000D4D34">
        <w:rPr>
          <w:rStyle w:val="Emphasis"/>
        </w:rPr>
        <w:t>upward trend</w:t>
      </w:r>
      <w:r w:rsidRPr="000D4D34">
        <w:rPr>
          <w:rStyle w:val="StyleUnderline"/>
        </w:rPr>
        <w:t xml:space="preserve"> </w:t>
      </w:r>
      <w:r w:rsidRPr="001E0C8E">
        <w:rPr>
          <w:rStyle w:val="StyleUnderline"/>
          <w:highlight w:val="cyan"/>
        </w:rPr>
        <w:t>to</w:t>
      </w:r>
      <w:r w:rsidRPr="000D4D34">
        <w:rPr>
          <w:rStyle w:val="StyleUnderline"/>
        </w:rPr>
        <w:t xml:space="preserve"> rising CO2 levels </w:t>
      </w:r>
      <w:r w:rsidRPr="000D4D34">
        <w:rPr>
          <w:rStyle w:val="Emphasis"/>
        </w:rPr>
        <w:t xml:space="preserve">from fossil fuel </w:t>
      </w:r>
      <w:r w:rsidRPr="001E0C8E">
        <w:rPr>
          <w:rStyle w:val="Emphasis"/>
          <w:highlight w:val="cyan"/>
        </w:rPr>
        <w:t>emissions</w:t>
      </w:r>
      <w:r w:rsidRPr="000D4D34">
        <w:rPr>
          <w:rStyle w:val="Emphasis"/>
        </w:rPr>
        <w:t xml:space="preserve">. </w:t>
      </w:r>
      <w:r w:rsidRPr="000D4D34">
        <w:rPr>
          <w:rStyle w:val="StyleUnderline"/>
        </w:rPr>
        <w:t xml:space="preserve">The </w:t>
      </w:r>
      <w:r w:rsidRPr="001E0C8E">
        <w:rPr>
          <w:rStyle w:val="StyleUnderline"/>
          <w:highlight w:val="cyan"/>
        </w:rPr>
        <w:t>influence of</w:t>
      </w:r>
      <w:r w:rsidRPr="000D4D34">
        <w:rPr>
          <w:sz w:val="16"/>
        </w:rPr>
        <w:t xml:space="preserve"> atmospheric </w:t>
      </w:r>
      <w:r w:rsidRPr="001E0C8E">
        <w:rPr>
          <w:rStyle w:val="StyleUnderline"/>
          <w:highlight w:val="cyan"/>
        </w:rPr>
        <w:t>CO2 on</w:t>
      </w:r>
      <w:r w:rsidRPr="000D4D34">
        <w:rPr>
          <w:sz w:val="16"/>
        </w:rPr>
        <w:t xml:space="preserve"> the balance between incoming energy from the Sun and outgoing </w:t>
      </w:r>
      <w:r w:rsidRPr="001E0C8E">
        <w:rPr>
          <w:rStyle w:val="StyleUnderline"/>
          <w:highlight w:val="cyan"/>
        </w:rPr>
        <w:t>heat</w:t>
      </w:r>
      <w:r w:rsidRPr="000D4D34">
        <w:rPr>
          <w:sz w:val="16"/>
        </w:rPr>
        <w:t xml:space="preserve"> from the Earth (also called the planet’s energy balance) </w:t>
      </w:r>
      <w:r w:rsidRPr="001E0C8E">
        <w:rPr>
          <w:rStyle w:val="Emphasis"/>
          <w:highlight w:val="cyan"/>
        </w:rPr>
        <w:t xml:space="preserve">is </w:t>
      </w:r>
      <w:r w:rsidRPr="000D4D34">
        <w:rPr>
          <w:rStyle w:val="Emphasis"/>
        </w:rPr>
        <w:t xml:space="preserve">well </w:t>
      </w:r>
      <w:r w:rsidRPr="001E0C8E">
        <w:rPr>
          <w:rStyle w:val="Emphasis"/>
          <w:highlight w:val="cyan"/>
        </w:rPr>
        <w:t>established</w:t>
      </w:r>
      <w:r w:rsidRPr="000D4D34">
        <w:rPr>
          <w:sz w:val="16"/>
        </w:rPr>
        <w:t xml:space="preserve">. </w:t>
      </w:r>
      <w:r w:rsidRPr="000D4D34">
        <w:rPr>
          <w:rStyle w:val="StyleUnderline"/>
        </w:rPr>
        <w:t xml:space="preserve">But this effect has not been experimentally confirmed outside the laboratory </w:t>
      </w:r>
      <w:r w:rsidRPr="000D4D34">
        <w:rPr>
          <w:rStyle w:val="Emphasis"/>
        </w:rPr>
        <w:t>until now</w:t>
      </w:r>
      <w:r w:rsidRPr="000D4D34">
        <w:rPr>
          <w:rStyle w:val="StyleUnderline"/>
        </w:rPr>
        <w:t>.</w:t>
      </w:r>
      <w:r w:rsidRPr="000D4D34">
        <w:rPr>
          <w:sz w:val="16"/>
        </w:rPr>
        <w:t xml:space="preserve"> The research is reported Wednesday, Feb. 25, in the advance online publication of the journal Nature. The </w:t>
      </w:r>
      <w:r w:rsidRPr="001E0C8E">
        <w:rPr>
          <w:rStyle w:val="StyleUnderline"/>
          <w:highlight w:val="cyan"/>
        </w:rPr>
        <w:t>results agree with theoretical</w:t>
      </w:r>
      <w:r w:rsidRPr="000D4D34">
        <w:rPr>
          <w:rStyle w:val="StyleUnderline"/>
        </w:rPr>
        <w:t xml:space="preserve"> </w:t>
      </w:r>
      <w:r w:rsidRPr="001E0C8E">
        <w:rPr>
          <w:rStyle w:val="StyleUnderline"/>
          <w:highlight w:val="cyan"/>
        </w:rPr>
        <w:t>predictions</w:t>
      </w:r>
      <w:r w:rsidRPr="001E0C8E">
        <w:rPr>
          <w:sz w:val="16"/>
          <w:highlight w:val="cyan"/>
        </w:rPr>
        <w:t xml:space="preserve"> </w:t>
      </w:r>
      <w:r w:rsidRPr="001E0C8E">
        <w:rPr>
          <w:rStyle w:val="StyleUnderline"/>
          <w:highlight w:val="cyan"/>
        </w:rPr>
        <w:t>of</w:t>
      </w:r>
      <w:r w:rsidRPr="000D4D34">
        <w:rPr>
          <w:rStyle w:val="StyleUnderline"/>
        </w:rPr>
        <w:t xml:space="preserve"> the greenhouse </w:t>
      </w:r>
      <w:r w:rsidRPr="001E0C8E">
        <w:rPr>
          <w:rStyle w:val="StyleUnderline"/>
          <w:highlight w:val="cyan"/>
        </w:rPr>
        <w:t xml:space="preserve">effect </w:t>
      </w:r>
      <w:r w:rsidRPr="001E0C8E">
        <w:rPr>
          <w:rStyle w:val="Emphasis"/>
          <w:highlight w:val="cyan"/>
        </w:rPr>
        <w:t>due to human activity</w:t>
      </w:r>
      <w:r w:rsidRPr="000D4D34">
        <w:rPr>
          <w:sz w:val="16"/>
        </w:rPr>
        <w:t xml:space="preserve">. The </w:t>
      </w:r>
      <w:r w:rsidRPr="001E0C8E">
        <w:rPr>
          <w:rStyle w:val="StyleUnderline"/>
          <w:highlight w:val="cyan"/>
        </w:rPr>
        <w:t>research</w:t>
      </w:r>
      <w:r w:rsidRPr="000D4D34">
        <w:rPr>
          <w:sz w:val="16"/>
        </w:rPr>
        <w:t xml:space="preserve"> also </w:t>
      </w:r>
      <w:r w:rsidRPr="001E0C8E">
        <w:rPr>
          <w:rStyle w:val="StyleUnderline"/>
          <w:highlight w:val="cyan"/>
        </w:rPr>
        <w:t>provides</w:t>
      </w:r>
      <w:r w:rsidRPr="000D4D34">
        <w:rPr>
          <w:rStyle w:val="StyleUnderline"/>
        </w:rPr>
        <w:t xml:space="preserve"> </w:t>
      </w:r>
      <w:r w:rsidRPr="000D4D34">
        <w:rPr>
          <w:rStyle w:val="Emphasis"/>
        </w:rPr>
        <w:t xml:space="preserve">further </w:t>
      </w:r>
      <w:r w:rsidRPr="001E0C8E">
        <w:rPr>
          <w:rStyle w:val="Emphasis"/>
          <w:highlight w:val="cyan"/>
        </w:rPr>
        <w:t>confirmation</w:t>
      </w:r>
      <w:r w:rsidRPr="000D4D34">
        <w:rPr>
          <w:rStyle w:val="Emphasis"/>
        </w:rPr>
        <w:t xml:space="preserve"> </w:t>
      </w:r>
      <w:r w:rsidRPr="000D4D34">
        <w:rPr>
          <w:sz w:val="16"/>
        </w:rPr>
        <w:t xml:space="preserve">that </w:t>
      </w:r>
      <w:r w:rsidRPr="000D4D34">
        <w:rPr>
          <w:rStyle w:val="StyleUnderline"/>
        </w:rPr>
        <w:t xml:space="preserve">the calculations used in today’s climate </w:t>
      </w:r>
      <w:r w:rsidRPr="001E0C8E">
        <w:rPr>
          <w:rStyle w:val="StyleUnderline"/>
          <w:highlight w:val="cyan"/>
        </w:rPr>
        <w:t xml:space="preserve">models are </w:t>
      </w:r>
      <w:r w:rsidRPr="001E0C8E">
        <w:rPr>
          <w:rStyle w:val="Emphasis"/>
          <w:highlight w:val="cyan"/>
        </w:rPr>
        <w:t>on track</w:t>
      </w:r>
      <w:r w:rsidRPr="000D4D34">
        <w:rPr>
          <w:sz w:val="16"/>
        </w:rPr>
        <w:t xml:space="preserve"> </w:t>
      </w:r>
      <w:r w:rsidRPr="000D4D34">
        <w:rPr>
          <w:rStyle w:val="StyleUnderline"/>
        </w:rPr>
        <w:t>when it comes to representing the impact of CO2</w:t>
      </w:r>
      <w:r w:rsidRPr="000D4D34">
        <w:rPr>
          <w:sz w:val="16"/>
        </w:rPr>
        <w:t xml:space="preserve">. The scientists measured atmospheric carbon dioxide’s contribution to radiative forcing at two sites, one in Oklahoma and one on the North Slope of Alaska, from 2000 to the end of 2010. Radiative forcing is a measure of how much the planet’s energy balance is perturbed by atmospheric changes. Positive radiative forcing occurs when the Earth absorbs more energy from solar radiation than it emits as thermal radiation back to space. It can be measured at the Earth’s surface or high in the atmosphere. In this research, </w:t>
      </w:r>
      <w:r w:rsidRPr="000D4D34">
        <w:rPr>
          <w:rStyle w:val="StyleUnderline"/>
        </w:rPr>
        <w:t>the scientists focused on the surface.</w:t>
      </w:r>
      <w:r w:rsidRPr="000D4D34">
        <w:rPr>
          <w:sz w:val="16"/>
        </w:rPr>
        <w:t xml:space="preserve"> </w:t>
      </w:r>
      <w:r w:rsidRPr="000D4D34">
        <w:rPr>
          <w:rStyle w:val="StyleUnderline"/>
        </w:rPr>
        <w:t xml:space="preserve">They found that </w:t>
      </w:r>
      <w:r w:rsidRPr="001E0C8E">
        <w:rPr>
          <w:rStyle w:val="StyleUnderline"/>
          <w:highlight w:val="cyan"/>
        </w:rPr>
        <w:t xml:space="preserve">CO2 was responsible for a </w:t>
      </w:r>
      <w:r w:rsidRPr="001E0C8E">
        <w:rPr>
          <w:rStyle w:val="Emphasis"/>
          <w:highlight w:val="cyan"/>
        </w:rPr>
        <w:t>significant uptick</w:t>
      </w:r>
      <w:r w:rsidRPr="001E0C8E">
        <w:rPr>
          <w:rStyle w:val="StyleUnderline"/>
          <w:highlight w:val="cyan"/>
        </w:rPr>
        <w:t xml:space="preserve"> in radiative forcing</w:t>
      </w:r>
      <w:r w:rsidRPr="000D4D34">
        <w:rPr>
          <w:sz w:val="16"/>
        </w:rPr>
        <w:t xml:space="preserve"> at both locations, about two-tenths of a Watt per square meter per decade. </w:t>
      </w:r>
      <w:r w:rsidRPr="000D4D34">
        <w:rPr>
          <w:rStyle w:val="StyleUnderline"/>
        </w:rPr>
        <w:t>They linked this trend to the 22 parts-per-million increase in atmospheric CO2</w:t>
      </w:r>
      <w:r w:rsidRPr="000D4D34">
        <w:rPr>
          <w:sz w:val="16"/>
        </w:rPr>
        <w:t xml:space="preserve"> between 2000 and 2010. Much of this CO2 is </w:t>
      </w:r>
      <w:r w:rsidRPr="000D4D34">
        <w:rPr>
          <w:rStyle w:val="StyleUnderline"/>
        </w:rPr>
        <w:t xml:space="preserve">from the burning of fossil fuels, according to a modeling system that tracks CO2 sources </w:t>
      </w:r>
      <w:r w:rsidRPr="001E0C8E">
        <w:rPr>
          <w:rStyle w:val="Emphasis"/>
          <w:highlight w:val="cyan"/>
        </w:rPr>
        <w:t>around the world</w:t>
      </w:r>
      <w:r w:rsidRPr="000D4D34">
        <w:rPr>
          <w:rStyle w:val="Emphasis"/>
        </w:rPr>
        <w:t xml:space="preserve">. </w:t>
      </w:r>
      <w:r w:rsidRPr="000D4D34">
        <w:rPr>
          <w:sz w:val="16"/>
        </w:rPr>
        <w:t>“</w:t>
      </w:r>
      <w:r w:rsidRPr="001E0C8E">
        <w:rPr>
          <w:rStyle w:val="StyleUnderline"/>
          <w:highlight w:val="cyan"/>
        </w:rPr>
        <w:t>We see,</w:t>
      </w:r>
      <w:r w:rsidRPr="000D4D34">
        <w:rPr>
          <w:rStyle w:val="StyleUnderline"/>
        </w:rPr>
        <w:t xml:space="preserve"> </w:t>
      </w:r>
      <w:r w:rsidRPr="000D4D34">
        <w:rPr>
          <w:rStyle w:val="Emphasis"/>
        </w:rPr>
        <w:t>for the first time in the field</w:t>
      </w:r>
      <w:r w:rsidRPr="000D4D34">
        <w:rPr>
          <w:sz w:val="16"/>
        </w:rPr>
        <w:t xml:space="preserve">, </w:t>
      </w:r>
      <w:r w:rsidRPr="000D4D34">
        <w:rPr>
          <w:rStyle w:val="StyleUnderline"/>
        </w:rPr>
        <w:t xml:space="preserve">the </w:t>
      </w:r>
      <w:r w:rsidRPr="001E0C8E">
        <w:rPr>
          <w:rStyle w:val="StyleUnderline"/>
          <w:highlight w:val="cyan"/>
        </w:rPr>
        <w:t>amplification</w:t>
      </w:r>
      <w:r w:rsidRPr="000D4D34">
        <w:rPr>
          <w:rStyle w:val="StyleUnderline"/>
        </w:rPr>
        <w:t xml:space="preserve"> of the greenhouse effect</w:t>
      </w:r>
      <w:r w:rsidRPr="000D4D34">
        <w:rPr>
          <w:sz w:val="16"/>
        </w:rPr>
        <w:t xml:space="preserve"> </w:t>
      </w:r>
      <w:r w:rsidRPr="001E0C8E">
        <w:rPr>
          <w:rStyle w:val="StyleUnderline"/>
          <w:highlight w:val="cyan"/>
        </w:rPr>
        <w:t>because there’s more CO2</w:t>
      </w:r>
      <w:r w:rsidRPr="000D4D34">
        <w:rPr>
          <w:rStyle w:val="StyleUnderline"/>
        </w:rPr>
        <w:t xml:space="preserve"> in the atmosphere </w:t>
      </w:r>
      <w:r w:rsidRPr="001E0C8E">
        <w:rPr>
          <w:rStyle w:val="StyleUnderline"/>
          <w:highlight w:val="cyan"/>
        </w:rPr>
        <w:t xml:space="preserve">to absorb </w:t>
      </w:r>
      <w:r w:rsidRPr="000D4D34">
        <w:rPr>
          <w:rStyle w:val="StyleUnderline"/>
        </w:rPr>
        <w:t xml:space="preserve">what the Earth emits in response to incoming </w:t>
      </w:r>
      <w:r w:rsidRPr="001E0C8E">
        <w:rPr>
          <w:rStyle w:val="StyleUnderline"/>
          <w:highlight w:val="cyan"/>
        </w:rPr>
        <w:t>solar radiation</w:t>
      </w:r>
      <w:r w:rsidRPr="000D4D34">
        <w:rPr>
          <w:rStyle w:val="StyleUnderline"/>
        </w:rPr>
        <w:t>,” says</w:t>
      </w:r>
      <w:r w:rsidRPr="000D4D34">
        <w:rPr>
          <w:sz w:val="16"/>
        </w:rPr>
        <w:t xml:space="preserve"> Daniel </w:t>
      </w:r>
      <w:r w:rsidRPr="000D4D34">
        <w:rPr>
          <w:rStyle w:val="StyleUnderline"/>
        </w:rPr>
        <w:t>Feldman</w:t>
      </w:r>
      <w:r w:rsidRPr="000D4D34">
        <w:rPr>
          <w:sz w:val="16"/>
        </w:rPr>
        <w:t>, a scientist in Berkeley Lab’s Earth Sciences Division and lead author of the Nature paper. “</w:t>
      </w:r>
      <w:r w:rsidRPr="000D4D34">
        <w:rPr>
          <w:rStyle w:val="StyleUnderline"/>
        </w:rPr>
        <w:t>Numerous studies show rising atmospheric CO2</w:t>
      </w:r>
      <w:r w:rsidRPr="000D4D34">
        <w:rPr>
          <w:sz w:val="16"/>
        </w:rPr>
        <w:t xml:space="preserve"> concentrations, </w:t>
      </w:r>
      <w:r w:rsidRPr="000D4D34">
        <w:rPr>
          <w:rStyle w:val="StyleUnderline"/>
        </w:rPr>
        <w:t xml:space="preserve">but </w:t>
      </w:r>
      <w:r w:rsidRPr="001E0C8E">
        <w:rPr>
          <w:rStyle w:val="StyleUnderline"/>
          <w:highlight w:val="cyan"/>
        </w:rPr>
        <w:t>our study provides</w:t>
      </w:r>
      <w:r w:rsidRPr="001E0C8E">
        <w:rPr>
          <w:sz w:val="16"/>
          <w:highlight w:val="cyan"/>
        </w:rPr>
        <w:t xml:space="preserve"> </w:t>
      </w:r>
      <w:r w:rsidRPr="001E0C8E">
        <w:rPr>
          <w:rStyle w:val="Emphasis"/>
          <w:highlight w:val="cyan"/>
        </w:rPr>
        <w:t>the critical link</w:t>
      </w:r>
      <w:r w:rsidRPr="001E0C8E">
        <w:rPr>
          <w:sz w:val="16"/>
          <w:highlight w:val="cyan"/>
        </w:rPr>
        <w:t xml:space="preserve"> </w:t>
      </w:r>
      <w:r w:rsidRPr="001E0C8E">
        <w:rPr>
          <w:rStyle w:val="StyleUnderline"/>
          <w:highlight w:val="cyan"/>
        </w:rPr>
        <w:t>between</w:t>
      </w:r>
      <w:r w:rsidRPr="000D4D34">
        <w:rPr>
          <w:rStyle w:val="StyleUnderline"/>
        </w:rPr>
        <w:t xml:space="preserve"> those </w:t>
      </w:r>
      <w:r w:rsidRPr="001E0C8E">
        <w:rPr>
          <w:rStyle w:val="StyleUnderline"/>
          <w:highlight w:val="cyan"/>
        </w:rPr>
        <w:t>concentrations</w:t>
      </w:r>
      <w:r w:rsidRPr="000D4D34">
        <w:rPr>
          <w:rStyle w:val="StyleUnderline"/>
        </w:rPr>
        <w:t xml:space="preserve"> </w:t>
      </w:r>
      <w:r w:rsidRPr="001E0C8E">
        <w:rPr>
          <w:rStyle w:val="StyleUnderline"/>
          <w:highlight w:val="cyan"/>
        </w:rPr>
        <w:t>and</w:t>
      </w:r>
      <w:r w:rsidRPr="000D4D34">
        <w:rPr>
          <w:rStyle w:val="StyleUnderline"/>
        </w:rPr>
        <w:t xml:space="preserve"> the addition of </w:t>
      </w:r>
      <w:r w:rsidRPr="001E0C8E">
        <w:rPr>
          <w:rStyle w:val="StyleUnderline"/>
          <w:highlight w:val="cyan"/>
        </w:rPr>
        <w:t>energy</w:t>
      </w:r>
      <w:r w:rsidRPr="000D4D34">
        <w:rPr>
          <w:rStyle w:val="StyleUnderline"/>
        </w:rPr>
        <w:t xml:space="preserve"> to the system</w:t>
      </w:r>
      <w:r w:rsidRPr="000D4D34">
        <w:rPr>
          <w:sz w:val="16"/>
        </w:rPr>
        <w:t xml:space="preserve">, </w:t>
      </w:r>
      <w:r w:rsidRPr="000D4D34">
        <w:rPr>
          <w:rStyle w:val="Emphasis"/>
        </w:rPr>
        <w:t>or the greenhouse effect</w:t>
      </w:r>
      <w:r w:rsidRPr="000D4D34">
        <w:rPr>
          <w:sz w:val="16"/>
        </w:rPr>
        <w:t xml:space="preserve">,” Feldman adds. He conducted the research with fellow Berkeley Lab scientists Bill Collins and Margaret Torn, as well as Jonathan Gero of the University of Wisconsin-Madison, Timothy Shippert of Pacific Northwest National Laboratory, and Eli Mlawer of Atmospheric and Environmental Research. </w:t>
      </w:r>
      <w:r w:rsidRPr="000D4D34">
        <w:rPr>
          <w:rStyle w:val="StyleUnderline"/>
        </w:rPr>
        <w:t xml:space="preserve">The </w:t>
      </w:r>
      <w:r w:rsidRPr="001E0C8E">
        <w:rPr>
          <w:rStyle w:val="StyleUnderline"/>
          <w:highlight w:val="cyan"/>
        </w:rPr>
        <w:t xml:space="preserve">scientists used </w:t>
      </w:r>
      <w:r w:rsidRPr="001E0C8E">
        <w:rPr>
          <w:rStyle w:val="Emphasis"/>
          <w:highlight w:val="cyan"/>
        </w:rPr>
        <w:t>incredibly precise</w:t>
      </w:r>
      <w:r w:rsidRPr="000D4D34">
        <w:rPr>
          <w:rStyle w:val="StyleUnderline"/>
        </w:rPr>
        <w:t xml:space="preserve"> spectroscopic </w:t>
      </w:r>
      <w:r w:rsidRPr="001E0C8E">
        <w:rPr>
          <w:rStyle w:val="StyleUnderline"/>
          <w:highlight w:val="cyan"/>
        </w:rPr>
        <w:t>instruments</w:t>
      </w:r>
      <w:r w:rsidRPr="000D4D34">
        <w:rPr>
          <w:sz w:val="16"/>
        </w:rPr>
        <w:t xml:space="preserve"> operated by the Atmospheric Radiation Measurement (ARM) Climate Research Facility, a DOE Office of Science User Facility. These instruments, located at ARM research sites in Oklahoma and Alaska, measure thermal infrared energy that travels down through the atmosphere to the surface. </w:t>
      </w:r>
      <w:r w:rsidRPr="001E0C8E">
        <w:rPr>
          <w:rStyle w:val="Emphasis"/>
          <w:highlight w:val="cyan"/>
        </w:rPr>
        <w:t>They</w:t>
      </w:r>
      <w:r w:rsidRPr="000D4D34">
        <w:rPr>
          <w:rStyle w:val="Emphasis"/>
        </w:rPr>
        <w:t xml:space="preserve"> can </w:t>
      </w:r>
      <w:r w:rsidRPr="001E0C8E">
        <w:rPr>
          <w:rStyle w:val="Emphasis"/>
          <w:highlight w:val="cyan"/>
        </w:rPr>
        <w:t>detect</w:t>
      </w:r>
      <w:r w:rsidRPr="000D4D34">
        <w:rPr>
          <w:rStyle w:val="Emphasis"/>
        </w:rPr>
        <w:t xml:space="preserve"> the </w:t>
      </w:r>
      <w:r w:rsidRPr="001E0C8E">
        <w:rPr>
          <w:rStyle w:val="Emphasis"/>
          <w:highlight w:val="cyan"/>
        </w:rPr>
        <w:t>unique</w:t>
      </w:r>
      <w:r w:rsidRPr="000D4D34">
        <w:rPr>
          <w:rStyle w:val="Emphasis"/>
        </w:rPr>
        <w:t xml:space="preserve"> spectral </w:t>
      </w:r>
      <w:r w:rsidRPr="001E0C8E">
        <w:rPr>
          <w:rStyle w:val="Emphasis"/>
          <w:highlight w:val="cyan"/>
        </w:rPr>
        <w:t>signature of</w:t>
      </w:r>
      <w:r w:rsidRPr="000D4D34">
        <w:rPr>
          <w:rStyle w:val="Emphasis"/>
        </w:rPr>
        <w:t xml:space="preserve"> infrared </w:t>
      </w:r>
      <w:r w:rsidRPr="001E0C8E">
        <w:rPr>
          <w:rStyle w:val="Emphasis"/>
          <w:highlight w:val="cyan"/>
        </w:rPr>
        <w:t xml:space="preserve">energy from CO2. </w:t>
      </w:r>
      <w:r w:rsidRPr="001E0C8E">
        <w:rPr>
          <w:rStyle w:val="StyleUnderline"/>
          <w:highlight w:val="cyan"/>
        </w:rPr>
        <w:t xml:space="preserve">Other </w:t>
      </w:r>
      <w:r w:rsidRPr="000D4D34">
        <w:rPr>
          <w:rStyle w:val="StyleUnderline"/>
        </w:rPr>
        <w:t>instruments</w:t>
      </w:r>
      <w:r w:rsidRPr="000D4D34">
        <w:rPr>
          <w:sz w:val="16"/>
        </w:rPr>
        <w:t xml:space="preserve"> at the two locations </w:t>
      </w:r>
      <w:r w:rsidRPr="001E0C8E">
        <w:rPr>
          <w:rStyle w:val="StyleUnderline"/>
          <w:highlight w:val="cyan"/>
        </w:rPr>
        <w:t>detect</w:t>
      </w:r>
      <w:r w:rsidRPr="000D4D34">
        <w:rPr>
          <w:rStyle w:val="StyleUnderline"/>
        </w:rPr>
        <w:t xml:space="preserve"> the unique signatures of phenomena that can also emit infrared energy, such as </w:t>
      </w:r>
      <w:r w:rsidRPr="001E0C8E">
        <w:rPr>
          <w:rStyle w:val="StyleUnderline"/>
          <w:highlight w:val="cyan"/>
        </w:rPr>
        <w:t xml:space="preserve">clouds and water vapor. </w:t>
      </w:r>
      <w:r w:rsidRPr="000D4D34">
        <w:rPr>
          <w:rStyle w:val="StyleUnderline"/>
        </w:rPr>
        <w:t xml:space="preserve">The </w:t>
      </w:r>
      <w:r w:rsidRPr="001E0C8E">
        <w:rPr>
          <w:rStyle w:val="StyleUnderline"/>
          <w:highlight w:val="cyan"/>
        </w:rPr>
        <w:t>combination</w:t>
      </w:r>
      <w:r w:rsidRPr="000D4D34">
        <w:rPr>
          <w:rStyle w:val="StyleUnderline"/>
        </w:rPr>
        <w:t xml:space="preserve"> of these measurements </w:t>
      </w:r>
      <w:r w:rsidRPr="001E0C8E">
        <w:rPr>
          <w:rStyle w:val="StyleUnderline"/>
          <w:highlight w:val="cyan"/>
        </w:rPr>
        <w:t>enabled</w:t>
      </w:r>
      <w:r w:rsidRPr="000D4D34">
        <w:rPr>
          <w:rStyle w:val="StyleUnderline"/>
        </w:rPr>
        <w:t xml:space="preserve"> the </w:t>
      </w:r>
      <w:r w:rsidRPr="001E0C8E">
        <w:rPr>
          <w:rStyle w:val="StyleUnderline"/>
          <w:highlight w:val="cyan"/>
        </w:rPr>
        <w:t>scientists to isolate</w:t>
      </w:r>
      <w:r w:rsidRPr="000D4D34">
        <w:rPr>
          <w:rStyle w:val="StyleUnderline"/>
        </w:rPr>
        <w:t xml:space="preserve"> the </w:t>
      </w:r>
      <w:r w:rsidRPr="001E0C8E">
        <w:rPr>
          <w:rStyle w:val="StyleUnderline"/>
          <w:highlight w:val="cyan"/>
        </w:rPr>
        <w:t>signals</w:t>
      </w:r>
      <w:r w:rsidRPr="000D4D34">
        <w:rPr>
          <w:rStyle w:val="StyleUnderline"/>
        </w:rPr>
        <w:t xml:space="preserve"> attributed </w:t>
      </w:r>
      <w:r w:rsidRPr="001E0C8E">
        <w:rPr>
          <w:rStyle w:val="Emphasis"/>
          <w:highlight w:val="cyan"/>
        </w:rPr>
        <w:t>solely to</w:t>
      </w:r>
      <w:r w:rsidRPr="000D4D34">
        <w:rPr>
          <w:rStyle w:val="Emphasis"/>
        </w:rPr>
        <w:t xml:space="preserve"> </w:t>
      </w:r>
      <w:r w:rsidRPr="001E0C8E">
        <w:rPr>
          <w:rStyle w:val="Emphasis"/>
          <w:highlight w:val="cyan"/>
        </w:rPr>
        <w:t>CO2</w:t>
      </w:r>
      <w:r w:rsidRPr="000D4D34">
        <w:rPr>
          <w:rStyle w:val="Emphasis"/>
        </w:rPr>
        <w:t>.</w:t>
      </w:r>
      <w:r w:rsidRPr="000D4D34">
        <w:rPr>
          <w:rStyle w:val="StyleUnderline"/>
        </w:rPr>
        <w:t xml:space="preserve"> </w:t>
      </w:r>
      <w:r w:rsidRPr="000D4D34">
        <w:rPr>
          <w:sz w:val="16"/>
        </w:rPr>
        <w:t>“</w:t>
      </w:r>
      <w:r w:rsidRPr="000D4D34">
        <w:rPr>
          <w:rStyle w:val="StyleUnderline"/>
        </w:rPr>
        <w:t>We measured radiation in the form of infrared energy. Then we controlled for other factors</w:t>
      </w:r>
      <w:r w:rsidRPr="000D4D34">
        <w:rPr>
          <w:sz w:val="16"/>
        </w:rPr>
        <w:t xml:space="preserve"> that would impact our measurements, </w:t>
      </w:r>
      <w:r w:rsidRPr="000D4D34">
        <w:rPr>
          <w:rStyle w:val="StyleUnderline"/>
        </w:rPr>
        <w:t>such as</w:t>
      </w:r>
      <w:r w:rsidRPr="000D4D34">
        <w:rPr>
          <w:sz w:val="16"/>
        </w:rPr>
        <w:t xml:space="preserve"> a </w:t>
      </w:r>
      <w:r w:rsidRPr="000D4D34">
        <w:rPr>
          <w:rStyle w:val="StyleUnderline"/>
        </w:rPr>
        <w:t>weather</w:t>
      </w:r>
      <w:r w:rsidRPr="000D4D34">
        <w:rPr>
          <w:sz w:val="16"/>
        </w:rPr>
        <w:t xml:space="preserve"> system moving through the area,” says Feldman. </w:t>
      </w:r>
      <w:r w:rsidRPr="001E0C8E">
        <w:rPr>
          <w:rStyle w:val="StyleUnderline"/>
          <w:highlight w:val="cyan"/>
        </w:rPr>
        <w:t>The result is</w:t>
      </w:r>
      <w:r w:rsidRPr="000D4D34">
        <w:rPr>
          <w:rStyle w:val="StyleUnderline"/>
        </w:rPr>
        <w:t xml:space="preserve"> two time-series </w:t>
      </w:r>
      <w:r w:rsidRPr="001E0C8E">
        <w:rPr>
          <w:rStyle w:val="StyleUnderline"/>
          <w:highlight w:val="cyan"/>
        </w:rPr>
        <w:t>from two very different locations</w:t>
      </w:r>
      <w:r w:rsidRPr="000D4D34">
        <w:rPr>
          <w:sz w:val="16"/>
        </w:rPr>
        <w:t xml:space="preserve">. Each series spans from 2000 to the end of 2010, and includes 3300 measurements from Alaska and 8300 measurements from Oklahoma obtained on a near-daily basis. </w:t>
      </w:r>
      <w:r w:rsidRPr="001E0C8E">
        <w:rPr>
          <w:rStyle w:val="StyleUnderline"/>
          <w:highlight w:val="cyan"/>
        </w:rPr>
        <w:t>Both</w:t>
      </w:r>
      <w:r w:rsidRPr="000D4D34">
        <w:rPr>
          <w:rStyle w:val="StyleUnderline"/>
        </w:rPr>
        <w:t xml:space="preserve"> series </w:t>
      </w:r>
      <w:r w:rsidRPr="001E0C8E">
        <w:rPr>
          <w:rStyle w:val="StyleUnderline"/>
          <w:highlight w:val="cyan"/>
        </w:rPr>
        <w:t xml:space="preserve">showed the </w:t>
      </w:r>
      <w:r w:rsidRPr="001E0C8E">
        <w:rPr>
          <w:rStyle w:val="Emphasis"/>
          <w:highlight w:val="cyan"/>
        </w:rPr>
        <w:t>same trend</w:t>
      </w:r>
      <w:r w:rsidRPr="000D4D34">
        <w:rPr>
          <w:rStyle w:val="Emphasis"/>
        </w:rPr>
        <w:t xml:space="preserve">: </w:t>
      </w:r>
      <w:r w:rsidRPr="000D4D34">
        <w:rPr>
          <w:rStyle w:val="StyleUnderline"/>
        </w:rPr>
        <w:t>atmospheric CO2 emitted an increasing amount of infrared energy,</w:t>
      </w:r>
      <w:r w:rsidRPr="000D4D34">
        <w:rPr>
          <w:sz w:val="16"/>
        </w:rPr>
        <w:t xml:space="preserve"> to the tune of 0.2 Watts per square meter per decade. This increase is about ten percent of the trend from all sources of infrared energy such as clouds and water vapor.</w:t>
      </w:r>
    </w:p>
    <w:p w14:paraId="07190E53" w14:textId="77777777" w:rsidR="00C54ED3" w:rsidRPr="000D4D34" w:rsidRDefault="00C54ED3" w:rsidP="00C54ED3">
      <w:pPr>
        <w:pStyle w:val="Heading4"/>
        <w:rPr>
          <w:rFonts w:cs="Times New Roman"/>
        </w:rPr>
      </w:pPr>
      <w:r w:rsidRPr="000D4D34">
        <w:rPr>
          <w:rFonts w:cs="Times New Roman"/>
        </w:rPr>
        <w:t xml:space="preserve">It’s anthropogenic </w:t>
      </w:r>
      <w:r w:rsidRPr="000D4D34">
        <w:rPr>
          <w:rFonts w:cs="Times New Roman"/>
          <w:b w:val="0"/>
        </w:rPr>
        <w:t>– just stop – specifically answers solar radiance and volcanoes</w:t>
      </w:r>
      <w:r w:rsidRPr="000D4D34">
        <w:rPr>
          <w:rFonts w:cs="Times New Roman"/>
        </w:rPr>
        <w:t xml:space="preserve"> </w:t>
      </w:r>
    </w:p>
    <w:p w14:paraId="67474A7C" w14:textId="77777777" w:rsidR="00C54ED3" w:rsidRPr="000D4D34" w:rsidRDefault="00C54ED3" w:rsidP="00C54ED3">
      <w:r w:rsidRPr="000D4D34">
        <w:rPr>
          <w:rStyle w:val="Style13ptBold"/>
        </w:rPr>
        <w:t xml:space="preserve">Plumer 14 </w:t>
      </w:r>
      <w:r w:rsidRPr="000D4D34">
        <w:t xml:space="preserve">---- Brad, Senior Editor of Vox’s science, energy, and environmental coverage, “Everything You Need to Know about Global Warming: How do We Know Humans are Responsible for Global Warming?” Vox, 10/22, </w:t>
      </w:r>
      <w:hyperlink r:id="rId31" w:anchor="E7320464" w:history="1">
        <w:r w:rsidRPr="000D4D34">
          <w:rPr>
            <w:rStyle w:val="Hyperlink"/>
          </w:rPr>
          <w:t>http://www.vox.com/cards/global-warming/how-do-we-know-humans-are-responsible-for-global-warming#E7320464</w:t>
        </w:r>
      </w:hyperlink>
    </w:p>
    <w:p w14:paraId="35016A10" w14:textId="77777777" w:rsidR="00C54ED3" w:rsidRPr="000D4D34" w:rsidRDefault="00C54ED3" w:rsidP="00C54ED3"/>
    <w:p w14:paraId="124EBAB0" w14:textId="77777777" w:rsidR="00C54ED3" w:rsidRPr="000D4D34" w:rsidRDefault="00C54ED3" w:rsidP="00C54ED3">
      <w:pPr>
        <w:rPr>
          <w:sz w:val="16"/>
        </w:rPr>
      </w:pPr>
      <w:r w:rsidRPr="000D4D34">
        <w:rPr>
          <w:sz w:val="16"/>
        </w:rPr>
        <w:t xml:space="preserve">How do we know humans are responsible for global warming? </w:t>
      </w:r>
      <w:r w:rsidRPr="000D4D34">
        <w:rPr>
          <w:rStyle w:val="StyleUnderline"/>
        </w:rPr>
        <w:t xml:space="preserve">Climate </w:t>
      </w:r>
      <w:r w:rsidRPr="001E0C8E">
        <w:rPr>
          <w:rStyle w:val="StyleUnderline"/>
          <w:highlight w:val="cyan"/>
        </w:rPr>
        <w:t>scientists</w:t>
      </w:r>
      <w:r w:rsidRPr="000D4D34">
        <w:rPr>
          <w:sz w:val="16"/>
        </w:rPr>
        <w:t xml:space="preserve"> say they </w:t>
      </w:r>
      <w:r w:rsidRPr="001E0C8E">
        <w:rPr>
          <w:rStyle w:val="Emphasis"/>
          <w:highlight w:val="cyan"/>
        </w:rPr>
        <w:t>are 95 percent certain</w:t>
      </w:r>
      <w:r w:rsidRPr="000D4D34">
        <w:rPr>
          <w:sz w:val="16"/>
        </w:rPr>
        <w:t xml:space="preserve"> that </w:t>
      </w:r>
      <w:r w:rsidRPr="001E0C8E">
        <w:rPr>
          <w:rStyle w:val="StyleUnderline"/>
          <w:highlight w:val="cyan"/>
        </w:rPr>
        <w:t>human influence</w:t>
      </w:r>
      <w:r w:rsidRPr="000D4D34">
        <w:rPr>
          <w:rStyle w:val="StyleUnderline"/>
        </w:rPr>
        <w:t xml:space="preserve"> has been the dominant </w:t>
      </w:r>
      <w:r w:rsidRPr="001E0C8E">
        <w:rPr>
          <w:rStyle w:val="StyleUnderline"/>
          <w:highlight w:val="cyan"/>
        </w:rPr>
        <w:t>cause</w:t>
      </w:r>
      <w:r w:rsidRPr="000D4D34">
        <w:rPr>
          <w:rStyle w:val="StyleUnderline"/>
        </w:rPr>
        <w:t xml:space="preserve"> of global </w:t>
      </w:r>
      <w:r w:rsidRPr="001E0C8E">
        <w:rPr>
          <w:rStyle w:val="StyleUnderline"/>
          <w:highlight w:val="cyan"/>
        </w:rPr>
        <w:t>warming</w:t>
      </w:r>
      <w:r w:rsidRPr="000D4D34">
        <w:rPr>
          <w:sz w:val="16"/>
        </w:rPr>
        <w:t xml:space="preserve"> since 1950. </w:t>
      </w:r>
      <w:r w:rsidRPr="000D4D34">
        <w:rPr>
          <w:rStyle w:val="Emphasis"/>
        </w:rPr>
        <w:t xml:space="preserve">They're about as sure of this as they are that cigarette smoke causes cancer. </w:t>
      </w:r>
      <w:r w:rsidRPr="000D4D34">
        <w:rPr>
          <w:rStyle w:val="StyleUnderline"/>
        </w:rPr>
        <w:t>Why are they so confident</w:t>
      </w:r>
      <w:r w:rsidRPr="000D4D34">
        <w:rPr>
          <w:sz w:val="16"/>
        </w:rPr>
        <w:t xml:space="preserve">? In part because they have a good grasp on how greenhouse gases can warm the planet, in part because </w:t>
      </w:r>
      <w:r w:rsidRPr="001E0C8E">
        <w:rPr>
          <w:rStyle w:val="StyleUnderline"/>
          <w:highlight w:val="cyan"/>
        </w:rPr>
        <w:t>the theory fits</w:t>
      </w:r>
      <w:r w:rsidRPr="000D4D34">
        <w:rPr>
          <w:sz w:val="16"/>
        </w:rPr>
        <w:t xml:space="preserve"> the available evidence, </w:t>
      </w:r>
      <w:r w:rsidRPr="001E0C8E">
        <w:rPr>
          <w:rStyle w:val="StyleUnderline"/>
          <w:highlight w:val="cyan"/>
        </w:rPr>
        <w:t>and</w:t>
      </w:r>
      <w:r w:rsidRPr="000D4D34">
        <w:rPr>
          <w:sz w:val="16"/>
        </w:rPr>
        <w:t xml:space="preserve"> in part because </w:t>
      </w:r>
      <w:r w:rsidRPr="001E0C8E">
        <w:rPr>
          <w:rStyle w:val="StyleUnderline"/>
          <w:highlight w:val="cyan"/>
        </w:rPr>
        <w:t>alternate theories</w:t>
      </w:r>
      <w:r w:rsidRPr="000D4D34">
        <w:rPr>
          <w:rStyle w:val="StyleUnderline"/>
        </w:rPr>
        <w:t xml:space="preserve"> </w:t>
      </w:r>
      <w:r w:rsidRPr="001E0C8E">
        <w:rPr>
          <w:rStyle w:val="StyleUnderline"/>
          <w:highlight w:val="cyan"/>
        </w:rPr>
        <w:t>have been ruled out.</w:t>
      </w:r>
      <w:r w:rsidRPr="000D4D34">
        <w:rPr>
          <w:rStyle w:val="StyleUnderline"/>
        </w:rPr>
        <w:t xml:space="preserve"> </w:t>
      </w:r>
      <w:r w:rsidRPr="000D4D34">
        <w:rPr>
          <w:sz w:val="16"/>
        </w:rPr>
        <w:t xml:space="preserve">Let's break it down in six steps: 1) </w:t>
      </w:r>
      <w:r w:rsidRPr="000D4D34">
        <w:rPr>
          <w:rStyle w:val="StyleUnderline"/>
        </w:rPr>
        <w:t>Scientists have long known</w:t>
      </w:r>
      <w:r w:rsidRPr="000D4D34">
        <w:rPr>
          <w:sz w:val="16"/>
        </w:rPr>
        <w:t xml:space="preserve"> that </w:t>
      </w:r>
      <w:r w:rsidRPr="000D4D34">
        <w:rPr>
          <w:rStyle w:val="StyleUnderline"/>
        </w:rPr>
        <w:t xml:space="preserve">greenhouse </w:t>
      </w:r>
      <w:r w:rsidRPr="001E0C8E">
        <w:rPr>
          <w:rStyle w:val="StyleUnderline"/>
          <w:highlight w:val="cyan"/>
        </w:rPr>
        <w:t>gases</w:t>
      </w:r>
      <w:r w:rsidRPr="000D4D34">
        <w:rPr>
          <w:sz w:val="16"/>
        </w:rPr>
        <w:t xml:space="preserve"> in the atmosphere — such as carbon dioxide, methane, or water vapor — </w:t>
      </w:r>
      <w:r w:rsidRPr="000D4D34">
        <w:rPr>
          <w:rStyle w:val="StyleUnderline"/>
        </w:rPr>
        <w:t>absorb certain frequencies</w:t>
      </w:r>
      <w:r w:rsidRPr="000D4D34">
        <w:rPr>
          <w:sz w:val="16"/>
        </w:rPr>
        <w:t xml:space="preserve"> of infrared radiation </w:t>
      </w:r>
      <w:r w:rsidRPr="000D4D34">
        <w:rPr>
          <w:rStyle w:val="StyleUnderline"/>
        </w:rPr>
        <w:t xml:space="preserve">and scatter them back </w:t>
      </w:r>
      <w:r w:rsidRPr="000D4D34">
        <w:rPr>
          <w:sz w:val="16"/>
        </w:rPr>
        <w:t xml:space="preserve">toward the Earth. </w:t>
      </w:r>
      <w:r w:rsidRPr="000D4D34">
        <w:rPr>
          <w:rStyle w:val="StyleUnderline"/>
        </w:rPr>
        <w:t xml:space="preserve">These </w:t>
      </w:r>
      <w:r w:rsidRPr="000D4D34">
        <w:rPr>
          <w:sz w:val="16"/>
        </w:rPr>
        <w:t>gases essentially</w:t>
      </w:r>
      <w:r w:rsidRPr="000D4D34">
        <w:rPr>
          <w:rStyle w:val="StyleUnderline"/>
        </w:rPr>
        <w:t xml:space="preserve"> </w:t>
      </w:r>
      <w:r w:rsidRPr="001E0C8E">
        <w:rPr>
          <w:rStyle w:val="StyleUnderline"/>
          <w:highlight w:val="cyan"/>
        </w:rPr>
        <w:t>prevent heat from escaping</w:t>
      </w:r>
      <w:r w:rsidRPr="000D4D34">
        <w:rPr>
          <w:rStyle w:val="StyleUnderline"/>
        </w:rPr>
        <w:t xml:space="preserve"> too quickly back into space, trapping that radiation at the surface and keeping the planet warm. </w:t>
      </w:r>
      <w:r w:rsidRPr="000D4D34">
        <w:rPr>
          <w:sz w:val="16"/>
        </w:rPr>
        <w:t xml:space="preserve">2) Climate </w:t>
      </w:r>
      <w:r w:rsidRPr="001E0C8E">
        <w:rPr>
          <w:rStyle w:val="StyleUnderline"/>
          <w:highlight w:val="cyan"/>
        </w:rPr>
        <w:t>scientists</w:t>
      </w:r>
      <w:r w:rsidRPr="001E0C8E">
        <w:rPr>
          <w:sz w:val="16"/>
          <w:highlight w:val="cyan"/>
        </w:rPr>
        <w:t xml:space="preserve"> </w:t>
      </w:r>
      <w:r w:rsidRPr="001E0C8E">
        <w:rPr>
          <w:rStyle w:val="StyleUnderline"/>
          <w:highlight w:val="cyan"/>
        </w:rPr>
        <w:t>also know</w:t>
      </w:r>
      <w:r w:rsidRPr="000D4D34">
        <w:rPr>
          <w:sz w:val="16"/>
        </w:rPr>
        <w:t xml:space="preserve"> that </w:t>
      </w:r>
      <w:r w:rsidRPr="001E0C8E">
        <w:rPr>
          <w:rStyle w:val="StyleUnderline"/>
          <w:highlight w:val="cyan"/>
        </w:rPr>
        <w:t>concentrations</w:t>
      </w:r>
      <w:r w:rsidRPr="000D4D34">
        <w:rPr>
          <w:rStyle w:val="StyleUnderline"/>
        </w:rPr>
        <w:t xml:space="preserve"> of greenhouse gases in the atmosphere </w:t>
      </w:r>
      <w:r w:rsidRPr="001E0C8E">
        <w:rPr>
          <w:rStyle w:val="StyleUnderline"/>
          <w:highlight w:val="cyan"/>
        </w:rPr>
        <w:t xml:space="preserve">have grown </w:t>
      </w:r>
      <w:r w:rsidRPr="001E0C8E">
        <w:rPr>
          <w:rStyle w:val="Emphasis"/>
          <w:highlight w:val="cyan"/>
        </w:rPr>
        <w:t>significantly</w:t>
      </w:r>
      <w:r w:rsidRPr="000D4D34">
        <w:rPr>
          <w:rStyle w:val="StyleUnderline"/>
        </w:rPr>
        <w:t xml:space="preserve"> since the Industrial Revolution</w:t>
      </w:r>
      <w:r w:rsidRPr="000D4D34">
        <w:rPr>
          <w:sz w:val="16"/>
        </w:rPr>
        <w:t xml:space="preserve">. </w:t>
      </w:r>
      <w:r w:rsidRPr="001E0C8E">
        <w:rPr>
          <w:rStyle w:val="StyleUnderline"/>
          <w:highlight w:val="cyan"/>
        </w:rPr>
        <w:t>Carbon</w:t>
      </w:r>
      <w:r w:rsidRPr="000D4D34">
        <w:rPr>
          <w:rStyle w:val="StyleUnderline"/>
        </w:rPr>
        <w:t xml:space="preserve"> dioxide has risen </w:t>
      </w:r>
      <w:r w:rsidRPr="001E0C8E">
        <w:rPr>
          <w:rStyle w:val="StyleUnderline"/>
          <w:highlight w:val="cyan"/>
        </w:rPr>
        <w:t>40 percent. Methane</w:t>
      </w:r>
      <w:r w:rsidRPr="000D4D34">
        <w:rPr>
          <w:rStyle w:val="StyleUnderline"/>
        </w:rPr>
        <w:t xml:space="preserve"> has risen </w:t>
      </w:r>
      <w:r w:rsidRPr="001E0C8E">
        <w:rPr>
          <w:rStyle w:val="StyleUnderline"/>
          <w:highlight w:val="cyan"/>
        </w:rPr>
        <w:t>150</w:t>
      </w:r>
      <w:r w:rsidRPr="000D4D34">
        <w:rPr>
          <w:rStyle w:val="StyleUnderline"/>
        </w:rPr>
        <w:t xml:space="preserve"> percent. </w:t>
      </w:r>
      <w:r w:rsidRPr="001E0C8E">
        <w:rPr>
          <w:rStyle w:val="StyleUnderline"/>
          <w:highlight w:val="cyan"/>
        </w:rPr>
        <w:t>Through</w:t>
      </w:r>
      <w:r w:rsidRPr="000D4D34">
        <w:rPr>
          <w:sz w:val="16"/>
        </w:rPr>
        <w:t xml:space="preserve"> some relatively </w:t>
      </w:r>
      <w:r w:rsidRPr="000D4D34">
        <w:rPr>
          <w:rStyle w:val="StyleUnderline"/>
        </w:rPr>
        <w:t xml:space="preserve">straightforward </w:t>
      </w:r>
      <w:r w:rsidRPr="001E0C8E">
        <w:rPr>
          <w:rStyle w:val="StyleUnderline"/>
          <w:highlight w:val="cyan"/>
        </w:rPr>
        <w:t>chemistry, scientists</w:t>
      </w:r>
      <w:r w:rsidRPr="000D4D34">
        <w:rPr>
          <w:rStyle w:val="StyleUnderline"/>
        </w:rPr>
        <w:t xml:space="preserve"> can </w:t>
      </w:r>
      <w:r w:rsidRPr="001E0C8E">
        <w:rPr>
          <w:rStyle w:val="StyleUnderline"/>
          <w:highlight w:val="cyan"/>
        </w:rPr>
        <w:t>trace</w:t>
      </w:r>
      <w:r w:rsidRPr="000D4D34">
        <w:rPr>
          <w:sz w:val="16"/>
        </w:rPr>
        <w:t xml:space="preserve"> these </w:t>
      </w:r>
      <w:r w:rsidRPr="001E0C8E">
        <w:rPr>
          <w:rStyle w:val="StyleUnderline"/>
          <w:highlight w:val="cyan"/>
        </w:rPr>
        <w:t>increases to human activities</w:t>
      </w:r>
      <w:r w:rsidRPr="000D4D34">
        <w:rPr>
          <w:sz w:val="16"/>
        </w:rPr>
        <w:t xml:space="preserve"> like burning oil, gas, and coal. 3) So </w:t>
      </w:r>
      <w:r w:rsidRPr="000D4D34">
        <w:rPr>
          <w:rStyle w:val="StyleUnderline"/>
        </w:rPr>
        <w:t>it stands to reason</w:t>
      </w:r>
      <w:r w:rsidRPr="000D4D34">
        <w:rPr>
          <w:sz w:val="16"/>
        </w:rPr>
        <w:t xml:space="preserve"> that </w:t>
      </w:r>
      <w:r w:rsidRPr="000D4D34">
        <w:rPr>
          <w:rStyle w:val="StyleUnderline"/>
        </w:rPr>
        <w:t xml:space="preserve">more greenhouse gases would lead to more heat. And, indeed, </w:t>
      </w:r>
      <w:r w:rsidRPr="001E0C8E">
        <w:rPr>
          <w:rStyle w:val="StyleUnderline"/>
          <w:highlight w:val="cyan"/>
        </w:rPr>
        <w:t>satellite</w:t>
      </w:r>
      <w:r w:rsidRPr="000D4D34">
        <w:rPr>
          <w:rStyle w:val="StyleUnderline"/>
        </w:rPr>
        <w:t xml:space="preserve"> </w:t>
      </w:r>
      <w:r w:rsidRPr="001E0C8E">
        <w:rPr>
          <w:rStyle w:val="StyleUnderline"/>
          <w:highlight w:val="cyan"/>
        </w:rPr>
        <w:t>measurements</w:t>
      </w:r>
      <w:r w:rsidRPr="000D4D34">
        <w:rPr>
          <w:rStyle w:val="StyleUnderline"/>
        </w:rPr>
        <w:t xml:space="preserve"> have </w:t>
      </w:r>
      <w:r w:rsidRPr="001E0C8E">
        <w:rPr>
          <w:rStyle w:val="StyleUnderline"/>
          <w:highlight w:val="cyan"/>
        </w:rPr>
        <w:t>show</w:t>
      </w:r>
      <w:r w:rsidRPr="000D4D34">
        <w:rPr>
          <w:rStyle w:val="StyleUnderline"/>
        </w:rPr>
        <w:t>n</w:t>
      </w:r>
      <w:r w:rsidRPr="000D4D34">
        <w:rPr>
          <w:sz w:val="16"/>
        </w:rPr>
        <w:t xml:space="preserve"> that </w:t>
      </w:r>
      <w:r w:rsidRPr="001E0C8E">
        <w:rPr>
          <w:rStyle w:val="StyleUnderline"/>
          <w:highlight w:val="cyan"/>
        </w:rPr>
        <w:t>less</w:t>
      </w:r>
      <w:r w:rsidRPr="000D4D34">
        <w:rPr>
          <w:rStyle w:val="StyleUnderline"/>
        </w:rPr>
        <w:t xml:space="preserve"> infrared </w:t>
      </w:r>
      <w:r w:rsidRPr="001E0C8E">
        <w:rPr>
          <w:rStyle w:val="StyleUnderline"/>
          <w:highlight w:val="cyan"/>
        </w:rPr>
        <w:t>radiation</w:t>
      </w:r>
      <w:r w:rsidRPr="000D4D34">
        <w:rPr>
          <w:rStyle w:val="StyleUnderline"/>
        </w:rPr>
        <w:t xml:space="preserve"> is </w:t>
      </w:r>
      <w:r w:rsidRPr="001E0C8E">
        <w:rPr>
          <w:rStyle w:val="StyleUnderline"/>
          <w:highlight w:val="cyan"/>
        </w:rPr>
        <w:t>escaping</w:t>
      </w:r>
      <w:r w:rsidRPr="000D4D34">
        <w:rPr>
          <w:sz w:val="16"/>
        </w:rPr>
        <w:t xml:space="preserve"> out into space over time and instead returning to the Earth's surface. </w:t>
      </w:r>
      <w:r w:rsidRPr="001E0C8E">
        <w:rPr>
          <w:rStyle w:val="StyleUnderline"/>
          <w:highlight w:val="cyan"/>
        </w:rPr>
        <w:t xml:space="preserve">That's </w:t>
      </w:r>
      <w:r w:rsidRPr="001E0C8E">
        <w:rPr>
          <w:rStyle w:val="Emphasis"/>
          <w:highlight w:val="cyan"/>
        </w:rPr>
        <w:t>strong evidence</w:t>
      </w:r>
      <w:r w:rsidRPr="000D4D34">
        <w:rPr>
          <w:rStyle w:val="StyleUnderline"/>
        </w:rPr>
        <w:t xml:space="preserve"> that the greenhouse effect is increasing</w:t>
      </w:r>
      <w:r w:rsidRPr="000D4D34">
        <w:rPr>
          <w:sz w:val="16"/>
        </w:rPr>
        <w:t xml:space="preserve">. 4) </w:t>
      </w:r>
      <w:r w:rsidRPr="001E0C8E">
        <w:rPr>
          <w:rStyle w:val="StyleUnderline"/>
          <w:highlight w:val="cyan"/>
        </w:rPr>
        <w:t>There are</w:t>
      </w:r>
      <w:r w:rsidRPr="000D4D34">
        <w:rPr>
          <w:rStyle w:val="StyleUnderline"/>
        </w:rPr>
        <w:t xml:space="preserve"> </w:t>
      </w:r>
      <w:r w:rsidRPr="000D4D34">
        <w:rPr>
          <w:rStyle w:val="Emphasis"/>
        </w:rPr>
        <w:t xml:space="preserve">other </w:t>
      </w:r>
      <w:r w:rsidRPr="001E0C8E">
        <w:rPr>
          <w:rStyle w:val="Emphasis"/>
          <w:highlight w:val="cyan"/>
        </w:rPr>
        <w:t>human fingerprints</w:t>
      </w:r>
      <w:r w:rsidRPr="000D4D34">
        <w:rPr>
          <w:rStyle w:val="StyleUnderline"/>
        </w:rPr>
        <w:t xml:space="preserve"> that suggest that increased greenhouse gases are warming the planet</w:t>
      </w:r>
      <w:r w:rsidRPr="000D4D34">
        <w:rPr>
          <w:sz w:val="16"/>
        </w:rPr>
        <w:t xml:space="preserve">. For instance, back </w:t>
      </w:r>
      <w:r w:rsidRPr="000D4D34">
        <w:rPr>
          <w:rStyle w:val="StyleUnderline"/>
        </w:rPr>
        <w:t>in the 1960s, simple climate models predicted</w:t>
      </w:r>
      <w:r w:rsidRPr="000D4D34">
        <w:rPr>
          <w:sz w:val="16"/>
        </w:rPr>
        <w:t xml:space="preserve"> that global </w:t>
      </w:r>
      <w:r w:rsidRPr="000D4D34">
        <w:rPr>
          <w:rStyle w:val="StyleUnderline"/>
        </w:rPr>
        <w:t>warming caused by more carbon dioxide would lead to cooling in the upper atmosphere</w:t>
      </w:r>
      <w:r w:rsidRPr="000D4D34">
        <w:rPr>
          <w:sz w:val="16"/>
        </w:rPr>
        <w:t xml:space="preserve"> (because the heat is getting trapped at the surface). Later </w:t>
      </w:r>
      <w:r w:rsidRPr="001E0C8E">
        <w:rPr>
          <w:rStyle w:val="StyleUnderline"/>
          <w:highlight w:val="cyan"/>
        </w:rPr>
        <w:t>satellite measurements</w:t>
      </w:r>
      <w:r w:rsidRPr="000D4D34">
        <w:rPr>
          <w:rStyle w:val="StyleUnderline"/>
        </w:rPr>
        <w:t xml:space="preserve"> </w:t>
      </w:r>
      <w:r w:rsidRPr="001E0C8E">
        <w:rPr>
          <w:rStyle w:val="StyleUnderline"/>
          <w:highlight w:val="cyan"/>
        </w:rPr>
        <w:t>confirmed</w:t>
      </w:r>
      <w:r w:rsidRPr="000D4D34">
        <w:rPr>
          <w:rStyle w:val="StyleUnderline"/>
        </w:rPr>
        <w:t xml:space="preserve"> exactly that</w:t>
      </w:r>
      <w:r w:rsidRPr="000D4D34">
        <w:rPr>
          <w:sz w:val="16"/>
        </w:rPr>
        <w:t xml:space="preserve">. Here are a few other similar predictions that have also been confirmed. 5) </w:t>
      </w:r>
      <w:r w:rsidRPr="000D4D34">
        <w:rPr>
          <w:rStyle w:val="StyleUnderline"/>
        </w:rPr>
        <w:t>Meanwhile, climate scientists</w:t>
      </w:r>
      <w:r w:rsidRPr="000D4D34">
        <w:rPr>
          <w:sz w:val="16"/>
        </w:rPr>
        <w:t xml:space="preserve"> have </w:t>
      </w:r>
      <w:r w:rsidRPr="000D4D34">
        <w:rPr>
          <w:rStyle w:val="StyleUnderline"/>
        </w:rPr>
        <w:t>ruled out other explanations</w:t>
      </w:r>
      <w:r w:rsidRPr="000D4D34">
        <w:rPr>
          <w:sz w:val="16"/>
        </w:rPr>
        <w:t xml:space="preserve"> for the rise in average temperatures over the last century. </w:t>
      </w:r>
      <w:r w:rsidRPr="000D4D34">
        <w:rPr>
          <w:rStyle w:val="StyleUnderline"/>
        </w:rPr>
        <w:t xml:space="preserve">To take one example: </w:t>
      </w:r>
      <w:r w:rsidRPr="001E0C8E">
        <w:rPr>
          <w:rStyle w:val="StyleUnderline"/>
          <w:highlight w:val="cyan"/>
        </w:rPr>
        <w:t>solar activity can shift</w:t>
      </w:r>
      <w:r w:rsidRPr="000D4D34">
        <w:rPr>
          <w:sz w:val="16"/>
        </w:rPr>
        <w:t xml:space="preserve"> from year to year, affecting the Earth's climate. </w:t>
      </w:r>
      <w:r w:rsidRPr="001E0C8E">
        <w:rPr>
          <w:rStyle w:val="Emphasis"/>
          <w:highlight w:val="cyan"/>
        </w:rPr>
        <w:t>But</w:t>
      </w:r>
      <w:r w:rsidRPr="000D4D34">
        <w:rPr>
          <w:sz w:val="16"/>
        </w:rPr>
        <w:t xml:space="preserve"> </w:t>
      </w:r>
      <w:r w:rsidRPr="000D4D34">
        <w:rPr>
          <w:rStyle w:val="StyleUnderline"/>
        </w:rPr>
        <w:t xml:space="preserve">satellite </w:t>
      </w:r>
      <w:r w:rsidRPr="001E0C8E">
        <w:rPr>
          <w:rStyle w:val="StyleUnderline"/>
          <w:highlight w:val="cyan"/>
        </w:rPr>
        <w:t>data shows</w:t>
      </w:r>
      <w:r w:rsidRPr="000D4D34">
        <w:rPr>
          <w:rStyle w:val="StyleUnderline"/>
        </w:rPr>
        <w:t xml:space="preserve"> that total solar </w:t>
      </w:r>
      <w:r w:rsidRPr="001E0C8E">
        <w:rPr>
          <w:rStyle w:val="StyleUnderline"/>
          <w:highlight w:val="cyan"/>
        </w:rPr>
        <w:t>irradiance</w:t>
      </w:r>
      <w:r w:rsidRPr="000D4D34">
        <w:rPr>
          <w:rStyle w:val="StyleUnderline"/>
        </w:rPr>
        <w:t xml:space="preserve"> has </w:t>
      </w:r>
      <w:r w:rsidRPr="001E0C8E">
        <w:rPr>
          <w:rStyle w:val="StyleUnderline"/>
          <w:highlight w:val="cyan"/>
        </w:rPr>
        <w:t>declined</w:t>
      </w:r>
      <w:r w:rsidRPr="000D4D34">
        <w:rPr>
          <w:rStyle w:val="StyleUnderline"/>
        </w:rPr>
        <w:t xml:space="preserve"> slightly</w:t>
      </w:r>
      <w:r w:rsidRPr="000D4D34">
        <w:rPr>
          <w:sz w:val="16"/>
        </w:rPr>
        <w:t xml:space="preserve"> in the past 35 years, </w:t>
      </w:r>
      <w:r w:rsidRPr="001E0C8E">
        <w:rPr>
          <w:rStyle w:val="Emphasis"/>
          <w:highlight w:val="cyan"/>
        </w:rPr>
        <w:t>even as the Earth has warmed</w:t>
      </w:r>
      <w:r w:rsidRPr="000D4D34">
        <w:rPr>
          <w:sz w:val="16"/>
        </w:rPr>
        <w:t xml:space="preserve">. 6) More </w:t>
      </w:r>
      <w:r w:rsidRPr="000D4D34">
        <w:rPr>
          <w:rStyle w:val="StyleUnderline"/>
        </w:rPr>
        <w:t xml:space="preserve">recent calculations have shown that </w:t>
      </w:r>
      <w:r w:rsidRPr="001E0C8E">
        <w:rPr>
          <w:rStyle w:val="Emphasis"/>
          <w:highlight w:val="cyan"/>
        </w:rPr>
        <w:t>it's impossible</w:t>
      </w:r>
      <w:r w:rsidRPr="001E0C8E">
        <w:rPr>
          <w:rStyle w:val="StyleUnderline"/>
          <w:highlight w:val="cyan"/>
        </w:rPr>
        <w:t xml:space="preserve"> to explain</w:t>
      </w:r>
      <w:r w:rsidRPr="000D4D34">
        <w:rPr>
          <w:rStyle w:val="StyleUnderline"/>
        </w:rPr>
        <w:t xml:space="preserve"> the </w:t>
      </w:r>
      <w:r w:rsidRPr="001E0C8E">
        <w:rPr>
          <w:rStyle w:val="StyleUnderline"/>
          <w:highlight w:val="cyan"/>
        </w:rPr>
        <w:t>temperature</w:t>
      </w:r>
      <w:r w:rsidRPr="000D4D34">
        <w:rPr>
          <w:rStyle w:val="StyleUnderline"/>
        </w:rPr>
        <w:t xml:space="preserve"> rise we've seen in the past century </w:t>
      </w:r>
      <w:r w:rsidRPr="001E0C8E">
        <w:rPr>
          <w:rStyle w:val="StyleUnderline"/>
          <w:highlight w:val="cyan"/>
        </w:rPr>
        <w:t>without</w:t>
      </w:r>
      <w:r w:rsidRPr="000D4D34">
        <w:rPr>
          <w:rStyle w:val="StyleUnderline"/>
        </w:rPr>
        <w:t xml:space="preserve"> taking the increase in carbon-dioxide and other greenhouse </w:t>
      </w:r>
      <w:r w:rsidRPr="001E0C8E">
        <w:rPr>
          <w:rStyle w:val="StyleUnderline"/>
          <w:highlight w:val="cyan"/>
        </w:rPr>
        <w:t>gases</w:t>
      </w:r>
      <w:r w:rsidRPr="000D4D34">
        <w:rPr>
          <w:rStyle w:val="StyleUnderline"/>
        </w:rPr>
        <w:t xml:space="preserve"> into account. Natural causes, like the </w:t>
      </w:r>
      <w:r w:rsidRPr="001E0C8E">
        <w:rPr>
          <w:rStyle w:val="StyleUnderline"/>
          <w:highlight w:val="cyan"/>
        </w:rPr>
        <w:t>sun or volcanoes</w:t>
      </w:r>
      <w:r w:rsidRPr="000D4D34">
        <w:rPr>
          <w:rStyle w:val="StyleUnderline"/>
        </w:rPr>
        <w:t xml:space="preserve">, have an influence, but </w:t>
      </w:r>
      <w:r w:rsidRPr="000D4D34">
        <w:rPr>
          <w:rStyle w:val="Emphasis"/>
        </w:rPr>
        <w:t xml:space="preserve">they're </w:t>
      </w:r>
      <w:r w:rsidRPr="001E0C8E">
        <w:rPr>
          <w:rStyle w:val="Emphasis"/>
          <w:highlight w:val="cyan"/>
        </w:rPr>
        <w:t>not sufficient</w:t>
      </w:r>
      <w:r w:rsidRPr="000D4D34">
        <w:rPr>
          <w:rStyle w:val="Emphasis"/>
        </w:rPr>
        <w:t xml:space="preserve"> by themselves</w:t>
      </w:r>
      <w:r w:rsidRPr="000D4D34">
        <w:rPr>
          <w:rStyle w:val="StyleUnderline"/>
        </w:rPr>
        <w:t>. Ultimately, the</w:t>
      </w:r>
      <w:r w:rsidRPr="000D4D34">
        <w:rPr>
          <w:sz w:val="16"/>
        </w:rPr>
        <w:t xml:space="preserve"> Intergovernmental Panel on Climate Change (</w:t>
      </w:r>
      <w:r w:rsidRPr="001E0C8E">
        <w:rPr>
          <w:rStyle w:val="StyleUnderline"/>
          <w:highlight w:val="cyan"/>
        </w:rPr>
        <w:t>IPCC) concluded</w:t>
      </w:r>
      <w:r w:rsidRPr="000D4D34">
        <w:rPr>
          <w:sz w:val="16"/>
        </w:rPr>
        <w:t xml:space="preserve"> that </w:t>
      </w:r>
      <w:r w:rsidRPr="000D4D34">
        <w:rPr>
          <w:rStyle w:val="Emphasis"/>
        </w:rPr>
        <w:t xml:space="preserve">more than </w:t>
      </w:r>
      <w:r w:rsidRPr="001E0C8E">
        <w:rPr>
          <w:rStyle w:val="Emphasis"/>
          <w:highlight w:val="cyan"/>
        </w:rPr>
        <w:t>half</w:t>
      </w:r>
      <w:r w:rsidRPr="000D4D34">
        <w:rPr>
          <w:sz w:val="16"/>
        </w:rPr>
        <w:t xml:space="preserve"> </w:t>
      </w:r>
      <w:r w:rsidRPr="000D4D34">
        <w:rPr>
          <w:rStyle w:val="StyleUnderline"/>
        </w:rPr>
        <w:t>of the warming</w:t>
      </w:r>
      <w:r w:rsidRPr="000D4D34">
        <w:rPr>
          <w:sz w:val="16"/>
        </w:rPr>
        <w:t xml:space="preserve"> since 1951 </w:t>
      </w:r>
      <w:r w:rsidRPr="001E0C8E">
        <w:rPr>
          <w:rStyle w:val="StyleUnderline"/>
          <w:highlight w:val="cyan"/>
        </w:rPr>
        <w:t>is due to human activities</w:t>
      </w:r>
      <w:r w:rsidRPr="000D4D34">
        <w:rPr>
          <w:sz w:val="16"/>
        </w:rPr>
        <w:t xml:space="preserve">. The Earth's </w:t>
      </w:r>
      <w:r w:rsidRPr="000D4D34">
        <w:rPr>
          <w:rStyle w:val="StyleUnderline"/>
        </w:rPr>
        <w:t>climate can certainly fluctuate</w:t>
      </w:r>
      <w:r w:rsidRPr="000D4D34">
        <w:rPr>
          <w:sz w:val="16"/>
        </w:rPr>
        <w:t xml:space="preserve"> from year to year due to natural forces (including oscillations in the Pacific Ocean, like El Niño). </w:t>
      </w:r>
      <w:r w:rsidRPr="000D4D34">
        <w:rPr>
          <w:rStyle w:val="Emphasis"/>
        </w:rPr>
        <w:t>But greenhouse gases are driving the larger upward trend in temperatures</w:t>
      </w:r>
      <w:r w:rsidRPr="000D4D34">
        <w:rPr>
          <w:sz w:val="16"/>
        </w:rPr>
        <w:t>.</w:t>
      </w:r>
    </w:p>
    <w:p w14:paraId="6718A168" w14:textId="58C00F18" w:rsidR="002B1033" w:rsidRDefault="002B1033" w:rsidP="002B1033">
      <w:pPr>
        <w:pStyle w:val="Heading3"/>
      </w:pPr>
      <w:r>
        <w:t>New Mod---Nuke Energy---A2: Nuke Power Fails</w:t>
      </w:r>
    </w:p>
    <w:p w14:paraId="36F5123C" w14:textId="77777777" w:rsidR="002B1033" w:rsidRDefault="002B1033" w:rsidP="002B1033">
      <w:pPr>
        <w:pStyle w:val="Heading4"/>
      </w:pPr>
      <w:r>
        <w:t>Global nuclear energy spread stops extinction from warming</w:t>
      </w:r>
    </w:p>
    <w:p w14:paraId="72C96082" w14:textId="77777777" w:rsidR="002B1033" w:rsidRDefault="002B1033" w:rsidP="002B1033">
      <w:r>
        <w:t xml:space="preserve">Joshua S. </w:t>
      </w:r>
      <w:r w:rsidRPr="00D31E10">
        <w:rPr>
          <w:rStyle w:val="Style13ptBold"/>
        </w:rPr>
        <w:t>Goldstein 1</w:t>
      </w:r>
      <w:r>
        <w:rPr>
          <w:rStyle w:val="Style13ptBold"/>
        </w:rPr>
        <w:t>8</w:t>
      </w:r>
      <w:r>
        <w:t xml:space="preserve">, Professor Emeritus of International Relations at American University; and Staffan A. Qvist, clean energy engineer, 10/10/18, “If We’re Going To Save The Planet, We’ve Got To Use The Nuclear Option,” </w:t>
      </w:r>
      <w:hyperlink r:id="rId32" w:history="1">
        <w:r w:rsidRPr="00C847C6">
          <w:rPr>
            <w:rStyle w:val="Hyperlink"/>
          </w:rPr>
          <w:t>https://www.huffingtonpost.com/entry/opinion-nuclear-power-climate-change_us_5bbe08b0e4b01470d057b4c0</w:t>
        </w:r>
      </w:hyperlink>
    </w:p>
    <w:p w14:paraId="32885DD4" w14:textId="77777777" w:rsidR="002B1033" w:rsidRPr="00E414C3" w:rsidRDefault="002B1033" w:rsidP="002B1033">
      <w:pPr>
        <w:rPr>
          <w:sz w:val="16"/>
        </w:rPr>
      </w:pPr>
      <w:r w:rsidRPr="00E414C3">
        <w:rPr>
          <w:sz w:val="16"/>
        </w:rPr>
        <w:t xml:space="preserve">Good news and bad news arrived this week from the world’s </w:t>
      </w:r>
      <w:r w:rsidRPr="001E0C8E">
        <w:rPr>
          <w:rStyle w:val="StyleUnderline"/>
          <w:highlight w:val="cyan"/>
        </w:rPr>
        <w:t>top climate</w:t>
      </w:r>
      <w:r w:rsidRPr="00541B7F">
        <w:rPr>
          <w:rStyle w:val="StyleUnderline"/>
        </w:rPr>
        <w:t xml:space="preserve"> change </w:t>
      </w:r>
      <w:r w:rsidRPr="001E0C8E">
        <w:rPr>
          <w:rStyle w:val="StyleUnderline"/>
          <w:highlight w:val="cyan"/>
        </w:rPr>
        <w:t>experts</w:t>
      </w:r>
      <w:r w:rsidRPr="00E414C3">
        <w:rPr>
          <w:sz w:val="16"/>
        </w:rPr>
        <w:t xml:space="preserve">. Good news: they </w:t>
      </w:r>
      <w:r w:rsidRPr="00541B7F">
        <w:rPr>
          <w:rStyle w:val="StyleUnderline"/>
        </w:rPr>
        <w:t xml:space="preserve">can </w:t>
      </w:r>
      <w:r w:rsidRPr="001E0C8E">
        <w:rPr>
          <w:rStyle w:val="StyleUnderline"/>
          <w:highlight w:val="cyan"/>
        </w:rPr>
        <w:t>tell us</w:t>
      </w:r>
      <w:r w:rsidRPr="00541B7F">
        <w:rPr>
          <w:rStyle w:val="StyleUnderline"/>
        </w:rPr>
        <w:t xml:space="preserve"> in agonizing detail why </w:t>
      </w:r>
      <w:r w:rsidRPr="001E0C8E">
        <w:rPr>
          <w:rStyle w:val="StyleUnderline"/>
          <w:highlight w:val="cyan"/>
        </w:rPr>
        <w:t>the world should</w:t>
      </w:r>
      <w:r w:rsidRPr="00541B7F">
        <w:rPr>
          <w:rStyle w:val="StyleUnderline"/>
        </w:rPr>
        <w:t xml:space="preserve"> really, really </w:t>
      </w:r>
      <w:r w:rsidRPr="001E0C8E">
        <w:rPr>
          <w:rStyle w:val="StyleUnderline"/>
          <w:highlight w:val="cyan"/>
        </w:rPr>
        <w:t>keep</w:t>
      </w:r>
      <w:r w:rsidRPr="00541B7F">
        <w:rPr>
          <w:rStyle w:val="StyleUnderline"/>
        </w:rPr>
        <w:t xml:space="preserve"> the rise in global </w:t>
      </w:r>
      <w:r w:rsidRPr="001E0C8E">
        <w:rPr>
          <w:rStyle w:val="StyleUnderline"/>
          <w:highlight w:val="cyan"/>
        </w:rPr>
        <w:t>warming to</w:t>
      </w:r>
      <w:r w:rsidRPr="00541B7F">
        <w:rPr>
          <w:rStyle w:val="StyleUnderline"/>
        </w:rPr>
        <w:t xml:space="preserve"> less than </w:t>
      </w:r>
      <w:r w:rsidRPr="001E0C8E">
        <w:rPr>
          <w:rStyle w:val="StyleUnderline"/>
          <w:highlight w:val="cyan"/>
        </w:rPr>
        <w:t>1.5</w:t>
      </w:r>
      <w:r w:rsidRPr="00541B7F">
        <w:rPr>
          <w:rStyle w:val="StyleUnderline"/>
        </w:rPr>
        <w:t xml:space="preserve"> degrees </w:t>
      </w:r>
      <w:r w:rsidRPr="001E0C8E">
        <w:rPr>
          <w:rStyle w:val="Emphasis"/>
          <w:highlight w:val="cyan"/>
        </w:rPr>
        <w:t>C</w:t>
      </w:r>
      <w:r w:rsidRPr="00541B7F">
        <w:rPr>
          <w:rStyle w:val="StyleUnderline"/>
        </w:rPr>
        <w:t>elsius</w:t>
      </w:r>
      <w:r w:rsidRPr="00670726">
        <w:rPr>
          <w:rStyle w:val="StyleUnderline"/>
        </w:rPr>
        <w:t>. Bad news</w:t>
      </w:r>
      <w:r w:rsidRPr="00E414C3">
        <w:rPr>
          <w:sz w:val="16"/>
        </w:rPr>
        <w:t xml:space="preserve">: the 132 authors of the 700-page report offer many ideas but no feasible plan for how to do that. As the International Panel on Climate Change’s co-chair put it, “One thing </w:t>
      </w:r>
      <w:r w:rsidRPr="00670726">
        <w:rPr>
          <w:rStyle w:val="StyleUnderline"/>
        </w:rPr>
        <w:t>the report did not</w:t>
      </w:r>
      <w:r w:rsidRPr="00E414C3">
        <w:rPr>
          <w:sz w:val="16"/>
        </w:rPr>
        <w:t xml:space="preserve"> aspire to do is </w:t>
      </w:r>
      <w:r w:rsidRPr="00670726">
        <w:rPr>
          <w:rStyle w:val="Emphasis"/>
        </w:rPr>
        <w:t>answer the question of feasibility</w:t>
      </w:r>
      <w:r w:rsidRPr="00E414C3">
        <w:rPr>
          <w:sz w:val="16"/>
        </w:rPr>
        <w:t>.” So we can call it the Beach Boys Report ― “Wouldn’t it be nice...”</w:t>
      </w:r>
    </w:p>
    <w:p w14:paraId="34845892" w14:textId="77777777" w:rsidR="002B1033" w:rsidRPr="00840BFE" w:rsidRDefault="002B1033" w:rsidP="002B1033">
      <w:pPr>
        <w:rPr>
          <w:sz w:val="16"/>
        </w:rPr>
      </w:pPr>
      <w:r w:rsidRPr="00840BFE">
        <w:rPr>
          <w:sz w:val="16"/>
        </w:rPr>
        <w:t xml:space="preserve">The 2015 </w:t>
      </w:r>
      <w:r w:rsidRPr="00840BFE">
        <w:rPr>
          <w:rStyle w:val="StyleUnderline"/>
        </w:rPr>
        <w:t>Paris</w:t>
      </w:r>
      <w:r w:rsidRPr="00840BFE">
        <w:rPr>
          <w:sz w:val="16"/>
        </w:rPr>
        <w:t xml:space="preserve"> Agreement </w:t>
      </w:r>
      <w:r w:rsidRPr="00840BFE">
        <w:rPr>
          <w:rStyle w:val="StyleUnderline"/>
        </w:rPr>
        <w:t>set an overall goal of staying below 2 degrees Celsius</w:t>
      </w:r>
      <w:r w:rsidRPr="00840BFE">
        <w:rPr>
          <w:sz w:val="16"/>
        </w:rPr>
        <w:t xml:space="preserve"> of global warming. However, the combination of the deal’s country-by-country goals would not accomplish that, and no major country is on track to meet its goals anyway. </w:t>
      </w:r>
      <w:r w:rsidRPr="00840BFE">
        <w:rPr>
          <w:rStyle w:val="StyleUnderline"/>
        </w:rPr>
        <w:t>The 1.5 degree target is rightly even more ambitious</w:t>
      </w:r>
      <w:r w:rsidRPr="00840BFE">
        <w:rPr>
          <w:sz w:val="16"/>
        </w:rPr>
        <w:t>, but also even further from the reality of energy systems in the world today.</w:t>
      </w:r>
    </w:p>
    <w:p w14:paraId="5446A89D" w14:textId="77777777" w:rsidR="002B1033" w:rsidRPr="00E414C3" w:rsidRDefault="002B1033" w:rsidP="002B1033">
      <w:pPr>
        <w:rPr>
          <w:sz w:val="16"/>
        </w:rPr>
      </w:pPr>
      <w:r w:rsidRPr="00840BFE">
        <w:rPr>
          <w:rStyle w:val="StyleUnderline"/>
        </w:rPr>
        <w:t>In the first part of the 21st century, the fastest-growing energy source was coal</w:t>
      </w:r>
      <w:r w:rsidRPr="00840BFE">
        <w:rPr>
          <w:sz w:val="16"/>
        </w:rPr>
        <w:t xml:space="preserve">. And energy use is going up rapidly because poor countries want to be richer ― and have a right to be. </w:t>
      </w:r>
      <w:r w:rsidRPr="00840BFE">
        <w:rPr>
          <w:rStyle w:val="Emphasis"/>
        </w:rPr>
        <w:t>Climate goals and realities are not converging</w:t>
      </w:r>
      <w:r w:rsidRPr="00840BFE">
        <w:rPr>
          <w:sz w:val="16"/>
        </w:rPr>
        <w:t>.</w:t>
      </w:r>
    </w:p>
    <w:p w14:paraId="35BF6521" w14:textId="77777777" w:rsidR="002B1033" w:rsidRPr="00E414C3" w:rsidRDefault="002B1033" w:rsidP="002B1033">
      <w:pPr>
        <w:rPr>
          <w:sz w:val="16"/>
        </w:rPr>
      </w:pPr>
      <w:r w:rsidRPr="00670726">
        <w:rPr>
          <w:rStyle w:val="StyleUnderline"/>
        </w:rPr>
        <w:t xml:space="preserve">The main mitigation scenarios in the </w:t>
      </w:r>
      <w:r w:rsidRPr="001E0C8E">
        <w:rPr>
          <w:rStyle w:val="StyleUnderline"/>
          <w:highlight w:val="cyan"/>
        </w:rPr>
        <w:t>IPCC’s</w:t>
      </w:r>
      <w:r w:rsidRPr="00AA5F93">
        <w:rPr>
          <w:rStyle w:val="StyleUnderline"/>
        </w:rPr>
        <w:t xml:space="preserve"> new </w:t>
      </w:r>
      <w:r w:rsidRPr="001E0C8E">
        <w:rPr>
          <w:rStyle w:val="StyleUnderline"/>
          <w:highlight w:val="cyan"/>
        </w:rPr>
        <w:t>report depend</w:t>
      </w:r>
      <w:r w:rsidRPr="00670726">
        <w:rPr>
          <w:rStyle w:val="StyleUnderline"/>
        </w:rPr>
        <w:t xml:space="preserve"> heavily </w:t>
      </w:r>
      <w:r w:rsidRPr="001E0C8E">
        <w:rPr>
          <w:rStyle w:val="StyleUnderline"/>
          <w:highlight w:val="cyan"/>
        </w:rPr>
        <w:t>on wind and solar</w:t>
      </w:r>
      <w:r w:rsidRPr="00670726">
        <w:rPr>
          <w:rStyle w:val="StyleUnderline"/>
        </w:rPr>
        <w:t xml:space="preserve"> power. </w:t>
      </w:r>
      <w:r w:rsidRPr="001E0C8E">
        <w:rPr>
          <w:rStyle w:val="StyleUnderline"/>
          <w:highlight w:val="cyan"/>
        </w:rPr>
        <w:t>These are</w:t>
      </w:r>
      <w:r w:rsidRPr="00E414C3">
        <w:rPr>
          <w:sz w:val="16"/>
        </w:rPr>
        <w:t xml:space="preserve"> both important parts of a solution, but they are </w:t>
      </w:r>
      <w:r w:rsidRPr="00670726">
        <w:rPr>
          <w:rStyle w:val="StyleUnderline"/>
        </w:rPr>
        <w:t xml:space="preserve">harder and </w:t>
      </w:r>
      <w:r w:rsidRPr="001E0C8E">
        <w:rPr>
          <w:rStyle w:val="StyleUnderline"/>
          <w:highlight w:val="cyan"/>
        </w:rPr>
        <w:t>harder to deploy as they constitute more of the</w:t>
      </w:r>
      <w:r w:rsidRPr="00670726">
        <w:rPr>
          <w:rStyle w:val="StyleUnderline"/>
        </w:rPr>
        <w:t xml:space="preserve"> power </w:t>
      </w:r>
      <w:r w:rsidRPr="001E0C8E">
        <w:rPr>
          <w:rStyle w:val="StyleUnderline"/>
          <w:highlight w:val="cyan"/>
        </w:rPr>
        <w:t>grid</w:t>
      </w:r>
      <w:r w:rsidRPr="00E414C3">
        <w:rPr>
          <w:sz w:val="16"/>
        </w:rPr>
        <w:t xml:space="preserve">. That’s </w:t>
      </w:r>
      <w:r w:rsidRPr="00670726">
        <w:rPr>
          <w:rStyle w:val="StyleUnderline"/>
        </w:rPr>
        <w:t>because</w:t>
      </w:r>
      <w:r w:rsidRPr="00E414C3">
        <w:rPr>
          <w:sz w:val="16"/>
        </w:rPr>
        <w:t xml:space="preserve"> the </w:t>
      </w:r>
      <w:r w:rsidRPr="001E0C8E">
        <w:rPr>
          <w:rStyle w:val="Emphasis"/>
          <w:highlight w:val="cyan"/>
        </w:rPr>
        <w:t>outputs</w:t>
      </w:r>
      <w:r w:rsidRPr="00E414C3">
        <w:rPr>
          <w:sz w:val="16"/>
        </w:rPr>
        <w:t xml:space="preserve"> of wind and solar sources </w:t>
      </w:r>
      <w:r w:rsidRPr="001E0C8E">
        <w:rPr>
          <w:rStyle w:val="Emphasis"/>
          <w:highlight w:val="cyan"/>
        </w:rPr>
        <w:t>vary</w:t>
      </w:r>
      <w:r w:rsidRPr="00E414C3">
        <w:rPr>
          <w:sz w:val="16"/>
        </w:rPr>
        <w:t xml:space="preserve"> ― between day and night, between winter and summer, and often </w:t>
      </w:r>
      <w:r w:rsidRPr="00670726">
        <w:rPr>
          <w:rStyle w:val="Emphasis"/>
        </w:rPr>
        <w:t>unpredictably</w:t>
      </w:r>
      <w:r w:rsidRPr="00E414C3">
        <w:rPr>
          <w:sz w:val="16"/>
        </w:rPr>
        <w:t xml:space="preserve">. The desperately needed </w:t>
      </w:r>
      <w:r w:rsidRPr="001E0C8E">
        <w:rPr>
          <w:rStyle w:val="StyleUnderline"/>
          <w:highlight w:val="cyan"/>
        </w:rPr>
        <w:t>tech</w:t>
      </w:r>
      <w:r w:rsidRPr="00670726">
        <w:rPr>
          <w:rStyle w:val="StyleUnderline"/>
        </w:rPr>
        <w:t xml:space="preserve">nologies </w:t>
      </w:r>
      <w:r w:rsidRPr="001E0C8E">
        <w:rPr>
          <w:rStyle w:val="StyleUnderline"/>
          <w:highlight w:val="cyan"/>
        </w:rPr>
        <w:t>to</w:t>
      </w:r>
      <w:r w:rsidRPr="00670726">
        <w:rPr>
          <w:rStyle w:val="StyleUnderline"/>
        </w:rPr>
        <w:t xml:space="preserve"> affordably </w:t>
      </w:r>
      <w:r w:rsidRPr="001E0C8E">
        <w:rPr>
          <w:rStyle w:val="StyleUnderline"/>
          <w:highlight w:val="cyan"/>
        </w:rPr>
        <w:t>store</w:t>
      </w:r>
      <w:r w:rsidRPr="00670726">
        <w:rPr>
          <w:rStyle w:val="StyleUnderline"/>
        </w:rPr>
        <w:t xml:space="preserve"> such renewable energy </w:t>
      </w:r>
      <w:r w:rsidRPr="001E0C8E">
        <w:rPr>
          <w:rStyle w:val="StyleUnderline"/>
          <w:highlight w:val="cyan"/>
        </w:rPr>
        <w:t>are still developing</w:t>
      </w:r>
      <w:r w:rsidRPr="00E414C3">
        <w:rPr>
          <w:sz w:val="16"/>
        </w:rPr>
        <w:t>. Furtherm</w:t>
      </w:r>
      <w:r w:rsidRPr="00840BFE">
        <w:rPr>
          <w:sz w:val="16"/>
        </w:rPr>
        <w:t xml:space="preserve">ore, </w:t>
      </w:r>
      <w:r w:rsidRPr="00840BFE">
        <w:rPr>
          <w:rStyle w:val="StyleUnderline"/>
        </w:rPr>
        <w:t>renewable energies are diffuse</w:t>
      </w:r>
      <w:r w:rsidRPr="00840BFE">
        <w:rPr>
          <w:sz w:val="16"/>
        </w:rPr>
        <w:t xml:space="preserve">, using large amounts of land, steel and concrete per unit of electricity generated, </w:t>
      </w:r>
      <w:r w:rsidRPr="00840BFE">
        <w:rPr>
          <w:rStyle w:val="StyleUnderline"/>
        </w:rPr>
        <w:t>which makes i</w:t>
      </w:r>
      <w:r w:rsidRPr="00670726">
        <w:rPr>
          <w:rStyle w:val="StyleUnderline"/>
        </w:rPr>
        <w:t>t harder to expand them at the scale and pace called for by the IPCC’s dire timeline</w:t>
      </w:r>
      <w:r w:rsidRPr="00E414C3">
        <w:rPr>
          <w:sz w:val="16"/>
        </w:rPr>
        <w:t>.</w:t>
      </w:r>
    </w:p>
    <w:p w14:paraId="0A977184" w14:textId="77777777" w:rsidR="002B1033" w:rsidRPr="00E414C3" w:rsidRDefault="002B1033" w:rsidP="002B1033">
      <w:pPr>
        <w:rPr>
          <w:sz w:val="16"/>
        </w:rPr>
      </w:pPr>
      <w:r w:rsidRPr="00670726">
        <w:rPr>
          <w:rStyle w:val="StyleUnderline"/>
        </w:rPr>
        <w:t>Other steps can also move us in the right direction without getting close to the goal</w:t>
      </w:r>
      <w:r w:rsidRPr="00E414C3">
        <w:rPr>
          <w:sz w:val="16"/>
        </w:rPr>
        <w:t xml:space="preserve">. Individuals can stop eating meat and start taking public transportation. Air conditioners can become more efficient. Farmers can change fertilizer practices. But </w:t>
      </w:r>
      <w:r w:rsidRPr="00670726">
        <w:rPr>
          <w:rStyle w:val="StyleUnderline"/>
        </w:rPr>
        <w:t>all of these put together won’t do nearly enough, and time is running out</w:t>
      </w:r>
      <w:r w:rsidRPr="00E414C3">
        <w:rPr>
          <w:sz w:val="16"/>
        </w:rPr>
        <w:t>.</w:t>
      </w:r>
    </w:p>
    <w:p w14:paraId="6EEA9637" w14:textId="77777777" w:rsidR="002B1033" w:rsidRPr="00E414C3" w:rsidRDefault="002B1033" w:rsidP="002B1033">
      <w:pPr>
        <w:rPr>
          <w:sz w:val="16"/>
        </w:rPr>
      </w:pPr>
      <w:r w:rsidRPr="00E414C3">
        <w:rPr>
          <w:sz w:val="16"/>
        </w:rPr>
        <w:t xml:space="preserve">Here’s a different idea: Let’s </w:t>
      </w:r>
      <w:r w:rsidRPr="00670726">
        <w:rPr>
          <w:rStyle w:val="StyleUnderline"/>
        </w:rPr>
        <w:t xml:space="preserve">look at </w:t>
      </w:r>
      <w:r w:rsidRPr="001E0C8E">
        <w:rPr>
          <w:rStyle w:val="StyleUnderline"/>
          <w:highlight w:val="cyan"/>
        </w:rPr>
        <w:t>countries</w:t>
      </w:r>
      <w:r w:rsidRPr="00E414C3">
        <w:rPr>
          <w:sz w:val="16"/>
        </w:rPr>
        <w:t xml:space="preserve"> or regions </w:t>
      </w:r>
      <w:r w:rsidRPr="00670726">
        <w:rPr>
          <w:rStyle w:val="StyleUnderline"/>
        </w:rPr>
        <w:t>that have successfully cut carbon emissions</w:t>
      </w:r>
      <w:r w:rsidRPr="00E414C3">
        <w:rPr>
          <w:sz w:val="16"/>
        </w:rPr>
        <w:t>. For the all-important electricity sector, the website electricitymap.org shows how many grams of carbon pollution a region creates for each kilowatt-hour of electricity it generates. For the world, the average is now about 500. It needs to drop below 50 within a couple of decades to prevent disaster.</w:t>
      </w:r>
    </w:p>
    <w:p w14:paraId="38919DD6" w14:textId="77777777" w:rsidR="002B1033" w:rsidRPr="00E414C3" w:rsidRDefault="002B1033" w:rsidP="002B1033">
      <w:pPr>
        <w:rPr>
          <w:sz w:val="16"/>
        </w:rPr>
      </w:pPr>
      <w:r w:rsidRPr="00E414C3">
        <w:rPr>
          <w:sz w:val="16"/>
        </w:rPr>
        <w:t xml:space="preserve">In this effort, </w:t>
      </w:r>
      <w:r w:rsidRPr="00670726">
        <w:rPr>
          <w:rStyle w:val="StyleUnderline"/>
        </w:rPr>
        <w:t>the world can be divided into three general tiers: places that use mostly coal</w:t>
      </w:r>
      <w:r w:rsidRPr="00E414C3">
        <w:rPr>
          <w:sz w:val="16"/>
        </w:rPr>
        <w:t xml:space="preserve">, including Poland, India, China and Australia (they produce about 700 to 800 grams CO2/kWh); </w:t>
      </w:r>
      <w:r w:rsidRPr="00670726">
        <w:rPr>
          <w:rStyle w:val="StyleUnderline"/>
        </w:rPr>
        <w:t>places that have mostly replaced coal with natural gas and some renewables</w:t>
      </w:r>
      <w:r w:rsidRPr="00E414C3">
        <w:rPr>
          <w:sz w:val="16"/>
        </w:rPr>
        <w:t xml:space="preserve">, such as the United States and Germany (about 500 grams; California has reached 200-300 grams with great effort); </w:t>
      </w:r>
      <w:r w:rsidRPr="00670726">
        <w:rPr>
          <w:rStyle w:val="StyleUnderline"/>
        </w:rPr>
        <w:t xml:space="preserve">and places that </w:t>
      </w:r>
      <w:r w:rsidRPr="001E0C8E">
        <w:rPr>
          <w:rStyle w:val="StyleUnderline"/>
          <w:highlight w:val="cyan"/>
        </w:rPr>
        <w:t>have</w:t>
      </w:r>
      <w:r w:rsidRPr="00670726">
        <w:rPr>
          <w:rStyle w:val="StyleUnderline"/>
        </w:rPr>
        <w:t xml:space="preserve"> </w:t>
      </w:r>
      <w:r w:rsidRPr="00670726">
        <w:rPr>
          <w:rStyle w:val="Emphasis"/>
        </w:rPr>
        <w:t xml:space="preserve">miraculously </w:t>
      </w:r>
      <w:r w:rsidRPr="001E0C8E">
        <w:rPr>
          <w:rStyle w:val="Emphasis"/>
          <w:highlight w:val="cyan"/>
        </w:rPr>
        <w:t>decarbonized their grids</w:t>
      </w:r>
      <w:r w:rsidRPr="00E414C3">
        <w:rPr>
          <w:sz w:val="16"/>
        </w:rPr>
        <w:t xml:space="preserve"> to below 50 grams.</w:t>
      </w:r>
    </w:p>
    <w:p w14:paraId="4560FD46" w14:textId="77777777" w:rsidR="002B1033" w:rsidRPr="00E414C3" w:rsidRDefault="002B1033" w:rsidP="002B1033">
      <w:pPr>
        <w:rPr>
          <w:sz w:val="16"/>
        </w:rPr>
      </w:pPr>
      <w:r w:rsidRPr="00E414C3">
        <w:rPr>
          <w:sz w:val="16"/>
        </w:rPr>
        <w:t>It’s true ― some places have already reached that goal.</w:t>
      </w:r>
    </w:p>
    <w:p w14:paraId="34E13ACD" w14:textId="77777777" w:rsidR="002B1033" w:rsidRPr="00E414C3" w:rsidRDefault="002B1033" w:rsidP="002B1033">
      <w:pPr>
        <w:rPr>
          <w:sz w:val="16"/>
        </w:rPr>
      </w:pPr>
      <w:r w:rsidRPr="001E0C8E">
        <w:rPr>
          <w:rStyle w:val="StyleUnderline"/>
          <w:highlight w:val="cyan"/>
        </w:rPr>
        <w:t>Only two methods</w:t>
      </w:r>
      <w:r w:rsidRPr="00670726">
        <w:rPr>
          <w:rStyle w:val="StyleUnderline"/>
        </w:rPr>
        <w:t xml:space="preserve"> of electricity generation </w:t>
      </w:r>
      <w:r w:rsidRPr="001E0C8E">
        <w:rPr>
          <w:rStyle w:val="StyleUnderline"/>
          <w:highlight w:val="cyan"/>
        </w:rPr>
        <w:t>account for this. Some</w:t>
      </w:r>
      <w:r w:rsidRPr="00670726">
        <w:rPr>
          <w:rStyle w:val="StyleUnderline"/>
        </w:rPr>
        <w:t xml:space="preserve"> countries</w:t>
      </w:r>
      <w:r w:rsidRPr="00E414C3">
        <w:rPr>
          <w:sz w:val="16"/>
        </w:rPr>
        <w:t xml:space="preserve"> such as Norway and Uruguay </w:t>
      </w:r>
      <w:r w:rsidRPr="00670726">
        <w:rPr>
          <w:rStyle w:val="StyleUnderline"/>
        </w:rPr>
        <w:t xml:space="preserve">are lucky enough to </w:t>
      </w:r>
      <w:r w:rsidRPr="001E0C8E">
        <w:rPr>
          <w:rStyle w:val="StyleUnderline"/>
          <w:highlight w:val="cyan"/>
        </w:rPr>
        <w:t>have vast hydroelectric</w:t>
      </w:r>
      <w:r w:rsidRPr="00670726">
        <w:rPr>
          <w:rStyle w:val="StyleUnderline"/>
        </w:rPr>
        <w:t xml:space="preserve"> capacity. </w:t>
      </w:r>
      <w:r w:rsidRPr="001E0C8E">
        <w:rPr>
          <w:rStyle w:val="StyleUnderline"/>
          <w:highlight w:val="cyan"/>
        </w:rPr>
        <w:t>Most</w:t>
      </w:r>
      <w:r w:rsidRPr="00670726">
        <w:rPr>
          <w:rStyle w:val="StyleUnderline"/>
        </w:rPr>
        <w:t xml:space="preserve"> nations </w:t>
      </w:r>
      <w:r w:rsidRPr="001E0C8E">
        <w:rPr>
          <w:rStyle w:val="StyleUnderline"/>
          <w:highlight w:val="cyan"/>
        </w:rPr>
        <w:t>don’t</w:t>
      </w:r>
      <w:r w:rsidRPr="00E414C3">
        <w:rPr>
          <w:sz w:val="16"/>
        </w:rPr>
        <w:t>, and new hydropower comes at enormous cost to ecosystems.</w:t>
      </w:r>
    </w:p>
    <w:p w14:paraId="3F99922E" w14:textId="77777777" w:rsidR="002B1033" w:rsidRPr="00E414C3" w:rsidRDefault="002B1033" w:rsidP="002B1033">
      <w:pPr>
        <w:rPr>
          <w:sz w:val="16"/>
        </w:rPr>
      </w:pPr>
      <w:r w:rsidRPr="00670726">
        <w:rPr>
          <w:rStyle w:val="StyleUnderline"/>
        </w:rPr>
        <w:t xml:space="preserve">The </w:t>
      </w:r>
      <w:r w:rsidRPr="001E0C8E">
        <w:rPr>
          <w:rStyle w:val="StyleUnderline"/>
          <w:highlight w:val="cyan"/>
        </w:rPr>
        <w:t>other decarbonized grids</w:t>
      </w:r>
      <w:r w:rsidRPr="00670726">
        <w:rPr>
          <w:rStyle w:val="StyleUnderline"/>
        </w:rPr>
        <w:t xml:space="preserve"> can be found in places that </w:t>
      </w:r>
      <w:r w:rsidRPr="001E0C8E">
        <w:rPr>
          <w:rStyle w:val="Emphasis"/>
          <w:highlight w:val="cyan"/>
        </w:rPr>
        <w:t>rely on nuclear</w:t>
      </w:r>
      <w:r w:rsidRPr="00670726">
        <w:rPr>
          <w:rStyle w:val="Emphasis"/>
        </w:rPr>
        <w:t xml:space="preserve"> power</w:t>
      </w:r>
      <w:r w:rsidRPr="00E414C3">
        <w:rPr>
          <w:sz w:val="16"/>
        </w:rPr>
        <w:t xml:space="preserve">, such as France, Sweden, and Ontario, Canada. </w:t>
      </w:r>
      <w:r w:rsidRPr="001E0C8E">
        <w:rPr>
          <w:rStyle w:val="StyleUnderline"/>
          <w:highlight w:val="cyan"/>
        </w:rPr>
        <w:t>Nuclear</w:t>
      </w:r>
      <w:r w:rsidRPr="00670726">
        <w:rPr>
          <w:rStyle w:val="StyleUnderline"/>
        </w:rPr>
        <w:t xml:space="preserve"> power is free of carbon pollution</w:t>
      </w:r>
      <w:r w:rsidRPr="00E414C3">
        <w:rPr>
          <w:sz w:val="16"/>
        </w:rPr>
        <w:t xml:space="preserve">; is </w:t>
      </w:r>
      <w:r w:rsidRPr="00670726">
        <w:rPr>
          <w:rStyle w:val="StyleUnderline"/>
        </w:rPr>
        <w:t>highly concentrated, which minimizes environmental impacts</w:t>
      </w:r>
      <w:r w:rsidRPr="00E414C3">
        <w:rPr>
          <w:sz w:val="16"/>
        </w:rPr>
        <w:t xml:space="preserve"> such as those from mining and waste; </w:t>
      </w:r>
      <w:r w:rsidRPr="00670726">
        <w:rPr>
          <w:rStyle w:val="StyleUnderline"/>
        </w:rPr>
        <w:t xml:space="preserve">and </w:t>
      </w:r>
      <w:r w:rsidRPr="001E0C8E">
        <w:rPr>
          <w:rStyle w:val="StyleUnderline"/>
          <w:highlight w:val="cyan"/>
        </w:rPr>
        <w:t>operates 24/7 without</w:t>
      </w:r>
      <w:r w:rsidRPr="00670726">
        <w:rPr>
          <w:rStyle w:val="StyleUnderline"/>
        </w:rPr>
        <w:t xml:space="preserve"> needing </w:t>
      </w:r>
      <w:r w:rsidRPr="001E0C8E">
        <w:rPr>
          <w:rStyle w:val="StyleUnderline"/>
          <w:highlight w:val="cyan"/>
        </w:rPr>
        <w:t>batteries</w:t>
      </w:r>
      <w:r w:rsidRPr="00E414C3">
        <w:rPr>
          <w:sz w:val="16"/>
        </w:rPr>
        <w:t xml:space="preserve">. Most importantly, </w:t>
      </w:r>
      <w:r w:rsidRPr="001E0C8E">
        <w:rPr>
          <w:rStyle w:val="Emphasis"/>
          <w:highlight w:val="cyan"/>
        </w:rPr>
        <w:t>it can scale up rapidly</w:t>
      </w:r>
      <w:r w:rsidRPr="00E414C3">
        <w:rPr>
          <w:sz w:val="16"/>
        </w:rPr>
        <w:t xml:space="preserve"> ― </w:t>
      </w:r>
      <w:r w:rsidRPr="001E0C8E">
        <w:rPr>
          <w:rStyle w:val="Emphasis"/>
          <w:highlight w:val="cyan"/>
        </w:rPr>
        <w:t>exactly what’s needed</w:t>
      </w:r>
      <w:r w:rsidRPr="00670726">
        <w:rPr>
          <w:rStyle w:val="StyleUnderline"/>
        </w:rPr>
        <w:t xml:space="preserve"> to bring the IPCC’s goals out of fantasyland</w:t>
      </w:r>
      <w:r w:rsidRPr="00E414C3">
        <w:rPr>
          <w:sz w:val="16"/>
        </w:rPr>
        <w:t xml:space="preserve">. Based on our analysis of many countries’ experiences, </w:t>
      </w:r>
      <w:r w:rsidRPr="001E0C8E">
        <w:rPr>
          <w:rStyle w:val="StyleUnderline"/>
          <w:highlight w:val="cyan"/>
        </w:rPr>
        <w:t>what might take a century</w:t>
      </w:r>
      <w:r w:rsidRPr="00670726">
        <w:rPr>
          <w:rStyle w:val="StyleUnderline"/>
        </w:rPr>
        <w:t xml:space="preserve"> to do </w:t>
      </w:r>
      <w:r w:rsidRPr="001E0C8E">
        <w:rPr>
          <w:rStyle w:val="StyleUnderline"/>
          <w:highlight w:val="cyan"/>
        </w:rPr>
        <w:t>with renewables</w:t>
      </w:r>
      <w:r w:rsidRPr="00670726">
        <w:rPr>
          <w:rStyle w:val="StyleUnderline"/>
        </w:rPr>
        <w:t xml:space="preserve"> alone </w:t>
      </w:r>
      <w:r w:rsidRPr="001E0C8E">
        <w:rPr>
          <w:rStyle w:val="StyleUnderline"/>
          <w:highlight w:val="cyan"/>
        </w:rPr>
        <w:t xml:space="preserve">could be done in </w:t>
      </w:r>
      <w:r w:rsidRPr="001E0C8E">
        <w:rPr>
          <w:rStyle w:val="Emphasis"/>
          <w:highlight w:val="cyan"/>
        </w:rPr>
        <w:t>20 years with nuclear</w:t>
      </w:r>
      <w:r w:rsidRPr="00E414C3">
        <w:rPr>
          <w:sz w:val="16"/>
        </w:rPr>
        <w:t xml:space="preserve"> power.</w:t>
      </w:r>
    </w:p>
    <w:p w14:paraId="0189C209" w14:textId="77777777" w:rsidR="002B1033" w:rsidRPr="00E414C3" w:rsidRDefault="002B1033" w:rsidP="002B1033">
      <w:pPr>
        <w:rPr>
          <w:sz w:val="16"/>
        </w:rPr>
      </w:pPr>
      <w:r w:rsidRPr="00E414C3">
        <w:rPr>
          <w:sz w:val="16"/>
        </w:rPr>
        <w:t>Isn’t n-n-nuclear too dangerous, too expensive, too creepy? Well, no. It’s thousands of times safer than coal, which kills hundreds of thousands of people each year. Actually, nuclear power is the safest form of energy ever used, in terms of deaths per unit of energy.</w:t>
      </w:r>
    </w:p>
    <w:p w14:paraId="1CE58626" w14:textId="77777777" w:rsidR="002B1033" w:rsidRPr="00E414C3" w:rsidRDefault="002B1033" w:rsidP="002B1033">
      <w:pPr>
        <w:rPr>
          <w:sz w:val="16"/>
        </w:rPr>
      </w:pPr>
      <w:r w:rsidRPr="00FC395D">
        <w:rPr>
          <w:rStyle w:val="StyleUnderline"/>
        </w:rPr>
        <w:t>Nuclear</w:t>
      </w:r>
      <w:r w:rsidRPr="00E414C3">
        <w:rPr>
          <w:sz w:val="16"/>
        </w:rPr>
        <w:t xml:space="preserve"> also </w:t>
      </w:r>
      <w:r w:rsidRPr="00FC395D">
        <w:rPr>
          <w:rStyle w:val="StyleUnderline"/>
        </w:rPr>
        <w:t>generates far less waste than other energy sources, including renewables</w:t>
      </w:r>
      <w:r w:rsidRPr="00E414C3">
        <w:rPr>
          <w:sz w:val="16"/>
        </w:rPr>
        <w:t xml:space="preserve">. The spent fuel from a lifetime of electricity use by an average American generated entirely from nuclear power would fit in a soda can. Someday we’ll bury it, but </w:t>
      </w:r>
      <w:r w:rsidRPr="00FC395D">
        <w:rPr>
          <w:rStyle w:val="StyleUnderline"/>
        </w:rPr>
        <w:t xml:space="preserve">for now the </w:t>
      </w:r>
      <w:r w:rsidRPr="001E0C8E">
        <w:rPr>
          <w:rStyle w:val="StyleUnderline"/>
          <w:highlight w:val="cyan"/>
        </w:rPr>
        <w:t>waste can be left safely in</w:t>
      </w:r>
      <w:r w:rsidRPr="00FC395D">
        <w:rPr>
          <w:rStyle w:val="StyleUnderline"/>
        </w:rPr>
        <w:t xml:space="preserve"> its </w:t>
      </w:r>
      <w:r w:rsidRPr="001E0C8E">
        <w:rPr>
          <w:rStyle w:val="StyleUnderline"/>
          <w:highlight w:val="cyan"/>
        </w:rPr>
        <w:t>dry casks</w:t>
      </w:r>
      <w:r w:rsidRPr="00FC395D">
        <w:rPr>
          <w:rStyle w:val="StyleUnderline"/>
        </w:rPr>
        <w:t xml:space="preserve">, certified for a hundred years, </w:t>
      </w:r>
      <w:r w:rsidRPr="001E0C8E">
        <w:rPr>
          <w:rStyle w:val="StyleUnderline"/>
          <w:highlight w:val="cyan"/>
        </w:rPr>
        <w:t>while we attend to</w:t>
      </w:r>
      <w:r w:rsidRPr="00FC395D">
        <w:rPr>
          <w:rStyle w:val="StyleUnderline"/>
        </w:rPr>
        <w:t xml:space="preserve"> bigger issues like </w:t>
      </w:r>
      <w:r w:rsidRPr="001E0C8E">
        <w:rPr>
          <w:rStyle w:val="Emphasis"/>
          <w:highlight w:val="cyan"/>
        </w:rPr>
        <w:t>saving the planet</w:t>
      </w:r>
      <w:r w:rsidRPr="00E414C3">
        <w:rPr>
          <w:sz w:val="16"/>
        </w:rPr>
        <w:t>.</w:t>
      </w:r>
    </w:p>
    <w:p w14:paraId="2C582019" w14:textId="77777777" w:rsidR="002B1033" w:rsidRPr="00E414C3" w:rsidRDefault="002B1033" w:rsidP="002B1033">
      <w:pPr>
        <w:rPr>
          <w:sz w:val="16"/>
        </w:rPr>
      </w:pPr>
      <w:r w:rsidRPr="001E0C8E">
        <w:rPr>
          <w:rStyle w:val="StyleUnderline"/>
          <w:highlight w:val="cyan"/>
        </w:rPr>
        <w:t>Doesn’t nuclear</w:t>
      </w:r>
      <w:r w:rsidRPr="00FC395D">
        <w:rPr>
          <w:rStyle w:val="StyleUnderline"/>
        </w:rPr>
        <w:t xml:space="preserve"> power </w:t>
      </w:r>
      <w:r w:rsidRPr="001E0C8E">
        <w:rPr>
          <w:rStyle w:val="StyleUnderline"/>
          <w:highlight w:val="cyan"/>
        </w:rPr>
        <w:t>contribute to</w:t>
      </w:r>
      <w:r w:rsidRPr="00FC395D">
        <w:rPr>
          <w:rStyle w:val="StyleUnderline"/>
        </w:rPr>
        <w:t xml:space="preserve"> nuclear weapons </w:t>
      </w:r>
      <w:r w:rsidRPr="001E0C8E">
        <w:rPr>
          <w:rStyle w:val="Emphasis"/>
          <w:highlight w:val="cyan"/>
        </w:rPr>
        <w:t>prolif</w:t>
      </w:r>
      <w:r w:rsidRPr="00FC395D">
        <w:rPr>
          <w:rStyle w:val="StyleUnderline"/>
        </w:rPr>
        <w:t>eration</w:t>
      </w:r>
      <w:r w:rsidRPr="001E0C8E">
        <w:rPr>
          <w:rStyle w:val="Emphasis"/>
          <w:highlight w:val="cyan"/>
        </w:rPr>
        <w:t>?</w:t>
      </w:r>
      <w:r w:rsidRPr="001E0C8E">
        <w:rPr>
          <w:rStyle w:val="StyleUnderline"/>
          <w:highlight w:val="cyan"/>
        </w:rPr>
        <w:t xml:space="preserve"> </w:t>
      </w:r>
      <w:r w:rsidRPr="001E0C8E">
        <w:rPr>
          <w:rStyle w:val="Emphasis"/>
          <w:highlight w:val="cyan"/>
        </w:rPr>
        <w:t>No</w:t>
      </w:r>
      <w:r w:rsidRPr="00FC395D">
        <w:rPr>
          <w:rStyle w:val="StyleUnderline"/>
        </w:rPr>
        <w:t>. Weapons programs do not depend on civilian nuclear power</w:t>
      </w:r>
      <w:r w:rsidRPr="00E414C3">
        <w:rPr>
          <w:sz w:val="16"/>
        </w:rPr>
        <w:t xml:space="preserve">, which operates under stringent international safeguards. </w:t>
      </w:r>
      <w:r w:rsidRPr="00E414C3">
        <w:rPr>
          <w:rStyle w:val="StyleUnderline"/>
        </w:rPr>
        <w:t xml:space="preserve">The most </w:t>
      </w:r>
      <w:r w:rsidRPr="001E0C8E">
        <w:rPr>
          <w:rStyle w:val="StyleUnderline"/>
          <w:highlight w:val="cyan"/>
        </w:rPr>
        <w:t>problematic nuclear weapons countries</w:t>
      </w:r>
      <w:r w:rsidRPr="00E414C3">
        <w:rPr>
          <w:rStyle w:val="StyleUnderline"/>
        </w:rPr>
        <w:t xml:space="preserve">, such as North Korea, </w:t>
      </w:r>
      <w:r w:rsidRPr="001E0C8E">
        <w:rPr>
          <w:rStyle w:val="StyleUnderline"/>
          <w:highlight w:val="cyan"/>
        </w:rPr>
        <w:t>do not</w:t>
      </w:r>
      <w:r w:rsidRPr="00E414C3">
        <w:rPr>
          <w:rStyle w:val="StyleUnderline"/>
        </w:rPr>
        <w:t xml:space="preserve"> even </w:t>
      </w:r>
      <w:r w:rsidRPr="001E0C8E">
        <w:rPr>
          <w:rStyle w:val="StyleUnderline"/>
          <w:highlight w:val="cyan"/>
        </w:rPr>
        <w:t>have civilian nuclear</w:t>
      </w:r>
      <w:r w:rsidRPr="00E414C3">
        <w:rPr>
          <w:rStyle w:val="StyleUnderline"/>
        </w:rPr>
        <w:t xml:space="preserve"> power</w:t>
      </w:r>
      <w:r w:rsidRPr="00E414C3">
        <w:rPr>
          <w:sz w:val="16"/>
        </w:rPr>
        <w:t>. In fact, nuclear electricity has enabled disarmament, as nearly 10 percent of U.S. electricity in the last two decades came from dismantled Russian warheads.</w:t>
      </w:r>
    </w:p>
    <w:p w14:paraId="4BD41837" w14:textId="77777777" w:rsidR="002B1033" w:rsidRPr="00E414C3" w:rsidRDefault="002B1033" w:rsidP="002B1033">
      <w:pPr>
        <w:rPr>
          <w:sz w:val="16"/>
        </w:rPr>
      </w:pPr>
      <w:r w:rsidRPr="001E0C8E">
        <w:rPr>
          <w:rStyle w:val="StyleUnderline"/>
          <w:highlight w:val="cyan"/>
        </w:rPr>
        <w:t>Nuclear</w:t>
      </w:r>
      <w:r w:rsidRPr="00E414C3">
        <w:rPr>
          <w:rStyle w:val="StyleUnderline"/>
        </w:rPr>
        <w:t xml:space="preserve"> power </w:t>
      </w:r>
      <w:r w:rsidRPr="001E0C8E">
        <w:rPr>
          <w:rStyle w:val="Emphasis"/>
          <w:highlight w:val="cyan"/>
        </w:rPr>
        <w:t>needn’t be too expensive</w:t>
      </w:r>
      <w:r w:rsidRPr="00E414C3">
        <w:rPr>
          <w:rStyle w:val="StyleUnderline"/>
        </w:rPr>
        <w:t xml:space="preserve"> either</w:t>
      </w:r>
      <w:r w:rsidRPr="00E414C3">
        <w:rPr>
          <w:sz w:val="16"/>
        </w:rPr>
        <w:t xml:space="preserve">. Existing U.S. nuclear plants, which generate one-fifth of the nation’s electricity, produce less expensive power than either coal or gas. </w:t>
      </w:r>
      <w:r w:rsidRPr="00E414C3">
        <w:rPr>
          <w:rStyle w:val="StyleUnderline"/>
        </w:rPr>
        <w:t xml:space="preserve">In South Korea, electricity from nuclear power costs less than 4 cents/kWh, which is cheaper than that from any other source. </w:t>
      </w:r>
      <w:r w:rsidRPr="001E0C8E">
        <w:rPr>
          <w:rStyle w:val="StyleUnderline"/>
          <w:highlight w:val="cyan"/>
        </w:rPr>
        <w:t>The key</w:t>
      </w:r>
      <w:r w:rsidRPr="00E414C3">
        <w:rPr>
          <w:rStyle w:val="StyleUnderline"/>
        </w:rPr>
        <w:t xml:space="preserve"> to replicating South Korea’s low costs </w:t>
      </w:r>
      <w:r w:rsidRPr="001E0C8E">
        <w:rPr>
          <w:rStyle w:val="StyleUnderline"/>
          <w:highlight w:val="cyan"/>
        </w:rPr>
        <w:t>is</w:t>
      </w:r>
      <w:r w:rsidRPr="00E414C3">
        <w:rPr>
          <w:rStyle w:val="StyleUnderline"/>
        </w:rPr>
        <w:t xml:space="preserve"> to focus on repeatedly building a </w:t>
      </w:r>
      <w:r w:rsidRPr="001E0C8E">
        <w:rPr>
          <w:rStyle w:val="StyleUnderline"/>
          <w:highlight w:val="cyan"/>
        </w:rPr>
        <w:t>standardized design</w:t>
      </w:r>
      <w:r w:rsidRPr="00E414C3">
        <w:rPr>
          <w:sz w:val="16"/>
        </w:rPr>
        <w:t>, which brings costs down to $2 billion per gigawatt. That’s about double the capital cost of a U.S. natural gas power plant, but half that of a U.S. coal plant and less than half of wind and solar power facilities with equivalent production.</w:t>
      </w:r>
    </w:p>
    <w:p w14:paraId="22B1CFDC" w14:textId="77777777" w:rsidR="002B1033" w:rsidRPr="00E414C3" w:rsidRDefault="002B1033" w:rsidP="002B1033">
      <w:pPr>
        <w:rPr>
          <w:sz w:val="16"/>
        </w:rPr>
      </w:pPr>
      <w:r w:rsidRPr="00E414C3">
        <w:rPr>
          <w:sz w:val="16"/>
        </w:rPr>
        <w:t>The problem in North America and Europe is that older nuclear plants cost much less than new ones, even though we have better technologies today. The latest U.S. attempts to build nuclear power escalated to $12 billion per gigawatt. But then unlike South Korea, the United States has gone decades without practice.</w:t>
      </w:r>
    </w:p>
    <w:p w14:paraId="1A7FECDD" w14:textId="77777777" w:rsidR="002B1033" w:rsidRPr="00E414C3" w:rsidRDefault="002B1033" w:rsidP="002B1033">
      <w:pPr>
        <w:rPr>
          <w:sz w:val="16"/>
        </w:rPr>
      </w:pPr>
      <w:r w:rsidRPr="00E414C3">
        <w:rPr>
          <w:sz w:val="16"/>
        </w:rPr>
        <w:t xml:space="preserve">Both </w:t>
      </w:r>
      <w:r w:rsidRPr="00E414C3">
        <w:rPr>
          <w:rStyle w:val="StyleUnderline"/>
        </w:rPr>
        <w:t>Sweden and France have powered growing economies for decades on cheap nuclear power</w:t>
      </w:r>
      <w:r w:rsidRPr="00E414C3">
        <w:rPr>
          <w:sz w:val="16"/>
        </w:rPr>
        <w:t xml:space="preserve">. Both transitioned off fossil electricity in less than 20 years. </w:t>
      </w:r>
      <w:r w:rsidRPr="00E414C3">
        <w:rPr>
          <w:rStyle w:val="StyleUnderline"/>
        </w:rPr>
        <w:t xml:space="preserve">There is </w:t>
      </w:r>
      <w:r w:rsidRPr="00E414C3">
        <w:rPr>
          <w:rStyle w:val="Emphasis"/>
        </w:rPr>
        <w:t>no reason the world can’t do the same now</w:t>
      </w:r>
      <w:r w:rsidRPr="00E414C3">
        <w:rPr>
          <w:sz w:val="16"/>
        </w:rPr>
        <w:t>.</w:t>
      </w:r>
    </w:p>
    <w:p w14:paraId="38AE87C4" w14:textId="77777777" w:rsidR="002B1033" w:rsidRPr="00DF69AC" w:rsidRDefault="002B1033" w:rsidP="002B1033">
      <w:pPr>
        <w:rPr>
          <w:sz w:val="16"/>
        </w:rPr>
      </w:pPr>
      <w:r w:rsidRPr="00E414C3">
        <w:rPr>
          <w:rStyle w:val="StyleUnderline"/>
        </w:rPr>
        <w:t xml:space="preserve">The IPCC has told us how </w:t>
      </w:r>
      <w:r w:rsidRPr="00603C7D">
        <w:rPr>
          <w:rStyle w:val="StyleUnderline"/>
        </w:rPr>
        <w:t xml:space="preserve">urgently the world needs to decarbonize </w:t>
      </w:r>
      <w:r w:rsidRPr="001E0C8E">
        <w:rPr>
          <w:rStyle w:val="StyleUnderline"/>
          <w:highlight w:val="cyan"/>
        </w:rPr>
        <w:t xml:space="preserve">to </w:t>
      </w:r>
      <w:r w:rsidRPr="001E0C8E">
        <w:rPr>
          <w:rStyle w:val="Emphasis"/>
          <w:highlight w:val="cyan"/>
        </w:rPr>
        <w:t>prevent</w:t>
      </w:r>
      <w:r w:rsidRPr="00E414C3">
        <w:rPr>
          <w:rStyle w:val="Emphasis"/>
        </w:rPr>
        <w:t xml:space="preserve"> a </w:t>
      </w:r>
      <w:r w:rsidRPr="001E0C8E">
        <w:rPr>
          <w:rStyle w:val="Emphasis"/>
          <w:highlight w:val="cyan"/>
        </w:rPr>
        <w:t>climate catastrophe</w:t>
      </w:r>
      <w:r w:rsidRPr="001E0C8E">
        <w:rPr>
          <w:rStyle w:val="StyleUnderline"/>
          <w:highlight w:val="cyan"/>
        </w:rPr>
        <w:t>. We</w:t>
      </w:r>
      <w:r w:rsidRPr="00E414C3">
        <w:rPr>
          <w:rStyle w:val="StyleUnderline"/>
        </w:rPr>
        <w:t xml:space="preserve"> need </w:t>
      </w:r>
      <w:r w:rsidRPr="00603C7D">
        <w:rPr>
          <w:rStyle w:val="StyleUnderline"/>
        </w:rPr>
        <w:t>a realistic plan.</w:t>
      </w:r>
      <w:r w:rsidRPr="00E414C3">
        <w:rPr>
          <w:rStyle w:val="StyleUnderline"/>
        </w:rPr>
        <w:t xml:space="preserve"> It will include huge increases in renewable power</w:t>
      </w:r>
      <w:r w:rsidRPr="00E414C3">
        <w:rPr>
          <w:sz w:val="16"/>
        </w:rPr>
        <w:t xml:space="preserve">, greater energy efficiency and shifts in agriculture. </w:t>
      </w:r>
      <w:r w:rsidRPr="00E414C3">
        <w:rPr>
          <w:rStyle w:val="Emphasis"/>
        </w:rPr>
        <w:t xml:space="preserve">It </w:t>
      </w:r>
      <w:r w:rsidRPr="00603C7D">
        <w:rPr>
          <w:rStyle w:val="Emphasis"/>
        </w:rPr>
        <w:t>must also include building</w:t>
      </w:r>
      <w:r w:rsidRPr="00E414C3">
        <w:rPr>
          <w:rStyle w:val="Emphasis"/>
        </w:rPr>
        <w:t xml:space="preserve"> </w:t>
      </w:r>
      <w:r w:rsidRPr="001E0C8E">
        <w:rPr>
          <w:rStyle w:val="Emphasis"/>
          <w:highlight w:val="cyan"/>
        </w:rPr>
        <w:t>100</w:t>
      </w:r>
      <w:r w:rsidRPr="00E414C3">
        <w:rPr>
          <w:rStyle w:val="Emphasis"/>
        </w:rPr>
        <w:t xml:space="preserve"> to 200 </w:t>
      </w:r>
      <w:r w:rsidRPr="001E0C8E">
        <w:rPr>
          <w:rStyle w:val="Emphasis"/>
          <w:highlight w:val="cyan"/>
        </w:rPr>
        <w:t>new</w:t>
      </w:r>
      <w:r w:rsidRPr="00E414C3">
        <w:rPr>
          <w:rStyle w:val="Emphasis"/>
        </w:rPr>
        <w:t xml:space="preserve"> nuclear </w:t>
      </w:r>
      <w:r w:rsidRPr="001E0C8E">
        <w:rPr>
          <w:rStyle w:val="Emphasis"/>
          <w:highlight w:val="cyan"/>
        </w:rPr>
        <w:t>reactors</w:t>
      </w:r>
      <w:r w:rsidRPr="00E414C3">
        <w:rPr>
          <w:rStyle w:val="Emphasis"/>
        </w:rPr>
        <w:t xml:space="preserve"> worldwide </w:t>
      </w:r>
      <w:r w:rsidRPr="001E0C8E">
        <w:rPr>
          <w:rStyle w:val="Emphasis"/>
          <w:highlight w:val="cyan"/>
        </w:rPr>
        <w:t>each year</w:t>
      </w:r>
      <w:r w:rsidRPr="00E414C3">
        <w:rPr>
          <w:rStyle w:val="StyleUnderline"/>
        </w:rPr>
        <w:t xml:space="preserve"> for the next few decades</w:t>
      </w:r>
      <w:r w:rsidRPr="00E414C3">
        <w:rPr>
          <w:sz w:val="16"/>
        </w:rPr>
        <w:t xml:space="preserve">. Instead of merely taking steps in the right direction that don’t add up, </w:t>
      </w:r>
      <w:r w:rsidRPr="00E414C3">
        <w:rPr>
          <w:rStyle w:val="StyleUnderline"/>
        </w:rPr>
        <w:t xml:space="preserve">the world needs to get moving along </w:t>
      </w:r>
      <w:r w:rsidRPr="001E0C8E">
        <w:rPr>
          <w:rStyle w:val="StyleUnderline"/>
          <w:highlight w:val="cyan"/>
        </w:rPr>
        <w:t>this</w:t>
      </w:r>
      <w:r w:rsidRPr="00E414C3">
        <w:rPr>
          <w:rStyle w:val="StyleUnderline"/>
        </w:rPr>
        <w:t xml:space="preserve"> </w:t>
      </w:r>
      <w:r w:rsidRPr="00E414C3">
        <w:rPr>
          <w:rStyle w:val="Emphasis"/>
        </w:rPr>
        <w:t xml:space="preserve">proven, feasible </w:t>
      </w:r>
      <w:r w:rsidRPr="001E0C8E">
        <w:rPr>
          <w:rStyle w:val="Emphasis"/>
          <w:highlight w:val="cyan"/>
        </w:rPr>
        <w:t>path</w:t>
      </w:r>
      <w:r w:rsidRPr="00E414C3">
        <w:rPr>
          <w:rStyle w:val="Emphasis"/>
        </w:rPr>
        <w:t xml:space="preserve"> </w:t>
      </w:r>
      <w:r w:rsidRPr="00603C7D">
        <w:rPr>
          <w:rStyle w:val="Emphasis"/>
        </w:rPr>
        <w:t xml:space="preserve">to </w:t>
      </w:r>
      <w:r w:rsidRPr="001E0C8E">
        <w:rPr>
          <w:rStyle w:val="Emphasis"/>
          <w:highlight w:val="cyan"/>
        </w:rPr>
        <w:t>save our planet</w:t>
      </w:r>
      <w:r w:rsidRPr="00E414C3">
        <w:rPr>
          <w:sz w:val="16"/>
        </w:rPr>
        <w:t>.</w:t>
      </w:r>
    </w:p>
    <w:p w14:paraId="5F808154" w14:textId="4DC11BBA" w:rsidR="00C74AEB" w:rsidRDefault="00C74AEB" w:rsidP="00C74AEB">
      <w:pPr>
        <w:pStyle w:val="Heading3"/>
      </w:pPr>
      <w:r>
        <w:t>New Mod---Nuke Energy---A2: Other Tech Solves</w:t>
      </w:r>
    </w:p>
    <w:p w14:paraId="44CB4FF2" w14:textId="77777777" w:rsidR="00C74AEB" w:rsidRDefault="00C74AEB" w:rsidP="00C74AEB">
      <w:pPr>
        <w:pStyle w:val="Heading4"/>
      </w:pPr>
      <w:r>
        <w:t xml:space="preserve">Wide-scale nuclear adoption’s the only way to stop catastrophic warming </w:t>
      </w:r>
    </w:p>
    <w:p w14:paraId="46C6C1FE" w14:textId="77777777" w:rsidR="00C74AEB" w:rsidRDefault="00C74AEB" w:rsidP="00C74AEB">
      <w:r>
        <w:t xml:space="preserve">James </w:t>
      </w:r>
      <w:r w:rsidRPr="00A62FF1">
        <w:rPr>
          <w:rStyle w:val="Style13ptBold"/>
        </w:rPr>
        <w:t>Hansen 15</w:t>
      </w:r>
      <w:r>
        <w:t xml:space="preserve">, Director of the Program on Climate Science, Awareness and Solutions of the Earth Institute at Columbia University; Kerry Emanuel, the Cecil and Ida Green Professor of Atmospheric Science and co-director of the Lorenz Center at MIT; Ken Caldeira, climate scientist in the Carnegie Institution for Science, Department of Global Ecology and Professor in the Department of Earth System Science at Stanford University; and Tom Wigley, climate scientist at the University of Adelaide, 12/3/15, “Nuclear power paves the only viable path forward on climate change,” </w:t>
      </w:r>
      <w:hyperlink r:id="rId33" w:history="1">
        <w:r w:rsidRPr="00377562">
          <w:rPr>
            <w:rStyle w:val="Hyperlink"/>
          </w:rPr>
          <w:t>https://www.theguardian.com/environment/2015/dec/03/nuclear-power-paves-the-only-viable-path-forward-on-climate-change</w:t>
        </w:r>
      </w:hyperlink>
    </w:p>
    <w:p w14:paraId="520D0743" w14:textId="77777777" w:rsidR="00C74AEB" w:rsidRPr="00A422EF" w:rsidRDefault="00C74AEB" w:rsidP="00C74AEB">
      <w:pPr>
        <w:rPr>
          <w:sz w:val="16"/>
        </w:rPr>
      </w:pPr>
      <w:r w:rsidRPr="00A422EF">
        <w:rPr>
          <w:sz w:val="16"/>
        </w:rPr>
        <w:t>All four of us have dedicated our scientific careers to understand the processes and impacts of climate change, variously studying ocean systems, tropical cyclones, ice sheets and ecosystems as well as impacts on human societies. We have used both climate models and geological records of past climates to better understand lessons from warmer periods in the Earth’s history and investigate future scenarios.</w:t>
      </w:r>
    </w:p>
    <w:p w14:paraId="58DC74F2" w14:textId="77777777" w:rsidR="00C74AEB" w:rsidRPr="00A422EF" w:rsidRDefault="00C74AEB" w:rsidP="00C74AEB">
      <w:pPr>
        <w:rPr>
          <w:sz w:val="16"/>
        </w:rPr>
      </w:pPr>
      <w:r w:rsidRPr="00A422EF">
        <w:rPr>
          <w:sz w:val="16"/>
        </w:rPr>
        <w:t xml:space="preserve">We have become so concerned about humanity’s slow response to this challenge that we have decided </w:t>
      </w:r>
      <w:r w:rsidRPr="00997A0E">
        <w:rPr>
          <w:rStyle w:val="StyleUnderline"/>
        </w:rPr>
        <w:t>we must clearly set out</w:t>
      </w:r>
      <w:r w:rsidRPr="00A422EF">
        <w:rPr>
          <w:sz w:val="16"/>
        </w:rPr>
        <w:t xml:space="preserve"> what we see as </w:t>
      </w:r>
      <w:r w:rsidRPr="00997A0E">
        <w:rPr>
          <w:rStyle w:val="Emphasis"/>
        </w:rPr>
        <w:t>the only viable path forward</w:t>
      </w:r>
      <w:r w:rsidRPr="00997A0E">
        <w:rPr>
          <w:rStyle w:val="StyleUnderline"/>
        </w:rPr>
        <w:t>. As scientists we do not take advocacy positions lightly</w:t>
      </w:r>
      <w:r w:rsidRPr="00A422EF">
        <w:rPr>
          <w:sz w:val="16"/>
        </w:rPr>
        <w:t>, but we believe the magnitude of climate change now presents an unprecedented moral challenge that compels us to speak out.</w:t>
      </w:r>
    </w:p>
    <w:p w14:paraId="1C7F5F6D" w14:textId="77777777" w:rsidR="00C74AEB" w:rsidRPr="00A422EF" w:rsidRDefault="00C74AEB" w:rsidP="00C74AEB">
      <w:pPr>
        <w:rPr>
          <w:sz w:val="16"/>
        </w:rPr>
      </w:pPr>
      <w:r w:rsidRPr="001E0C8E">
        <w:rPr>
          <w:rStyle w:val="StyleUnderline"/>
          <w:highlight w:val="cyan"/>
        </w:rPr>
        <w:t>To avoid the worst effects of climate change</w:t>
      </w:r>
      <w:r w:rsidRPr="00997A0E">
        <w:rPr>
          <w:rStyle w:val="StyleUnderline"/>
        </w:rPr>
        <w:t>, including</w:t>
      </w:r>
      <w:r w:rsidRPr="00A422EF">
        <w:rPr>
          <w:sz w:val="16"/>
        </w:rPr>
        <w:t xml:space="preserve"> continued sea level rise, the total loss of Arctic sea ice and </w:t>
      </w:r>
      <w:r w:rsidRPr="001E0C8E">
        <w:rPr>
          <w:rStyle w:val="StyleUnderline"/>
          <w:highlight w:val="cyan"/>
        </w:rPr>
        <w:t>devastating effects on human societies and</w:t>
      </w:r>
      <w:r w:rsidRPr="00997A0E">
        <w:rPr>
          <w:rStyle w:val="StyleUnderline"/>
        </w:rPr>
        <w:t xml:space="preserve"> natural </w:t>
      </w:r>
      <w:r w:rsidRPr="001E0C8E">
        <w:rPr>
          <w:rStyle w:val="StyleUnderline"/>
          <w:highlight w:val="cyan"/>
        </w:rPr>
        <w:t>ecosystems</w:t>
      </w:r>
      <w:r w:rsidRPr="00A422EF">
        <w:rPr>
          <w:sz w:val="16"/>
        </w:rPr>
        <w:t xml:space="preserve"> alike, </w:t>
      </w:r>
      <w:r w:rsidRPr="001E0C8E">
        <w:rPr>
          <w:rStyle w:val="StyleUnderline"/>
          <w:highlight w:val="cyan"/>
        </w:rPr>
        <w:t>rapid global decarbonisation is needed</w:t>
      </w:r>
      <w:r w:rsidRPr="00A422EF">
        <w:rPr>
          <w:sz w:val="16"/>
        </w:rPr>
        <w:t xml:space="preserve">. The voluntary measures put on the table at Paris by over 100 nations are a welcome step, but </w:t>
      </w:r>
      <w:r w:rsidRPr="00997A0E">
        <w:rPr>
          <w:rStyle w:val="StyleUnderline"/>
        </w:rPr>
        <w:t>unless there are strong measures to reduce emissions beyond 2030, global emissions would remain at a high level</w:t>
      </w:r>
      <w:r w:rsidRPr="00A422EF">
        <w:rPr>
          <w:sz w:val="16"/>
        </w:rPr>
        <w:t xml:space="preserve">, practically </w:t>
      </w:r>
      <w:r w:rsidRPr="00997A0E">
        <w:rPr>
          <w:rStyle w:val="StyleUnderline"/>
        </w:rPr>
        <w:t>guaranteeing</w:t>
      </w:r>
      <w:r w:rsidRPr="00A422EF">
        <w:rPr>
          <w:sz w:val="16"/>
        </w:rPr>
        <w:t xml:space="preserve"> that young people inherit </w:t>
      </w:r>
      <w:r w:rsidRPr="00997A0E">
        <w:rPr>
          <w:rStyle w:val="StyleUnderline"/>
        </w:rPr>
        <w:t>a climate running out of</w:t>
      </w:r>
      <w:r w:rsidRPr="00A422EF">
        <w:rPr>
          <w:sz w:val="16"/>
        </w:rPr>
        <w:t xml:space="preserve"> their </w:t>
      </w:r>
      <w:r w:rsidRPr="00997A0E">
        <w:rPr>
          <w:rStyle w:val="StyleUnderline"/>
        </w:rPr>
        <w:t>control</w:t>
      </w:r>
      <w:r w:rsidRPr="00A422EF">
        <w:rPr>
          <w:sz w:val="16"/>
        </w:rPr>
        <w:t>. A new and intensified approach is clearly needed.</w:t>
      </w:r>
    </w:p>
    <w:p w14:paraId="5D7CA792" w14:textId="77777777" w:rsidR="00C74AEB" w:rsidRPr="00A422EF" w:rsidRDefault="00C74AEB" w:rsidP="00C74AEB">
      <w:pPr>
        <w:rPr>
          <w:sz w:val="16"/>
        </w:rPr>
      </w:pPr>
      <w:r w:rsidRPr="00A422EF">
        <w:rPr>
          <w:sz w:val="16"/>
        </w:rPr>
        <w:t xml:space="preserve">Everyone agrees that </w:t>
      </w:r>
      <w:r w:rsidRPr="00997A0E">
        <w:rPr>
          <w:rStyle w:val="StyleUnderline"/>
        </w:rPr>
        <w:t xml:space="preserve">the </w:t>
      </w:r>
      <w:r w:rsidRPr="001E0C8E">
        <w:rPr>
          <w:rStyle w:val="StyleUnderline"/>
          <w:highlight w:val="cyan"/>
        </w:rPr>
        <w:t>most urgent</w:t>
      </w:r>
      <w:r w:rsidRPr="00997A0E">
        <w:rPr>
          <w:rStyle w:val="StyleUnderline"/>
        </w:rPr>
        <w:t xml:space="preserve"> component of decarbonisation </w:t>
      </w:r>
      <w:r w:rsidRPr="001E0C8E">
        <w:rPr>
          <w:rStyle w:val="StyleUnderline"/>
          <w:highlight w:val="cyan"/>
        </w:rPr>
        <w:t>is</w:t>
      </w:r>
      <w:r w:rsidRPr="00997A0E">
        <w:rPr>
          <w:rStyle w:val="StyleUnderline"/>
        </w:rPr>
        <w:t xml:space="preserve"> a move towards</w:t>
      </w:r>
      <w:r w:rsidRPr="00A422EF">
        <w:rPr>
          <w:sz w:val="16"/>
        </w:rPr>
        <w:t xml:space="preserve"> clean energy, and </w:t>
      </w:r>
      <w:r w:rsidRPr="001E0C8E">
        <w:rPr>
          <w:rStyle w:val="Emphasis"/>
          <w:highlight w:val="cyan"/>
        </w:rPr>
        <w:t>clean electricity</w:t>
      </w:r>
      <w:r w:rsidRPr="00A422EF">
        <w:rPr>
          <w:sz w:val="16"/>
        </w:rPr>
        <w:t xml:space="preserve"> in particular. We need affordable, abundant clean energy, but </w:t>
      </w:r>
      <w:r w:rsidRPr="00997A0E">
        <w:rPr>
          <w:rStyle w:val="StyleUnderline"/>
        </w:rPr>
        <w:t>there is no particular reason why we should favour renewable energy over other forms of abundant energy</w:t>
      </w:r>
      <w:r w:rsidRPr="00A422EF">
        <w:rPr>
          <w:sz w:val="16"/>
        </w:rPr>
        <w:t>. Indeed, cutting down forests for bioenergy and damming rivers for hydropower – both commonly counted as renewable energy sources – can have terrible environmental consequences.</w:t>
      </w:r>
    </w:p>
    <w:p w14:paraId="1235771D" w14:textId="77777777" w:rsidR="00C74AEB" w:rsidRPr="00A422EF" w:rsidRDefault="00C74AEB" w:rsidP="00C74AEB">
      <w:pPr>
        <w:rPr>
          <w:sz w:val="16"/>
        </w:rPr>
      </w:pPr>
      <w:r w:rsidRPr="00997A0E">
        <w:rPr>
          <w:rStyle w:val="Emphasis"/>
        </w:rPr>
        <w:t>Nuclear power</w:t>
      </w:r>
      <w:r w:rsidRPr="00997A0E">
        <w:rPr>
          <w:rStyle w:val="StyleUnderline"/>
        </w:rPr>
        <w:t xml:space="preserve">, </w:t>
      </w:r>
      <w:r w:rsidRPr="00997A0E">
        <w:rPr>
          <w:rStyle w:val="Emphasis"/>
        </w:rPr>
        <w:t>particularly</w:t>
      </w:r>
      <w:r w:rsidRPr="00997A0E">
        <w:rPr>
          <w:rStyle w:val="StyleUnderline"/>
        </w:rPr>
        <w:t xml:space="preserve"> </w:t>
      </w:r>
      <w:r w:rsidRPr="001E0C8E">
        <w:rPr>
          <w:rStyle w:val="StyleUnderline"/>
          <w:highlight w:val="cyan"/>
        </w:rPr>
        <w:t>next-generation nuclear</w:t>
      </w:r>
      <w:r w:rsidRPr="00997A0E">
        <w:rPr>
          <w:rStyle w:val="StyleUnderline"/>
        </w:rPr>
        <w:t xml:space="preserve"> power </w:t>
      </w:r>
      <w:r w:rsidRPr="001E0C8E">
        <w:rPr>
          <w:rStyle w:val="StyleUnderline"/>
          <w:highlight w:val="cyan"/>
        </w:rPr>
        <w:t>with a closed fuel cycle (where</w:t>
      </w:r>
      <w:r w:rsidRPr="00997A0E">
        <w:rPr>
          <w:rStyle w:val="StyleUnderline"/>
        </w:rPr>
        <w:t xml:space="preserve"> spent </w:t>
      </w:r>
      <w:r w:rsidRPr="001E0C8E">
        <w:rPr>
          <w:rStyle w:val="StyleUnderline"/>
          <w:highlight w:val="cyan"/>
        </w:rPr>
        <w:t xml:space="preserve">fuel is </w:t>
      </w:r>
      <w:r w:rsidRPr="001E0C8E">
        <w:rPr>
          <w:rStyle w:val="Emphasis"/>
          <w:highlight w:val="cyan"/>
        </w:rPr>
        <w:t>reprocessed</w:t>
      </w:r>
      <w:r w:rsidRPr="001E0C8E">
        <w:rPr>
          <w:rStyle w:val="StyleUnderline"/>
          <w:highlight w:val="cyan"/>
        </w:rPr>
        <w:t xml:space="preserve">), is </w:t>
      </w:r>
      <w:r w:rsidRPr="001E0C8E">
        <w:rPr>
          <w:rStyle w:val="Emphasis"/>
          <w:highlight w:val="cyan"/>
        </w:rPr>
        <w:t>uniquely scalable</w:t>
      </w:r>
      <w:r w:rsidRPr="001E0C8E">
        <w:rPr>
          <w:rStyle w:val="StyleUnderline"/>
          <w:highlight w:val="cyan"/>
        </w:rPr>
        <w:t>, and environmentally advantageous</w:t>
      </w:r>
      <w:r w:rsidRPr="00A422EF">
        <w:rPr>
          <w:sz w:val="16"/>
        </w:rPr>
        <w:t xml:space="preserve">. Over the past 50 years, nuclear power stations – by offsetting fossil fuel combustion – have avoided the emission of an estimated 60bn tonnes of carbon dioxide. </w:t>
      </w:r>
      <w:r w:rsidRPr="001E0C8E">
        <w:rPr>
          <w:rStyle w:val="StyleUnderline"/>
          <w:highlight w:val="cyan"/>
        </w:rPr>
        <w:t>Nuclear</w:t>
      </w:r>
      <w:r w:rsidRPr="00E90667">
        <w:rPr>
          <w:rStyle w:val="StyleUnderline"/>
        </w:rPr>
        <w:t xml:space="preserve"> energy </w:t>
      </w:r>
      <w:r w:rsidRPr="001E0C8E">
        <w:rPr>
          <w:rStyle w:val="StyleUnderline"/>
          <w:highlight w:val="cyan"/>
        </w:rPr>
        <w:t xml:space="preserve">can </w:t>
      </w:r>
      <w:r w:rsidRPr="001E0C8E">
        <w:rPr>
          <w:rStyle w:val="Emphasis"/>
          <w:highlight w:val="cyan"/>
        </w:rPr>
        <w:t>power whole civilisations</w:t>
      </w:r>
      <w:r w:rsidRPr="00A422EF">
        <w:rPr>
          <w:sz w:val="16"/>
        </w:rPr>
        <w:t xml:space="preserve">, and produce waste streams that are trivial compared to the waste produced by fossil fuel combustion. </w:t>
      </w:r>
      <w:r w:rsidRPr="001E0C8E">
        <w:rPr>
          <w:rStyle w:val="StyleUnderline"/>
          <w:highlight w:val="cyan"/>
        </w:rPr>
        <w:t>There are</w:t>
      </w:r>
      <w:r w:rsidRPr="00E90667">
        <w:rPr>
          <w:rStyle w:val="StyleUnderline"/>
        </w:rPr>
        <w:t xml:space="preserve"> technical </w:t>
      </w:r>
      <w:r w:rsidRPr="001E0C8E">
        <w:rPr>
          <w:rStyle w:val="StyleUnderline"/>
          <w:highlight w:val="cyan"/>
        </w:rPr>
        <w:t>means to dispose of</w:t>
      </w:r>
      <w:r w:rsidRPr="00E90667">
        <w:rPr>
          <w:rStyle w:val="StyleUnderline"/>
        </w:rPr>
        <w:t xml:space="preserve"> this small amount of </w:t>
      </w:r>
      <w:r w:rsidRPr="001E0C8E">
        <w:rPr>
          <w:rStyle w:val="StyleUnderline"/>
          <w:highlight w:val="cyan"/>
        </w:rPr>
        <w:t>waste</w:t>
      </w:r>
      <w:r w:rsidRPr="00E90667">
        <w:rPr>
          <w:rStyle w:val="StyleUnderline"/>
        </w:rPr>
        <w:t xml:space="preserve"> safely</w:t>
      </w:r>
      <w:r w:rsidRPr="00A422EF">
        <w:rPr>
          <w:sz w:val="16"/>
        </w:rPr>
        <w:t>. However, nuclear does pose unique safety and proliferation concerns that must be addressed with strong and binding international standards and safeguards. Most importantly for climate, nuclear produces no CO2 during power generation.</w:t>
      </w:r>
    </w:p>
    <w:p w14:paraId="28275CAB" w14:textId="77777777" w:rsidR="00C74AEB" w:rsidRPr="00A422EF" w:rsidRDefault="00C74AEB" w:rsidP="00C74AEB">
      <w:pPr>
        <w:rPr>
          <w:sz w:val="16"/>
        </w:rPr>
      </w:pPr>
      <w:r w:rsidRPr="00A422EF">
        <w:rPr>
          <w:sz w:val="16"/>
        </w:rPr>
        <w:t xml:space="preserve">To solve the climate problem, policy must be based on facts and not on prejudice. </w:t>
      </w:r>
      <w:r w:rsidRPr="00E90667">
        <w:rPr>
          <w:rStyle w:val="StyleUnderline"/>
        </w:rPr>
        <w:t xml:space="preserve">The climate system </w:t>
      </w:r>
      <w:r w:rsidRPr="00E90667">
        <w:rPr>
          <w:rStyle w:val="Emphasis"/>
        </w:rPr>
        <w:t>cares about</w:t>
      </w:r>
      <w:r w:rsidRPr="00A422EF">
        <w:rPr>
          <w:sz w:val="16"/>
        </w:rPr>
        <w:t xml:space="preserve"> greenhouse gas </w:t>
      </w:r>
      <w:r w:rsidRPr="00E90667">
        <w:rPr>
          <w:rStyle w:val="Emphasis"/>
        </w:rPr>
        <w:t>emissions</w:t>
      </w:r>
      <w:r w:rsidRPr="00A422EF">
        <w:rPr>
          <w:sz w:val="16"/>
        </w:rPr>
        <w:t xml:space="preserve"> – </w:t>
      </w:r>
      <w:r w:rsidRPr="00E90667">
        <w:rPr>
          <w:rStyle w:val="StyleUnderline"/>
        </w:rPr>
        <w:t>not</w:t>
      </w:r>
      <w:r w:rsidRPr="00A422EF">
        <w:rPr>
          <w:sz w:val="16"/>
        </w:rPr>
        <w:t xml:space="preserve"> about </w:t>
      </w:r>
      <w:r w:rsidRPr="00E90667">
        <w:rPr>
          <w:rStyle w:val="StyleUnderline"/>
        </w:rPr>
        <w:t>whether energy comes from renewable power or</w:t>
      </w:r>
      <w:r w:rsidRPr="00A422EF">
        <w:rPr>
          <w:sz w:val="16"/>
        </w:rPr>
        <w:t xml:space="preserve"> abundant </w:t>
      </w:r>
      <w:r w:rsidRPr="00E90667">
        <w:rPr>
          <w:rStyle w:val="StyleUnderline"/>
        </w:rPr>
        <w:t>nuclear</w:t>
      </w:r>
      <w:r w:rsidRPr="00A422EF">
        <w:rPr>
          <w:sz w:val="16"/>
        </w:rPr>
        <w:t xml:space="preserve"> power. </w:t>
      </w:r>
      <w:r w:rsidRPr="00E90667">
        <w:rPr>
          <w:rStyle w:val="StyleUnderline"/>
        </w:rPr>
        <w:t>Some have argued</w:t>
      </w:r>
      <w:r w:rsidRPr="00A422EF">
        <w:rPr>
          <w:sz w:val="16"/>
        </w:rPr>
        <w:t xml:space="preserve"> that </w:t>
      </w:r>
      <w:r w:rsidRPr="00E90667">
        <w:rPr>
          <w:rStyle w:val="StyleUnderline"/>
        </w:rPr>
        <w:t xml:space="preserve">it is feasible to meet all of our energy needs with renewables. The </w:t>
      </w:r>
      <w:r w:rsidRPr="001E0C8E">
        <w:rPr>
          <w:rStyle w:val="StyleUnderline"/>
          <w:highlight w:val="cyan"/>
        </w:rPr>
        <w:t>100% renewable scenarios</w:t>
      </w:r>
      <w:r w:rsidRPr="00E90667">
        <w:rPr>
          <w:rStyle w:val="StyleUnderline"/>
        </w:rPr>
        <w:t xml:space="preserve"> </w:t>
      </w:r>
      <w:r w:rsidRPr="00E90667">
        <w:rPr>
          <w:rStyle w:val="Emphasis"/>
        </w:rPr>
        <w:t xml:space="preserve">downplay or </w:t>
      </w:r>
      <w:r w:rsidRPr="001E0C8E">
        <w:rPr>
          <w:rStyle w:val="Emphasis"/>
          <w:highlight w:val="cyan"/>
        </w:rPr>
        <w:t>ignore</w:t>
      </w:r>
      <w:r w:rsidRPr="00A422EF">
        <w:rPr>
          <w:sz w:val="16"/>
        </w:rPr>
        <w:t xml:space="preserve"> the </w:t>
      </w:r>
      <w:r w:rsidRPr="001E0C8E">
        <w:rPr>
          <w:rStyle w:val="Emphasis"/>
          <w:highlight w:val="cyan"/>
        </w:rPr>
        <w:t>intermittency</w:t>
      </w:r>
      <w:r w:rsidRPr="00A422EF">
        <w:rPr>
          <w:sz w:val="16"/>
        </w:rPr>
        <w:t xml:space="preserve"> issue </w:t>
      </w:r>
      <w:r w:rsidRPr="001E0C8E">
        <w:rPr>
          <w:rStyle w:val="StyleUnderline"/>
          <w:highlight w:val="cyan"/>
        </w:rPr>
        <w:t>by making unrealistic</w:t>
      </w:r>
      <w:r w:rsidRPr="00E90667">
        <w:rPr>
          <w:rStyle w:val="StyleUnderline"/>
        </w:rPr>
        <w:t xml:space="preserve"> technical </w:t>
      </w:r>
      <w:r w:rsidRPr="001E0C8E">
        <w:rPr>
          <w:rStyle w:val="StyleUnderline"/>
          <w:highlight w:val="cyan"/>
        </w:rPr>
        <w:t>assumptions, and</w:t>
      </w:r>
      <w:r w:rsidRPr="00E90667">
        <w:rPr>
          <w:rStyle w:val="StyleUnderline"/>
        </w:rPr>
        <w:t xml:space="preserve"> can </w:t>
      </w:r>
      <w:r w:rsidRPr="001E0C8E">
        <w:rPr>
          <w:rStyle w:val="StyleUnderline"/>
          <w:highlight w:val="cyan"/>
        </w:rPr>
        <w:t xml:space="preserve">contain </w:t>
      </w:r>
      <w:r w:rsidRPr="001E0C8E">
        <w:rPr>
          <w:rStyle w:val="Emphasis"/>
          <w:highlight w:val="cyan"/>
        </w:rPr>
        <w:t>high levels of biomass and hydroelectric</w:t>
      </w:r>
      <w:r w:rsidRPr="00A422EF">
        <w:rPr>
          <w:sz w:val="16"/>
        </w:rPr>
        <w:t xml:space="preserve"> power </w:t>
      </w:r>
      <w:r w:rsidRPr="001E0C8E">
        <w:rPr>
          <w:rStyle w:val="StyleUnderline"/>
          <w:highlight w:val="cyan"/>
        </w:rPr>
        <w:t>at</w:t>
      </w:r>
      <w:r w:rsidRPr="00E90667">
        <w:rPr>
          <w:rStyle w:val="StyleUnderline"/>
        </w:rPr>
        <w:t xml:space="preserve"> the </w:t>
      </w:r>
      <w:r w:rsidRPr="001E0C8E">
        <w:rPr>
          <w:rStyle w:val="StyleUnderline"/>
          <w:highlight w:val="cyan"/>
        </w:rPr>
        <w:t>expense of</w:t>
      </w:r>
      <w:r w:rsidRPr="00E90667">
        <w:rPr>
          <w:rStyle w:val="StyleUnderline"/>
        </w:rPr>
        <w:t xml:space="preserve"> true </w:t>
      </w:r>
      <w:r w:rsidRPr="001E0C8E">
        <w:rPr>
          <w:rStyle w:val="StyleUnderline"/>
          <w:highlight w:val="cyan"/>
        </w:rPr>
        <w:t>sustainability</w:t>
      </w:r>
      <w:r w:rsidRPr="00E90667">
        <w:rPr>
          <w:rStyle w:val="StyleUnderline"/>
        </w:rPr>
        <w:t>. Large amounts of nuclear</w:t>
      </w:r>
      <w:r w:rsidRPr="00A422EF">
        <w:rPr>
          <w:sz w:val="16"/>
        </w:rPr>
        <w:t xml:space="preserve"> power would </w:t>
      </w:r>
      <w:r w:rsidRPr="00E90667">
        <w:rPr>
          <w:rStyle w:val="StyleUnderline"/>
        </w:rPr>
        <w:t>make it much easier for solar and wind to close the energy gap</w:t>
      </w:r>
      <w:r w:rsidRPr="00A422EF">
        <w:rPr>
          <w:sz w:val="16"/>
        </w:rPr>
        <w:t>.</w:t>
      </w:r>
    </w:p>
    <w:p w14:paraId="091ACA64" w14:textId="77777777" w:rsidR="00C74AEB" w:rsidRPr="00A422EF" w:rsidRDefault="00C74AEB" w:rsidP="00C74AEB">
      <w:pPr>
        <w:rPr>
          <w:sz w:val="16"/>
        </w:rPr>
      </w:pPr>
      <w:r w:rsidRPr="00A422EF">
        <w:rPr>
          <w:sz w:val="16"/>
        </w:rPr>
        <w:t xml:space="preserve">The climate issue is too important for us to delude ourselves with wishful thinking. </w:t>
      </w:r>
      <w:r w:rsidRPr="00A422EF">
        <w:rPr>
          <w:rStyle w:val="StyleUnderline"/>
        </w:rPr>
        <w:t>Throwing</w:t>
      </w:r>
      <w:r w:rsidRPr="00A422EF">
        <w:rPr>
          <w:sz w:val="16"/>
        </w:rPr>
        <w:t xml:space="preserve"> tools such as </w:t>
      </w:r>
      <w:r w:rsidRPr="00A422EF">
        <w:rPr>
          <w:rStyle w:val="StyleUnderline"/>
        </w:rPr>
        <w:t xml:space="preserve">nuclear out of the box constrains humanity’s options and </w:t>
      </w:r>
      <w:r w:rsidRPr="00A422EF">
        <w:rPr>
          <w:rStyle w:val="Emphasis"/>
        </w:rPr>
        <w:t>makes climate mitigation more likely to fail</w:t>
      </w:r>
      <w:r w:rsidRPr="00A422EF">
        <w:rPr>
          <w:sz w:val="16"/>
        </w:rPr>
        <w:t>. We urge an all-of-the-above approach that includes increased investment in renewables combined with an accelerated deployment of new nuclear reactors.</w:t>
      </w:r>
    </w:p>
    <w:p w14:paraId="63D30FA1" w14:textId="77777777" w:rsidR="00C74AEB" w:rsidRPr="00A422EF" w:rsidRDefault="00C74AEB" w:rsidP="00C74AEB">
      <w:pPr>
        <w:rPr>
          <w:sz w:val="16"/>
        </w:rPr>
      </w:pPr>
      <w:r w:rsidRPr="00A422EF">
        <w:rPr>
          <w:sz w:val="16"/>
        </w:rPr>
        <w:t xml:space="preserve">For example, </w:t>
      </w:r>
      <w:r w:rsidRPr="00A422EF">
        <w:rPr>
          <w:rStyle w:val="StyleUnderline"/>
        </w:rPr>
        <w:t xml:space="preserve">a build rate of </w:t>
      </w:r>
      <w:r w:rsidRPr="001E0C8E">
        <w:rPr>
          <w:rStyle w:val="StyleUnderline"/>
          <w:highlight w:val="cyan"/>
        </w:rPr>
        <w:t>61 new reactors per year could</w:t>
      </w:r>
      <w:r w:rsidRPr="00A422EF">
        <w:rPr>
          <w:rStyle w:val="StyleUnderline"/>
        </w:rPr>
        <w:t xml:space="preserve"> </w:t>
      </w:r>
      <w:r w:rsidRPr="00A422EF">
        <w:rPr>
          <w:rStyle w:val="Emphasis"/>
        </w:rPr>
        <w:t xml:space="preserve">entirely </w:t>
      </w:r>
      <w:r w:rsidRPr="001E0C8E">
        <w:rPr>
          <w:rStyle w:val="Emphasis"/>
          <w:highlight w:val="cyan"/>
        </w:rPr>
        <w:t>replace</w:t>
      </w:r>
      <w:r w:rsidRPr="00A422EF">
        <w:rPr>
          <w:rStyle w:val="Emphasis"/>
        </w:rPr>
        <w:t xml:space="preserve"> current </w:t>
      </w:r>
      <w:r w:rsidRPr="001E0C8E">
        <w:rPr>
          <w:rStyle w:val="Emphasis"/>
          <w:highlight w:val="cyan"/>
        </w:rPr>
        <w:t>fossil fuel</w:t>
      </w:r>
      <w:r w:rsidRPr="00A422EF">
        <w:rPr>
          <w:rStyle w:val="Emphasis"/>
        </w:rPr>
        <w:t xml:space="preserve"> electricity </w:t>
      </w:r>
      <w:r w:rsidRPr="001E0C8E">
        <w:rPr>
          <w:rStyle w:val="Emphasis"/>
          <w:highlight w:val="cyan"/>
        </w:rPr>
        <w:t>generation by 2050</w:t>
      </w:r>
      <w:r w:rsidRPr="00A422EF">
        <w:rPr>
          <w:sz w:val="16"/>
        </w:rPr>
        <w:t xml:space="preserve">. Accounting for increased global electricity demand driven by population growth and development in poorer countries, which would add another 54 reactors per year, this makes a total requirement of 115 reactors per year to 2050 to entirely decarbonise the global electricity system in this illustrative scenario. </w:t>
      </w:r>
      <w:r w:rsidRPr="001E0C8E">
        <w:rPr>
          <w:rStyle w:val="StyleUnderline"/>
          <w:highlight w:val="cyan"/>
        </w:rPr>
        <w:t xml:space="preserve">We </w:t>
      </w:r>
      <w:r w:rsidRPr="001E0C8E">
        <w:rPr>
          <w:rStyle w:val="Emphasis"/>
          <w:highlight w:val="cyan"/>
        </w:rPr>
        <w:t>know</w:t>
      </w:r>
      <w:r w:rsidRPr="00A422EF">
        <w:rPr>
          <w:sz w:val="16"/>
        </w:rPr>
        <w:t xml:space="preserve"> that </w:t>
      </w:r>
      <w:r w:rsidRPr="001E0C8E">
        <w:rPr>
          <w:rStyle w:val="StyleUnderline"/>
          <w:highlight w:val="cyan"/>
        </w:rPr>
        <w:t>this is</w:t>
      </w:r>
      <w:r w:rsidRPr="00A422EF">
        <w:rPr>
          <w:rStyle w:val="StyleUnderline"/>
        </w:rPr>
        <w:t xml:space="preserve"> technically </w:t>
      </w:r>
      <w:r w:rsidRPr="001E0C8E">
        <w:rPr>
          <w:rStyle w:val="StyleUnderline"/>
          <w:highlight w:val="cyan"/>
        </w:rPr>
        <w:t>achievable</w:t>
      </w:r>
      <w:r w:rsidRPr="00A422EF">
        <w:rPr>
          <w:sz w:val="16"/>
        </w:rPr>
        <w:t xml:space="preserve"> because France and Sweden were able to ramp up nuclear power to high levels in just 15-20 years.</w:t>
      </w:r>
    </w:p>
    <w:p w14:paraId="330B8142" w14:textId="77777777" w:rsidR="00C74AEB" w:rsidRDefault="00C74AEB" w:rsidP="00C74AEB">
      <w:pPr>
        <w:rPr>
          <w:sz w:val="16"/>
        </w:rPr>
      </w:pPr>
      <w:r w:rsidRPr="001E0C8E">
        <w:rPr>
          <w:rStyle w:val="StyleUnderline"/>
          <w:highlight w:val="cyan"/>
        </w:rPr>
        <w:t xml:space="preserve">Nuclear will </w:t>
      </w:r>
      <w:r w:rsidRPr="001E0C8E">
        <w:rPr>
          <w:rStyle w:val="Emphasis"/>
          <w:highlight w:val="cyan"/>
        </w:rPr>
        <w:t>make the difference</w:t>
      </w:r>
      <w:r w:rsidRPr="001E0C8E">
        <w:rPr>
          <w:rStyle w:val="StyleUnderline"/>
          <w:highlight w:val="cyan"/>
        </w:rPr>
        <w:t xml:space="preserve"> between</w:t>
      </w:r>
      <w:r w:rsidRPr="00A422EF">
        <w:rPr>
          <w:rStyle w:val="StyleUnderline"/>
        </w:rPr>
        <w:t xml:space="preserve"> the world </w:t>
      </w:r>
      <w:r w:rsidRPr="001E0C8E">
        <w:rPr>
          <w:rStyle w:val="Emphasis"/>
          <w:highlight w:val="cyan"/>
        </w:rPr>
        <w:t>missing</w:t>
      </w:r>
      <w:r w:rsidRPr="00A422EF">
        <w:rPr>
          <w:rStyle w:val="Emphasis"/>
        </w:rPr>
        <w:t xml:space="preserve"> crucial </w:t>
      </w:r>
      <w:r w:rsidRPr="001E0C8E">
        <w:rPr>
          <w:rStyle w:val="Emphasis"/>
          <w:highlight w:val="cyan"/>
        </w:rPr>
        <w:t>climate targets or achieving them</w:t>
      </w:r>
      <w:r w:rsidRPr="00A422EF">
        <w:rPr>
          <w:sz w:val="16"/>
        </w:rPr>
        <w:t xml:space="preserve">. We are hopeful in the knowledge that, together with renewables, </w:t>
      </w:r>
      <w:r w:rsidRPr="00A422EF">
        <w:rPr>
          <w:rStyle w:val="StyleUnderline"/>
        </w:rPr>
        <w:t>nuclear can help bridge the ‘emissions gap’</w:t>
      </w:r>
      <w:r w:rsidRPr="00A422EF">
        <w:rPr>
          <w:sz w:val="16"/>
        </w:rPr>
        <w:t xml:space="preserve"> that bedevils the Paris climate negotiations. </w:t>
      </w:r>
      <w:r w:rsidRPr="001E0C8E">
        <w:rPr>
          <w:rStyle w:val="StyleUnderline"/>
          <w:highlight w:val="cyan"/>
        </w:rPr>
        <w:t xml:space="preserve">The </w:t>
      </w:r>
      <w:r w:rsidRPr="001E0C8E">
        <w:rPr>
          <w:rStyle w:val="Emphasis"/>
          <w:highlight w:val="cyan"/>
        </w:rPr>
        <w:t>future of our planet</w:t>
      </w:r>
      <w:r w:rsidRPr="00A422EF">
        <w:rPr>
          <w:sz w:val="16"/>
        </w:rPr>
        <w:t xml:space="preserve"> and our descendants </w:t>
      </w:r>
      <w:r w:rsidRPr="001E0C8E">
        <w:rPr>
          <w:rStyle w:val="StyleUnderline"/>
          <w:highlight w:val="cyan"/>
        </w:rPr>
        <w:t>depends on</w:t>
      </w:r>
      <w:r w:rsidRPr="00A422EF">
        <w:rPr>
          <w:sz w:val="16"/>
        </w:rPr>
        <w:t xml:space="preserve"> basing decisions on facts, and letting go of long-held biases when it comes to </w:t>
      </w:r>
      <w:r w:rsidRPr="001E0C8E">
        <w:rPr>
          <w:rStyle w:val="Emphasis"/>
          <w:highlight w:val="cyan"/>
        </w:rPr>
        <w:t>nuclear power</w:t>
      </w:r>
      <w:r w:rsidRPr="00A422EF">
        <w:rPr>
          <w:sz w:val="16"/>
        </w:rPr>
        <w:t>.</w:t>
      </w:r>
    </w:p>
    <w:p w14:paraId="16929787" w14:textId="059A677E" w:rsidR="00E901ED" w:rsidRDefault="00E901ED" w:rsidP="00E901ED">
      <w:pPr>
        <w:pStyle w:val="Heading3"/>
      </w:pPr>
      <w:r>
        <w:t>New Mod---Nuke Energy---A2: War Outweighs</w:t>
      </w:r>
    </w:p>
    <w:p w14:paraId="6010253F" w14:textId="3D0D0B85" w:rsidR="00E901ED" w:rsidRPr="00DA0C49" w:rsidRDefault="00E901ED" w:rsidP="00E901ED">
      <w:pPr>
        <w:pStyle w:val="Heading4"/>
        <w:rPr>
          <w:rFonts w:cs="Times New Roman"/>
        </w:rPr>
      </w:pPr>
      <w:r w:rsidRPr="00DA0C49">
        <w:rPr>
          <w:rFonts w:cs="Times New Roman"/>
        </w:rPr>
        <w:t xml:space="preserve">Unchecked warming causes </w:t>
      </w:r>
      <w:r w:rsidRPr="00DA0C49">
        <w:rPr>
          <w:rFonts w:cs="Times New Roman"/>
          <w:u w:val="single"/>
        </w:rPr>
        <w:t>nuclear war</w:t>
      </w:r>
      <w:r w:rsidRPr="00DA0C49">
        <w:rPr>
          <w:rFonts w:cs="Times New Roman"/>
        </w:rPr>
        <w:t xml:space="preserve"> and magnifies every </w:t>
      </w:r>
      <w:r w:rsidRPr="00DA0C49">
        <w:rPr>
          <w:rFonts w:cs="Times New Roman"/>
          <w:u w:val="single"/>
        </w:rPr>
        <w:t>geopolitical impact</w:t>
      </w:r>
      <w:r w:rsidRPr="00DA0C49">
        <w:rPr>
          <w:rFonts w:cs="Times New Roman"/>
        </w:rPr>
        <w:t xml:space="preserve"> </w:t>
      </w:r>
    </w:p>
    <w:p w14:paraId="6671CCE2" w14:textId="77777777" w:rsidR="00E901ED" w:rsidRPr="00DA0C49" w:rsidRDefault="00E901ED" w:rsidP="00E901ED">
      <w:r w:rsidRPr="00DA0C49">
        <w:t xml:space="preserve">Jürgen </w:t>
      </w:r>
      <w:r w:rsidRPr="00DA0C49">
        <w:rPr>
          <w:rStyle w:val="Style13ptBold"/>
        </w:rPr>
        <w:t>Scheffran 16</w:t>
      </w:r>
      <w:r w:rsidRPr="00DA0C49">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36CDE2A1" w14:textId="77777777" w:rsidR="00E901ED" w:rsidRPr="00DA0C49" w:rsidRDefault="00E901ED" w:rsidP="00E901ED">
      <w:pPr>
        <w:rPr>
          <w:sz w:val="16"/>
        </w:rPr>
      </w:pPr>
      <w:r w:rsidRPr="00DA0C49">
        <w:rPr>
          <w:sz w:val="16"/>
        </w:rPr>
        <w:t xml:space="preserve">Climate change and nuclear weapons represent two key threats of our time. </w:t>
      </w:r>
      <w:r w:rsidRPr="001E0C8E">
        <w:rPr>
          <w:highlight w:val="cyan"/>
          <w:u w:val="single"/>
        </w:rPr>
        <w:t>Climate change endangers ecosystems</w:t>
      </w:r>
      <w:r w:rsidRPr="00DA0C49">
        <w:rPr>
          <w:u w:val="single"/>
        </w:rPr>
        <w:t xml:space="preserve"> and social systems </w:t>
      </w:r>
      <w:r w:rsidRPr="001E0C8E">
        <w:rPr>
          <w:iCs/>
          <w:highlight w:val="cyan"/>
          <w:u w:val="single"/>
          <w:bdr w:val="single" w:sz="8" w:space="0" w:color="auto"/>
        </w:rPr>
        <w:t>all over the world</w:t>
      </w:r>
      <w:r w:rsidRPr="00DA0C49">
        <w:rPr>
          <w:sz w:val="16"/>
        </w:rPr>
        <w:t xml:space="preserve">. The </w:t>
      </w:r>
      <w:r w:rsidRPr="00DA0C49">
        <w:rPr>
          <w:u w:val="single"/>
        </w:rPr>
        <w:t>degradation of</w:t>
      </w:r>
      <w:r w:rsidRPr="00DA0C49">
        <w:rPr>
          <w:sz w:val="16"/>
        </w:rPr>
        <w:t xml:space="preserve"> natural </w:t>
      </w:r>
      <w:r w:rsidRPr="00DA0C49">
        <w:rPr>
          <w:u w:val="single"/>
        </w:rPr>
        <w:t>resources</w:t>
      </w:r>
      <w:r w:rsidRPr="00DA0C49">
        <w:rPr>
          <w:sz w:val="16"/>
        </w:rPr>
        <w:t xml:space="preserve">, the </w:t>
      </w:r>
      <w:r w:rsidRPr="001E0C8E">
        <w:rPr>
          <w:highlight w:val="cyan"/>
          <w:u w:val="single"/>
        </w:rPr>
        <w:t>decline of water and food</w:t>
      </w:r>
      <w:r w:rsidRPr="00DA0C49">
        <w:rPr>
          <w:sz w:val="16"/>
        </w:rPr>
        <w:t xml:space="preserve"> supplies, </w:t>
      </w:r>
      <w:r w:rsidRPr="00DA0C49">
        <w:rPr>
          <w:u w:val="single"/>
        </w:rPr>
        <w:t xml:space="preserve">forced </w:t>
      </w:r>
      <w:r w:rsidRPr="001E0C8E">
        <w:rPr>
          <w:highlight w:val="cyan"/>
          <w:u w:val="single"/>
        </w:rPr>
        <w:t>migration</w:t>
      </w:r>
      <w:r w:rsidRPr="00DA0C49">
        <w:rPr>
          <w:u w:val="single"/>
        </w:rPr>
        <w:t>, and</w:t>
      </w:r>
      <w:r w:rsidRPr="00DA0C49">
        <w:rPr>
          <w:sz w:val="16"/>
        </w:rPr>
        <w:t xml:space="preserve"> more frequent and intense </w:t>
      </w:r>
      <w:r w:rsidRPr="001E0C8E">
        <w:rPr>
          <w:highlight w:val="cyan"/>
          <w:u w:val="single"/>
        </w:rPr>
        <w:t>disasters</w:t>
      </w:r>
      <w:r w:rsidRPr="00DA0C49">
        <w:rPr>
          <w:u w:val="single"/>
        </w:rPr>
        <w:t xml:space="preserve"> will</w:t>
      </w:r>
      <w:r w:rsidRPr="00DA0C49">
        <w:rPr>
          <w:sz w:val="16"/>
        </w:rPr>
        <w:t xml:space="preserve"> greatly </w:t>
      </w:r>
      <w:r w:rsidRPr="00DA0C49">
        <w:rPr>
          <w:u w:val="single"/>
        </w:rPr>
        <w:t>affect population clusters</w:t>
      </w:r>
      <w:r w:rsidRPr="00DA0C49">
        <w:rPr>
          <w:sz w:val="16"/>
        </w:rPr>
        <w:t xml:space="preserve">, big and small. </w:t>
      </w:r>
      <w:r w:rsidRPr="00DA0C49">
        <w:rPr>
          <w:u w:val="single"/>
        </w:rPr>
        <w:t xml:space="preserve">Climate-related shocks will </w:t>
      </w:r>
      <w:r w:rsidRPr="001E0C8E">
        <w:rPr>
          <w:iCs/>
          <w:highlight w:val="cyan"/>
          <w:u w:val="single"/>
          <w:bdr w:val="single" w:sz="8" w:space="0" w:color="auto"/>
        </w:rPr>
        <w:t>add stress to</w:t>
      </w:r>
      <w:r w:rsidRPr="00DA0C49">
        <w:rPr>
          <w:iCs/>
          <w:u w:val="single"/>
          <w:bdr w:val="single" w:sz="8" w:space="0" w:color="auto"/>
        </w:rPr>
        <w:t xml:space="preserve"> the world’s </w:t>
      </w:r>
      <w:r w:rsidRPr="001E0C8E">
        <w:rPr>
          <w:iCs/>
          <w:highlight w:val="cyan"/>
          <w:u w:val="single"/>
          <w:bdr w:val="single" w:sz="8" w:space="0" w:color="auto"/>
        </w:rPr>
        <w:t>existing conflicts</w:t>
      </w:r>
      <w:r w:rsidRPr="00DA0C49">
        <w:rPr>
          <w:u w:val="single"/>
        </w:rPr>
        <w:t xml:space="preserve"> and </w:t>
      </w:r>
      <w:r w:rsidRPr="00DA0C49">
        <w:rPr>
          <w:iCs/>
          <w:u w:val="single"/>
          <w:bdr w:val="single" w:sz="8" w:space="0" w:color="auto"/>
        </w:rPr>
        <w:t xml:space="preserve">act </w:t>
      </w:r>
      <w:r w:rsidRPr="001E0C8E">
        <w:rPr>
          <w:iCs/>
          <w:highlight w:val="cyan"/>
          <w:u w:val="single"/>
          <w:bdr w:val="single" w:sz="8" w:space="0" w:color="auto"/>
        </w:rPr>
        <w:t>as a “threat multiplier</w:t>
      </w:r>
      <w:r w:rsidRPr="00DA0C49">
        <w:rPr>
          <w:u w:val="single"/>
        </w:rPr>
        <w:t>” in already fragile regions</w:t>
      </w:r>
      <w:r w:rsidRPr="00DA0C49">
        <w:rPr>
          <w:sz w:val="16"/>
        </w:rPr>
        <w:t xml:space="preserve">. </w:t>
      </w:r>
      <w:r w:rsidRPr="001E0C8E">
        <w:rPr>
          <w:highlight w:val="cyan"/>
          <w:u w:val="single"/>
        </w:rPr>
        <w:t>This could</w:t>
      </w:r>
      <w:r w:rsidRPr="00DA0C49">
        <w:rPr>
          <w:u w:val="single"/>
        </w:rPr>
        <w:t xml:space="preserve"> contribute to a </w:t>
      </w:r>
      <w:r w:rsidRPr="001E0C8E">
        <w:rPr>
          <w:iCs/>
          <w:highlight w:val="cyan"/>
          <w:u w:val="single"/>
          <w:bdr w:val="single" w:sz="8" w:space="0" w:color="auto"/>
        </w:rPr>
        <w:t>decline</w:t>
      </w:r>
      <w:r w:rsidRPr="00DA0C49">
        <w:rPr>
          <w:iCs/>
          <w:u w:val="single"/>
          <w:bdr w:val="single" w:sz="8" w:space="0" w:color="auto"/>
        </w:rPr>
        <w:t xml:space="preserve"> of </w:t>
      </w:r>
      <w:r w:rsidRPr="001E0C8E">
        <w:rPr>
          <w:iCs/>
          <w:highlight w:val="cyan"/>
          <w:u w:val="single"/>
          <w:bdr w:val="single" w:sz="8" w:space="0" w:color="auto"/>
        </w:rPr>
        <w:t>international stability</w:t>
      </w:r>
      <w:r w:rsidRPr="001E0C8E">
        <w:rPr>
          <w:highlight w:val="cyan"/>
          <w:u w:val="single"/>
        </w:rPr>
        <w:t xml:space="preserve"> and trigger </w:t>
      </w:r>
      <w:r w:rsidRPr="001E0C8E">
        <w:rPr>
          <w:iCs/>
          <w:highlight w:val="cyan"/>
          <w:u w:val="single"/>
          <w:bdr w:val="single" w:sz="8" w:space="0" w:color="auto"/>
        </w:rPr>
        <w:t>hostility between</w:t>
      </w:r>
      <w:r w:rsidRPr="00DA0C49">
        <w:rPr>
          <w:sz w:val="16"/>
        </w:rPr>
        <w:t xml:space="preserve"> people and </w:t>
      </w:r>
      <w:r w:rsidRPr="001E0C8E">
        <w:rPr>
          <w:iCs/>
          <w:highlight w:val="cyan"/>
          <w:u w:val="single"/>
          <w:bdr w:val="single" w:sz="8" w:space="0" w:color="auto"/>
        </w:rPr>
        <w:t>nations</w:t>
      </w:r>
      <w:r w:rsidRPr="00DA0C49">
        <w:rPr>
          <w:sz w:val="16"/>
        </w:rPr>
        <w:t xml:space="preserve">. Meanwhile, the 15,500 </w:t>
      </w:r>
      <w:r w:rsidRPr="001E0C8E">
        <w:rPr>
          <w:highlight w:val="cyan"/>
          <w:u w:val="single"/>
        </w:rPr>
        <w:t>nuclear weapons</w:t>
      </w:r>
      <w:r w:rsidRPr="00DA0C49">
        <w:rPr>
          <w:sz w:val="16"/>
        </w:rPr>
        <w:t xml:space="preserve"> that remain in the arsenals of only a few states </w:t>
      </w:r>
      <w:r w:rsidRPr="001E0C8E">
        <w:rPr>
          <w:highlight w:val="cyan"/>
          <w:u w:val="single"/>
        </w:rPr>
        <w:t>possess</w:t>
      </w:r>
      <w:r w:rsidRPr="00DA0C49">
        <w:rPr>
          <w:sz w:val="16"/>
        </w:rPr>
        <w:t xml:space="preserve"> the </w:t>
      </w:r>
      <w:r w:rsidRPr="00DA0C49">
        <w:rPr>
          <w:u w:val="single"/>
        </w:rPr>
        <w:t xml:space="preserve">destructive </w:t>
      </w:r>
      <w:r w:rsidRPr="001E0C8E">
        <w:rPr>
          <w:highlight w:val="cyan"/>
          <w:u w:val="single"/>
        </w:rPr>
        <w:t xml:space="preserve">force to </w:t>
      </w:r>
      <w:r w:rsidRPr="001E0C8E">
        <w:rPr>
          <w:iCs/>
          <w:highlight w:val="cyan"/>
          <w:u w:val="single"/>
          <w:bdr w:val="single" w:sz="8" w:space="0" w:color="auto"/>
        </w:rPr>
        <w:t>destroy life on Earth</w:t>
      </w:r>
      <w:r w:rsidRPr="00DA0C49">
        <w:rPr>
          <w:sz w:val="16"/>
        </w:rPr>
        <w:t xml:space="preserve"> as we know multiple times over. </w:t>
      </w:r>
      <w:r w:rsidRPr="00DA0C49">
        <w:rPr>
          <w:u w:val="single"/>
        </w:rPr>
        <w:t>With</w:t>
      </w:r>
      <w:r w:rsidRPr="00DA0C49">
        <w:rPr>
          <w:sz w:val="16"/>
        </w:rPr>
        <w:t xml:space="preserve"> nuclear deterrence strategies still in place, and </w:t>
      </w:r>
      <w:r w:rsidRPr="00DA0C49">
        <w:rPr>
          <w:u w:val="single"/>
        </w:rPr>
        <w:t xml:space="preserve">hundreds of weapons on ‘hair trigger alert’, the </w:t>
      </w:r>
      <w:r w:rsidRPr="001E0C8E">
        <w:rPr>
          <w:iCs/>
          <w:highlight w:val="cyan"/>
          <w:u w:val="single"/>
          <w:bdr w:val="single" w:sz="8" w:space="0" w:color="auto"/>
        </w:rPr>
        <w:t>risks of nuclear war</w:t>
      </w:r>
      <w:r w:rsidRPr="00DA0C49">
        <w:rPr>
          <w:u w:val="single"/>
        </w:rPr>
        <w:t xml:space="preserve"> caused </w:t>
      </w:r>
      <w:r w:rsidRPr="001E0C8E">
        <w:rPr>
          <w:highlight w:val="cyan"/>
          <w:u w:val="single"/>
        </w:rPr>
        <w:t>by accident, miscalc</w:t>
      </w:r>
      <w:r w:rsidRPr="00DA0C49">
        <w:rPr>
          <w:u w:val="single"/>
        </w:rPr>
        <w:t xml:space="preserve">ulation </w:t>
      </w:r>
      <w:r w:rsidRPr="001E0C8E">
        <w:rPr>
          <w:highlight w:val="cyan"/>
          <w:u w:val="single"/>
        </w:rPr>
        <w:t>or intent remain</w:t>
      </w:r>
      <w:r w:rsidRPr="001E0C8E">
        <w:rPr>
          <w:sz w:val="16"/>
          <w:highlight w:val="cyan"/>
        </w:rPr>
        <w:t xml:space="preserve"> </w:t>
      </w:r>
      <w:r w:rsidRPr="001E0C8E">
        <w:rPr>
          <w:iCs/>
          <w:highlight w:val="cyan"/>
          <w:u w:val="single"/>
          <w:bdr w:val="single" w:sz="8" w:space="0" w:color="auto"/>
        </w:rPr>
        <w:t>plentiful</w:t>
      </w:r>
      <w:r w:rsidRPr="00DA0C49">
        <w:rPr>
          <w:iCs/>
          <w:u w:val="single"/>
          <w:bdr w:val="single" w:sz="8" w:space="0" w:color="auto"/>
        </w:rPr>
        <w:t xml:space="preserve"> and imminent</w:t>
      </w:r>
      <w:r w:rsidRPr="00DA0C49">
        <w:rPr>
          <w:sz w:val="16"/>
        </w:rPr>
        <w:t>.</w:t>
      </w:r>
    </w:p>
    <w:p w14:paraId="137BFCE1" w14:textId="77777777" w:rsidR="00E901ED" w:rsidRPr="00DA0C49" w:rsidRDefault="00E901ED" w:rsidP="00E901ED">
      <w:pPr>
        <w:rPr>
          <w:sz w:val="16"/>
        </w:rPr>
      </w:pPr>
      <w:r w:rsidRPr="00DA0C49">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16A0F4AB" w14:textId="245A6EBF" w:rsidR="00E901ED" w:rsidRDefault="00E901ED" w:rsidP="00E901ED">
      <w:pPr>
        <w:rPr>
          <w:sz w:val="16"/>
        </w:rPr>
      </w:pPr>
      <w:r w:rsidRPr="001E0C8E">
        <w:rPr>
          <w:highlight w:val="cyan"/>
          <w:u w:val="single"/>
        </w:rPr>
        <w:t xml:space="preserve">Conflicts induced by climate change could contribute to </w:t>
      </w:r>
      <w:r w:rsidRPr="001E0C8E">
        <w:rPr>
          <w:iCs/>
          <w:highlight w:val="cyan"/>
          <w:u w:val="single"/>
          <w:bdr w:val="single" w:sz="8" w:space="0" w:color="auto"/>
        </w:rPr>
        <w:t>global insecurity</w:t>
      </w:r>
      <w:r w:rsidRPr="00DA0C49">
        <w:rPr>
          <w:sz w:val="16"/>
        </w:rPr>
        <w:t xml:space="preserve">, which, in turn, could </w:t>
      </w:r>
      <w:r w:rsidRPr="001E0C8E">
        <w:rPr>
          <w:iCs/>
          <w:highlight w:val="cyan"/>
          <w:u w:val="single"/>
          <w:bdr w:val="single" w:sz="8" w:space="0" w:color="auto"/>
        </w:rPr>
        <w:t>enhance the chance</w:t>
      </w:r>
      <w:r w:rsidRPr="00DA0C49">
        <w:rPr>
          <w:iCs/>
          <w:u w:val="single"/>
          <w:bdr w:val="single" w:sz="8" w:space="0" w:color="auto"/>
        </w:rPr>
        <w:t xml:space="preserve"> </w:t>
      </w:r>
      <w:r w:rsidRPr="001E0C8E">
        <w:rPr>
          <w:iCs/>
          <w:highlight w:val="cyan"/>
          <w:u w:val="single"/>
          <w:bdr w:val="single" w:sz="8" w:space="0" w:color="auto"/>
        </w:rPr>
        <w:t>of a nuclear weapon being used</w:t>
      </w:r>
      <w:r w:rsidRPr="00DA0C49">
        <w:rPr>
          <w:sz w:val="16"/>
        </w:rPr>
        <w:t xml:space="preserve">, could </w:t>
      </w:r>
      <w:r w:rsidRPr="001E0C8E">
        <w:rPr>
          <w:highlight w:val="cyan"/>
          <w:u w:val="single"/>
        </w:rPr>
        <w:t>create</w:t>
      </w:r>
      <w:r w:rsidRPr="00DA0C49">
        <w:rPr>
          <w:u w:val="single"/>
        </w:rPr>
        <w:t xml:space="preserve"> more fertile breeding grounds for terrorism</w:t>
      </w:r>
      <w:r w:rsidRPr="00DA0C49">
        <w:rPr>
          <w:sz w:val="16"/>
        </w:rPr>
        <w:t xml:space="preserve">, </w:t>
      </w:r>
      <w:r w:rsidRPr="00DA0C49">
        <w:rPr>
          <w:u w:val="single"/>
        </w:rPr>
        <w:t xml:space="preserve">including </w:t>
      </w:r>
      <w:r w:rsidRPr="001E0C8E">
        <w:rPr>
          <w:iCs/>
          <w:highlight w:val="cyan"/>
          <w:u w:val="single"/>
          <w:bdr w:val="single" w:sz="8" w:space="0" w:color="auto"/>
        </w:rPr>
        <w:t>nuclear terrorism</w:t>
      </w:r>
      <w:r w:rsidRPr="001E0C8E">
        <w:rPr>
          <w:sz w:val="16"/>
          <w:highlight w:val="cyan"/>
        </w:rPr>
        <w:t>,</w:t>
      </w:r>
      <w:r w:rsidRPr="001E0C8E">
        <w:rPr>
          <w:highlight w:val="cyan"/>
          <w:u w:val="single"/>
        </w:rPr>
        <w:t xml:space="preserve"> and</w:t>
      </w:r>
      <w:r w:rsidRPr="00DA0C49">
        <w:rPr>
          <w:sz w:val="16"/>
        </w:rPr>
        <w:t xml:space="preserve"> could </w:t>
      </w:r>
      <w:r w:rsidRPr="001E0C8E">
        <w:rPr>
          <w:highlight w:val="cyan"/>
          <w:u w:val="single"/>
        </w:rPr>
        <w:t>feed</w:t>
      </w:r>
      <w:r w:rsidRPr="00DA0C49">
        <w:rPr>
          <w:u w:val="single"/>
        </w:rPr>
        <w:t xml:space="preserve"> the </w:t>
      </w:r>
      <w:r w:rsidRPr="001E0C8E">
        <w:rPr>
          <w:highlight w:val="cyan"/>
          <w:u w:val="single"/>
        </w:rPr>
        <w:t>ambitions among</w:t>
      </w:r>
      <w:r w:rsidRPr="00DA0C49">
        <w:rPr>
          <w:sz w:val="16"/>
        </w:rPr>
        <w:t xml:space="preserve"> some </w:t>
      </w:r>
      <w:r w:rsidRPr="001E0C8E">
        <w:rPr>
          <w:highlight w:val="cyan"/>
          <w:u w:val="single"/>
        </w:rPr>
        <w:t xml:space="preserve">states to </w:t>
      </w:r>
      <w:r w:rsidRPr="001E0C8E">
        <w:rPr>
          <w:iCs/>
          <w:highlight w:val="cyan"/>
          <w:u w:val="single"/>
          <w:bdr w:val="single" w:sz="8" w:space="0" w:color="auto"/>
        </w:rPr>
        <w:t>acquire nuclear arms</w:t>
      </w:r>
      <w:r w:rsidRPr="00DA0C49">
        <w:rPr>
          <w:sz w:val="16"/>
        </w:rPr>
        <w:t xml:space="preserve">. Furthermore, as evidenced by a series of incidents in recent years, extreme weather events, environmental degradation and major seismic events can directly impact the safety and security of nuclear installations. Moreover, a </w:t>
      </w:r>
      <w:r w:rsidRPr="001E0C8E">
        <w:rPr>
          <w:highlight w:val="cyan"/>
          <w:u w:val="single"/>
        </w:rPr>
        <w:t>nuclear war could lead to</w:t>
      </w:r>
      <w:r w:rsidRPr="00DA0C49">
        <w:rPr>
          <w:u w:val="single"/>
        </w:rPr>
        <w:t xml:space="preserve"> a </w:t>
      </w:r>
      <w:r w:rsidRPr="001E0C8E">
        <w:rPr>
          <w:highlight w:val="cyan"/>
          <w:u w:val="single"/>
        </w:rPr>
        <w:t>rapid</w:t>
      </w:r>
      <w:r w:rsidRPr="00DA0C49">
        <w:rPr>
          <w:sz w:val="16"/>
        </w:rPr>
        <w:t xml:space="preserve"> and </w:t>
      </w:r>
      <w:r w:rsidRPr="001E0C8E">
        <w:rPr>
          <w:highlight w:val="cyan"/>
          <w:u w:val="single"/>
        </w:rPr>
        <w:t>prolonged drop in</w:t>
      </w:r>
      <w:r w:rsidRPr="00DA0C49">
        <w:rPr>
          <w:u w:val="single"/>
        </w:rPr>
        <w:t xml:space="preserve"> average </w:t>
      </w:r>
      <w:r w:rsidRPr="001E0C8E">
        <w:rPr>
          <w:highlight w:val="cyan"/>
          <w:u w:val="single"/>
        </w:rPr>
        <w:t>global temperatures</w:t>
      </w:r>
      <w:r w:rsidRPr="00DA0C49">
        <w:rPr>
          <w:u w:val="single"/>
        </w:rPr>
        <w:t xml:space="preserve"> and significantly disrupt the global climate for years</w:t>
      </w:r>
      <w:r w:rsidRPr="00DA0C49">
        <w:rPr>
          <w:sz w:val="16"/>
        </w:rPr>
        <w:t xml:space="preserve"> to come, which would have disastrous implications for agriculture, </w:t>
      </w:r>
      <w:r w:rsidRPr="00DA0C49">
        <w:rPr>
          <w:iCs/>
          <w:u w:val="single"/>
          <w:bdr w:val="single" w:sz="8" w:space="0" w:color="auto"/>
        </w:rPr>
        <w:t>threatening the food supply for most of the world</w:t>
      </w:r>
      <w:r w:rsidRPr="00DA0C49">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7D45246D" w14:textId="2F2E0E1D" w:rsidR="00C74AEB" w:rsidRDefault="00C74AEB" w:rsidP="00C74AEB">
      <w:pPr>
        <w:pStyle w:val="Heading3"/>
      </w:pPr>
      <w:r>
        <w:t>New Mod---Nuke Energy---New Impact---Water</w:t>
      </w:r>
    </w:p>
    <w:p w14:paraId="46261690" w14:textId="77777777" w:rsidR="00C74AEB" w:rsidRPr="00DA0C49" w:rsidRDefault="00C74AEB" w:rsidP="00C74AEB">
      <w:pPr>
        <w:pStyle w:val="Heading4"/>
        <w:rPr>
          <w:rFonts w:cs="Times New Roman"/>
        </w:rPr>
      </w:pPr>
      <w:r w:rsidRPr="00DA0C49">
        <w:rPr>
          <w:rFonts w:cs="Times New Roman"/>
        </w:rPr>
        <w:t xml:space="preserve">Nuke power’s key to </w:t>
      </w:r>
      <w:r w:rsidRPr="00DA0C49">
        <w:rPr>
          <w:rFonts w:cs="Times New Roman"/>
          <w:u w:val="single"/>
        </w:rPr>
        <w:t>global desalinization</w:t>
      </w:r>
      <w:r w:rsidRPr="00DA0C49">
        <w:rPr>
          <w:rFonts w:cs="Times New Roman"/>
        </w:rPr>
        <w:t>---prevents water wars</w:t>
      </w:r>
    </w:p>
    <w:p w14:paraId="3E3C663C" w14:textId="77777777" w:rsidR="00C74AEB" w:rsidRDefault="00C74AEB" w:rsidP="00C74AEB">
      <w:r w:rsidRPr="00DA0C49">
        <w:rPr>
          <w:rStyle w:val="Style13ptBold"/>
        </w:rPr>
        <w:t>Beller, 4</w:t>
      </w:r>
      <w:r w:rsidRPr="00DA0C49">
        <w:t xml:space="preserve"> - Department of Mechanical Engineering, University of Nevada, Las Vegas (Dr. Denis E, “Atomic Time Machines: Back to the Nuclear Future,” 24 J. Land Resources &amp; Envtl. L. 41, 2004)</w:t>
      </w:r>
    </w:p>
    <w:p w14:paraId="2E2ADB86" w14:textId="77777777" w:rsidR="00C74AEB" w:rsidRPr="00DA0C49" w:rsidRDefault="00C74AEB" w:rsidP="00C74AEB"/>
    <w:p w14:paraId="3D346159" w14:textId="77777777" w:rsidR="00C74AEB" w:rsidRPr="00C74AEB" w:rsidRDefault="00C74AEB" w:rsidP="00C74AEB">
      <w:pPr>
        <w:rPr>
          <w:sz w:val="14"/>
        </w:rPr>
      </w:pPr>
      <w:r w:rsidRPr="00C74AEB">
        <w:rPr>
          <w:sz w:val="14"/>
        </w:rPr>
        <w:t xml:space="preserve">Our </w:t>
      </w:r>
      <w:r w:rsidRPr="001E0C8E">
        <w:rPr>
          <w:rStyle w:val="StyleUnderline"/>
          <w:highlight w:val="cyan"/>
        </w:rPr>
        <w:t>global neighbors need</w:t>
      </w:r>
      <w:r w:rsidRPr="00DA0C49">
        <w:rPr>
          <w:rStyle w:val="StyleUnderline"/>
        </w:rPr>
        <w:t xml:space="preserve"> much </w:t>
      </w:r>
      <w:r w:rsidRPr="001E0C8E">
        <w:rPr>
          <w:rStyle w:val="StyleUnderline"/>
          <w:highlight w:val="cyan"/>
        </w:rPr>
        <w:t>more energy</w:t>
      </w:r>
      <w:r w:rsidRPr="00C74AEB">
        <w:rPr>
          <w:sz w:val="14"/>
        </w:rPr>
        <w:t xml:space="preserve"> to achieve the standards of living of the developed world. One-third of the six billion people on Earth today lack access to electricity. 3 Another two billion use just 1000 kilowatt hours (kWh) per year, which is barely enough to keep a single 100-watt light bulb lit. 4 In addition, </w:t>
      </w:r>
      <w:r w:rsidRPr="001E0C8E">
        <w:rPr>
          <w:rStyle w:val="StyleUnderline"/>
          <w:highlight w:val="cyan"/>
        </w:rPr>
        <w:t>one billion</w:t>
      </w:r>
      <w:r w:rsidRPr="00DA0C49">
        <w:rPr>
          <w:rStyle w:val="StyleUnderline"/>
        </w:rPr>
        <w:t xml:space="preserve"> people </w:t>
      </w:r>
      <w:r w:rsidRPr="001E0C8E">
        <w:rPr>
          <w:rStyle w:val="StyleUnderline"/>
          <w:highlight w:val="cyan"/>
        </w:rPr>
        <w:t>have no</w:t>
      </w:r>
      <w:r w:rsidRPr="00DA0C49">
        <w:rPr>
          <w:rStyle w:val="StyleUnderline"/>
        </w:rPr>
        <w:t xml:space="preserve"> sanitary </w:t>
      </w:r>
      <w:r w:rsidRPr="001E0C8E">
        <w:rPr>
          <w:rStyle w:val="StyleUnderline"/>
          <w:highlight w:val="cyan"/>
        </w:rPr>
        <w:t>water</w:t>
      </w:r>
      <w:r w:rsidRPr="00C74AEB">
        <w:rPr>
          <w:sz w:val="14"/>
        </w:rPr>
        <w:t xml:space="preserve">, 5 </w:t>
      </w:r>
      <w:r w:rsidRPr="001E0C8E">
        <w:rPr>
          <w:rStyle w:val="StyleUnderline"/>
          <w:highlight w:val="cyan"/>
        </w:rPr>
        <w:t>which could</w:t>
      </w:r>
      <w:r w:rsidRPr="00C74AEB">
        <w:rPr>
          <w:sz w:val="14"/>
        </w:rPr>
        <w:t xml:space="preserve">  [*43]  </w:t>
      </w:r>
      <w:r w:rsidRPr="001E0C8E">
        <w:rPr>
          <w:rStyle w:val="StyleUnderline"/>
          <w:highlight w:val="cyan"/>
        </w:rPr>
        <w:t>be provided easily and inexpensively if energy were available to operate desalination</w:t>
      </w:r>
      <w:r w:rsidRPr="00C74AEB">
        <w:rPr>
          <w:sz w:val="14"/>
        </w:rPr>
        <w:t xml:space="preserve"> and/or purification </w:t>
      </w:r>
      <w:r w:rsidRPr="001E0C8E">
        <w:rPr>
          <w:rStyle w:val="StyleUnderline"/>
          <w:highlight w:val="cyan"/>
        </w:rPr>
        <w:t>plants</w:t>
      </w:r>
      <w:r w:rsidRPr="00C74AEB">
        <w:rPr>
          <w:sz w:val="14"/>
        </w:rPr>
        <w:t xml:space="preserve">. Energy is needed for development, prosperity, health, and international security. </w:t>
      </w:r>
      <w:r w:rsidRPr="001E0C8E">
        <w:rPr>
          <w:rStyle w:val="StyleUnderline"/>
          <w:highlight w:val="cyan"/>
        </w:rPr>
        <w:t>The alternative</w:t>
      </w:r>
      <w:r w:rsidRPr="00DA0C49">
        <w:rPr>
          <w:rStyle w:val="StyleUnderline"/>
        </w:rPr>
        <w:t xml:space="preserve"> to development</w:t>
      </w:r>
      <w:r w:rsidRPr="00C74AEB">
        <w:rPr>
          <w:sz w:val="14"/>
        </w:rPr>
        <w:t xml:space="preserve">, which is easily sustained with ample energy, </w:t>
      </w:r>
      <w:r w:rsidRPr="001E0C8E">
        <w:rPr>
          <w:rStyle w:val="StyleUnderline"/>
          <w:highlight w:val="cyan"/>
        </w:rPr>
        <w:t>is</w:t>
      </w:r>
      <w:r w:rsidRPr="00DA0C49">
        <w:rPr>
          <w:rStyle w:val="StyleUnderline"/>
        </w:rPr>
        <w:t xml:space="preserve"> suffering in the form of </w:t>
      </w:r>
      <w:r w:rsidRPr="001E0C8E">
        <w:rPr>
          <w:rStyle w:val="StyleUnderline"/>
          <w:highlight w:val="cyan"/>
        </w:rPr>
        <w:t>poverty, disease, and death. This</w:t>
      </w:r>
      <w:r w:rsidRPr="00C74AEB">
        <w:rPr>
          <w:sz w:val="14"/>
        </w:rPr>
        <w:t xml:space="preserve"> suffering </w:t>
      </w:r>
      <w:r w:rsidRPr="001E0C8E">
        <w:rPr>
          <w:rStyle w:val="StyleUnderline"/>
          <w:highlight w:val="cyan"/>
        </w:rPr>
        <w:t xml:space="preserve">creates </w:t>
      </w:r>
      <w:r w:rsidRPr="001E0C8E">
        <w:rPr>
          <w:rStyle w:val="Emphasis"/>
          <w:highlight w:val="cyan"/>
        </w:rPr>
        <w:t>instability</w:t>
      </w:r>
      <w:r w:rsidRPr="001E0C8E">
        <w:rPr>
          <w:rStyle w:val="StyleUnderline"/>
          <w:highlight w:val="cyan"/>
        </w:rPr>
        <w:t xml:space="preserve"> and</w:t>
      </w:r>
      <w:r w:rsidRPr="00DA0C49">
        <w:rPr>
          <w:rStyle w:val="StyleUnderline"/>
        </w:rPr>
        <w:t xml:space="preserve"> the potential for </w:t>
      </w:r>
      <w:r w:rsidRPr="001E0C8E">
        <w:rPr>
          <w:rStyle w:val="Emphasis"/>
          <w:highlight w:val="cyan"/>
        </w:rPr>
        <w:t>widespread violence</w:t>
      </w:r>
      <w:r w:rsidRPr="00C74AEB">
        <w:rPr>
          <w:sz w:val="14"/>
        </w:rPr>
        <w:t>, such that national security requires developed nations to help increase energy production in their more populous developing counterparts.</w:t>
      </w:r>
    </w:p>
    <w:p w14:paraId="1D87599E" w14:textId="77777777" w:rsidR="00C74AEB" w:rsidRPr="00C74AEB" w:rsidRDefault="00C74AEB" w:rsidP="00C74AEB">
      <w:pPr>
        <w:rPr>
          <w:sz w:val="14"/>
          <w:szCs w:val="14"/>
        </w:rPr>
      </w:pPr>
      <w:r w:rsidRPr="00C74AEB">
        <w:rPr>
          <w:sz w:val="14"/>
          <w:szCs w:val="14"/>
        </w:rPr>
        <w:t>The relationship between energy use and human well being is demonstrated by correlating the United Nations' Human Development Index (HDI) with the annual per capita use of electricity. The UN compiles the HDI for almost every nation annually. It is a composite of average education level, health and well being (average life expectancy), and per capita income or gross domestic product. One such correlation that was done a few years ago showed that electric consumption first increases human well being, then people who are well off increase their electric consumption. 6 Figure 1 illustrates this for almost every nation on Earth (the data includes more than 90 percent of the Earth's population). Note there is a threshold at about 4000 kWh per capita. Below this threshold, human development increases rapidly with increases in available electricity (there are, of course, exceptions to every rule). Above this threshold, use of electricity increases rapidly as people become more healthy, wealthy, and educated. A deeper investigation into the data underlying the HDI reveals the effects of what Dr. Eric Loewen, a delegate to the United Nations 2002 World Summit on Sustainable Development in Johannesburg, South Africa, now calls "energy apartheid." 7 People in the Western world, who have and use large amounts of energy, have a life expectancy of about eighty years, while those on the lower left side of this graph, undeveloped nations where most people have no access to electricity, will die decades earlier. Thus, billions of our global neighbors without sufficient electricity die decades before they should. Those who live in poverty live in the most dangerous of conditions.</w:t>
      </w:r>
    </w:p>
    <w:p w14:paraId="6C85C468" w14:textId="6592F889" w:rsidR="00C74AEB" w:rsidRDefault="00C74AEB" w:rsidP="00C74AEB">
      <w:pPr>
        <w:rPr>
          <w:sz w:val="14"/>
        </w:rPr>
      </w:pPr>
      <w:r w:rsidRPr="001E0C8E">
        <w:rPr>
          <w:rStyle w:val="StyleUnderline"/>
          <w:highlight w:val="cyan"/>
        </w:rPr>
        <w:t>Without substantial increases in electricity generation, the proportion of the</w:t>
      </w:r>
      <w:r w:rsidRPr="00DA0C49">
        <w:rPr>
          <w:rStyle w:val="StyleUnderline"/>
        </w:rPr>
        <w:t xml:space="preserve"> Earth's </w:t>
      </w:r>
      <w:r w:rsidRPr="001E0C8E">
        <w:rPr>
          <w:rStyle w:val="StyleUnderline"/>
          <w:highlight w:val="cyan"/>
        </w:rPr>
        <w:t>population without</w:t>
      </w:r>
      <w:r w:rsidRPr="00DA0C49">
        <w:rPr>
          <w:rStyle w:val="StyleUnderline"/>
        </w:rPr>
        <w:t xml:space="preserve"> sufficient </w:t>
      </w:r>
      <w:r w:rsidRPr="001E0C8E">
        <w:rPr>
          <w:rStyle w:val="StyleUnderline"/>
          <w:highlight w:val="cyan"/>
        </w:rPr>
        <w:t>electricity will increase</w:t>
      </w:r>
      <w:r w:rsidRPr="00DA0C49">
        <w:rPr>
          <w:rStyle w:val="StyleUnderline"/>
        </w:rPr>
        <w:t xml:space="preserve"> in the next fifty years </w:t>
      </w:r>
      <w:r w:rsidRPr="001E0C8E">
        <w:rPr>
          <w:rStyle w:val="StyleUnderline"/>
          <w:highlight w:val="cyan"/>
        </w:rPr>
        <w:t>as it grows</w:t>
      </w:r>
      <w:r w:rsidRPr="00DA0C49">
        <w:rPr>
          <w:rStyle w:val="StyleUnderline"/>
        </w:rPr>
        <w:t xml:space="preserve"> by 50 percent to near 9 billion people</w:t>
      </w:r>
      <w:r w:rsidRPr="00C74AEB">
        <w:rPr>
          <w:sz w:val="14"/>
        </w:rPr>
        <w:t xml:space="preserve">. 8 </w:t>
      </w:r>
      <w:r w:rsidRPr="001E0C8E">
        <w:rPr>
          <w:rStyle w:val="StyleUnderline"/>
          <w:highlight w:val="cyan"/>
        </w:rPr>
        <w:t xml:space="preserve">Preventing </w:t>
      </w:r>
      <w:r w:rsidRPr="001E0C8E">
        <w:rPr>
          <w:rStyle w:val="Emphasis"/>
          <w:highlight w:val="cyan"/>
        </w:rPr>
        <w:t>global conflict will</w:t>
      </w:r>
      <w:r w:rsidRPr="001E0C8E">
        <w:rPr>
          <w:rStyle w:val="StyleUnderline"/>
          <w:highlight w:val="cyan"/>
        </w:rPr>
        <w:t xml:space="preserve"> require</w:t>
      </w:r>
      <w:r w:rsidRPr="00DA0C49">
        <w:rPr>
          <w:rStyle w:val="StyleUnderline"/>
        </w:rPr>
        <w:t xml:space="preserve"> even </w:t>
      </w:r>
      <w:r w:rsidRPr="001E0C8E">
        <w:rPr>
          <w:rStyle w:val="StyleUnderline"/>
          <w:highlight w:val="cyan"/>
        </w:rPr>
        <w:t>more</w:t>
      </w:r>
      <w:r w:rsidRPr="00DA0C49">
        <w:rPr>
          <w:rStyle w:val="StyleUnderline"/>
        </w:rPr>
        <w:t xml:space="preserve"> addition of </w:t>
      </w:r>
      <w:r w:rsidRPr="001E0C8E">
        <w:rPr>
          <w:rStyle w:val="StyleUnderline"/>
          <w:highlight w:val="cyan"/>
        </w:rPr>
        <w:t>electricity</w:t>
      </w:r>
      <w:r w:rsidRPr="00C74AEB">
        <w:rPr>
          <w:sz w:val="14"/>
        </w:rPr>
        <w:t>. The product of increased population and increased per capita energy usage by people who today have access to nearly none is a great growth in global electricity usage. Estimates  [*44]  for future increases in energy and electricity use, even with substantial efficiency improvements and conservation efforts, range between doubling and tripling in the next fifty years. 9 Even with conservation, "energy star" appliances and homes, mandated fuel economy, massive government purchases of "renewables," and energy saving and efficiency measures, our use of electrical energy has been growing faster than total energy usage; electricity use in the United States increased 57 percent between 1980 and 2000, while total energy use increased just 27 percent. 10</w:t>
      </w:r>
    </w:p>
    <w:p w14:paraId="52559050" w14:textId="165008CE" w:rsidR="00C74AEB" w:rsidRDefault="00C74AEB" w:rsidP="00C74AEB">
      <w:pPr>
        <w:pStyle w:val="Heading3"/>
      </w:pPr>
      <w:r>
        <w:t>New Mod---Nuke Energy---New Impact---Wate</w:t>
      </w:r>
      <w:r w:rsidR="00466687">
        <w:t>r---A2: No Wars</w:t>
      </w:r>
    </w:p>
    <w:p w14:paraId="095DE416" w14:textId="77777777" w:rsidR="00466687" w:rsidRPr="00DA0C49" w:rsidRDefault="00466687" w:rsidP="00466687">
      <w:pPr>
        <w:pStyle w:val="Heading4"/>
        <w:rPr>
          <w:rFonts w:cs="Times New Roman"/>
        </w:rPr>
      </w:pPr>
      <w:r w:rsidRPr="00DA0C49">
        <w:rPr>
          <w:rFonts w:cs="Times New Roman"/>
        </w:rPr>
        <w:t xml:space="preserve">Water shortages are </w:t>
      </w:r>
      <w:r w:rsidRPr="00DA0C49">
        <w:rPr>
          <w:rFonts w:cs="Times New Roman"/>
          <w:u w:val="single"/>
        </w:rPr>
        <w:t>escalating</w:t>
      </w:r>
      <w:r w:rsidRPr="00DA0C49">
        <w:rPr>
          <w:rFonts w:cs="Times New Roman"/>
        </w:rPr>
        <w:t xml:space="preserve"> and spark </w:t>
      </w:r>
      <w:r w:rsidRPr="00DA0C49">
        <w:rPr>
          <w:rFonts w:cs="Times New Roman"/>
          <w:u w:val="single"/>
        </w:rPr>
        <w:t>nuclear conflict</w:t>
      </w:r>
    </w:p>
    <w:p w14:paraId="7203C47B" w14:textId="2BDB351C" w:rsidR="00466687" w:rsidRDefault="00466687" w:rsidP="00466687">
      <w:r w:rsidRPr="00DA0C49">
        <w:rPr>
          <w:b/>
          <w:bCs/>
        </w:rPr>
        <w:t>NASCA 4</w:t>
      </w:r>
      <w:r w:rsidRPr="00DA0C49">
        <w:t xml:space="preserve"> (National Association for Scientific and Cultural Appreciation, “Water Shortages – Only a Matter of Time”, </w:t>
      </w:r>
      <w:hyperlink r:id="rId34" w:history="1">
        <w:r w:rsidR="00803177" w:rsidRPr="00E17BEA">
          <w:rPr>
            <w:rStyle w:val="Hyperlink"/>
          </w:rPr>
          <w:t>http://www.nasca.org.uk/Strange_relics_/water/water.html</w:t>
        </w:r>
      </w:hyperlink>
      <w:r w:rsidRPr="00DA0C49">
        <w:t>)</w:t>
      </w:r>
    </w:p>
    <w:p w14:paraId="0A35FDFA" w14:textId="77777777" w:rsidR="00803177" w:rsidRPr="00DA0C49" w:rsidRDefault="00803177" w:rsidP="00466687"/>
    <w:p w14:paraId="15958E22" w14:textId="77777777" w:rsidR="00466687" w:rsidRPr="008036BC" w:rsidRDefault="00466687" w:rsidP="00466687">
      <w:pPr>
        <w:widowControl w:val="0"/>
        <w:rPr>
          <w:sz w:val="16"/>
        </w:rPr>
      </w:pPr>
      <w:r w:rsidRPr="008036BC">
        <w:rPr>
          <w:rFonts w:eastAsia="SimSun"/>
          <w:szCs w:val="24"/>
          <w:u w:val="single"/>
          <w:lang w:eastAsia="zh-CN"/>
        </w:rPr>
        <w:t xml:space="preserve">Water is one of the </w:t>
      </w:r>
      <w:r w:rsidRPr="008036BC">
        <w:rPr>
          <w:iCs/>
          <w:u w:val="single"/>
          <w:bdr w:val="single" w:sz="8" w:space="0" w:color="auto"/>
        </w:rPr>
        <w:t>prime essentials</w:t>
      </w:r>
      <w:r w:rsidRPr="008036BC">
        <w:rPr>
          <w:rFonts w:eastAsia="SimSun"/>
          <w:szCs w:val="24"/>
          <w:u w:val="single"/>
          <w:lang w:eastAsia="zh-CN"/>
        </w:rPr>
        <w:t xml:space="preserve"> for life</w:t>
      </w:r>
      <w:r w:rsidRPr="008036BC">
        <w:rPr>
          <w:sz w:val="16"/>
        </w:rPr>
        <w:t xml:space="preserve"> as we know it. The plain fact is - </w:t>
      </w:r>
      <w:r w:rsidRPr="008036BC">
        <w:rPr>
          <w:rFonts w:eastAsia="SimSun"/>
          <w:szCs w:val="24"/>
          <w:u w:val="single"/>
          <w:lang w:eastAsia="zh-CN"/>
        </w:rPr>
        <w:t>no water, no life</w:t>
      </w:r>
      <w:r w:rsidRPr="008036BC">
        <w:rPr>
          <w:sz w:val="16"/>
        </w:rPr>
        <w:t xml:space="preserve">! This becomes all the more worrying when we realise that </w:t>
      </w:r>
      <w:r w:rsidRPr="008036BC">
        <w:rPr>
          <w:rFonts w:eastAsia="SimSun"/>
          <w:szCs w:val="24"/>
          <w:u w:val="single"/>
          <w:lang w:eastAsia="zh-CN"/>
        </w:rPr>
        <w:t xml:space="preserve">the worlds </w:t>
      </w:r>
      <w:r w:rsidRPr="001E0C8E">
        <w:rPr>
          <w:rFonts w:eastAsia="SimSun"/>
          <w:szCs w:val="24"/>
          <w:highlight w:val="cyan"/>
          <w:u w:val="single"/>
          <w:lang w:eastAsia="zh-CN"/>
        </w:rPr>
        <w:t>supply of</w:t>
      </w:r>
      <w:r w:rsidRPr="008036BC">
        <w:rPr>
          <w:sz w:val="16"/>
        </w:rPr>
        <w:t xml:space="preserve"> drinkable </w:t>
      </w:r>
      <w:r w:rsidRPr="001E0C8E">
        <w:rPr>
          <w:rFonts w:eastAsia="SimSun"/>
          <w:szCs w:val="24"/>
          <w:highlight w:val="cyan"/>
          <w:u w:val="single"/>
          <w:lang w:eastAsia="zh-CN"/>
        </w:rPr>
        <w:t>water will soon diminish</w:t>
      </w:r>
      <w:r w:rsidRPr="008036BC">
        <w:rPr>
          <w:sz w:val="16"/>
        </w:rPr>
        <w:t xml:space="preserve"> quite </w:t>
      </w:r>
      <w:r w:rsidRPr="001E0C8E">
        <w:rPr>
          <w:rFonts w:eastAsia="SimSun"/>
          <w:szCs w:val="24"/>
          <w:highlight w:val="cyan"/>
          <w:u w:val="single"/>
          <w:lang w:eastAsia="zh-CN"/>
        </w:rPr>
        <w:t>rapidly</w:t>
      </w:r>
      <w:r w:rsidRPr="008036BC">
        <w:rPr>
          <w:sz w:val="16"/>
        </w:rPr>
        <w:t xml:space="preserve">. In fact a recent report commissioned by the United Nations has emphasised that </w:t>
      </w:r>
      <w:r w:rsidRPr="008036BC">
        <w:rPr>
          <w:bCs/>
          <w:u w:val="single"/>
        </w:rPr>
        <w:t>by</w:t>
      </w:r>
      <w:r w:rsidRPr="008036BC">
        <w:rPr>
          <w:sz w:val="16"/>
        </w:rPr>
        <w:t xml:space="preserve"> the year </w:t>
      </w:r>
      <w:r w:rsidRPr="008036BC">
        <w:rPr>
          <w:bCs/>
          <w:u w:val="single"/>
        </w:rPr>
        <w:t>2025</w:t>
      </w:r>
      <w:r w:rsidRPr="008036BC">
        <w:rPr>
          <w:sz w:val="16"/>
        </w:rPr>
        <w:t xml:space="preserve"> at least </w:t>
      </w:r>
      <w:r w:rsidRPr="001E0C8E">
        <w:rPr>
          <w:bCs/>
          <w:highlight w:val="cyan"/>
          <w:u w:val="single"/>
        </w:rPr>
        <w:t>66%</w:t>
      </w:r>
      <w:r w:rsidRPr="008036BC">
        <w:rPr>
          <w:bCs/>
          <w:u w:val="single"/>
        </w:rPr>
        <w:t xml:space="preserve"> of the worlds population </w:t>
      </w:r>
      <w:r w:rsidRPr="001E0C8E">
        <w:rPr>
          <w:bCs/>
          <w:highlight w:val="cyan"/>
          <w:u w:val="single"/>
        </w:rPr>
        <w:t>will be without</w:t>
      </w:r>
      <w:r w:rsidRPr="008036BC">
        <w:rPr>
          <w:sz w:val="16"/>
        </w:rPr>
        <w:t xml:space="preserve"> an </w:t>
      </w:r>
      <w:r w:rsidRPr="001E0C8E">
        <w:rPr>
          <w:bCs/>
          <w:highlight w:val="cyan"/>
          <w:u w:val="single"/>
        </w:rPr>
        <w:t>adequate</w:t>
      </w:r>
      <w:r w:rsidRPr="008036BC">
        <w:rPr>
          <w:bCs/>
          <w:u w:val="single"/>
        </w:rPr>
        <w:t xml:space="preserve"> water </w:t>
      </w:r>
      <w:r w:rsidRPr="001E0C8E">
        <w:rPr>
          <w:bCs/>
          <w:highlight w:val="cyan"/>
          <w:u w:val="single"/>
        </w:rPr>
        <w:t xml:space="preserve">supply. As a </w:t>
      </w:r>
      <w:r w:rsidRPr="001E0C8E">
        <w:rPr>
          <w:iCs/>
          <w:highlight w:val="cyan"/>
          <w:u w:val="single"/>
          <w:bdr w:val="single" w:sz="8" w:space="0" w:color="auto"/>
        </w:rPr>
        <w:t>disaster in the making</w:t>
      </w:r>
      <w:r w:rsidRPr="001E0C8E">
        <w:rPr>
          <w:bCs/>
          <w:highlight w:val="cyan"/>
          <w:u w:val="single"/>
        </w:rPr>
        <w:t xml:space="preserve"> water shortage ranks in the </w:t>
      </w:r>
      <w:r w:rsidRPr="001E0C8E">
        <w:rPr>
          <w:iCs/>
          <w:highlight w:val="cyan"/>
          <w:u w:val="single"/>
          <w:bdr w:val="single" w:sz="8" w:space="0" w:color="auto"/>
        </w:rPr>
        <w:t>top category</w:t>
      </w:r>
      <w:r w:rsidRPr="001E0C8E">
        <w:rPr>
          <w:bCs/>
          <w:highlight w:val="cyan"/>
          <w:u w:val="single"/>
        </w:rPr>
        <w:t xml:space="preserve">. Without water </w:t>
      </w:r>
      <w:r w:rsidRPr="001E0C8E">
        <w:rPr>
          <w:iCs/>
          <w:highlight w:val="cyan"/>
          <w:u w:val="single"/>
          <w:bdr w:val="single" w:sz="8" w:space="0" w:color="auto"/>
        </w:rPr>
        <w:t>we are finished</w:t>
      </w:r>
      <w:r w:rsidRPr="008036BC">
        <w:rPr>
          <w:sz w:val="16"/>
        </w:rPr>
        <w:t xml:space="preserve">, and it is thus imperative that we protect the mechanism through which we derive our supply of this life giving fluid. Unfortunately the exact opposite is the case. We are doing incalculable damage to the planets capacity to generate water and </w:t>
      </w:r>
      <w:r w:rsidRPr="008036BC">
        <w:rPr>
          <w:rFonts w:eastAsia="SimSun"/>
          <w:szCs w:val="24"/>
          <w:u w:val="single"/>
          <w:lang w:eastAsia="zh-CN"/>
        </w:rPr>
        <w:t xml:space="preserve">this will have far ranging </w:t>
      </w:r>
      <w:r w:rsidRPr="008036BC">
        <w:rPr>
          <w:bCs/>
          <w:u w:val="single"/>
        </w:rPr>
        <w:t>consequences</w:t>
      </w:r>
      <w:r w:rsidRPr="008036BC">
        <w:rPr>
          <w:sz w:val="16"/>
        </w:rPr>
        <w:t xml:space="preserve">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w:t>
      </w:r>
      <w:r w:rsidRPr="008036BC">
        <w:rPr>
          <w:bCs/>
          <w:u w:val="single"/>
        </w:rPr>
        <w:t>Iran, Afgahnistan, China and</w:t>
      </w:r>
      <w:r w:rsidRPr="008036BC">
        <w:rPr>
          <w:sz w:val="16"/>
        </w:rPr>
        <w:t xml:space="preserve"> other </w:t>
      </w:r>
      <w:r w:rsidRPr="008036BC">
        <w:rPr>
          <w:bCs/>
          <w:u w:val="single"/>
        </w:rPr>
        <w:t>neighbouring countries experienced</w:t>
      </w:r>
      <w:r w:rsidRPr="008036BC">
        <w:rPr>
          <w:sz w:val="16"/>
        </w:rPr>
        <w:t xml:space="preserve"> their </w:t>
      </w:r>
      <w:r w:rsidRPr="008036BC">
        <w:rPr>
          <w:bCs/>
          <w:u w:val="single"/>
        </w:rPr>
        <w:t>worst droughts on record. These</w:t>
      </w:r>
      <w:r w:rsidRPr="008036BC">
        <w:rPr>
          <w:sz w:val="16"/>
        </w:rPr>
        <w:t xml:space="preserve"> conditions also </w:t>
      </w:r>
      <w:r w:rsidRPr="008036BC">
        <w:rPr>
          <w:bCs/>
          <w:u w:val="single"/>
        </w:rPr>
        <w:t>extended throughout</w:t>
      </w:r>
      <w:r w:rsidRPr="008036BC">
        <w:rPr>
          <w:sz w:val="16"/>
        </w:rPr>
        <w:t xml:space="preserve"> many parts of </w:t>
      </w:r>
      <w:r w:rsidRPr="008036BC">
        <w:rPr>
          <w:bCs/>
          <w:u w:val="single"/>
        </w:rPr>
        <w:t>Africa</w:t>
      </w:r>
      <w:r w:rsidRPr="008036BC">
        <w:rPr>
          <w:sz w:val="16"/>
        </w:rPr>
        <w:t xml:space="preserve"> and it is clear that </w:t>
      </w:r>
      <w:r w:rsidRPr="008036BC">
        <w:rPr>
          <w:rFonts w:eastAsia="SimSun"/>
          <w:szCs w:val="24"/>
          <w:u w:val="single"/>
          <w:lang w:eastAsia="zh-CN"/>
        </w:rPr>
        <w:t xml:space="preserve">if circumstances remain unchanged we are facing a </w:t>
      </w:r>
      <w:r w:rsidRPr="008036BC">
        <w:rPr>
          <w:iCs/>
          <w:u w:val="single"/>
          <w:bdr w:val="single" w:sz="8" w:space="0" w:color="auto"/>
        </w:rPr>
        <w:t>disaster of epic proportions</w:t>
      </w:r>
      <w:r w:rsidRPr="008036BC">
        <w:rPr>
          <w:sz w:val="16"/>
        </w:rPr>
        <w:t xml:space="preserve">. Moreover it will be one for which there is no easy answer. The spectre of a world water shortage evokes a truly frightening scenario. In fact the United Nations warns that </w:t>
      </w:r>
      <w:r w:rsidRPr="001E0C8E">
        <w:rPr>
          <w:rFonts w:eastAsia="SimSun"/>
          <w:szCs w:val="24"/>
          <w:highlight w:val="cyan"/>
          <w:u w:val="single"/>
          <w:lang w:eastAsia="zh-CN"/>
        </w:rPr>
        <w:t xml:space="preserve">disputes over water will become the </w:t>
      </w:r>
      <w:r w:rsidRPr="001E0C8E">
        <w:rPr>
          <w:iCs/>
          <w:highlight w:val="cyan"/>
          <w:u w:val="single"/>
          <w:bdr w:val="single" w:sz="8" w:space="0" w:color="auto"/>
        </w:rPr>
        <w:t>prime source of conflict</w:t>
      </w:r>
      <w:r w:rsidRPr="008036BC">
        <w:rPr>
          <w:rFonts w:eastAsia="SimSun"/>
          <w:szCs w:val="24"/>
          <w:u w:val="single"/>
          <w:lang w:eastAsia="zh-CN"/>
        </w:rPr>
        <w:t xml:space="preserve"> in the</w:t>
      </w:r>
      <w:r w:rsidRPr="008036BC">
        <w:rPr>
          <w:sz w:val="16"/>
        </w:rPr>
        <w:t xml:space="preserve"> not too distant </w:t>
      </w:r>
      <w:r w:rsidRPr="008036BC">
        <w:rPr>
          <w:rFonts w:eastAsia="SimSun"/>
          <w:szCs w:val="24"/>
          <w:u w:val="single"/>
          <w:lang w:eastAsia="zh-CN"/>
        </w:rPr>
        <w:t>future</w:t>
      </w:r>
      <w:r w:rsidRPr="008036BC">
        <w:rPr>
          <w:sz w:val="16"/>
        </w:rPr>
        <w:t xml:space="preserve">. Where these </w:t>
      </w:r>
      <w:r w:rsidRPr="001E0C8E">
        <w:rPr>
          <w:rFonts w:eastAsia="SimSun"/>
          <w:szCs w:val="24"/>
          <w:highlight w:val="cyan"/>
          <w:u w:val="single"/>
          <w:lang w:eastAsia="zh-CN"/>
        </w:rPr>
        <w:t>shortages</w:t>
      </w:r>
      <w:r w:rsidRPr="008036BC">
        <w:rPr>
          <w:sz w:val="16"/>
        </w:rPr>
        <w:t xml:space="preserve"> become ever more acute it </w:t>
      </w:r>
      <w:r w:rsidRPr="001E0C8E">
        <w:rPr>
          <w:rFonts w:eastAsia="SimSun"/>
          <w:szCs w:val="24"/>
          <w:highlight w:val="cyan"/>
          <w:u w:val="single"/>
          <w:lang w:eastAsia="zh-CN"/>
        </w:rPr>
        <w:t>could</w:t>
      </w:r>
      <w:r w:rsidRPr="008036BC">
        <w:rPr>
          <w:sz w:val="16"/>
        </w:rPr>
        <w:t xml:space="preserve"> forseeably </w:t>
      </w:r>
      <w:r w:rsidRPr="001E0C8E">
        <w:rPr>
          <w:rFonts w:eastAsia="SimSun"/>
          <w:szCs w:val="24"/>
          <w:highlight w:val="cyan"/>
          <w:u w:val="single"/>
          <w:lang w:eastAsia="zh-CN"/>
        </w:rPr>
        <w:t>lead to</w:t>
      </w:r>
      <w:r w:rsidRPr="008036BC">
        <w:rPr>
          <w:sz w:val="16"/>
        </w:rPr>
        <w:t xml:space="preserve"> the brink of </w:t>
      </w:r>
      <w:r w:rsidRPr="001E0C8E">
        <w:rPr>
          <w:iCs/>
          <w:highlight w:val="cyan"/>
          <w:u w:val="single"/>
          <w:bdr w:val="single" w:sz="8" w:space="0" w:color="auto"/>
        </w:rPr>
        <w:t>nuclear conflict</w:t>
      </w:r>
      <w:r w:rsidRPr="008036BC">
        <w:t>.</w:t>
      </w:r>
      <w:r w:rsidRPr="008036BC">
        <w:rPr>
          <w:sz w:val="16"/>
        </w:rPr>
        <w:t xml:space="preserve"> On a lesser scale water, and the price of it, will acquire an importance somewhat like the current value placed on oil. The difference of course is that while oil is not vital for life, water most certainly is! It seems clear then that in future years countries rich in water will enjoy an importance that perhaps they do not have today. In these circumstances </w:t>
      </w:r>
      <w:r w:rsidRPr="001E0C8E">
        <w:rPr>
          <w:rFonts w:eastAsia="SimSun"/>
          <w:szCs w:val="24"/>
          <w:highlight w:val="cyan"/>
          <w:u w:val="single"/>
          <w:lang w:eastAsia="zh-CN"/>
        </w:rPr>
        <w:t>power shifts</w:t>
      </w:r>
      <w:r w:rsidRPr="008036BC">
        <w:rPr>
          <w:rFonts w:eastAsia="SimSun"/>
          <w:szCs w:val="24"/>
          <w:u w:val="single"/>
          <w:lang w:eastAsia="zh-CN"/>
        </w:rPr>
        <w:t xml:space="preserve"> are inevitable, and</w:t>
      </w:r>
      <w:r w:rsidRPr="008036BC">
        <w:rPr>
          <w:sz w:val="16"/>
        </w:rPr>
        <w:t xml:space="preserve"> this </w:t>
      </w:r>
      <w:r w:rsidRPr="001E0C8E">
        <w:rPr>
          <w:rFonts w:eastAsia="SimSun"/>
          <w:szCs w:val="24"/>
          <w:highlight w:val="cyan"/>
          <w:u w:val="single"/>
          <w:lang w:eastAsia="zh-CN"/>
        </w:rPr>
        <w:t>will</w:t>
      </w:r>
      <w:r w:rsidRPr="008036BC">
        <w:rPr>
          <w:sz w:val="16"/>
        </w:rPr>
        <w:t xml:space="preserve"> undoubtedly </w:t>
      </w:r>
      <w:r w:rsidRPr="001E0C8E">
        <w:rPr>
          <w:rFonts w:eastAsia="SimSun"/>
          <w:szCs w:val="24"/>
          <w:highlight w:val="cyan"/>
          <w:u w:val="single"/>
          <w:lang w:eastAsia="zh-CN"/>
        </w:rPr>
        <w:t>create</w:t>
      </w:r>
      <w:r w:rsidRPr="008036BC">
        <w:rPr>
          <w:sz w:val="16"/>
        </w:rPr>
        <w:t xml:space="preserve"> its own </w:t>
      </w:r>
      <w:r w:rsidRPr="001E0C8E">
        <w:rPr>
          <w:iCs/>
          <w:highlight w:val="cyan"/>
          <w:u w:val="single"/>
          <w:bdr w:val="single" w:sz="8" w:space="0" w:color="auto"/>
        </w:rPr>
        <w:t>strife</w:t>
      </w:r>
      <w:r w:rsidRPr="001E0C8E">
        <w:rPr>
          <w:rFonts w:eastAsia="SimSun"/>
          <w:szCs w:val="24"/>
          <w:highlight w:val="cyan"/>
          <w:u w:val="single"/>
          <w:lang w:eastAsia="zh-CN"/>
        </w:rPr>
        <w:t xml:space="preserve"> and </w:t>
      </w:r>
      <w:r w:rsidRPr="001E0C8E">
        <w:rPr>
          <w:iCs/>
          <w:highlight w:val="cyan"/>
          <w:u w:val="single"/>
          <w:bdr w:val="single" w:sz="8" w:space="0" w:color="auto"/>
        </w:rPr>
        <w:t>tension</w:t>
      </w:r>
      <w:r w:rsidRPr="008036BC">
        <w:rPr>
          <w:sz w:val="16"/>
        </w:rPr>
        <w:t xml:space="preserve">. In the long term the implications do not look encouraging. It is a two edged sword. First the shortage of water, and then the increased stresses this will impose upon an already stressed world of politics. It means that answers need to be found immediately. Answers that will both ameliorate the damage to the environment, and also find new sources of water for future consumption. </w:t>
      </w:r>
      <w:r w:rsidRPr="008036BC">
        <w:rPr>
          <w:rFonts w:eastAsia="SimSun"/>
          <w:szCs w:val="24"/>
          <w:u w:val="single"/>
          <w:lang w:eastAsia="zh-CN"/>
        </w:rPr>
        <w:t>If</w:t>
      </w:r>
      <w:r w:rsidRPr="008036BC">
        <w:rPr>
          <w:sz w:val="16"/>
        </w:rPr>
        <w:t xml:space="preserve"> not, and </w:t>
      </w:r>
      <w:r w:rsidRPr="008036BC">
        <w:rPr>
          <w:rFonts w:eastAsia="SimSun"/>
          <w:szCs w:val="24"/>
          <w:u w:val="single"/>
          <w:lang w:eastAsia="zh-CN"/>
        </w:rPr>
        <w:t>the problem is left unresolved</w:t>
      </w:r>
      <w:r w:rsidRPr="008036BC">
        <w:rPr>
          <w:sz w:val="16"/>
        </w:rPr>
        <w:t xml:space="preserve"> </w:t>
      </w:r>
      <w:r w:rsidRPr="008036BC">
        <w:rPr>
          <w:rFonts w:eastAsia="SimSun"/>
          <w:szCs w:val="24"/>
          <w:u w:val="single"/>
          <w:lang w:eastAsia="zh-CN"/>
        </w:rPr>
        <w:t>there will</w:t>
      </w:r>
      <w:r w:rsidRPr="008036BC">
        <w:rPr>
          <w:sz w:val="16"/>
        </w:rPr>
        <w:t xml:space="preserve"> eventually </w:t>
      </w:r>
      <w:r w:rsidRPr="008036BC">
        <w:rPr>
          <w:rFonts w:eastAsia="SimSun"/>
          <w:szCs w:val="24"/>
          <w:u w:val="single"/>
          <w:lang w:eastAsia="zh-CN"/>
        </w:rPr>
        <w:t xml:space="preserve">come the day when </w:t>
      </w:r>
      <w:r w:rsidRPr="001E0C8E">
        <w:rPr>
          <w:rFonts w:eastAsia="SimSun"/>
          <w:szCs w:val="24"/>
          <w:highlight w:val="cyan"/>
          <w:u w:val="single"/>
          <w:lang w:eastAsia="zh-CN"/>
        </w:rPr>
        <w:t>we</w:t>
      </w:r>
      <w:r w:rsidRPr="008036BC">
        <w:rPr>
          <w:sz w:val="16"/>
        </w:rPr>
        <w:t xml:space="preserve"> shall </w:t>
      </w:r>
      <w:r w:rsidRPr="001E0C8E">
        <w:rPr>
          <w:rFonts w:eastAsia="SimSun"/>
          <w:szCs w:val="24"/>
          <w:highlight w:val="cyan"/>
          <w:u w:val="single"/>
          <w:lang w:eastAsia="zh-CN"/>
        </w:rPr>
        <w:t>find</w:t>
      </w:r>
      <w:r w:rsidRPr="008036BC">
        <w:rPr>
          <w:sz w:val="16"/>
        </w:rPr>
        <w:t xml:space="preserve"> ourselves with </w:t>
      </w:r>
      <w:r w:rsidRPr="001E0C8E">
        <w:rPr>
          <w:rFonts w:eastAsia="SimSun"/>
          <w:szCs w:val="24"/>
          <w:highlight w:val="cyan"/>
          <w:u w:val="single"/>
          <w:lang w:eastAsia="zh-CN"/>
        </w:rPr>
        <w:t xml:space="preserve">a </w:t>
      </w:r>
      <w:r w:rsidRPr="001E0C8E">
        <w:rPr>
          <w:iCs/>
          <w:highlight w:val="cyan"/>
          <w:u w:val="single"/>
          <w:bdr w:val="single" w:sz="8" w:space="0" w:color="auto"/>
        </w:rPr>
        <w:t>nightmare situation</w:t>
      </w:r>
      <w:r w:rsidRPr="008036BC">
        <w:rPr>
          <w:rFonts w:eastAsia="SimSun"/>
          <w:szCs w:val="24"/>
          <w:u w:val="single"/>
          <w:lang w:eastAsia="zh-CN"/>
        </w:rPr>
        <w:t xml:space="preserve"> for which there will be </w:t>
      </w:r>
      <w:r w:rsidRPr="008036BC">
        <w:rPr>
          <w:iCs/>
          <w:u w:val="single"/>
          <w:bdr w:val="single" w:sz="8" w:space="0" w:color="auto"/>
        </w:rPr>
        <w:t>no</w:t>
      </w:r>
      <w:r w:rsidRPr="008036BC">
        <w:rPr>
          <w:sz w:val="16"/>
        </w:rPr>
        <w:t xml:space="preserve"> obvious </w:t>
      </w:r>
      <w:r w:rsidRPr="008036BC">
        <w:rPr>
          <w:iCs/>
          <w:u w:val="single"/>
          <w:bdr w:val="single" w:sz="8" w:space="0" w:color="auto"/>
        </w:rPr>
        <w:t>answer</w:t>
      </w:r>
      <w:r w:rsidRPr="008036BC">
        <w:rPr>
          <w:sz w:val="16"/>
        </w:rPr>
        <w:t xml:space="preserve">. </w:t>
      </w:r>
    </w:p>
    <w:p w14:paraId="257A741D" w14:textId="77777777" w:rsidR="00466687" w:rsidRPr="00DA0C49" w:rsidRDefault="00466687" w:rsidP="00466687">
      <w:pPr>
        <w:widowControl w:val="0"/>
        <w:rPr>
          <w:sz w:val="16"/>
        </w:rPr>
      </w:pPr>
    </w:p>
    <w:p w14:paraId="65C53421" w14:textId="77777777" w:rsidR="00466687" w:rsidRPr="00DA0C49" w:rsidRDefault="00466687" w:rsidP="00466687">
      <w:pPr>
        <w:pStyle w:val="Heading4"/>
        <w:rPr>
          <w:rFonts w:cs="Times New Roman"/>
        </w:rPr>
      </w:pPr>
      <w:r w:rsidRPr="00DA0C49">
        <w:rPr>
          <w:rFonts w:cs="Times New Roman"/>
        </w:rPr>
        <w:t>Hotspots will erupt globally</w:t>
      </w:r>
    </w:p>
    <w:p w14:paraId="596DCDA6" w14:textId="454D21E9" w:rsidR="00466687" w:rsidRDefault="00466687" w:rsidP="00466687">
      <w:r w:rsidRPr="00DA0C49">
        <w:rPr>
          <w:rStyle w:val="Style13ptBold"/>
        </w:rPr>
        <w:t>Chellaney 14</w:t>
      </w:r>
      <w:r w:rsidRPr="00DA0C49">
        <w:t xml:space="preserve"> – Brahma Chellaney, Professor of Strategic Studies at the Centre for Policy Research, “The Coming Era of Water Wars”, Washington Times, 3-13, </w:t>
      </w:r>
      <w:hyperlink r:id="rId35" w:history="1">
        <w:r w:rsidR="00803177" w:rsidRPr="00E17BEA">
          <w:rPr>
            <w:rStyle w:val="Hyperlink"/>
          </w:rPr>
          <w:t>http://www.washingtontimes.com/news/2014/mar/13/chellaney-the-coming-era-of-water-wars/?page=all</w:t>
        </w:r>
      </w:hyperlink>
    </w:p>
    <w:p w14:paraId="473AFF61" w14:textId="77777777" w:rsidR="00803177" w:rsidRPr="00DA0C49" w:rsidRDefault="00803177" w:rsidP="00466687"/>
    <w:p w14:paraId="64773637" w14:textId="77777777" w:rsidR="00466687" w:rsidRPr="00466687" w:rsidRDefault="00466687" w:rsidP="00466687">
      <w:pPr>
        <w:rPr>
          <w:sz w:val="14"/>
        </w:rPr>
      </w:pPr>
      <w:r w:rsidRPr="00DA0C49">
        <w:rPr>
          <w:rStyle w:val="StyleUnderline"/>
        </w:rPr>
        <w:t xml:space="preserve">Adequate availability of </w:t>
      </w:r>
      <w:r w:rsidRPr="001E0C8E">
        <w:rPr>
          <w:rStyle w:val="StyleUnderline"/>
          <w:highlight w:val="cyan"/>
        </w:rPr>
        <w:t>water</w:t>
      </w:r>
      <w:r w:rsidRPr="00466687">
        <w:rPr>
          <w:sz w:val="14"/>
        </w:rPr>
        <w:t xml:space="preserve">, food and energy </w:t>
      </w:r>
      <w:r w:rsidRPr="001E0C8E">
        <w:rPr>
          <w:rStyle w:val="StyleUnderline"/>
          <w:highlight w:val="cyan"/>
        </w:rPr>
        <w:t>is critical to global security</w:t>
      </w:r>
      <w:r w:rsidRPr="00DA0C49">
        <w:rPr>
          <w:rStyle w:val="StyleUnderline"/>
        </w:rPr>
        <w:t>. Water</w:t>
      </w:r>
      <w:r w:rsidRPr="00466687">
        <w:rPr>
          <w:sz w:val="14"/>
        </w:rPr>
        <w:t xml:space="preserve">, the sustainer of life and livelihoods, </w:t>
      </w:r>
      <w:r w:rsidRPr="00DA0C49">
        <w:rPr>
          <w:rStyle w:val="StyleUnderline"/>
        </w:rPr>
        <w:t>is already the world’s most exploited natural resource</w:t>
      </w:r>
      <w:r w:rsidRPr="00466687">
        <w:rPr>
          <w:sz w:val="14"/>
        </w:rPr>
        <w:t>.</w:t>
      </w:r>
    </w:p>
    <w:p w14:paraId="4C67BECF" w14:textId="77777777" w:rsidR="00466687" w:rsidRPr="00466687" w:rsidRDefault="00466687" w:rsidP="00466687">
      <w:pPr>
        <w:rPr>
          <w:sz w:val="14"/>
        </w:rPr>
      </w:pPr>
      <w:r w:rsidRPr="001E0C8E">
        <w:rPr>
          <w:rStyle w:val="StyleUnderline"/>
          <w:highlight w:val="cyan"/>
        </w:rPr>
        <w:t>With</w:t>
      </w:r>
      <w:r w:rsidRPr="00466687">
        <w:rPr>
          <w:sz w:val="14"/>
        </w:rPr>
        <w:t xml:space="preserve"> nature’s </w:t>
      </w:r>
      <w:r w:rsidRPr="00DA0C49">
        <w:rPr>
          <w:rStyle w:val="StyleUnderline"/>
        </w:rPr>
        <w:t>freshwater</w:t>
      </w:r>
      <w:r w:rsidRPr="00466687">
        <w:rPr>
          <w:sz w:val="14"/>
        </w:rPr>
        <w:t xml:space="preserve"> renewable </w:t>
      </w:r>
      <w:r w:rsidRPr="001E0C8E">
        <w:rPr>
          <w:rStyle w:val="StyleUnderline"/>
          <w:highlight w:val="cyan"/>
        </w:rPr>
        <w:t>capacity lagging</w:t>
      </w:r>
      <w:r w:rsidRPr="00DA0C49">
        <w:rPr>
          <w:rStyle w:val="StyleUnderline"/>
        </w:rPr>
        <w:t xml:space="preserve"> behind</w:t>
      </w:r>
      <w:r w:rsidRPr="00466687">
        <w:rPr>
          <w:sz w:val="14"/>
        </w:rPr>
        <w:t xml:space="preserve"> humanity’s </w:t>
      </w:r>
      <w:r w:rsidRPr="00DA0C49">
        <w:rPr>
          <w:rStyle w:val="StyleUnderline"/>
        </w:rPr>
        <w:t xml:space="preserve">current rate of utilization, </w:t>
      </w:r>
      <w:r w:rsidRPr="001E0C8E">
        <w:rPr>
          <w:rStyle w:val="StyleUnderline"/>
          <w:highlight w:val="cyan"/>
        </w:rPr>
        <w:t>tomorrow’s water is</w:t>
      </w:r>
      <w:r w:rsidRPr="00DA0C49">
        <w:rPr>
          <w:rStyle w:val="StyleUnderline"/>
        </w:rPr>
        <w:t xml:space="preserve"> being </w:t>
      </w:r>
      <w:r w:rsidRPr="001E0C8E">
        <w:rPr>
          <w:rStyle w:val="StyleUnderline"/>
          <w:highlight w:val="cyan"/>
        </w:rPr>
        <w:t>used</w:t>
      </w:r>
      <w:r w:rsidRPr="00DA0C49">
        <w:rPr>
          <w:rStyle w:val="StyleUnderline"/>
        </w:rPr>
        <w:t xml:space="preserve"> to meet </w:t>
      </w:r>
      <w:r w:rsidRPr="001E0C8E">
        <w:rPr>
          <w:rStyle w:val="StyleUnderline"/>
          <w:highlight w:val="cyan"/>
        </w:rPr>
        <w:t>today</w:t>
      </w:r>
      <w:r w:rsidRPr="00DA0C49">
        <w:rPr>
          <w:rStyle w:val="StyleUnderline"/>
        </w:rPr>
        <w:t>’s need</w:t>
      </w:r>
      <w:r w:rsidRPr="00466687">
        <w:rPr>
          <w:sz w:val="14"/>
        </w:rPr>
        <w:t>.</w:t>
      </w:r>
    </w:p>
    <w:p w14:paraId="430FFB71" w14:textId="77777777" w:rsidR="00466687" w:rsidRPr="00466687" w:rsidRDefault="00466687" w:rsidP="00466687">
      <w:pPr>
        <w:rPr>
          <w:sz w:val="14"/>
        </w:rPr>
      </w:pPr>
      <w:r w:rsidRPr="00466687">
        <w:rPr>
          <w:sz w:val="14"/>
        </w:rPr>
        <w:t xml:space="preserve">Consequently, the resources of shared rivers, </w:t>
      </w:r>
      <w:r w:rsidRPr="001E0C8E">
        <w:rPr>
          <w:rStyle w:val="StyleUnderline"/>
          <w:highlight w:val="cyan"/>
        </w:rPr>
        <w:t>aquifers</w:t>
      </w:r>
      <w:r w:rsidRPr="00466687">
        <w:rPr>
          <w:sz w:val="14"/>
        </w:rPr>
        <w:t xml:space="preserve"> and lakes </w:t>
      </w:r>
      <w:r w:rsidRPr="001E0C8E">
        <w:rPr>
          <w:rStyle w:val="StyleUnderline"/>
          <w:highlight w:val="cyan"/>
        </w:rPr>
        <w:t>have become the target of</w:t>
      </w:r>
      <w:r w:rsidRPr="00DA0C49">
        <w:rPr>
          <w:rStyle w:val="StyleUnderline"/>
        </w:rPr>
        <w:t xml:space="preserve"> rival </w:t>
      </w:r>
      <w:r w:rsidRPr="001E0C8E">
        <w:rPr>
          <w:rStyle w:val="StyleUnderline"/>
          <w:highlight w:val="cyan"/>
        </w:rPr>
        <w:t>appropriation</w:t>
      </w:r>
      <w:r w:rsidRPr="00466687">
        <w:rPr>
          <w:sz w:val="14"/>
        </w:rPr>
        <w:t xml:space="preserve"> plans. </w:t>
      </w:r>
      <w:r w:rsidRPr="00DA0C49">
        <w:rPr>
          <w:rStyle w:val="StyleUnderline"/>
        </w:rPr>
        <w:t>Securing a larger portion of</w:t>
      </w:r>
      <w:r w:rsidRPr="00466687">
        <w:rPr>
          <w:sz w:val="14"/>
        </w:rPr>
        <w:t xml:space="preserve"> the </w:t>
      </w:r>
      <w:r w:rsidRPr="00DA0C49">
        <w:rPr>
          <w:rStyle w:val="StyleUnderline"/>
        </w:rPr>
        <w:t>shared water has fostered increasing competition between countries</w:t>
      </w:r>
      <w:r w:rsidRPr="00466687">
        <w:rPr>
          <w:sz w:val="14"/>
        </w:rPr>
        <w:t xml:space="preserve"> and provinces.</w:t>
      </w:r>
    </w:p>
    <w:p w14:paraId="572DFBA3" w14:textId="77777777" w:rsidR="00466687" w:rsidRPr="00466687" w:rsidRDefault="00466687" w:rsidP="00466687">
      <w:pPr>
        <w:rPr>
          <w:sz w:val="14"/>
          <w:szCs w:val="14"/>
        </w:rPr>
      </w:pPr>
      <w:r w:rsidRPr="00466687">
        <w:rPr>
          <w:sz w:val="14"/>
          <w:szCs w:val="14"/>
        </w:rPr>
        <w:t>Efforts by some countries to turn transnational water resources into an instrument of power has encouraged a dam-building race and prompted growing calls for the United Nations to make water a key security concern.</w:t>
      </w:r>
    </w:p>
    <w:p w14:paraId="1A1B7109" w14:textId="77777777" w:rsidR="00466687" w:rsidRPr="00466687" w:rsidRDefault="00466687" w:rsidP="00466687">
      <w:pPr>
        <w:rPr>
          <w:sz w:val="14"/>
        </w:rPr>
      </w:pPr>
      <w:r w:rsidRPr="00466687">
        <w:rPr>
          <w:sz w:val="14"/>
        </w:rPr>
        <w:t xml:space="preserve">More ominously, </w:t>
      </w:r>
      <w:r w:rsidRPr="00DA0C49">
        <w:rPr>
          <w:rStyle w:val="StyleUnderline"/>
        </w:rPr>
        <w:t xml:space="preserve">the </w:t>
      </w:r>
      <w:r w:rsidRPr="001E0C8E">
        <w:rPr>
          <w:rStyle w:val="StyleUnderline"/>
          <w:highlight w:val="cyan"/>
        </w:rPr>
        <w:t>struggle</w:t>
      </w:r>
      <w:r w:rsidRPr="00DA0C49">
        <w:rPr>
          <w:rStyle w:val="StyleUnderline"/>
        </w:rPr>
        <w:t xml:space="preserve"> for water </w:t>
      </w:r>
      <w:r w:rsidRPr="001E0C8E">
        <w:rPr>
          <w:rStyle w:val="StyleUnderline"/>
          <w:highlight w:val="cyan"/>
        </w:rPr>
        <w:t>is exacerbating impacts on</w:t>
      </w:r>
      <w:r w:rsidRPr="00DA0C49">
        <w:rPr>
          <w:rStyle w:val="StyleUnderline"/>
        </w:rPr>
        <w:t xml:space="preserve"> the earth’s </w:t>
      </w:r>
      <w:r w:rsidRPr="001E0C8E">
        <w:rPr>
          <w:rStyle w:val="StyleUnderline"/>
          <w:highlight w:val="cyan"/>
        </w:rPr>
        <w:t>ecosystems</w:t>
      </w:r>
      <w:r w:rsidRPr="00DA0C49">
        <w:rPr>
          <w:rStyle w:val="StyleUnderline"/>
        </w:rPr>
        <w:t>. Humanity is altering freshwater and</w:t>
      </w:r>
      <w:r w:rsidRPr="00466687">
        <w:rPr>
          <w:sz w:val="14"/>
        </w:rPr>
        <w:t xml:space="preserve"> other </w:t>
      </w:r>
      <w:r w:rsidRPr="00DA0C49">
        <w:rPr>
          <w:rStyle w:val="StyleUnderline"/>
        </w:rPr>
        <w:t>ecosystems</w:t>
      </w:r>
      <w:r w:rsidRPr="00466687">
        <w:rPr>
          <w:sz w:val="14"/>
        </w:rPr>
        <w:t xml:space="preserve"> more </w:t>
      </w:r>
      <w:r w:rsidRPr="00DA0C49">
        <w:rPr>
          <w:rStyle w:val="StyleUnderline"/>
        </w:rPr>
        <w:t>rapidly</w:t>
      </w:r>
      <w:r w:rsidRPr="00466687">
        <w:rPr>
          <w:sz w:val="14"/>
        </w:rPr>
        <w:t xml:space="preserve"> than its own scientific understanding of the implications of such change.</w:t>
      </w:r>
    </w:p>
    <w:p w14:paraId="29CC316D" w14:textId="77777777" w:rsidR="00466687" w:rsidRPr="00466687" w:rsidRDefault="00466687" w:rsidP="00466687">
      <w:pPr>
        <w:rPr>
          <w:sz w:val="14"/>
        </w:rPr>
      </w:pPr>
      <w:r w:rsidRPr="001E0C8E">
        <w:rPr>
          <w:rStyle w:val="StyleUnderline"/>
          <w:highlight w:val="cyan"/>
        </w:rPr>
        <w:t>Degradation</w:t>
      </w:r>
      <w:r w:rsidRPr="00DA0C49">
        <w:rPr>
          <w:rStyle w:val="StyleUnderline"/>
        </w:rPr>
        <w:t xml:space="preserve"> of water resources </w:t>
      </w:r>
      <w:r w:rsidRPr="001E0C8E">
        <w:rPr>
          <w:rStyle w:val="StyleUnderline"/>
          <w:highlight w:val="cyan"/>
        </w:rPr>
        <w:t>has resulted in</w:t>
      </w:r>
      <w:r w:rsidRPr="00DA0C49">
        <w:rPr>
          <w:rStyle w:val="StyleUnderline"/>
        </w:rPr>
        <w:t xml:space="preserve"> aquatic </w:t>
      </w:r>
      <w:r w:rsidRPr="001E0C8E">
        <w:rPr>
          <w:rStyle w:val="StyleUnderline"/>
          <w:highlight w:val="cyan"/>
        </w:rPr>
        <w:t>ecosystems losing half of</w:t>
      </w:r>
      <w:r w:rsidRPr="00DA0C49">
        <w:rPr>
          <w:rStyle w:val="StyleUnderline"/>
        </w:rPr>
        <w:t xml:space="preserve"> their </w:t>
      </w:r>
      <w:r w:rsidRPr="001E0C8E">
        <w:rPr>
          <w:rStyle w:val="StyleUnderline"/>
          <w:highlight w:val="cyan"/>
        </w:rPr>
        <w:t>biodiversity</w:t>
      </w:r>
      <w:r w:rsidRPr="00466687">
        <w:rPr>
          <w:sz w:val="14"/>
        </w:rPr>
        <w:t xml:space="preserve"> since just the mid-1970s. Groundwater depletion, for its part, is affecting natural streamflows, groundwater-fed wetlands and lakes, and related ecosystems.</w:t>
      </w:r>
    </w:p>
    <w:p w14:paraId="1990DD32" w14:textId="77777777" w:rsidR="00466687" w:rsidRPr="00466687" w:rsidRDefault="00466687" w:rsidP="00466687">
      <w:pPr>
        <w:rPr>
          <w:sz w:val="14"/>
        </w:rPr>
      </w:pPr>
      <w:r w:rsidRPr="001E0C8E">
        <w:rPr>
          <w:rStyle w:val="StyleUnderline"/>
          <w:highlight w:val="cyan"/>
        </w:rPr>
        <w:t xml:space="preserve">The </w:t>
      </w:r>
      <w:r w:rsidRPr="001E0C8E">
        <w:rPr>
          <w:rStyle w:val="Emphasis"/>
          <w:highlight w:val="cyan"/>
        </w:rPr>
        <w:t>future of</w:t>
      </w:r>
      <w:r w:rsidRPr="00DA0C49">
        <w:rPr>
          <w:rStyle w:val="Emphasis"/>
        </w:rPr>
        <w:t xml:space="preserve"> human </w:t>
      </w:r>
      <w:r w:rsidRPr="001E0C8E">
        <w:rPr>
          <w:rStyle w:val="Emphasis"/>
          <w:highlight w:val="cyan"/>
        </w:rPr>
        <w:t>civilization</w:t>
      </w:r>
      <w:r w:rsidRPr="001E0C8E">
        <w:rPr>
          <w:rStyle w:val="StyleUnderline"/>
          <w:highlight w:val="cyan"/>
        </w:rPr>
        <w:t xml:space="preserve"> hinges on sustainable development</w:t>
      </w:r>
      <w:r w:rsidRPr="00DA0C49">
        <w:rPr>
          <w:rStyle w:val="StyleUnderline"/>
        </w:rPr>
        <w:t>. If resources like water are degraded</w:t>
      </w:r>
      <w:r w:rsidRPr="00466687">
        <w:rPr>
          <w:sz w:val="14"/>
        </w:rPr>
        <w:t xml:space="preserve"> and depleted, </w:t>
      </w:r>
      <w:r w:rsidRPr="001E0C8E">
        <w:rPr>
          <w:rStyle w:val="Emphasis"/>
          <w:highlight w:val="cyan"/>
        </w:rPr>
        <w:t>environmental refugees</w:t>
      </w:r>
      <w:r w:rsidRPr="001E0C8E">
        <w:rPr>
          <w:rStyle w:val="StyleUnderline"/>
          <w:highlight w:val="cyan"/>
        </w:rPr>
        <w:t xml:space="preserve"> will follow</w:t>
      </w:r>
      <w:r w:rsidRPr="00466687">
        <w:rPr>
          <w:sz w:val="14"/>
        </w:rPr>
        <w:t>.</w:t>
      </w:r>
    </w:p>
    <w:p w14:paraId="65827C49" w14:textId="77777777" w:rsidR="00466687" w:rsidRPr="00466687" w:rsidRDefault="00466687" w:rsidP="00466687">
      <w:pPr>
        <w:rPr>
          <w:sz w:val="14"/>
        </w:rPr>
      </w:pPr>
      <w:r w:rsidRPr="00466687">
        <w:rPr>
          <w:sz w:val="14"/>
        </w:rPr>
        <w:t xml:space="preserve">Sanaa in </w:t>
      </w:r>
      <w:r w:rsidRPr="00DA0C49">
        <w:rPr>
          <w:rStyle w:val="StyleUnderline"/>
        </w:rPr>
        <w:t>Yemen risks</w:t>
      </w:r>
      <w:r w:rsidRPr="00466687">
        <w:rPr>
          <w:sz w:val="14"/>
        </w:rPr>
        <w:t xml:space="preserve"> becoming the first capital city to </w:t>
      </w:r>
      <w:r w:rsidRPr="00DA0C49">
        <w:rPr>
          <w:rStyle w:val="StyleUnderline"/>
        </w:rPr>
        <w:t>run out of water</w:t>
      </w:r>
      <w:r w:rsidRPr="00466687">
        <w:rPr>
          <w:sz w:val="14"/>
        </w:rPr>
        <w:t xml:space="preserve">. If </w:t>
      </w:r>
      <w:r w:rsidRPr="001E0C8E">
        <w:rPr>
          <w:rStyle w:val="StyleUnderline"/>
          <w:highlight w:val="cyan"/>
        </w:rPr>
        <w:t>Bangladesh</w:t>
      </w:r>
      <w:r w:rsidRPr="00466687">
        <w:rPr>
          <w:sz w:val="14"/>
        </w:rPr>
        <w:t xml:space="preserve"> bears the main impact of China’s damming of River Brahmaputra, the resulting exodus of thirsty </w:t>
      </w:r>
      <w:r w:rsidRPr="00DA0C49">
        <w:rPr>
          <w:rStyle w:val="StyleUnderline"/>
        </w:rPr>
        <w:t xml:space="preserve">refugees </w:t>
      </w:r>
      <w:r w:rsidRPr="001E0C8E">
        <w:rPr>
          <w:rStyle w:val="StyleUnderline"/>
          <w:highlight w:val="cyan"/>
        </w:rPr>
        <w:t xml:space="preserve">will compound </w:t>
      </w:r>
      <w:r w:rsidRPr="001E0C8E">
        <w:rPr>
          <w:rStyle w:val="Emphasis"/>
          <w:highlight w:val="cyan"/>
        </w:rPr>
        <w:t>India</w:t>
      </w:r>
      <w:r w:rsidRPr="001E0C8E">
        <w:rPr>
          <w:rStyle w:val="StyleUnderline"/>
          <w:highlight w:val="cyan"/>
        </w:rPr>
        <w:t>’s security challenges</w:t>
      </w:r>
      <w:r w:rsidRPr="00466687">
        <w:rPr>
          <w:sz w:val="14"/>
        </w:rPr>
        <w:t>.</w:t>
      </w:r>
    </w:p>
    <w:p w14:paraId="59E6F467" w14:textId="77777777" w:rsidR="00466687" w:rsidRPr="00466687" w:rsidRDefault="00466687" w:rsidP="00466687">
      <w:pPr>
        <w:rPr>
          <w:sz w:val="14"/>
        </w:rPr>
      </w:pPr>
      <w:r w:rsidRPr="00DA0C49">
        <w:rPr>
          <w:rStyle w:val="StyleUnderline"/>
        </w:rPr>
        <w:t xml:space="preserve">Internal resource conflicts are often camouflaged as civil wars. </w:t>
      </w:r>
      <w:r w:rsidRPr="00DA0C49">
        <w:rPr>
          <w:rStyle w:val="Emphasis"/>
        </w:rPr>
        <w:t>Sudan’s</w:t>
      </w:r>
      <w:r w:rsidRPr="00DA0C49">
        <w:rPr>
          <w:rStyle w:val="StyleUnderline"/>
        </w:rPr>
        <w:t xml:space="preserve"> </w:t>
      </w:r>
      <w:r w:rsidRPr="001E0C8E">
        <w:rPr>
          <w:rStyle w:val="StyleUnderline"/>
          <w:highlight w:val="cyan"/>
        </w:rPr>
        <w:t>Darfur</w:t>
      </w:r>
      <w:r w:rsidRPr="00DA0C49">
        <w:rPr>
          <w:rStyle w:val="StyleUnderline"/>
        </w:rPr>
        <w:t xml:space="preserve"> conflict</w:t>
      </w:r>
      <w:r w:rsidRPr="00466687">
        <w:rPr>
          <w:sz w:val="14"/>
        </w:rPr>
        <w:t xml:space="preserve">, for example, </w:t>
      </w:r>
      <w:r w:rsidRPr="001E0C8E">
        <w:rPr>
          <w:rStyle w:val="StyleUnderline"/>
          <w:highlight w:val="cyan"/>
        </w:rPr>
        <w:t>arose from</w:t>
      </w:r>
      <w:r w:rsidRPr="00466687">
        <w:rPr>
          <w:sz w:val="14"/>
        </w:rPr>
        <w:t xml:space="preserve"> water and grassland </w:t>
      </w:r>
      <w:r w:rsidRPr="001E0C8E">
        <w:rPr>
          <w:rStyle w:val="StyleUnderline"/>
          <w:highlight w:val="cyan"/>
        </w:rPr>
        <w:t>scarcity</w:t>
      </w:r>
      <w:r w:rsidRPr="00466687">
        <w:rPr>
          <w:sz w:val="14"/>
        </w:rPr>
        <w:t>.</w:t>
      </w:r>
    </w:p>
    <w:p w14:paraId="0C3B053D" w14:textId="77777777" w:rsidR="00466687" w:rsidRPr="00466687" w:rsidRDefault="00466687" w:rsidP="00466687">
      <w:pPr>
        <w:rPr>
          <w:sz w:val="14"/>
          <w:szCs w:val="14"/>
        </w:rPr>
      </w:pPr>
      <w:r w:rsidRPr="00466687">
        <w:rPr>
          <w:sz w:val="14"/>
          <w:szCs w:val="14"/>
        </w:rPr>
        <w:t>Interstate water wars in a political and economic sense are being waged in several regions, including by building dams on international rivers and by resorting to coercive diplomacy to prevent such construction.</w:t>
      </w:r>
    </w:p>
    <w:p w14:paraId="4F44A543" w14:textId="77777777" w:rsidR="00466687" w:rsidRPr="00466687" w:rsidRDefault="00466687" w:rsidP="00466687">
      <w:pPr>
        <w:rPr>
          <w:sz w:val="14"/>
        </w:rPr>
      </w:pPr>
      <w:r w:rsidRPr="00DA0C49">
        <w:rPr>
          <w:rStyle w:val="StyleUnderline"/>
        </w:rPr>
        <w:t xml:space="preserve">Examples include </w:t>
      </w:r>
      <w:r w:rsidRPr="001E0C8E">
        <w:rPr>
          <w:rStyle w:val="Emphasis"/>
          <w:highlight w:val="cyan"/>
        </w:rPr>
        <w:t>China’s</w:t>
      </w:r>
      <w:r w:rsidRPr="00466687">
        <w:rPr>
          <w:sz w:val="14"/>
        </w:rPr>
        <w:t xml:space="preserve"> frenetic upstream </w:t>
      </w:r>
      <w:r w:rsidRPr="001E0C8E">
        <w:rPr>
          <w:rStyle w:val="StyleUnderline"/>
          <w:highlight w:val="cyan"/>
        </w:rPr>
        <w:t>dam building</w:t>
      </w:r>
      <w:r w:rsidRPr="00466687">
        <w:rPr>
          <w:sz w:val="14"/>
        </w:rPr>
        <w:t xml:space="preserve"> in its borderlands, </w:t>
      </w:r>
      <w:r w:rsidRPr="001E0C8E">
        <w:rPr>
          <w:rStyle w:val="StyleUnderline"/>
          <w:highlight w:val="cyan"/>
        </w:rPr>
        <w:t>and</w:t>
      </w:r>
      <w:r w:rsidRPr="00466687">
        <w:rPr>
          <w:sz w:val="14"/>
        </w:rPr>
        <w:t xml:space="preserve"> downriver </w:t>
      </w:r>
      <w:r w:rsidRPr="001E0C8E">
        <w:rPr>
          <w:rStyle w:val="Emphasis"/>
          <w:highlight w:val="cyan"/>
        </w:rPr>
        <w:t>Egypt</w:t>
      </w:r>
      <w:r w:rsidRPr="001E0C8E">
        <w:rPr>
          <w:rStyle w:val="StyleUnderline"/>
          <w:highlight w:val="cyan"/>
        </w:rPr>
        <w:t>’s threats</w:t>
      </w:r>
      <w:r w:rsidRPr="00DA0C49">
        <w:rPr>
          <w:rStyle w:val="StyleUnderline"/>
        </w:rPr>
        <w:t xml:space="preserve"> of</w:t>
      </w:r>
      <w:r w:rsidRPr="00466687">
        <w:rPr>
          <w:sz w:val="14"/>
        </w:rPr>
        <w:t xml:space="preserve"> military </w:t>
      </w:r>
      <w:r w:rsidRPr="00DA0C49">
        <w:rPr>
          <w:rStyle w:val="StyleUnderline"/>
        </w:rPr>
        <w:t>reprisals against</w:t>
      </w:r>
      <w:r w:rsidRPr="00466687">
        <w:rPr>
          <w:sz w:val="14"/>
        </w:rPr>
        <w:t xml:space="preserve"> the ongoing </w:t>
      </w:r>
      <w:r w:rsidRPr="00DA0C49">
        <w:rPr>
          <w:rStyle w:val="StyleUnderline"/>
        </w:rPr>
        <w:t>Ethiopia</w:t>
      </w:r>
      <w:r w:rsidRPr="00466687">
        <w:rPr>
          <w:sz w:val="14"/>
        </w:rPr>
        <w:t>n construction of a large dam on the Blue Nile.</w:t>
      </w:r>
    </w:p>
    <w:p w14:paraId="1784ECB6" w14:textId="77777777" w:rsidR="00466687" w:rsidRPr="00466687" w:rsidRDefault="00466687" w:rsidP="00466687">
      <w:pPr>
        <w:rPr>
          <w:sz w:val="14"/>
        </w:rPr>
      </w:pPr>
      <w:r w:rsidRPr="00466687">
        <w:rPr>
          <w:sz w:val="14"/>
        </w:rPr>
        <w:t xml:space="preserve">Upstream </w:t>
      </w:r>
      <w:r w:rsidRPr="00DA0C49">
        <w:rPr>
          <w:rStyle w:val="StyleUnderline"/>
        </w:rPr>
        <w:t>Turkey</w:t>
      </w:r>
      <w:r w:rsidRPr="00466687">
        <w:rPr>
          <w:sz w:val="14"/>
        </w:rPr>
        <w:t xml:space="preserve">, inspired by China’s strengthening hydro-hegemony, </w:t>
      </w:r>
      <w:r w:rsidRPr="00DA0C49">
        <w:rPr>
          <w:rStyle w:val="StyleUnderline"/>
        </w:rPr>
        <w:t>is accelerating its diversion</w:t>
      </w:r>
      <w:r w:rsidRPr="00466687">
        <w:rPr>
          <w:sz w:val="14"/>
        </w:rPr>
        <w:t xml:space="preserve"> of the Tigris and Euphrates rivers. </w:t>
      </w:r>
      <w:r w:rsidRPr="00DA0C49">
        <w:rPr>
          <w:rStyle w:val="StyleUnderline"/>
        </w:rPr>
        <w:t xml:space="preserve">This </w:t>
      </w:r>
      <w:r w:rsidRPr="001E0C8E">
        <w:rPr>
          <w:rStyle w:val="StyleUnderline"/>
          <w:highlight w:val="cyan"/>
        </w:rPr>
        <w:t>will exacerbate</w:t>
      </w:r>
      <w:r w:rsidRPr="00DA0C49">
        <w:rPr>
          <w:rStyle w:val="StyleUnderline"/>
        </w:rPr>
        <w:t xml:space="preserve"> water </w:t>
      </w:r>
      <w:r w:rsidRPr="001E0C8E">
        <w:rPr>
          <w:rStyle w:val="StyleUnderline"/>
          <w:highlight w:val="cyan"/>
        </w:rPr>
        <w:t>stress in</w:t>
      </w:r>
      <w:r w:rsidRPr="00466687">
        <w:rPr>
          <w:sz w:val="14"/>
        </w:rPr>
        <w:t xml:space="preserve"> the two violence-torn, downriver states of </w:t>
      </w:r>
      <w:r w:rsidRPr="001E0C8E">
        <w:rPr>
          <w:rStyle w:val="Emphasis"/>
          <w:highlight w:val="cyan"/>
        </w:rPr>
        <w:t>Syria</w:t>
      </w:r>
      <w:r w:rsidRPr="001E0C8E">
        <w:rPr>
          <w:rStyle w:val="StyleUnderline"/>
          <w:highlight w:val="cyan"/>
        </w:rPr>
        <w:t xml:space="preserve"> and </w:t>
      </w:r>
      <w:r w:rsidRPr="001E0C8E">
        <w:rPr>
          <w:rStyle w:val="Emphasis"/>
          <w:highlight w:val="cyan"/>
        </w:rPr>
        <w:t>Iraq</w:t>
      </w:r>
      <w:r w:rsidRPr="00466687">
        <w:rPr>
          <w:sz w:val="14"/>
        </w:rPr>
        <w:t>.</w:t>
      </w:r>
    </w:p>
    <w:p w14:paraId="6179AEC6" w14:textId="77777777" w:rsidR="00466687" w:rsidRPr="00466687" w:rsidRDefault="00466687" w:rsidP="00466687">
      <w:pPr>
        <w:rPr>
          <w:sz w:val="14"/>
        </w:rPr>
      </w:pPr>
      <w:r w:rsidRPr="00466687">
        <w:rPr>
          <w:sz w:val="14"/>
        </w:rPr>
        <w:t xml:space="preserve">Meanwhile, </w:t>
      </w:r>
      <w:r w:rsidRPr="00DA0C49">
        <w:rPr>
          <w:rStyle w:val="StyleUnderline"/>
        </w:rPr>
        <w:t>Israel</w:t>
      </w:r>
      <w:r w:rsidRPr="00466687">
        <w:rPr>
          <w:sz w:val="14"/>
        </w:rPr>
        <w:t xml:space="preserve">, with its control of the water-rich Golan Heights and the West Bank aquifers, </w:t>
      </w:r>
      <w:r w:rsidRPr="00DA0C49">
        <w:rPr>
          <w:rStyle w:val="StyleUnderline"/>
        </w:rPr>
        <w:t>has leveraged its role as water supplier to Palestinians and Jordanians</w:t>
      </w:r>
      <w:r w:rsidRPr="00466687">
        <w:rPr>
          <w:sz w:val="14"/>
        </w:rPr>
        <w:t>.</w:t>
      </w:r>
    </w:p>
    <w:p w14:paraId="1432C5AA" w14:textId="77777777" w:rsidR="00466687" w:rsidRPr="00466687" w:rsidRDefault="00466687" w:rsidP="00466687">
      <w:pPr>
        <w:rPr>
          <w:sz w:val="14"/>
          <w:szCs w:val="14"/>
        </w:rPr>
      </w:pPr>
      <w:r w:rsidRPr="00466687">
        <w:rPr>
          <w:sz w:val="14"/>
          <w:szCs w:val="14"/>
        </w:rPr>
        <w:t>The yearly global economic losses from water shortages are conservatively estimated at $260 billion.</w:t>
      </w:r>
    </w:p>
    <w:p w14:paraId="7AD5B52A" w14:textId="77777777" w:rsidR="00466687" w:rsidRPr="00466687" w:rsidRDefault="00466687" w:rsidP="00466687">
      <w:pPr>
        <w:rPr>
          <w:sz w:val="14"/>
          <w:szCs w:val="14"/>
        </w:rPr>
      </w:pPr>
      <w:r w:rsidRPr="00466687">
        <w:rPr>
          <w:sz w:val="14"/>
          <w:szCs w:val="14"/>
        </w:rPr>
        <w:t>Water-stressed South Korea is encouraging its corporate giants to produce water-intensive items — from food to steel — for the home market in overseas lands. This strategy has created a grass-roots backlash against South Korean firms in Madagascar and India’s Odisha state.</w:t>
      </w:r>
    </w:p>
    <w:p w14:paraId="7394051D" w14:textId="77777777" w:rsidR="00466687" w:rsidRPr="00466687" w:rsidRDefault="00466687" w:rsidP="00466687">
      <w:pPr>
        <w:rPr>
          <w:sz w:val="14"/>
          <w:szCs w:val="14"/>
        </w:rPr>
      </w:pPr>
      <w:r w:rsidRPr="00466687">
        <w:rPr>
          <w:sz w:val="14"/>
          <w:szCs w:val="14"/>
        </w:rPr>
        <w:t>A report reflecting the joint judgment of U.S. intelligence agencies has warned that the use of water as a weapon of war or a tool of terrorism would become more likely in the next decade.</w:t>
      </w:r>
    </w:p>
    <w:p w14:paraId="1095294B" w14:textId="77777777" w:rsidR="00466687" w:rsidRPr="00466687" w:rsidRDefault="00466687" w:rsidP="00466687">
      <w:pPr>
        <w:rPr>
          <w:sz w:val="14"/>
          <w:szCs w:val="14"/>
        </w:rPr>
      </w:pPr>
      <w:r w:rsidRPr="00466687">
        <w:rPr>
          <w:sz w:val="14"/>
          <w:szCs w:val="14"/>
        </w:rPr>
        <w:t>Water is a renewable but finite resource. Unlike mineral ores, fossils fuels and resources from the biosphere such as fish and timber, water (unless bottled) is not a globally traded commodity. The human population has doubled since 1970 alone, though, while the global economy has grown even faster.</w:t>
      </w:r>
    </w:p>
    <w:p w14:paraId="455DCA2F" w14:textId="77777777" w:rsidR="00466687" w:rsidRPr="00466687" w:rsidRDefault="00466687" w:rsidP="00466687">
      <w:pPr>
        <w:rPr>
          <w:sz w:val="14"/>
        </w:rPr>
      </w:pPr>
      <w:r w:rsidRPr="001E0C8E">
        <w:rPr>
          <w:rStyle w:val="StyleUnderline"/>
          <w:highlight w:val="cyan"/>
        </w:rPr>
        <w:t>Consumption growth</w:t>
      </w:r>
      <w:r w:rsidRPr="00466687">
        <w:rPr>
          <w:sz w:val="14"/>
        </w:rPr>
        <w:t xml:space="preserve">, however, </w:t>
      </w:r>
      <w:r w:rsidRPr="001E0C8E">
        <w:rPr>
          <w:rStyle w:val="StyleUnderline"/>
          <w:highlight w:val="cyan"/>
        </w:rPr>
        <w:t>is the</w:t>
      </w:r>
      <w:r w:rsidRPr="00DA0C49">
        <w:rPr>
          <w:rStyle w:val="StyleUnderline"/>
        </w:rPr>
        <w:t xml:space="preserve"> single </w:t>
      </w:r>
      <w:r w:rsidRPr="001E0C8E">
        <w:rPr>
          <w:rStyle w:val="StyleUnderline"/>
          <w:highlight w:val="cyan"/>
        </w:rPr>
        <w:t>biggest driver</w:t>
      </w:r>
      <w:r w:rsidRPr="00DA0C49">
        <w:rPr>
          <w:rStyle w:val="StyleUnderline"/>
        </w:rPr>
        <w:t xml:space="preserve"> of water stress. </w:t>
      </w:r>
      <w:r w:rsidRPr="001E0C8E">
        <w:rPr>
          <w:rStyle w:val="StyleUnderline"/>
          <w:highlight w:val="cyan"/>
        </w:rPr>
        <w:t>Rising incomes</w:t>
      </w:r>
      <w:r w:rsidRPr="00466687">
        <w:rPr>
          <w:sz w:val="14"/>
        </w:rPr>
        <w:t xml:space="preserve">, for example, </w:t>
      </w:r>
      <w:r w:rsidRPr="00DA0C49">
        <w:rPr>
          <w:rStyle w:val="StyleUnderline"/>
        </w:rPr>
        <w:t xml:space="preserve">have promoted </w:t>
      </w:r>
      <w:r w:rsidRPr="001E0C8E">
        <w:rPr>
          <w:rStyle w:val="StyleUnderline"/>
          <w:highlight w:val="cyan"/>
        </w:rPr>
        <w:t>chang</w:t>
      </w:r>
      <w:r w:rsidRPr="00DA0C49">
        <w:rPr>
          <w:rStyle w:val="StyleUnderline"/>
        </w:rPr>
        <w:t xml:space="preserve">ing </w:t>
      </w:r>
      <w:r w:rsidRPr="001E0C8E">
        <w:rPr>
          <w:rStyle w:val="StyleUnderline"/>
          <w:highlight w:val="cyan"/>
        </w:rPr>
        <w:t>diets</w:t>
      </w:r>
      <w:r w:rsidRPr="00466687">
        <w:rPr>
          <w:sz w:val="14"/>
        </w:rPr>
        <w:t xml:space="preserve">, especially a greater intake </w:t>
      </w:r>
      <w:r w:rsidRPr="001E0C8E">
        <w:rPr>
          <w:rStyle w:val="StyleUnderline"/>
          <w:highlight w:val="cyan"/>
        </w:rPr>
        <w:t>of meat, whose production is</w:t>
      </w:r>
      <w:r w:rsidRPr="00466687">
        <w:rPr>
          <w:sz w:val="14"/>
        </w:rPr>
        <w:t xml:space="preserve"> notoriously </w:t>
      </w:r>
      <w:r w:rsidRPr="001E0C8E">
        <w:rPr>
          <w:rStyle w:val="StyleUnderline"/>
          <w:highlight w:val="cyan"/>
        </w:rPr>
        <w:t>water-intensive</w:t>
      </w:r>
      <w:r w:rsidRPr="00466687">
        <w:rPr>
          <w:sz w:val="14"/>
        </w:rPr>
        <w:t>.</w:t>
      </w:r>
    </w:p>
    <w:p w14:paraId="3A223FCC" w14:textId="77777777" w:rsidR="00466687" w:rsidRPr="00466687" w:rsidRDefault="00466687" w:rsidP="00466687">
      <w:pPr>
        <w:rPr>
          <w:sz w:val="14"/>
          <w:szCs w:val="14"/>
        </w:rPr>
      </w:pPr>
      <w:r w:rsidRPr="00466687">
        <w:rPr>
          <w:sz w:val="14"/>
          <w:szCs w:val="14"/>
        </w:rPr>
        <w:t>In China, South Korea and Southeast Asia, traditional diets have been transformed in the past generation alone, becoming much meatier.</w:t>
      </w:r>
    </w:p>
    <w:p w14:paraId="4EF63CF7" w14:textId="77777777" w:rsidR="00466687" w:rsidRPr="00466687" w:rsidRDefault="00466687" w:rsidP="00466687">
      <w:pPr>
        <w:rPr>
          <w:sz w:val="14"/>
          <w:szCs w:val="14"/>
        </w:rPr>
      </w:pPr>
      <w:r w:rsidRPr="00466687">
        <w:rPr>
          <w:sz w:val="14"/>
          <w:szCs w:val="14"/>
        </w:rPr>
        <w:t>If the world stopped diverting food to feed livestock and produce biofuels, it could not only abolish hunger, but also feed a population larger by four billion, according to a University of Minnesota study.</w:t>
      </w:r>
    </w:p>
    <w:p w14:paraId="578DB0FC" w14:textId="77777777" w:rsidR="00466687" w:rsidRPr="00466687" w:rsidRDefault="00466687" w:rsidP="00466687">
      <w:pPr>
        <w:rPr>
          <w:sz w:val="14"/>
          <w:szCs w:val="14"/>
        </w:rPr>
      </w:pPr>
      <w:r w:rsidRPr="00466687">
        <w:rPr>
          <w:sz w:val="14"/>
          <w:szCs w:val="14"/>
        </w:rPr>
        <w:t>Compounding the diet-change impacts on the global water situation is the increasing body-mass index of humans in recent decades, with the prevalence of obesity doubling since the 1980s.</w:t>
      </w:r>
    </w:p>
    <w:p w14:paraId="71CBAAE8" w14:textId="77777777" w:rsidR="00466687" w:rsidRPr="00466687" w:rsidRDefault="00466687" w:rsidP="00466687">
      <w:pPr>
        <w:rPr>
          <w:sz w:val="14"/>
          <w:szCs w:val="14"/>
        </w:rPr>
      </w:pPr>
      <w:r w:rsidRPr="00466687">
        <w:rPr>
          <w:sz w:val="14"/>
          <w:szCs w:val="14"/>
        </w:rPr>
        <w:t>Obesity rates in important economies now range from 33 percent in the United States and 26.9 percent in Britain to 5.7 percent in China and 1.9 percent in India.</w:t>
      </w:r>
    </w:p>
    <w:p w14:paraId="2D686DAF" w14:textId="77777777" w:rsidR="00466687" w:rsidRPr="00466687" w:rsidRDefault="00466687" w:rsidP="00466687">
      <w:pPr>
        <w:rPr>
          <w:sz w:val="14"/>
          <w:szCs w:val="14"/>
        </w:rPr>
      </w:pPr>
      <w:r w:rsidRPr="00466687">
        <w:rPr>
          <w:sz w:val="14"/>
          <w:szCs w:val="14"/>
        </w:rPr>
        <w:t>Heavier citizens make heavier demands on natural resources, especially water and energy. They also cause much greater greenhouse-gas emissions through their bigger food and transport needs.</w:t>
      </w:r>
    </w:p>
    <w:p w14:paraId="1A449F87" w14:textId="77777777" w:rsidR="00466687" w:rsidRPr="00466687" w:rsidRDefault="00466687" w:rsidP="00466687">
      <w:pPr>
        <w:rPr>
          <w:sz w:val="14"/>
          <w:szCs w:val="14"/>
        </w:rPr>
      </w:pPr>
      <w:r w:rsidRPr="00466687">
        <w:rPr>
          <w:sz w:val="14"/>
          <w:szCs w:val="14"/>
        </w:rPr>
        <w:t>A study published in the British journal BMC Public Health found that if the rest of the world had the same average body-mass index as the United States, it would be equivalent to adding nearly an extra billion people to the global population, with major implications for the world’s water situation.</w:t>
      </w:r>
    </w:p>
    <w:p w14:paraId="55A8C66C" w14:textId="77777777" w:rsidR="00466687" w:rsidRPr="00466687" w:rsidRDefault="00466687" w:rsidP="00466687">
      <w:pPr>
        <w:rPr>
          <w:sz w:val="14"/>
          <w:szCs w:val="14"/>
        </w:rPr>
      </w:pPr>
      <w:r w:rsidRPr="00466687">
        <w:rPr>
          <w:sz w:val="14"/>
          <w:szCs w:val="14"/>
        </w:rPr>
        <w:t>The issue thus isn’t just about how many mouths there are to feed, but also about how much excess body fat there is on the planet.</w:t>
      </w:r>
    </w:p>
    <w:p w14:paraId="46D108E8" w14:textId="77777777" w:rsidR="00466687" w:rsidRPr="00466687" w:rsidRDefault="00466687" w:rsidP="00466687">
      <w:pPr>
        <w:rPr>
          <w:sz w:val="14"/>
          <w:szCs w:val="14"/>
        </w:rPr>
      </w:pPr>
      <w:r w:rsidRPr="00466687">
        <w:rPr>
          <w:sz w:val="14"/>
          <w:szCs w:val="14"/>
        </w:rPr>
        <w:t>The point to note is that a net population increase usually translates into greater human capital to create innovations, power economic growth and support the elderly, but a net increase in body weight only contributes to state liability and greater water stress.</w:t>
      </w:r>
    </w:p>
    <w:p w14:paraId="5C4F86CB" w14:textId="77777777" w:rsidR="00466687" w:rsidRPr="00466687" w:rsidRDefault="00466687" w:rsidP="00466687">
      <w:pPr>
        <w:rPr>
          <w:sz w:val="14"/>
        </w:rPr>
      </w:pPr>
      <w:r w:rsidRPr="001E0C8E">
        <w:rPr>
          <w:rStyle w:val="StyleUnderline"/>
          <w:highlight w:val="cyan"/>
        </w:rPr>
        <w:t xml:space="preserve">Preventing </w:t>
      </w:r>
      <w:r w:rsidRPr="001E0C8E">
        <w:rPr>
          <w:rStyle w:val="Emphasis"/>
          <w:highlight w:val="cyan"/>
        </w:rPr>
        <w:t>water wars</w:t>
      </w:r>
      <w:r w:rsidRPr="001E0C8E">
        <w:rPr>
          <w:rStyle w:val="StyleUnderline"/>
          <w:highlight w:val="cyan"/>
        </w:rPr>
        <w:t xml:space="preserve"> demands</w:t>
      </w:r>
      <w:r w:rsidRPr="00466687">
        <w:rPr>
          <w:sz w:val="14"/>
        </w:rPr>
        <w:t xml:space="preserve"> rules-based cooperation, </w:t>
      </w:r>
      <w:r w:rsidRPr="00DA0C49">
        <w:rPr>
          <w:rStyle w:val="StyleUnderline"/>
        </w:rPr>
        <w:t>water-</w:t>
      </w:r>
      <w:r w:rsidRPr="001E0C8E">
        <w:rPr>
          <w:rStyle w:val="StyleUnderline"/>
          <w:highlight w:val="cyan"/>
        </w:rPr>
        <w:t>sharing</w:t>
      </w:r>
      <w:r w:rsidRPr="00466687">
        <w:rPr>
          <w:sz w:val="14"/>
        </w:rPr>
        <w:t xml:space="preserve"> and dispute-settlement mechanisms.</w:t>
      </w:r>
    </w:p>
    <w:p w14:paraId="71F303C4" w14:textId="77777777" w:rsidR="00466687" w:rsidRPr="00466687" w:rsidRDefault="00466687" w:rsidP="00466687">
      <w:pPr>
        <w:rPr>
          <w:sz w:val="14"/>
        </w:rPr>
      </w:pPr>
      <w:r w:rsidRPr="00DA0C49">
        <w:rPr>
          <w:rStyle w:val="StyleUnderline"/>
        </w:rPr>
        <w:t xml:space="preserve">However, </w:t>
      </w:r>
      <w:r w:rsidRPr="001E0C8E">
        <w:rPr>
          <w:rStyle w:val="StyleUnderline"/>
          <w:highlight w:val="cyan"/>
        </w:rPr>
        <w:t>most</w:t>
      </w:r>
      <w:r w:rsidRPr="00DA0C49">
        <w:rPr>
          <w:rStyle w:val="StyleUnderline"/>
        </w:rPr>
        <w:t xml:space="preserve"> of the world’s transnational </w:t>
      </w:r>
      <w:r w:rsidRPr="001E0C8E">
        <w:rPr>
          <w:rStyle w:val="StyleUnderline"/>
          <w:highlight w:val="cyan"/>
        </w:rPr>
        <w:t xml:space="preserve">basins </w:t>
      </w:r>
      <w:r w:rsidRPr="001E0C8E">
        <w:rPr>
          <w:rStyle w:val="Emphasis"/>
          <w:highlight w:val="cyan"/>
        </w:rPr>
        <w:t>lack any cooperative arrangement</w:t>
      </w:r>
      <w:r w:rsidRPr="00DA0C49">
        <w:rPr>
          <w:rStyle w:val="StyleUnderline"/>
        </w:rPr>
        <w:t>, and there is still no international water law in force</w:t>
      </w:r>
      <w:r w:rsidRPr="00466687">
        <w:rPr>
          <w:sz w:val="14"/>
        </w:rPr>
        <w:t>. Worse, unilateralist appropriation of shared water resources is endemic where autocrats rule.</w:t>
      </w:r>
    </w:p>
    <w:p w14:paraId="12F88BD1" w14:textId="44D33961" w:rsidR="005A6AA0" w:rsidRDefault="005A6AA0" w:rsidP="005A6AA0">
      <w:pPr>
        <w:pStyle w:val="Heading3"/>
      </w:pPr>
      <w:r>
        <w:t>A2: Turn---Cred Good</w:t>
      </w:r>
    </w:p>
    <w:p w14:paraId="4A8B202C" w14:textId="171C0F74" w:rsidR="005A6AA0" w:rsidRPr="005A6AA0" w:rsidRDefault="005A6AA0" w:rsidP="005A6AA0">
      <w:pPr>
        <w:pStyle w:val="Heading4"/>
        <w:rPr>
          <w:rFonts w:eastAsia="Times New Roman"/>
        </w:rPr>
      </w:pPr>
      <w:r>
        <w:rPr>
          <w:rFonts w:eastAsia="Times New Roman"/>
        </w:rPr>
        <w:t xml:space="preserve">Their turn is about soft power – that’s </w:t>
      </w:r>
      <w:r w:rsidRPr="006A5853">
        <w:rPr>
          <w:rFonts w:eastAsia="Times New Roman"/>
          <w:u w:val="single"/>
        </w:rPr>
        <w:t>high</w:t>
      </w:r>
      <w:r>
        <w:rPr>
          <w:rFonts w:eastAsia="Times New Roman"/>
        </w:rPr>
        <w:t xml:space="preserve"> and </w:t>
      </w:r>
      <w:r w:rsidRPr="006A5853">
        <w:rPr>
          <w:rFonts w:eastAsia="Times New Roman"/>
          <w:u w:val="single"/>
        </w:rPr>
        <w:t>resilient</w:t>
      </w:r>
      <w:r>
        <w:rPr>
          <w:rFonts w:eastAsia="Times New Roman"/>
        </w:rPr>
        <w:t xml:space="preserve"> – </w:t>
      </w:r>
      <w:r w:rsidRPr="006A5853">
        <w:rPr>
          <w:rFonts w:eastAsia="Times New Roman"/>
        </w:rPr>
        <w:t xml:space="preserve">US unrivaled and government actions </w:t>
      </w:r>
      <w:r w:rsidRPr="005A6AA0">
        <w:rPr>
          <w:rFonts w:eastAsia="Times New Roman"/>
          <w:u w:val="single"/>
        </w:rPr>
        <w:t>won’t cause collapse</w:t>
      </w:r>
      <w:r w:rsidRPr="006A5853">
        <w:rPr>
          <w:rFonts w:eastAsia="Times New Roman"/>
        </w:rPr>
        <w:t xml:space="preserve"> </w:t>
      </w:r>
      <w:r w:rsidRPr="005A6AA0">
        <w:rPr>
          <w:rFonts w:eastAsia="Times New Roman"/>
          <w:b w:val="0"/>
          <w:bCs/>
        </w:rPr>
        <w:t xml:space="preserve">– Soft Power is </w:t>
      </w:r>
      <w:r w:rsidRPr="005A6AA0">
        <w:rPr>
          <w:rFonts w:eastAsia="Times New Roman"/>
          <w:b w:val="0"/>
          <w:bCs/>
          <w:u w:val="single"/>
        </w:rPr>
        <w:t>NOT</w:t>
      </w:r>
      <w:r w:rsidRPr="005A6AA0">
        <w:rPr>
          <w:rFonts w:eastAsia="Times New Roman"/>
          <w:b w:val="0"/>
          <w:bCs/>
        </w:rPr>
        <w:t xml:space="preserve"> from them and hard power backs it up</w:t>
      </w:r>
    </w:p>
    <w:p w14:paraId="565E2621" w14:textId="77777777" w:rsidR="005A6AA0" w:rsidRPr="00BD6A24" w:rsidRDefault="005A6AA0" w:rsidP="005A6AA0">
      <w:pPr>
        <w:spacing w:line="256" w:lineRule="auto"/>
        <w:rPr>
          <w:rFonts w:eastAsia="Calibri"/>
        </w:rPr>
      </w:pPr>
      <w:r w:rsidRPr="006A5853">
        <w:rPr>
          <w:rStyle w:val="Style13ptBold"/>
        </w:rPr>
        <w:t>Nye 13</w:t>
      </w:r>
      <w:r>
        <w:rPr>
          <w:rStyle w:val="Style13ptBold"/>
        </w:rPr>
        <w:t xml:space="preserve"> ---- </w:t>
      </w:r>
      <w:r w:rsidRPr="00BD6A24">
        <w:rPr>
          <w:rFonts w:eastAsia="Calibri"/>
        </w:rPr>
        <w:t xml:space="preserve">Joseph, Harvard Professor, “What China and Russia Don’t Get about Soft Power,” FP, April, </w:t>
      </w:r>
      <w:hyperlink r:id="rId36" w:history="1">
        <w:r w:rsidRPr="00BD6A24">
          <w:rPr>
            <w:rFonts w:eastAsia="Calibri"/>
          </w:rPr>
          <w:t>http://www.foreignpolicy.com/articles/2013/04/29/what_china_and_russia_don_t_get_about_soft_power</w:t>
        </w:r>
      </w:hyperlink>
    </w:p>
    <w:p w14:paraId="74E99A46" w14:textId="77777777" w:rsidR="005A6AA0" w:rsidRPr="00BD6A24" w:rsidRDefault="005A6AA0" w:rsidP="005A6AA0">
      <w:pPr>
        <w:spacing w:line="256" w:lineRule="auto"/>
        <w:rPr>
          <w:rFonts w:eastAsia="Calibri"/>
        </w:rPr>
      </w:pPr>
    </w:p>
    <w:p w14:paraId="40D06AE9" w14:textId="512F16DB" w:rsidR="005A6AA0" w:rsidRDefault="005A6AA0" w:rsidP="005A6AA0">
      <w:pPr>
        <w:rPr>
          <w:sz w:val="16"/>
        </w:rPr>
      </w:pPr>
      <w:r w:rsidRPr="006179D4">
        <w:rPr>
          <w:sz w:val="16"/>
        </w:rPr>
        <w:t xml:space="preserve">Much of </w:t>
      </w:r>
      <w:r w:rsidRPr="001E0C8E">
        <w:rPr>
          <w:rStyle w:val="StyleUnderline"/>
          <w:highlight w:val="cyan"/>
        </w:rPr>
        <w:t>America's soft power is</w:t>
      </w:r>
      <w:r w:rsidRPr="006179D4">
        <w:rPr>
          <w:rStyle w:val="StyleUnderline"/>
        </w:rPr>
        <w:t xml:space="preserve"> </w:t>
      </w:r>
      <w:r w:rsidRPr="00313500">
        <w:rPr>
          <w:rStyle w:val="StyleUnderline"/>
        </w:rPr>
        <w:t>produced by civil society</w:t>
      </w:r>
      <w:r w:rsidRPr="00313500">
        <w:rPr>
          <w:sz w:val="16"/>
        </w:rPr>
        <w:t xml:space="preserve"> -- everythin</w:t>
      </w:r>
      <w:r w:rsidRPr="006179D4">
        <w:rPr>
          <w:sz w:val="16"/>
        </w:rPr>
        <w:t xml:space="preserve">g </w:t>
      </w:r>
      <w:r w:rsidRPr="001E0C8E">
        <w:rPr>
          <w:rStyle w:val="StyleUnderline"/>
          <w:highlight w:val="cyan"/>
        </w:rPr>
        <w:t>from universities</w:t>
      </w:r>
      <w:r w:rsidRPr="006179D4">
        <w:rPr>
          <w:rStyle w:val="StyleUnderline"/>
        </w:rPr>
        <w:t xml:space="preserve"> </w:t>
      </w:r>
      <w:r w:rsidRPr="006179D4">
        <w:rPr>
          <w:sz w:val="16"/>
        </w:rPr>
        <w:t xml:space="preserve">and foundations </w:t>
      </w:r>
      <w:r w:rsidRPr="001E0C8E">
        <w:rPr>
          <w:rStyle w:val="StyleUnderline"/>
          <w:highlight w:val="cyan"/>
        </w:rPr>
        <w:t>to</w:t>
      </w:r>
      <w:r w:rsidRPr="00313500">
        <w:rPr>
          <w:rStyle w:val="StyleUnderline"/>
        </w:rPr>
        <w:t xml:space="preserve"> H</w:t>
      </w:r>
      <w:r w:rsidRPr="006179D4">
        <w:rPr>
          <w:rStyle w:val="StyleUnderline"/>
        </w:rPr>
        <w:t>ollywood</w:t>
      </w:r>
      <w:r w:rsidRPr="006179D4">
        <w:rPr>
          <w:sz w:val="16"/>
        </w:rPr>
        <w:t xml:space="preserve"> </w:t>
      </w:r>
      <w:r w:rsidRPr="006179D4">
        <w:rPr>
          <w:rStyle w:val="StyleUnderline"/>
        </w:rPr>
        <w:t xml:space="preserve">and </w:t>
      </w:r>
      <w:r w:rsidRPr="00313500">
        <w:rPr>
          <w:rStyle w:val="StyleUnderline"/>
        </w:rPr>
        <w:t xml:space="preserve">pop </w:t>
      </w:r>
      <w:r w:rsidRPr="001E0C8E">
        <w:rPr>
          <w:rStyle w:val="StyleUnderline"/>
          <w:highlight w:val="cyan"/>
        </w:rPr>
        <w:t>culture</w:t>
      </w:r>
      <w:r w:rsidRPr="006179D4">
        <w:rPr>
          <w:sz w:val="16"/>
        </w:rPr>
        <w:t xml:space="preserve"> -- </w:t>
      </w:r>
      <w:r w:rsidRPr="001E0C8E">
        <w:rPr>
          <w:rStyle w:val="Emphasis"/>
          <w:highlight w:val="cyan"/>
        </w:rPr>
        <w:t>not</w:t>
      </w:r>
      <w:r w:rsidRPr="006179D4">
        <w:rPr>
          <w:rStyle w:val="Emphasis"/>
        </w:rPr>
        <w:t xml:space="preserve"> from the </w:t>
      </w:r>
      <w:r w:rsidRPr="001E0C8E">
        <w:rPr>
          <w:rStyle w:val="Emphasis"/>
          <w:highlight w:val="cyan"/>
        </w:rPr>
        <w:t>government</w:t>
      </w:r>
      <w:r w:rsidRPr="006179D4">
        <w:rPr>
          <w:sz w:val="16"/>
        </w:rPr>
        <w:t xml:space="preserve">. Sometimes </w:t>
      </w:r>
      <w:r w:rsidRPr="006179D4">
        <w:rPr>
          <w:rStyle w:val="StyleUnderline"/>
        </w:rPr>
        <w:t xml:space="preserve">the </w:t>
      </w:r>
      <w:r w:rsidRPr="001E0C8E">
        <w:rPr>
          <w:rStyle w:val="Emphasis"/>
          <w:highlight w:val="cyan"/>
        </w:rPr>
        <w:t>U</w:t>
      </w:r>
      <w:r w:rsidRPr="006179D4">
        <w:rPr>
          <w:sz w:val="16"/>
        </w:rPr>
        <w:t xml:space="preserve">nited </w:t>
      </w:r>
      <w:r w:rsidRPr="001E0C8E">
        <w:rPr>
          <w:rStyle w:val="Emphasis"/>
          <w:highlight w:val="cyan"/>
        </w:rPr>
        <w:t>S</w:t>
      </w:r>
      <w:r w:rsidRPr="006179D4">
        <w:rPr>
          <w:sz w:val="16"/>
        </w:rPr>
        <w:t xml:space="preserve">tates </w:t>
      </w:r>
      <w:r w:rsidRPr="001E0C8E">
        <w:rPr>
          <w:rStyle w:val="StyleUnderline"/>
          <w:highlight w:val="cyan"/>
        </w:rPr>
        <w:t>is able to preserve</w:t>
      </w:r>
      <w:r w:rsidRPr="006179D4">
        <w:rPr>
          <w:sz w:val="16"/>
        </w:rPr>
        <w:t xml:space="preserve"> a degree of </w:t>
      </w:r>
      <w:r w:rsidRPr="001E0C8E">
        <w:rPr>
          <w:rStyle w:val="StyleUnderline"/>
          <w:highlight w:val="cyan"/>
        </w:rPr>
        <w:t>soft power because of</w:t>
      </w:r>
      <w:r w:rsidRPr="006179D4">
        <w:rPr>
          <w:rStyle w:val="StyleUnderline"/>
        </w:rPr>
        <w:t xml:space="preserve"> its</w:t>
      </w:r>
      <w:r w:rsidRPr="006179D4">
        <w:rPr>
          <w:sz w:val="16"/>
        </w:rPr>
        <w:t xml:space="preserve"> </w:t>
      </w:r>
      <w:r w:rsidRPr="001E0C8E">
        <w:rPr>
          <w:rStyle w:val="StyleUnderline"/>
          <w:highlight w:val="cyan"/>
        </w:rPr>
        <w:t>critical</w:t>
      </w:r>
      <w:r w:rsidRPr="006179D4">
        <w:rPr>
          <w:sz w:val="16"/>
        </w:rPr>
        <w:t xml:space="preserve"> and uncensored </w:t>
      </w:r>
      <w:r w:rsidRPr="006179D4">
        <w:rPr>
          <w:rStyle w:val="StyleUnderline"/>
        </w:rPr>
        <w:t xml:space="preserve">civil </w:t>
      </w:r>
      <w:r w:rsidRPr="001E0C8E">
        <w:rPr>
          <w:rStyle w:val="StyleUnderline"/>
          <w:highlight w:val="cyan"/>
        </w:rPr>
        <w:t xml:space="preserve">society </w:t>
      </w:r>
      <w:r w:rsidRPr="001E0C8E">
        <w:rPr>
          <w:rStyle w:val="Emphasis"/>
          <w:highlight w:val="cyan"/>
        </w:rPr>
        <w:t>even when government actions</w:t>
      </w:r>
      <w:r w:rsidRPr="006179D4">
        <w:rPr>
          <w:rStyle w:val="StyleUnderline"/>
        </w:rPr>
        <w:t xml:space="preserve"> -- like </w:t>
      </w:r>
      <w:r w:rsidRPr="006179D4">
        <w:rPr>
          <w:sz w:val="16"/>
        </w:rPr>
        <w:t xml:space="preserve">the invasion of </w:t>
      </w:r>
      <w:r w:rsidRPr="006179D4">
        <w:rPr>
          <w:rStyle w:val="StyleUnderline"/>
        </w:rPr>
        <w:t xml:space="preserve">Iraq -- </w:t>
      </w:r>
      <w:r w:rsidRPr="001E0C8E">
        <w:rPr>
          <w:rStyle w:val="StyleUnderline"/>
          <w:highlight w:val="cyan"/>
        </w:rPr>
        <w:t>are</w:t>
      </w:r>
      <w:r w:rsidRPr="006179D4">
        <w:rPr>
          <w:rStyle w:val="StyleUnderline"/>
        </w:rPr>
        <w:t xml:space="preserve"> otherwise </w:t>
      </w:r>
      <w:r w:rsidRPr="001E0C8E">
        <w:rPr>
          <w:rStyle w:val="StyleUnderline"/>
          <w:highlight w:val="cyan"/>
        </w:rPr>
        <w:t>undermining</w:t>
      </w:r>
      <w:r w:rsidRPr="006179D4">
        <w:rPr>
          <w:rStyle w:val="StyleUnderline"/>
        </w:rPr>
        <w:t xml:space="preserve"> it</w:t>
      </w:r>
      <w:r w:rsidRPr="006179D4">
        <w:rPr>
          <w:sz w:val="16"/>
        </w:rPr>
        <w:t xml:space="preserve">. But in a smart power strategy, </w:t>
      </w:r>
      <w:r w:rsidRPr="001E0C8E">
        <w:rPr>
          <w:rStyle w:val="StyleUnderline"/>
          <w:highlight w:val="cyan"/>
        </w:rPr>
        <w:t xml:space="preserve">hard and soft </w:t>
      </w:r>
      <w:r w:rsidRPr="001E0C8E">
        <w:rPr>
          <w:rStyle w:val="Emphasis"/>
          <w:highlight w:val="cyan"/>
        </w:rPr>
        <w:t>reinforce</w:t>
      </w:r>
      <w:r w:rsidRPr="006179D4">
        <w:rPr>
          <w:rStyle w:val="Emphasis"/>
        </w:rPr>
        <w:t xml:space="preserve"> each other</w:t>
      </w:r>
      <w:r w:rsidRPr="006179D4">
        <w:rPr>
          <w:sz w:val="16"/>
        </w:rPr>
        <w:t xml:space="preserve">. In his new book, China Goes Global, George Washington University's David </w:t>
      </w:r>
      <w:r w:rsidRPr="006179D4">
        <w:rPr>
          <w:rStyle w:val="StyleUnderline"/>
        </w:rPr>
        <w:t xml:space="preserve">Shambaugh shows how </w:t>
      </w:r>
      <w:r w:rsidRPr="001E0C8E">
        <w:rPr>
          <w:rStyle w:val="StyleUnderline"/>
          <w:highlight w:val="cyan"/>
        </w:rPr>
        <w:t>China has spent billions</w:t>
      </w:r>
      <w:r w:rsidRPr="006179D4">
        <w:rPr>
          <w:sz w:val="16"/>
        </w:rPr>
        <w:t xml:space="preserve"> of dollars on a charm offensive to increase its soft power. Chinese aid programs to Africa and Latin America are not limited by the institutional or human rights concerns that constrain Western aid. The Chinese style emphasizes high-profile gestures. </w:t>
      </w:r>
      <w:r w:rsidRPr="001E0C8E">
        <w:rPr>
          <w:rStyle w:val="StyleUnderline"/>
          <w:highlight w:val="cyan"/>
        </w:rPr>
        <w:t>But</w:t>
      </w:r>
      <w:r w:rsidRPr="006179D4">
        <w:rPr>
          <w:rStyle w:val="StyleUnderline"/>
        </w:rPr>
        <w:t xml:space="preserve"> for all its efforts, China has </w:t>
      </w:r>
      <w:r w:rsidRPr="001E0C8E">
        <w:rPr>
          <w:rStyle w:val="StyleUnderline"/>
          <w:highlight w:val="cyan"/>
        </w:rPr>
        <w:t xml:space="preserve">earned a </w:t>
      </w:r>
      <w:r w:rsidRPr="001E0C8E">
        <w:rPr>
          <w:rStyle w:val="Emphasis"/>
          <w:highlight w:val="cyan"/>
        </w:rPr>
        <w:t>limited return</w:t>
      </w:r>
      <w:r w:rsidRPr="006179D4">
        <w:rPr>
          <w:sz w:val="16"/>
        </w:rPr>
        <w:t xml:space="preserve"> on its investment. Polls show that opinions of China's influence are positive in much of Africa and Latin America, but predominantly negative in the United States, Europe, as well as India, Japan and South Korea.</w:t>
      </w:r>
    </w:p>
    <w:p w14:paraId="2F090BAF" w14:textId="77777777" w:rsidR="00E40EDF" w:rsidRPr="00BD6A24" w:rsidRDefault="00E40EDF" w:rsidP="00E40EDF">
      <w:pPr>
        <w:pStyle w:val="Heading4"/>
        <w:rPr>
          <w:rFonts w:eastAsia="Times New Roman"/>
        </w:rPr>
      </w:pPr>
      <w:r w:rsidRPr="00BD6A24">
        <w:rPr>
          <w:rFonts w:eastAsia="Times New Roman"/>
        </w:rPr>
        <w:t>Soft power doesn’t solve –</w:t>
      </w:r>
      <w:r w:rsidRPr="006A5853">
        <w:rPr>
          <w:rFonts w:eastAsia="Times New Roman"/>
          <w:b w:val="0"/>
        </w:rPr>
        <w:t xml:space="preserve"> Ukraine and previous Russian examples prove, realism/hard power dominate foreign affairs, only civil society (not government) can leverage it, terrible track record, </w:t>
      </w:r>
      <w:r>
        <w:rPr>
          <w:rFonts w:eastAsia="Times New Roman"/>
          <w:b w:val="0"/>
        </w:rPr>
        <w:t>leaders do</w:t>
      </w:r>
      <w:r w:rsidRPr="006A5853">
        <w:rPr>
          <w:rFonts w:eastAsia="Times New Roman"/>
          <w:b w:val="0"/>
        </w:rPr>
        <w:t xml:space="preserve">n’t know how to operationalize </w:t>
      </w:r>
    </w:p>
    <w:p w14:paraId="0911F904" w14:textId="77777777" w:rsidR="00E40EDF" w:rsidRPr="00BD6A24" w:rsidRDefault="00E40EDF" w:rsidP="00E40EDF">
      <w:pPr>
        <w:spacing w:line="256" w:lineRule="auto"/>
        <w:rPr>
          <w:rFonts w:eastAsia="Calibri"/>
        </w:rPr>
      </w:pPr>
      <w:r w:rsidRPr="006A5853">
        <w:rPr>
          <w:rStyle w:val="Style13ptBold"/>
        </w:rPr>
        <w:t>Cecire 14</w:t>
      </w:r>
      <w:r>
        <w:rPr>
          <w:rStyle w:val="Style13ptBold"/>
        </w:rPr>
        <w:t xml:space="preserve"> ---- </w:t>
      </w:r>
      <w:r w:rsidRPr="00BD6A24">
        <w:rPr>
          <w:rFonts w:eastAsia="Calibri"/>
        </w:rPr>
        <w:t xml:space="preserve">Michael, Black Sea regional analyst and an associate scholar at the Foreign Policy Research Institute's Project on Democratic Transitions, former visiting scholar Columbia University's Harriman Institute, MPA (Penn), bachelors in cultural anthropology (VCU), “The Limits of Soft Power,” 4/1, </w:t>
      </w:r>
      <w:hyperlink r:id="rId37" w:history="1">
        <w:r w:rsidRPr="001F77CA">
          <w:rPr>
            <w:rStyle w:val="Hyperlink"/>
            <w:rFonts w:eastAsia="Calibri"/>
          </w:rPr>
          <w:t>http://nationalinterest.org/commentary/the-limits-soft-power-10163?page=2**gender</w:t>
        </w:r>
      </w:hyperlink>
      <w:r w:rsidRPr="00BD6A24">
        <w:rPr>
          <w:rFonts w:eastAsia="Calibri"/>
        </w:rPr>
        <w:t xml:space="preserve"> modified </w:t>
      </w:r>
    </w:p>
    <w:p w14:paraId="118ACA06" w14:textId="77777777" w:rsidR="00E40EDF" w:rsidRPr="00BD6A24" w:rsidRDefault="00E40EDF" w:rsidP="00E40EDF">
      <w:pPr>
        <w:spacing w:line="256" w:lineRule="auto"/>
        <w:rPr>
          <w:rFonts w:eastAsia="Calibri"/>
          <w:b/>
          <w:bCs/>
          <w:sz w:val="28"/>
        </w:rPr>
      </w:pPr>
    </w:p>
    <w:p w14:paraId="14750B2B" w14:textId="77777777" w:rsidR="00E40EDF" w:rsidRPr="00410F3E" w:rsidRDefault="00E40EDF" w:rsidP="00E40EDF">
      <w:pPr>
        <w:rPr>
          <w:sz w:val="16"/>
        </w:rPr>
      </w:pPr>
      <w:r w:rsidRPr="00410F3E">
        <w:rPr>
          <w:sz w:val="16"/>
        </w:rPr>
        <w:t xml:space="preserve">The Russian </w:t>
      </w:r>
      <w:r w:rsidRPr="00926A48">
        <w:rPr>
          <w:rStyle w:val="StyleUnderline"/>
        </w:rPr>
        <w:t xml:space="preserve">invasion of </w:t>
      </w:r>
      <w:r w:rsidRPr="001E0C8E">
        <w:rPr>
          <w:rStyle w:val="StyleUnderline"/>
          <w:highlight w:val="cyan"/>
        </w:rPr>
        <w:t>Ukraine</w:t>
      </w:r>
      <w:r w:rsidRPr="00410F3E">
        <w:rPr>
          <w:sz w:val="16"/>
        </w:rPr>
        <w:t xml:space="preserve"> has already </w:t>
      </w:r>
      <w:r w:rsidRPr="001E0C8E">
        <w:rPr>
          <w:rStyle w:val="Emphasis"/>
          <w:highlight w:val="cyan"/>
        </w:rPr>
        <w:t>punctured</w:t>
      </w:r>
      <w:r w:rsidRPr="00926A48">
        <w:rPr>
          <w:rStyle w:val="Emphasis"/>
        </w:rPr>
        <w:t xml:space="preserve"> much of the prevailing </w:t>
      </w:r>
      <w:r w:rsidRPr="001E0C8E">
        <w:rPr>
          <w:rStyle w:val="Emphasis"/>
          <w:highlight w:val="cyan"/>
        </w:rPr>
        <w:t>foreign-policy</w:t>
      </w:r>
      <w:r w:rsidRPr="00410F3E">
        <w:rPr>
          <w:sz w:val="16"/>
        </w:rPr>
        <w:t xml:space="preserve"> thinking </w:t>
      </w:r>
      <w:r w:rsidRPr="00926A48">
        <w:rPr>
          <w:rStyle w:val="StyleUnderline"/>
        </w:rPr>
        <w:t>that had become pro forma in Washington</w:t>
      </w:r>
      <w:r w:rsidRPr="00410F3E">
        <w:rPr>
          <w:sz w:val="16"/>
        </w:rPr>
        <w:t xml:space="preserve"> and Europe. </w:t>
      </w:r>
      <w:r w:rsidRPr="00926A48">
        <w:rPr>
          <w:rStyle w:val="StyleUnderline"/>
        </w:rPr>
        <w:t>In particular</w:t>
      </w:r>
      <w:r w:rsidRPr="00410F3E">
        <w:rPr>
          <w:sz w:val="16"/>
        </w:rPr>
        <w:t xml:space="preserve">, the notion </w:t>
      </w:r>
      <w:r w:rsidRPr="00926A48">
        <w:rPr>
          <w:rStyle w:val="StyleUnderline"/>
        </w:rPr>
        <w:t>that</w:t>
      </w:r>
      <w:r w:rsidRPr="00410F3E">
        <w:rPr>
          <w:sz w:val="16"/>
        </w:rPr>
        <w:t xml:space="preserve"> Western unilateral disarmament can somehow be balanced or compensated for with less tangible forms of influence—</w:t>
      </w:r>
      <w:r w:rsidRPr="00926A48">
        <w:rPr>
          <w:rStyle w:val="StyleUnderline"/>
        </w:rPr>
        <w:t>soft power—has much to answer for in this ongoing crisis</w:t>
      </w:r>
      <w:r w:rsidRPr="00410F3E">
        <w:rPr>
          <w:sz w:val="16"/>
        </w:rPr>
        <w:t xml:space="preserve">. By now, it is clear that </w:t>
      </w:r>
      <w:r w:rsidRPr="001E0C8E">
        <w:rPr>
          <w:rStyle w:val="StyleUnderline"/>
          <w:highlight w:val="cyan"/>
        </w:rPr>
        <w:t>Moscow’s</w:t>
      </w:r>
      <w:r w:rsidRPr="00926A48">
        <w:rPr>
          <w:rStyle w:val="StyleUnderline"/>
        </w:rPr>
        <w:t xml:space="preserve"> </w:t>
      </w:r>
      <w:r w:rsidRPr="001E0C8E">
        <w:rPr>
          <w:rStyle w:val="StyleUnderline"/>
          <w:highlight w:val="cyan"/>
        </w:rPr>
        <w:t>actions</w:t>
      </w:r>
      <w:r w:rsidRPr="00410F3E">
        <w:rPr>
          <w:sz w:val="16"/>
        </w:rPr>
        <w:t xml:space="preserve"> in Crimea </w:t>
      </w:r>
      <w:r w:rsidRPr="001E0C8E">
        <w:rPr>
          <w:rStyle w:val="Emphasis"/>
          <w:highlight w:val="cyan"/>
        </w:rPr>
        <w:t>strongly demonstrate</w:t>
      </w:r>
      <w:r w:rsidRPr="00926A48">
        <w:rPr>
          <w:rStyle w:val="Emphasis"/>
        </w:rPr>
        <w:t xml:space="preserve"> the </w:t>
      </w:r>
      <w:r w:rsidRPr="001E0C8E">
        <w:rPr>
          <w:rStyle w:val="Emphasis"/>
          <w:highlight w:val="cyan"/>
        </w:rPr>
        <w:t>sharp limits of soft power</w:t>
      </w:r>
      <w:r w:rsidRPr="00DD1E9C">
        <w:rPr>
          <w:rStyle w:val="StyleUnderline"/>
        </w:rPr>
        <w:t>,</w:t>
      </w:r>
      <w:r w:rsidRPr="00410F3E">
        <w:rPr>
          <w:sz w:val="16"/>
        </w:rPr>
        <w:t xml:space="preserve"> </w:t>
      </w:r>
      <w:r w:rsidRPr="001E0C8E">
        <w:rPr>
          <w:rStyle w:val="StyleUnderline"/>
          <w:highlight w:val="cyan"/>
        </w:rPr>
        <w:t>especially</w:t>
      </w:r>
      <w:r w:rsidRPr="00410F3E">
        <w:rPr>
          <w:sz w:val="16"/>
        </w:rPr>
        <w:t xml:space="preserve"> one that appears to have been </w:t>
      </w:r>
      <w:r w:rsidRPr="001E0C8E">
        <w:rPr>
          <w:rStyle w:val="StyleUnderline"/>
          <w:highlight w:val="cyan"/>
        </w:rPr>
        <w:t>decoupled from hard power, the</w:t>
      </w:r>
      <w:r w:rsidRPr="00926A48">
        <w:rPr>
          <w:rStyle w:val="StyleUnderline"/>
        </w:rPr>
        <w:t xml:space="preserve"> </w:t>
      </w:r>
      <w:r w:rsidRPr="00926A48">
        <w:rPr>
          <w:rStyle w:val="Emphasis"/>
        </w:rPr>
        <w:t xml:space="preserve">traditional </w:t>
      </w:r>
      <w:r w:rsidRPr="001E0C8E">
        <w:rPr>
          <w:rStyle w:val="Emphasis"/>
          <w:highlight w:val="cyan"/>
        </w:rPr>
        <w:t>final arbiter</w:t>
      </w:r>
      <w:r w:rsidRPr="00926A48">
        <w:rPr>
          <w:rStyle w:val="StyleUnderline"/>
        </w:rPr>
        <w:t xml:space="preserve"> of interstate </w:t>
      </w:r>
      <w:r w:rsidRPr="00DD1E9C">
        <w:rPr>
          <w:rStyle w:val="StyleUnderline"/>
        </w:rPr>
        <w:t>relations</w:t>
      </w:r>
      <w:r w:rsidRPr="00410F3E">
        <w:rPr>
          <w:sz w:val="16"/>
        </w:rPr>
        <w:t xml:space="preserve">. </w:t>
      </w:r>
      <w:r w:rsidRPr="00DD1E9C">
        <w:rPr>
          <w:rStyle w:val="StyleUnderline"/>
        </w:rPr>
        <w:t xml:space="preserve">Ukraine is not merely a geopolitical setback, but a </w:t>
      </w:r>
      <w:r w:rsidRPr="00DD1E9C">
        <w:rPr>
          <w:rStyle w:val="Emphasis"/>
        </w:rPr>
        <w:t>symptom of a misplaced faith</w:t>
      </w:r>
      <w:r w:rsidRPr="00DD1E9C">
        <w:rPr>
          <w:rStyle w:val="StyleUnderline"/>
        </w:rPr>
        <w:t xml:space="preserve"> in</w:t>
      </w:r>
      <w:r w:rsidRPr="00410F3E">
        <w:rPr>
          <w:sz w:val="16"/>
        </w:rPr>
        <w:t xml:space="preserve"> the potency of postmodern </w:t>
      </w:r>
      <w:r w:rsidRPr="00926A48">
        <w:rPr>
          <w:rStyle w:val="StyleUnderline"/>
        </w:rPr>
        <w:t>soft power</w:t>
      </w:r>
      <w:r w:rsidRPr="00410F3E">
        <w:rPr>
          <w:sz w:val="16"/>
        </w:rPr>
        <w:t xml:space="preserve"> as foreign policy plan A through Z. Ukraine’s rapid transformation from homo Sovieticus–ruled kleptocracy to inspiring popular revolution to the latest victim of Russian imperialism has been astonishing. In the span of mere weeks, Ukraine’s political cleavages have been magnified as the faultline of a tense geopolitical contest between the Euro-Atlantic community and a revanchist, increasingly militant Russia. In the Western scramble to come to terms with the new threat landscape—let alone formulating an effective, unified response—Crimea has almost certainly already been lost. Meanwhile, Russia seems poised to expand its writ into other areas of eastern Ukraine just as it aggressively probes Euro-Atlantic readiness in the Baltic, Turkey, and the Caucasus. </w:t>
      </w:r>
      <w:r w:rsidRPr="00926A48">
        <w:rPr>
          <w:rStyle w:val="StyleUnderline"/>
        </w:rPr>
        <w:t>In Washington</w:t>
      </w:r>
      <w:r w:rsidRPr="00410F3E">
        <w:rPr>
          <w:sz w:val="16"/>
        </w:rPr>
        <w:t xml:space="preserve">, defense and administration </w:t>
      </w:r>
      <w:r w:rsidRPr="00926A48">
        <w:rPr>
          <w:rStyle w:val="StyleUnderline"/>
        </w:rPr>
        <w:t>officials appear resigned—</w:t>
      </w:r>
      <w:r w:rsidRPr="00410F3E">
        <w:rPr>
          <w:sz w:val="16"/>
        </w:rPr>
        <w:t>if only unofficially—</w:t>
      </w:r>
      <w:r w:rsidRPr="00926A48">
        <w:rPr>
          <w:rStyle w:val="StyleUnderline"/>
        </w:rPr>
        <w:t>to Russian control over Crimea</w:t>
      </w:r>
      <w:r w:rsidRPr="00410F3E">
        <w:rPr>
          <w:sz w:val="16"/>
        </w:rPr>
        <w:t xml:space="preserve"> (if not eastern Ukraine) </w:t>
      </w:r>
      <w:r w:rsidRPr="00926A48">
        <w:rPr>
          <w:rStyle w:val="StyleUnderline"/>
        </w:rPr>
        <w:t>and are digging in for the long haul</w:t>
      </w:r>
      <w:r w:rsidRPr="00410F3E">
        <w:rPr>
          <w:sz w:val="16"/>
        </w:rPr>
        <w:t xml:space="preserve">. </w:t>
      </w:r>
      <w:r w:rsidRPr="00926A48">
        <w:rPr>
          <w:rStyle w:val="StyleUnderline"/>
        </w:rPr>
        <w:t>How did we get here</w:t>
      </w:r>
      <w:r w:rsidRPr="00410F3E">
        <w:rPr>
          <w:sz w:val="16"/>
        </w:rPr>
        <w:t xml:space="preserve">? Among the ideologues, the answer lies in the foreign policies of the current or previous administrations. On the right, President Obama’s “reset” and subordination of foreign policy to domestic issues is the obvious cause. And on the left, President Bush’s wars have given the Kremlin the perfect moral justification. But the reality, like many things, is hardly one sided. Partisans decrying President Obama’s “weakness” appear to ignore that the administration's response to Russia’s occupation of Crimea is already far more muscular than President Bush’s reaction to the Russian invasion of Georgia 2008. And conversely, some of the left’s bizarre use of a war they supposedly opposed to equivocate on the invasion of a sovereign state by corrupt autocracy is as self-contradictory as it is troubling. </w:t>
      </w:r>
      <w:r w:rsidRPr="00926A48">
        <w:rPr>
          <w:rStyle w:val="StyleUnderline"/>
        </w:rPr>
        <w:t>The likelier culprit is</w:t>
      </w:r>
      <w:r w:rsidRPr="00410F3E">
        <w:rPr>
          <w:sz w:val="16"/>
        </w:rPr>
        <w:t xml:space="preserve"> not so intimately tethered to the tribalisms of American politics, though ideology inevitably has played a role. Instead, </w:t>
      </w:r>
      <w:r w:rsidRPr="00926A48">
        <w:rPr>
          <w:rStyle w:val="StyleUnderline"/>
        </w:rPr>
        <w:t xml:space="preserve">the </w:t>
      </w:r>
      <w:r w:rsidRPr="001E0C8E">
        <w:rPr>
          <w:rStyle w:val="StyleUnderline"/>
          <w:highlight w:val="cyan"/>
        </w:rPr>
        <w:t>Western</w:t>
      </w:r>
      <w:r w:rsidRPr="00DD1E9C">
        <w:rPr>
          <w:rStyle w:val="StyleUnderline"/>
        </w:rPr>
        <w:t xml:space="preserve"> political </w:t>
      </w:r>
      <w:r w:rsidRPr="001E0C8E">
        <w:rPr>
          <w:rStyle w:val="StyleUnderline"/>
          <w:highlight w:val="cyan"/>
        </w:rPr>
        <w:t>class</w:t>
      </w:r>
      <w:r w:rsidRPr="001E0C8E">
        <w:rPr>
          <w:sz w:val="16"/>
          <w:highlight w:val="cyan"/>
        </w:rPr>
        <w:t xml:space="preserve"> </w:t>
      </w:r>
      <w:r w:rsidRPr="001E0C8E">
        <w:rPr>
          <w:rStyle w:val="StyleUnderline"/>
          <w:highlight w:val="cyan"/>
        </w:rPr>
        <w:t>has become</w:t>
      </w:r>
      <w:r w:rsidRPr="001E0C8E">
        <w:rPr>
          <w:sz w:val="16"/>
          <w:highlight w:val="cyan"/>
        </w:rPr>
        <w:t xml:space="preserve"> </w:t>
      </w:r>
      <w:r w:rsidRPr="001E0C8E">
        <w:rPr>
          <w:rStyle w:val="Emphasis"/>
          <w:highlight w:val="cyan"/>
        </w:rPr>
        <w:t>intoxicated</w:t>
      </w:r>
      <w:r w:rsidRPr="001E0C8E">
        <w:rPr>
          <w:rStyle w:val="StyleUnderline"/>
          <w:highlight w:val="cyan"/>
        </w:rPr>
        <w:t xml:space="preserve"> with</w:t>
      </w:r>
      <w:r w:rsidRPr="00926A48">
        <w:rPr>
          <w:rStyle w:val="StyleUnderline"/>
        </w:rPr>
        <w:t xml:space="preserve"> the notion that </w:t>
      </w:r>
      <w:r w:rsidRPr="001E0C8E">
        <w:rPr>
          <w:rStyle w:val="StyleUnderline"/>
          <w:highlight w:val="cyan"/>
        </w:rPr>
        <w:t>soft power</w:t>
      </w:r>
      <w:r w:rsidRPr="00926A48">
        <w:rPr>
          <w:rStyle w:val="StyleUnderline"/>
        </w:rPr>
        <w:t>,</w:t>
      </w:r>
      <w:r w:rsidRPr="00410F3E">
        <w:rPr>
          <w:sz w:val="16"/>
        </w:rPr>
        <w:t xml:space="preserve"> now the highly fashionable foreign-policy instrument of first resort</w:t>
      </w:r>
      <w:r w:rsidRPr="00926A48">
        <w:rPr>
          <w:rStyle w:val="StyleUnderline"/>
        </w:rPr>
        <w:t>, can compensate for</w:t>
      </w:r>
      <w:r w:rsidRPr="00410F3E">
        <w:rPr>
          <w:sz w:val="16"/>
        </w:rPr>
        <w:t>—or in some ways replace altogether—</w:t>
      </w:r>
      <w:r w:rsidRPr="00926A48">
        <w:rPr>
          <w:rStyle w:val="StyleUnderline"/>
        </w:rPr>
        <w:t>diminished hard power</w:t>
      </w:r>
      <w:r w:rsidRPr="00410F3E">
        <w:rPr>
          <w:sz w:val="16"/>
        </w:rPr>
        <w:t xml:space="preserve">. If the late 1990s was the heyday for liberal internationalism by airpower, the late 2000s saw an analogous consensus congregate around soft power. Soft power is supposed to describe the latent factors—values, economy, culture and the like—of a state, entity or idea to persuade or attract. This contrasts with its more recognizable counterpart, hard power, which is based on the more traditional principle of coercion. </w:t>
      </w:r>
      <w:r w:rsidRPr="00926A48">
        <w:rPr>
          <w:rStyle w:val="StyleUnderline"/>
        </w:rPr>
        <w:t>There is little doubt that soft power is a real and fundamentally important phenomenon</w:t>
      </w:r>
      <w:r w:rsidRPr="00410F3E">
        <w:rPr>
          <w:sz w:val="16"/>
        </w:rPr>
        <w:t xml:space="preserve"> in the conduct of international relations. Contributions from scholars like Joseph Nye and Giulio Gallarotti have made a compelling case that soft power is a powerful geopolitical signifier; </w:t>
      </w:r>
      <w:r w:rsidRPr="00926A48">
        <w:rPr>
          <w:rStyle w:val="StyleUnderline"/>
        </w:rPr>
        <w:t xml:space="preserve">but </w:t>
      </w:r>
      <w:r w:rsidRPr="001E0C8E">
        <w:rPr>
          <w:rStyle w:val="StyleUnderline"/>
          <w:highlight w:val="cyan"/>
        </w:rPr>
        <w:t>what began as a keen observation had morphed into</w:t>
      </w:r>
      <w:r w:rsidRPr="00926A48">
        <w:rPr>
          <w:rStyle w:val="StyleUnderline"/>
        </w:rPr>
        <w:t xml:space="preserve"> a </w:t>
      </w:r>
      <w:r w:rsidRPr="001E0C8E">
        <w:rPr>
          <w:rStyle w:val="StyleUnderline"/>
          <w:highlight w:val="cyan"/>
        </w:rPr>
        <w:t>cottage industry</w:t>
      </w:r>
      <w:r w:rsidRPr="00926A48">
        <w:rPr>
          <w:rStyle w:val="StyleUnderline"/>
        </w:rPr>
        <w:t xml:space="preserve"> looking to leverage soft power into a foreign-policy panacea</w:t>
      </w:r>
      <w:r w:rsidRPr="00410F3E">
        <w:rPr>
          <w:sz w:val="16"/>
        </w:rPr>
        <w:t xml:space="preserve">. In an illuminating 2011 paper published by the Strategic Studies Institute at the U.S. Army War College, University of Reading (U.K.) political scientist Colin S. </w:t>
      </w:r>
      <w:r w:rsidRPr="001E0C8E">
        <w:rPr>
          <w:rStyle w:val="StyleUnderline"/>
          <w:highlight w:val="cyan"/>
        </w:rPr>
        <w:t>Gray rightly acknowledges</w:t>
      </w:r>
      <w:r w:rsidRPr="00926A48">
        <w:rPr>
          <w:rStyle w:val="StyleUnderline"/>
        </w:rPr>
        <w:t xml:space="preserve"> the merits of the soft-power thesis while articulating its practical </w:t>
      </w:r>
      <w:r w:rsidRPr="001E0C8E">
        <w:rPr>
          <w:rStyle w:val="StyleUnderline"/>
          <w:highlight w:val="cyan"/>
        </w:rPr>
        <w:t>limitations</w:t>
      </w:r>
      <w:r w:rsidRPr="00926A48">
        <w:rPr>
          <w:rStyle w:val="StyleUnderline"/>
        </w:rPr>
        <w:t>,</w:t>
      </w:r>
      <w:r w:rsidRPr="00410F3E">
        <w:rPr>
          <w:sz w:val="16"/>
        </w:rPr>
        <w:t xml:space="preserve"> particularly in the policy arena. “</w:t>
      </w:r>
      <w:r w:rsidRPr="00926A48">
        <w:rPr>
          <w:rStyle w:val="StyleUnderline"/>
        </w:rPr>
        <w:t>While</w:t>
      </w:r>
      <w:r w:rsidRPr="00410F3E">
        <w:rPr>
          <w:sz w:val="16"/>
        </w:rPr>
        <w:t xml:space="preserve"> it is </w:t>
      </w:r>
      <w:r w:rsidRPr="00926A48">
        <w:rPr>
          <w:rStyle w:val="StyleUnderline"/>
        </w:rPr>
        <w:t>sensible to seek influence abroad as cost-effectively as possibl</w:t>
      </w:r>
      <w:r w:rsidRPr="00DD1E9C">
        <w:rPr>
          <w:rStyle w:val="StyleUnderline"/>
        </w:rPr>
        <w:t xml:space="preserve">e, </w:t>
      </w:r>
      <w:r w:rsidRPr="001E0C8E">
        <w:rPr>
          <w:rStyle w:val="StyleUnderline"/>
          <w:highlight w:val="cyan"/>
        </w:rPr>
        <w:t>it is</w:t>
      </w:r>
      <w:r w:rsidRPr="00926A48">
        <w:rPr>
          <w:rStyle w:val="StyleUnderline"/>
        </w:rPr>
        <w:t xml:space="preserve"> </w:t>
      </w:r>
      <w:r w:rsidRPr="0028660A">
        <w:rPr>
          <w:rStyle w:val="Emphasis"/>
        </w:rPr>
        <w:t xml:space="preserve">only </w:t>
      </w:r>
      <w:r w:rsidRPr="001E0C8E">
        <w:rPr>
          <w:rStyle w:val="Emphasis"/>
          <w:highlight w:val="cyan"/>
        </w:rPr>
        <w:t>prudent to be modest</w:t>
      </w:r>
      <w:r w:rsidRPr="00926A48">
        <w:rPr>
          <w:rStyle w:val="StyleUnderline"/>
        </w:rPr>
        <w:t xml:space="preserve"> in</w:t>
      </w:r>
      <w:r w:rsidRPr="00410F3E">
        <w:rPr>
          <w:sz w:val="16"/>
        </w:rPr>
        <w:t xml:space="preserve"> one's </w:t>
      </w:r>
      <w:r w:rsidRPr="00926A48">
        <w:rPr>
          <w:rStyle w:val="StyleUnderline"/>
        </w:rPr>
        <w:t xml:space="preserve">expectations of </w:t>
      </w:r>
      <w:r w:rsidRPr="00410F3E">
        <w:rPr>
          <w:sz w:val="16"/>
        </w:rPr>
        <w:t>the</w:t>
      </w:r>
      <w:r w:rsidRPr="00926A48">
        <w:rPr>
          <w:rStyle w:val="StyleUnderline"/>
        </w:rPr>
        <w:t xml:space="preserve"> soft power</w:t>
      </w:r>
      <w:r w:rsidRPr="00410F3E">
        <w:rPr>
          <w:sz w:val="16"/>
        </w:rPr>
        <w:t xml:space="preserve"> to be secured by cultural influence,” cautions Gray. Indeed, soft power’s attraction and subsequent embrace by the foreign policy elite had as much to do with its usefulness as a substitute for “hard power” as its salience as an idea. But </w:t>
      </w:r>
      <w:r w:rsidRPr="00926A48">
        <w:rPr>
          <w:rStyle w:val="StyleUnderline"/>
        </w:rPr>
        <w:t>while hard and soft power can be complementary</w:t>
      </w:r>
      <w:r w:rsidRPr="00410F3E">
        <w:rPr>
          <w:sz w:val="16"/>
        </w:rPr>
        <w:t xml:space="preserve">, Gray observes that </w:t>
      </w:r>
      <w:r w:rsidRPr="001E0C8E">
        <w:rPr>
          <w:rStyle w:val="StyleUnderline"/>
          <w:highlight w:val="cyan"/>
        </w:rPr>
        <w:t xml:space="preserve">soft power can in </w:t>
      </w:r>
      <w:r w:rsidRPr="001E0C8E">
        <w:rPr>
          <w:rStyle w:val="Emphasis"/>
          <w:highlight w:val="cyan"/>
        </w:rPr>
        <w:t>no way compensate</w:t>
      </w:r>
      <w:r w:rsidRPr="0028660A">
        <w:rPr>
          <w:rStyle w:val="Emphasis"/>
        </w:rPr>
        <w:t xml:space="preserve"> </w:t>
      </w:r>
      <w:r w:rsidRPr="00DD1E9C">
        <w:rPr>
          <w:rStyle w:val="Emphasis"/>
        </w:rPr>
        <w:t>for military power</w:t>
      </w:r>
      <w:r w:rsidRPr="00926A48">
        <w:rPr>
          <w:rStyle w:val="StyleUnderline"/>
        </w:rPr>
        <w:t>. “Sad to say,” laments Gray, “</w:t>
      </w:r>
      <w:r w:rsidRPr="001E0C8E">
        <w:rPr>
          <w:rStyle w:val="StyleUnderline"/>
          <w:highlight w:val="cyan"/>
        </w:rPr>
        <w:t xml:space="preserve">there is </w:t>
      </w:r>
      <w:r w:rsidRPr="001E0C8E">
        <w:rPr>
          <w:rStyle w:val="Emphasis"/>
          <w:highlight w:val="cyan"/>
        </w:rPr>
        <w:t>no</w:t>
      </w:r>
      <w:r w:rsidRPr="0028660A">
        <w:rPr>
          <w:rStyle w:val="Emphasis"/>
        </w:rPr>
        <w:t xml:space="preserve"> convincing </w:t>
      </w:r>
      <w:r w:rsidRPr="001E0C8E">
        <w:rPr>
          <w:rStyle w:val="Emphasis"/>
          <w:highlight w:val="cyan"/>
        </w:rPr>
        <w:t>evidence</w:t>
      </w:r>
      <w:r w:rsidRPr="001E0C8E">
        <w:rPr>
          <w:rStyle w:val="StyleUnderline"/>
          <w:highlight w:val="cyan"/>
        </w:rPr>
        <w:t xml:space="preserve"> suggesting</w:t>
      </w:r>
      <w:r w:rsidRPr="00926A48">
        <w:rPr>
          <w:rStyle w:val="StyleUnderline"/>
        </w:rPr>
        <w:t xml:space="preserve"> an </w:t>
      </w:r>
      <w:r w:rsidRPr="001E0C8E">
        <w:rPr>
          <w:rStyle w:val="StyleUnderline"/>
          <w:highlight w:val="cyan"/>
        </w:rPr>
        <w:t>absence of demand for</w:t>
      </w:r>
      <w:r w:rsidRPr="00926A48">
        <w:rPr>
          <w:rStyle w:val="StyleUnderline"/>
        </w:rPr>
        <w:t xml:space="preserve"> the threat and use of military </w:t>
      </w:r>
      <w:r w:rsidRPr="001E0C8E">
        <w:rPr>
          <w:rStyle w:val="StyleUnderline"/>
          <w:highlight w:val="cyan"/>
        </w:rPr>
        <w:t>force</w:t>
      </w:r>
      <w:r w:rsidRPr="00926A48">
        <w:rPr>
          <w:rStyle w:val="StyleUnderline"/>
        </w:rPr>
        <w:t>.”</w:t>
      </w:r>
      <w:r w:rsidRPr="00410F3E">
        <w:rPr>
          <w:sz w:val="16"/>
        </w:rPr>
        <w:t xml:space="preserve"> Sad, indeed. However, events in </w:t>
      </w:r>
      <w:r w:rsidRPr="00926A48">
        <w:rPr>
          <w:rStyle w:val="StyleUnderline"/>
        </w:rPr>
        <w:t>Ukraine</w:t>
      </w:r>
      <w:r w:rsidRPr="00410F3E">
        <w:rPr>
          <w:sz w:val="16"/>
        </w:rPr>
        <w:t xml:space="preserve"> have </w:t>
      </w:r>
      <w:r w:rsidRPr="00926A48">
        <w:rPr>
          <w:rStyle w:val="StyleUnderline"/>
        </w:rPr>
        <w:t xml:space="preserve">exposed the </w:t>
      </w:r>
      <w:r w:rsidRPr="0028660A">
        <w:rPr>
          <w:rStyle w:val="Emphasis"/>
        </w:rPr>
        <w:t>stark limits of soft power</w:t>
      </w:r>
      <w:r w:rsidRPr="00926A48">
        <w:rPr>
          <w:rStyle w:val="StyleUnderline"/>
        </w:rPr>
        <w:t xml:space="preserve"> in a way that no analysis ever could.</w:t>
      </w:r>
      <w:r w:rsidRPr="00410F3E">
        <w:rPr>
          <w:sz w:val="16"/>
        </w:rPr>
        <w:t xml:space="preserve"> </w:t>
      </w:r>
      <w:r w:rsidRPr="001E0C8E">
        <w:rPr>
          <w:rStyle w:val="StyleUnderline"/>
          <w:highlight w:val="cyan"/>
        </w:rPr>
        <w:t>There is no</w:t>
      </w:r>
      <w:r w:rsidRPr="00926A48">
        <w:rPr>
          <w:rStyle w:val="StyleUnderline"/>
        </w:rPr>
        <w:t xml:space="preserve"> small </w:t>
      </w:r>
      <w:r w:rsidRPr="001E0C8E">
        <w:rPr>
          <w:rStyle w:val="StyleUnderline"/>
          <w:highlight w:val="cyan"/>
        </w:rPr>
        <w:t>irony</w:t>
      </w:r>
      <w:r w:rsidRPr="00410F3E">
        <w:rPr>
          <w:sz w:val="16"/>
        </w:rPr>
        <w:t xml:space="preserve"> in the fact that </w:t>
      </w:r>
      <w:r w:rsidRPr="001E0C8E">
        <w:rPr>
          <w:rStyle w:val="StyleUnderline"/>
          <w:highlight w:val="cyan"/>
        </w:rPr>
        <w:t xml:space="preserve">Russia’s </w:t>
      </w:r>
      <w:r w:rsidRPr="00DD1E9C">
        <w:rPr>
          <w:rStyle w:val="StyleUnderline"/>
        </w:rPr>
        <w:t>forceful</w:t>
      </w:r>
      <w:r w:rsidRPr="00926A48">
        <w:rPr>
          <w:rStyle w:val="StyleUnderline"/>
        </w:rPr>
        <w:t xml:space="preserve"> military </w:t>
      </w:r>
      <w:r w:rsidRPr="001E0C8E">
        <w:rPr>
          <w:rStyle w:val="StyleUnderline"/>
          <w:highlight w:val="cyan"/>
        </w:rPr>
        <w:t>intervention</w:t>
      </w:r>
      <w:r w:rsidRPr="00410F3E">
        <w:rPr>
          <w:sz w:val="16"/>
        </w:rPr>
        <w:t xml:space="preserve"> into Ukraine </w:t>
      </w:r>
      <w:r w:rsidRPr="001E0C8E">
        <w:rPr>
          <w:rStyle w:val="StyleUnderline"/>
          <w:highlight w:val="cyan"/>
        </w:rPr>
        <w:t>was preceded by a grinding</w:t>
      </w:r>
      <w:r w:rsidRPr="00410F3E">
        <w:rPr>
          <w:sz w:val="16"/>
        </w:rPr>
        <w:t xml:space="preserve">, if superficially velveted, </w:t>
      </w:r>
      <w:r w:rsidRPr="001E0C8E">
        <w:rPr>
          <w:rStyle w:val="StyleUnderline"/>
          <w:highlight w:val="cyan"/>
        </w:rPr>
        <w:t>tug of war between</w:t>
      </w:r>
      <w:r w:rsidRPr="00926A48">
        <w:rPr>
          <w:rStyle w:val="StyleUnderline"/>
        </w:rPr>
        <w:t xml:space="preserve"> Moscow and the West</w:t>
      </w:r>
      <w:r w:rsidRPr="00410F3E">
        <w:rPr>
          <w:sz w:val="16"/>
        </w:rPr>
        <w:t xml:space="preserve"> over Ukraine’s integration with two competing </w:t>
      </w:r>
      <w:r w:rsidRPr="001E0C8E">
        <w:rPr>
          <w:rStyle w:val="StyleUnderline"/>
          <w:highlight w:val="cyan"/>
        </w:rPr>
        <w:t>soft-power “vehicles</w:t>
      </w:r>
      <w:r w:rsidRPr="00410F3E">
        <w:rPr>
          <w:sz w:val="16"/>
        </w:rPr>
        <w:t xml:space="preserve">”—the EU and the Moscow-led Customs Union-cum-Eurasian Union. It was Yanukovych’s abandonment of Ukraine’s pledge to sign an Association Agreement with the EU—following intense Russian coercion—that protests began again in earnest. Yanukovych’s turn to brutality eventually precipitated his toppling, Russia’s military intervention, and now Crimea’s annexation. </w:t>
      </w:r>
      <w:r w:rsidRPr="00DD1E9C">
        <w:rPr>
          <w:rStyle w:val="Emphasis"/>
          <w:szCs w:val="32"/>
        </w:rPr>
        <w:t xml:space="preserve">The idea of </w:t>
      </w:r>
      <w:r w:rsidRPr="001E0C8E">
        <w:rPr>
          <w:rStyle w:val="Emphasis"/>
          <w:szCs w:val="32"/>
          <w:highlight w:val="cyan"/>
        </w:rPr>
        <w:t xml:space="preserve">soft power as </w:t>
      </w:r>
      <w:r w:rsidRPr="00DD1E9C">
        <w:rPr>
          <w:rStyle w:val="Emphasis"/>
          <w:szCs w:val="32"/>
        </w:rPr>
        <w:t>operational</w:t>
      </w:r>
      <w:r w:rsidRPr="0028660A">
        <w:rPr>
          <w:rStyle w:val="Emphasis"/>
          <w:szCs w:val="32"/>
        </w:rPr>
        <w:t xml:space="preserve"> </w:t>
      </w:r>
      <w:r w:rsidRPr="001E0C8E">
        <w:rPr>
          <w:rStyle w:val="Emphasis"/>
          <w:szCs w:val="32"/>
          <w:highlight w:val="cyan"/>
        </w:rPr>
        <w:t>policy should be buried</w:t>
      </w:r>
      <w:r w:rsidRPr="0028660A">
        <w:rPr>
          <w:rStyle w:val="Emphasis"/>
          <w:szCs w:val="32"/>
        </w:rPr>
        <w:t xml:space="preserve">. </w:t>
      </w:r>
      <w:r w:rsidRPr="00926A48">
        <w:rPr>
          <w:rStyle w:val="StyleUnderline"/>
        </w:rPr>
        <w:t>While there is some government role</w:t>
      </w:r>
      <w:r w:rsidRPr="00410F3E">
        <w:rPr>
          <w:sz w:val="16"/>
        </w:rPr>
        <w:t xml:space="preserve"> in propagating and wielding soft power—public affairs, policy making, and, yes, sometimes psychological operations—</w:t>
      </w:r>
      <w:r w:rsidRPr="00926A48">
        <w:rPr>
          <w:rStyle w:val="StyleUnderline"/>
        </w:rPr>
        <w:t xml:space="preserve">the </w:t>
      </w:r>
      <w:r w:rsidRPr="001E0C8E">
        <w:rPr>
          <w:rStyle w:val="StyleUnderline"/>
          <w:highlight w:val="cyan"/>
        </w:rPr>
        <w:t>real</w:t>
      </w:r>
      <w:r w:rsidRPr="00926A48">
        <w:rPr>
          <w:rStyle w:val="StyleUnderline"/>
        </w:rPr>
        <w:t xml:space="preserve"> business of </w:t>
      </w:r>
      <w:r w:rsidRPr="001E0C8E">
        <w:rPr>
          <w:rStyle w:val="StyleUnderline"/>
          <w:highlight w:val="cyan"/>
        </w:rPr>
        <w:t>soft power</w:t>
      </w:r>
      <w:r w:rsidRPr="00410F3E">
        <w:rPr>
          <w:sz w:val="16"/>
        </w:rPr>
        <w:t xml:space="preserve"> is </w:t>
      </w:r>
      <w:r w:rsidRPr="001E0C8E">
        <w:rPr>
          <w:rStyle w:val="Emphasis"/>
          <w:highlight w:val="cyan"/>
        </w:rPr>
        <w:t>exists</w:t>
      </w:r>
      <w:r w:rsidRPr="0028660A">
        <w:rPr>
          <w:rStyle w:val="Emphasis"/>
        </w:rPr>
        <w:t xml:space="preserve"> well </w:t>
      </w:r>
      <w:r w:rsidRPr="001E0C8E">
        <w:rPr>
          <w:rStyle w:val="Emphasis"/>
          <w:highlight w:val="cyan"/>
        </w:rPr>
        <w:t>outside</w:t>
      </w:r>
      <w:r w:rsidRPr="0028660A">
        <w:rPr>
          <w:rStyle w:val="Emphasis"/>
        </w:rPr>
        <w:t xml:space="preserve"> of the domain of </w:t>
      </w:r>
      <w:r w:rsidRPr="001E0C8E">
        <w:rPr>
          <w:rStyle w:val="Emphasis"/>
          <w:highlight w:val="cyan"/>
        </w:rPr>
        <w:t>the state</w:t>
      </w:r>
      <w:r w:rsidRPr="00410F3E">
        <w:rPr>
          <w:sz w:val="16"/>
        </w:rPr>
        <w:t xml:space="preserve">. </w:t>
      </w:r>
      <w:r w:rsidRPr="00926A48">
        <w:rPr>
          <w:rStyle w:val="StyleUnderline"/>
        </w:rPr>
        <w:t xml:space="preserve">In reality, the </w:t>
      </w:r>
      <w:r w:rsidRPr="001E0C8E">
        <w:rPr>
          <w:rStyle w:val="StyleUnderline"/>
          <w:highlight w:val="cyan"/>
        </w:rPr>
        <w:t>track record of operationalizing</w:t>
      </w:r>
      <w:r w:rsidRPr="00926A48">
        <w:rPr>
          <w:rStyle w:val="StyleUnderline"/>
        </w:rPr>
        <w:t xml:space="preserve"> soft power </w:t>
      </w:r>
      <w:r w:rsidRPr="001E0C8E">
        <w:rPr>
          <w:rStyle w:val="StyleUnderline"/>
          <w:highlight w:val="cyan"/>
        </w:rPr>
        <w:t>has been</w:t>
      </w:r>
      <w:r w:rsidRPr="00926A48">
        <w:rPr>
          <w:rStyle w:val="StyleUnderline"/>
        </w:rPr>
        <w:t xml:space="preserve">, to date, </w:t>
      </w:r>
      <w:r w:rsidRPr="001E0C8E">
        <w:rPr>
          <w:rStyle w:val="Emphasis"/>
          <w:highlight w:val="cyan"/>
        </w:rPr>
        <w:t>abysmal</w:t>
      </w:r>
      <w:r w:rsidRPr="00410F3E">
        <w:rPr>
          <w:sz w:val="16"/>
        </w:rPr>
        <w:t xml:space="preserve">. </w:t>
      </w:r>
      <w:r w:rsidRPr="00926A48">
        <w:rPr>
          <w:rStyle w:val="StyleUnderline"/>
        </w:rPr>
        <w:t>Russia is a case in point</w:t>
      </w:r>
      <w:r w:rsidRPr="00410F3E">
        <w:rPr>
          <w:sz w:val="16"/>
        </w:rPr>
        <w:t xml:space="preserve">. </w:t>
      </w:r>
      <w:r w:rsidRPr="00926A48">
        <w:rPr>
          <w:rStyle w:val="StyleUnderline"/>
        </w:rPr>
        <w:t>Moscow repeatedly sought to revise the post-Cold War order</w:t>
      </w:r>
      <w:r w:rsidRPr="00410F3E">
        <w:rPr>
          <w:sz w:val="16"/>
        </w:rPr>
        <w:t xml:space="preserve"> through a variety of projects that might normally be filed as soft-power initiatives: then president Dmitry Medvedev’s repeated attempts to reorient the European security architecture; the Kremlin obsession with making the ruble an international reserve currency; the formation of the Russia-led Customs Union in 2010; and the (now likely stillborn) plans to establish the Eurasian Union. </w:t>
      </w:r>
      <w:r w:rsidRPr="00926A48">
        <w:rPr>
          <w:rStyle w:val="StyleUnderline"/>
        </w:rPr>
        <w:t xml:space="preserve">And yet, </w:t>
      </w:r>
      <w:r w:rsidRPr="00DD1E9C">
        <w:rPr>
          <w:rStyle w:val="Emphasis"/>
        </w:rPr>
        <w:t>in the end,</w:t>
      </w:r>
      <w:r w:rsidRPr="00DD1E9C">
        <w:rPr>
          <w:rStyle w:val="StyleUnderline"/>
        </w:rPr>
        <w:t xml:space="preserve"> Crimea was forcibly seized by </w:t>
      </w:r>
      <w:r w:rsidRPr="00410F3E">
        <w:rPr>
          <w:strike/>
          <w:sz w:val="16"/>
        </w:rPr>
        <w:t>men</w:t>
      </w:r>
      <w:r w:rsidRPr="00DD1E9C">
        <w:rPr>
          <w:rStyle w:val="StyleUnderline"/>
        </w:rPr>
        <w:t xml:space="preserve"> [people] with guns.</w:t>
      </w:r>
      <w:r>
        <w:rPr>
          <w:rStyle w:val="StyleUnderline"/>
        </w:rPr>
        <w:t xml:space="preserve"> </w:t>
      </w:r>
      <w:r w:rsidRPr="00926A48">
        <w:rPr>
          <w:rStyle w:val="StyleUnderline"/>
        </w:rPr>
        <w:t xml:space="preserve">Indeed, the </w:t>
      </w:r>
      <w:r w:rsidRPr="001E0C8E">
        <w:rPr>
          <w:rStyle w:val="StyleUnderline"/>
          <w:highlight w:val="cyan"/>
        </w:rPr>
        <w:t>truer currency</w:t>
      </w:r>
      <w:r w:rsidRPr="00926A48">
        <w:rPr>
          <w:rStyle w:val="StyleUnderline"/>
        </w:rPr>
        <w:t xml:space="preserve"> </w:t>
      </w:r>
      <w:r w:rsidRPr="00410F3E">
        <w:rPr>
          <w:sz w:val="16"/>
        </w:rPr>
        <w:t xml:space="preserve">of power </w:t>
      </w:r>
      <w:r w:rsidRPr="001E0C8E">
        <w:rPr>
          <w:rStyle w:val="Emphasis"/>
          <w:highlight w:val="cyan"/>
        </w:rPr>
        <w:t>remains the ability to coerce</w:t>
      </w:r>
      <w:r w:rsidRPr="00410F3E">
        <w:rPr>
          <w:sz w:val="16"/>
        </w:rPr>
        <w:t xml:space="preserve">. </w:t>
      </w:r>
      <w:r w:rsidRPr="001E0C8E">
        <w:rPr>
          <w:rStyle w:val="StyleUnderline"/>
          <w:highlight w:val="cyan"/>
        </w:rPr>
        <w:t>Fatigue from</w:t>
      </w:r>
      <w:r w:rsidRPr="00410F3E">
        <w:rPr>
          <w:sz w:val="16"/>
        </w:rPr>
        <w:t xml:space="preserve"> disastrous wars in </w:t>
      </w:r>
      <w:r w:rsidRPr="001E0C8E">
        <w:rPr>
          <w:rStyle w:val="StyleUnderline"/>
          <w:highlight w:val="cyan"/>
        </w:rPr>
        <w:t>Iraq and Afghanistan elevated expectations</w:t>
      </w:r>
      <w:r w:rsidRPr="00410F3E">
        <w:rPr>
          <w:sz w:val="16"/>
        </w:rPr>
        <w:t xml:space="preserve"> that </w:t>
      </w:r>
      <w:r w:rsidRPr="00926A48">
        <w:rPr>
          <w:rStyle w:val="StyleUnderline"/>
        </w:rPr>
        <w:t xml:space="preserve">soft power could supplant a beleaguered </w:t>
      </w:r>
      <w:r w:rsidRPr="00410F3E">
        <w:rPr>
          <w:sz w:val="16"/>
        </w:rPr>
        <w:t xml:space="preserve">and overstretched U.S. </w:t>
      </w:r>
      <w:r w:rsidRPr="00926A48">
        <w:rPr>
          <w:rStyle w:val="StyleUnderline"/>
        </w:rPr>
        <w:t>military</w:t>
      </w:r>
      <w:r w:rsidRPr="00410F3E">
        <w:rPr>
          <w:sz w:val="16"/>
        </w:rPr>
        <w:t xml:space="preserve">. Why, indeed, would the U.S. opt for coercion when civilizational persuasion could do the trick? </w:t>
      </w:r>
      <w:r w:rsidRPr="00926A48">
        <w:rPr>
          <w:rStyle w:val="StyleUnderline"/>
        </w:rPr>
        <w:t>Pro-West people power in Eurasia seemed to bolster the case for operationalized soft power after the “color revolutions</w:t>
      </w:r>
      <w:r w:rsidRPr="00410F3E">
        <w:rPr>
          <w:sz w:val="16"/>
        </w:rPr>
        <w:t xml:space="preserve">” in Georgia, Ukraine and Kyrgyzstan. </w:t>
      </w:r>
      <w:r w:rsidRPr="001E0C8E">
        <w:rPr>
          <w:rStyle w:val="StyleUnderline"/>
          <w:highlight w:val="cyan"/>
        </w:rPr>
        <w:t>Yet</w:t>
      </w:r>
      <w:r w:rsidRPr="00926A48">
        <w:rPr>
          <w:rStyle w:val="StyleUnderline"/>
        </w:rPr>
        <w:t xml:space="preserve"> the longer-term </w:t>
      </w:r>
      <w:r w:rsidRPr="001E0C8E">
        <w:rPr>
          <w:rStyle w:val="StyleUnderline"/>
          <w:highlight w:val="cyan"/>
        </w:rPr>
        <w:t xml:space="preserve">results were </w:t>
      </w:r>
      <w:r w:rsidRPr="001E0C8E">
        <w:rPr>
          <w:rStyle w:val="Emphasis"/>
          <w:szCs w:val="32"/>
          <w:highlight w:val="cyan"/>
        </w:rPr>
        <w:t>unpredictable at best and disastrous at worst</w:t>
      </w:r>
      <w:r w:rsidRPr="00410F3E">
        <w:rPr>
          <w:sz w:val="16"/>
        </w:rPr>
        <w:t xml:space="preserve">. Over time, </w:t>
      </w:r>
      <w:r w:rsidRPr="001E0C8E">
        <w:rPr>
          <w:rStyle w:val="StyleUnderline"/>
          <w:highlight w:val="cyan"/>
        </w:rPr>
        <w:t>it has become</w:t>
      </w:r>
      <w:r w:rsidRPr="00926A48">
        <w:rPr>
          <w:rStyle w:val="StyleUnderline"/>
        </w:rPr>
        <w:t xml:space="preserve"> </w:t>
      </w:r>
      <w:r w:rsidRPr="0028660A">
        <w:rPr>
          <w:rStyle w:val="Emphasis"/>
        </w:rPr>
        <w:t xml:space="preserve">increasingly </w:t>
      </w:r>
      <w:r w:rsidRPr="001E0C8E">
        <w:rPr>
          <w:rStyle w:val="Emphasis"/>
          <w:highlight w:val="cyan"/>
        </w:rPr>
        <w:t>apparent</w:t>
      </w:r>
      <w:r w:rsidRPr="00926A48">
        <w:rPr>
          <w:rStyle w:val="StyleUnderline"/>
        </w:rPr>
        <w:t xml:space="preserve"> that </w:t>
      </w:r>
      <w:r w:rsidRPr="001E0C8E">
        <w:rPr>
          <w:rStyle w:val="StyleUnderline"/>
          <w:highlight w:val="cyan"/>
        </w:rPr>
        <w:t>soft power is</w:t>
      </w:r>
      <w:r w:rsidRPr="00926A48">
        <w:rPr>
          <w:rStyle w:val="StyleUnderline"/>
        </w:rPr>
        <w:t xml:space="preserve"> perhaps </w:t>
      </w:r>
      <w:r w:rsidRPr="001E0C8E">
        <w:rPr>
          <w:rStyle w:val="StyleUnderline"/>
          <w:highlight w:val="cyan"/>
        </w:rPr>
        <w:t>less an instrument</w:t>
      </w:r>
      <w:r w:rsidRPr="00926A48">
        <w:rPr>
          <w:rStyle w:val="StyleUnderline"/>
        </w:rPr>
        <w:t xml:space="preserve"> to wield </w:t>
      </w:r>
      <w:r w:rsidRPr="001E0C8E">
        <w:rPr>
          <w:rStyle w:val="StyleUnderline"/>
          <w:highlight w:val="cyan"/>
        </w:rPr>
        <w:t xml:space="preserve">than a </w:t>
      </w:r>
      <w:r w:rsidRPr="001E0C8E">
        <w:rPr>
          <w:rStyle w:val="Emphasis"/>
          <w:highlight w:val="cyan"/>
        </w:rPr>
        <w:t>favorable wind</w:t>
      </w:r>
      <w:r w:rsidRPr="0028660A">
        <w:rPr>
          <w:rStyle w:val="Emphasis"/>
        </w:rPr>
        <w:t xml:space="preserve"> at our backs</w:t>
      </w:r>
      <w:r w:rsidRPr="00410F3E">
        <w:rPr>
          <w:sz w:val="16"/>
        </w:rPr>
        <w:t xml:space="preserve">. </w:t>
      </w:r>
      <w:r w:rsidRPr="00926A48">
        <w:rPr>
          <w:rStyle w:val="StyleUnderline"/>
        </w:rPr>
        <w:t xml:space="preserve">The crisis </w:t>
      </w:r>
      <w:r w:rsidRPr="00DD1E9C">
        <w:rPr>
          <w:rStyle w:val="StyleUnderline"/>
        </w:rPr>
        <w:t>with Russia has laid bare the limits of soft power as well as the continued relevance of hard power</w:t>
      </w:r>
      <w:r w:rsidRPr="00410F3E">
        <w:rPr>
          <w:sz w:val="16"/>
        </w:rPr>
        <w:t xml:space="preserve">—even in “postmodern” Europe. While the Obama administration should be credited with being among the few Western governments to offer a relatively serious response to the Ukraine crisis, </w:t>
      </w:r>
      <w:r w:rsidRPr="00926A48">
        <w:rPr>
          <w:rStyle w:val="StyleUnderline"/>
        </w:rPr>
        <w:t xml:space="preserve">the </w:t>
      </w:r>
      <w:r w:rsidRPr="001E0C8E">
        <w:rPr>
          <w:rStyle w:val="StyleUnderline"/>
          <w:highlight w:val="cyan"/>
        </w:rPr>
        <w:t>White House</w:t>
      </w:r>
      <w:r w:rsidRPr="00410F3E">
        <w:rPr>
          <w:sz w:val="16"/>
        </w:rPr>
        <w:t xml:space="preserve"> overall still </w:t>
      </w:r>
      <w:r w:rsidRPr="001E0C8E">
        <w:rPr>
          <w:rStyle w:val="StyleUnderline"/>
          <w:highlight w:val="cyan"/>
        </w:rPr>
        <w:t>seems uncomfortable with the</w:t>
      </w:r>
      <w:r w:rsidRPr="00926A48">
        <w:rPr>
          <w:rStyle w:val="StyleUnderline"/>
        </w:rPr>
        <w:t xml:space="preserve"> difficult but very </w:t>
      </w:r>
      <w:r w:rsidRPr="001E0C8E">
        <w:rPr>
          <w:rStyle w:val="StyleUnderline"/>
          <w:highlight w:val="cyan"/>
        </w:rPr>
        <w:t>real role</w:t>
      </w:r>
      <w:r w:rsidRPr="00926A48">
        <w:rPr>
          <w:rStyle w:val="StyleUnderline"/>
        </w:rPr>
        <w:t xml:space="preserve"> that </w:t>
      </w:r>
      <w:r w:rsidRPr="001E0C8E">
        <w:rPr>
          <w:rStyle w:val="StyleUnderline"/>
          <w:highlight w:val="cyan"/>
        </w:rPr>
        <w:t>hard power</w:t>
      </w:r>
      <w:r w:rsidRPr="00410F3E">
        <w:rPr>
          <w:sz w:val="16"/>
        </w:rPr>
        <w:t xml:space="preserve"> </w:t>
      </w:r>
      <w:r w:rsidRPr="00DD1E9C">
        <w:rPr>
          <w:rStyle w:val="StyleUnderline"/>
        </w:rPr>
        <w:t xml:space="preserve">necessarily </w:t>
      </w:r>
      <w:r w:rsidRPr="001E0C8E">
        <w:rPr>
          <w:rStyle w:val="StyleUnderline"/>
          <w:highlight w:val="cyan"/>
        </w:rPr>
        <w:t>plays</w:t>
      </w:r>
      <w:r w:rsidRPr="00410F3E">
        <w:rPr>
          <w:sz w:val="16"/>
        </w:rPr>
        <w:t xml:space="preserve"> in establishing and policing a U.S.-led, liberal normative order. </w:t>
      </w:r>
      <w:r w:rsidRPr="00926A48">
        <w:rPr>
          <w:rStyle w:val="StyleUnderline"/>
        </w:rPr>
        <w:t>This must change with</w:t>
      </w:r>
      <w:r w:rsidRPr="00410F3E">
        <w:rPr>
          <w:sz w:val="16"/>
        </w:rPr>
        <w:t xml:space="preserve"> the new circumstances established by </w:t>
      </w:r>
      <w:r w:rsidRPr="00926A48">
        <w:rPr>
          <w:rStyle w:val="StyleUnderline"/>
        </w:rPr>
        <w:t>Russian revanchism</w:t>
      </w:r>
      <w:r w:rsidRPr="00410F3E">
        <w:rPr>
          <w:sz w:val="16"/>
        </w:rPr>
        <w:t xml:space="preserve">. </w:t>
      </w:r>
      <w:r w:rsidRPr="00926A48">
        <w:rPr>
          <w:rStyle w:val="StyleUnderline"/>
        </w:rPr>
        <w:t xml:space="preserve">Western </w:t>
      </w:r>
      <w:r w:rsidRPr="001E0C8E">
        <w:rPr>
          <w:rStyle w:val="StyleUnderline"/>
          <w:highlight w:val="cyan"/>
        </w:rPr>
        <w:t xml:space="preserve">values can </w:t>
      </w:r>
      <w:r w:rsidRPr="001E0C8E">
        <w:rPr>
          <w:rStyle w:val="Emphasis"/>
          <w:highlight w:val="cyan"/>
        </w:rPr>
        <w:t>only</w:t>
      </w:r>
      <w:r w:rsidRPr="001E0C8E">
        <w:rPr>
          <w:rStyle w:val="StyleUnderline"/>
          <w:highlight w:val="cyan"/>
        </w:rPr>
        <w:t xml:space="preserve"> be</w:t>
      </w:r>
      <w:r w:rsidRPr="00926A48">
        <w:rPr>
          <w:rStyle w:val="StyleUnderline"/>
        </w:rPr>
        <w:t xml:space="preserve"> </w:t>
      </w:r>
      <w:r w:rsidRPr="001E0C8E">
        <w:rPr>
          <w:rStyle w:val="StyleUnderline"/>
          <w:highlight w:val="cyan"/>
        </w:rPr>
        <w:t>propagated</w:t>
      </w:r>
      <w:r w:rsidRPr="00410F3E">
        <w:rPr>
          <w:sz w:val="16"/>
        </w:rPr>
        <w:t xml:space="preserve"> and upheld </w:t>
      </w:r>
      <w:r w:rsidRPr="001E0C8E">
        <w:rPr>
          <w:rStyle w:val="StyleUnderline"/>
          <w:highlight w:val="cyan"/>
        </w:rPr>
        <w:t>with</w:t>
      </w:r>
      <w:r w:rsidRPr="00410F3E">
        <w:rPr>
          <w:sz w:val="16"/>
        </w:rPr>
        <w:t xml:space="preserve"> the ultimate guarantee of </w:t>
      </w:r>
      <w:r w:rsidRPr="001E0C8E">
        <w:rPr>
          <w:rStyle w:val="StyleUnderline"/>
          <w:highlight w:val="cyan"/>
        </w:rPr>
        <w:t>hard power</w:t>
      </w:r>
      <w:r w:rsidRPr="00410F3E">
        <w:rPr>
          <w:sz w:val="16"/>
        </w:rPr>
        <w:t xml:space="preserve">. And </w:t>
      </w:r>
      <w:r w:rsidRPr="00926A48">
        <w:rPr>
          <w:rStyle w:val="StyleUnderline"/>
        </w:rPr>
        <w:t>if the West is not prepared to enforce its values</w:t>
      </w:r>
      <w:r w:rsidRPr="00410F3E">
        <w:rPr>
          <w:sz w:val="16"/>
        </w:rPr>
        <w:t xml:space="preserve"> </w:t>
      </w:r>
      <w:r w:rsidRPr="00926A48">
        <w:rPr>
          <w:rStyle w:val="StyleUnderline"/>
        </w:rPr>
        <w:t>with tangible consequences</w:t>
      </w:r>
      <w:r w:rsidRPr="00410F3E">
        <w:rPr>
          <w:sz w:val="16"/>
        </w:rPr>
        <w:t xml:space="preserve">, then perhaps </w:t>
      </w:r>
      <w:r w:rsidRPr="0028660A">
        <w:rPr>
          <w:rStyle w:val="Emphasis"/>
        </w:rPr>
        <w:t>we should abandon</w:t>
      </w:r>
      <w:r w:rsidRPr="00410F3E">
        <w:rPr>
          <w:sz w:val="16"/>
        </w:rPr>
        <w:t xml:space="preserve"> the pretense of </w:t>
      </w:r>
      <w:r w:rsidRPr="00926A48">
        <w:rPr>
          <w:rStyle w:val="StyleUnderline"/>
        </w:rPr>
        <w:t xml:space="preserve">a rules-based international system and cease the cruel practice of giving hope </w:t>
      </w:r>
      <w:r w:rsidRPr="0028660A">
        <w:rPr>
          <w:rStyle w:val="Emphasis"/>
        </w:rPr>
        <w:t>where there is none to be had</w:t>
      </w:r>
      <w:r w:rsidRPr="00926A48">
        <w:rPr>
          <w:rStyle w:val="StyleUnderline"/>
        </w:rPr>
        <w:t>.</w:t>
      </w:r>
      <w:r w:rsidRPr="00410F3E">
        <w:rPr>
          <w:sz w:val="16"/>
        </w:rPr>
        <w:t xml:space="preserve"> </w:t>
      </w:r>
      <w:r w:rsidRPr="001E0C8E">
        <w:rPr>
          <w:rStyle w:val="StyleUnderline"/>
          <w:highlight w:val="cyan"/>
        </w:rPr>
        <w:t>Soft power</w:t>
      </w:r>
      <w:r w:rsidRPr="00926A48">
        <w:rPr>
          <w:rStyle w:val="StyleUnderline"/>
        </w:rPr>
        <w:t xml:space="preserve"> is here to stay, but its moment </w:t>
      </w:r>
      <w:r w:rsidRPr="001E0C8E">
        <w:rPr>
          <w:rStyle w:val="StyleUnderline"/>
          <w:highlight w:val="cyan"/>
        </w:rPr>
        <w:t xml:space="preserve">as a diplomatic instrument </w:t>
      </w:r>
      <w:r w:rsidRPr="001E0C8E">
        <w:rPr>
          <w:rStyle w:val="Emphasis"/>
          <w:highlight w:val="cyan"/>
        </w:rPr>
        <w:t>has</w:t>
      </w:r>
      <w:r w:rsidRPr="0028660A">
        <w:rPr>
          <w:rStyle w:val="Emphasis"/>
        </w:rPr>
        <w:t xml:space="preserve"> long since </w:t>
      </w:r>
      <w:r w:rsidRPr="001E0C8E">
        <w:rPr>
          <w:rStyle w:val="Emphasis"/>
          <w:highlight w:val="cyan"/>
        </w:rPr>
        <w:t>gone</w:t>
      </w:r>
      <w:r w:rsidRPr="00410F3E">
        <w:rPr>
          <w:sz w:val="16"/>
        </w:rPr>
        <w:t xml:space="preserve">. Because, </w:t>
      </w:r>
      <w:r w:rsidRPr="00926A48">
        <w:rPr>
          <w:rStyle w:val="StyleUnderline"/>
        </w:rPr>
        <w:t xml:space="preserve">in reality, </w:t>
      </w:r>
      <w:r w:rsidRPr="001E0C8E">
        <w:rPr>
          <w:rStyle w:val="Emphasis"/>
          <w:szCs w:val="32"/>
          <w:highlight w:val="cyan"/>
        </w:rPr>
        <w:t>it was never</w:t>
      </w:r>
      <w:r w:rsidRPr="0028660A">
        <w:rPr>
          <w:rStyle w:val="Emphasis"/>
          <w:szCs w:val="32"/>
        </w:rPr>
        <w:t xml:space="preserve"> really much </w:t>
      </w:r>
      <w:r w:rsidRPr="001E0C8E">
        <w:rPr>
          <w:rStyle w:val="Emphasis"/>
          <w:szCs w:val="32"/>
          <w:highlight w:val="cyan"/>
        </w:rPr>
        <w:t xml:space="preserve">more than an illusion </w:t>
      </w:r>
      <w:r w:rsidRPr="00410F3E">
        <w:rPr>
          <w:rStyle w:val="Emphasis"/>
          <w:szCs w:val="32"/>
        </w:rPr>
        <w:t>of what we wished the</w:t>
      </w:r>
      <w:r w:rsidRPr="0028660A">
        <w:rPr>
          <w:rStyle w:val="Emphasis"/>
          <w:szCs w:val="32"/>
        </w:rPr>
        <w:t xml:space="preserve"> world to be</w:t>
      </w:r>
      <w:r w:rsidRPr="00410F3E">
        <w:rPr>
          <w:sz w:val="16"/>
        </w:rPr>
        <w:t xml:space="preserve"> rather than the one that exists.</w:t>
      </w:r>
    </w:p>
    <w:p w14:paraId="1F61724B" w14:textId="59A36B54" w:rsidR="009E7812" w:rsidRDefault="009E7812" w:rsidP="009E7812">
      <w:pPr>
        <w:pStyle w:val="Heading3"/>
      </w:pPr>
      <w:r>
        <w:t>A2: Turn---</w:t>
      </w:r>
      <w:r w:rsidR="00CB01DD">
        <w:t>Cred Good---</w:t>
      </w:r>
      <w:r>
        <w:t>Ext---Resilient</w:t>
      </w:r>
    </w:p>
    <w:p w14:paraId="6C70BDF4" w14:textId="77777777" w:rsidR="005A6AA0" w:rsidRDefault="005A6AA0" w:rsidP="005A6AA0">
      <w:pPr>
        <w:pStyle w:val="Heading4"/>
      </w:pPr>
      <w:r>
        <w:t>Soft power resilient</w:t>
      </w:r>
    </w:p>
    <w:p w14:paraId="3C343CFE" w14:textId="77777777" w:rsidR="005A6AA0" w:rsidRDefault="005A6AA0" w:rsidP="005A6AA0">
      <w:r w:rsidRPr="006A5853">
        <w:rPr>
          <w:rStyle w:val="Style13ptBold"/>
        </w:rPr>
        <w:t>Cox, 12</w:t>
      </w:r>
      <w:r>
        <w:t xml:space="preserve"> (Professor IR London School of Economics, ’12 (Michael, December, “Power Shifts, Economic Change and the Decline of the West?” International Relations, Vol 26 No 4, p 369-388, SagePub)</w:t>
      </w:r>
    </w:p>
    <w:p w14:paraId="3B149FC9" w14:textId="77777777" w:rsidR="005A6AA0" w:rsidRDefault="005A6AA0" w:rsidP="005A6AA0"/>
    <w:p w14:paraId="2142AEC0" w14:textId="0F7C1344" w:rsidR="005A6AA0" w:rsidRDefault="005A6AA0" w:rsidP="005A6AA0">
      <w:pPr>
        <w:rPr>
          <w:sz w:val="16"/>
          <w:szCs w:val="16"/>
        </w:rPr>
      </w:pPr>
      <w:r>
        <w:rPr>
          <w:sz w:val="16"/>
          <w:szCs w:val="16"/>
        </w:rPr>
        <w:t xml:space="preserve">If China has a real problem in projecting a positive and confident picture of itself or of the world it would like to build, the same can hardly be said of the United States. 92 </w:t>
      </w:r>
      <w:r w:rsidRPr="001E0C8E">
        <w:rPr>
          <w:bCs/>
          <w:highlight w:val="cyan"/>
          <w:u w:val="single"/>
        </w:rPr>
        <w:t>The US</w:t>
      </w:r>
      <w:r>
        <w:rPr>
          <w:bCs/>
          <w:u w:val="single"/>
        </w:rPr>
        <w:t xml:space="preserve"> may have </w:t>
      </w:r>
      <w:r w:rsidRPr="001E0C8E">
        <w:rPr>
          <w:bCs/>
          <w:highlight w:val="cyan"/>
          <w:u w:val="single"/>
        </w:rPr>
        <w:t>lost</w:t>
      </w:r>
      <w:r>
        <w:rPr>
          <w:sz w:val="16"/>
          <w:szCs w:val="16"/>
        </w:rPr>
        <w:t xml:space="preserve"> good deal of </w:t>
      </w:r>
      <w:r w:rsidRPr="001E0C8E">
        <w:rPr>
          <w:bCs/>
          <w:highlight w:val="cyan"/>
          <w:u w:val="single"/>
        </w:rPr>
        <w:t>standing</w:t>
      </w:r>
      <w:r>
        <w:rPr>
          <w:sz w:val="16"/>
          <w:szCs w:val="16"/>
        </w:rPr>
        <w:t xml:space="preserve"> in the world </w:t>
      </w:r>
      <w:r w:rsidRPr="001E0C8E">
        <w:rPr>
          <w:bCs/>
          <w:highlight w:val="cyan"/>
          <w:u w:val="single"/>
        </w:rPr>
        <w:t>because of</w:t>
      </w:r>
      <w:r>
        <w:rPr>
          <w:bCs/>
          <w:u w:val="single"/>
        </w:rPr>
        <w:t xml:space="preserve"> </w:t>
      </w:r>
      <w:r>
        <w:rPr>
          <w:sz w:val="16"/>
          <w:szCs w:val="16"/>
        </w:rPr>
        <w:t xml:space="preserve">the </w:t>
      </w:r>
      <w:r w:rsidRPr="001E0C8E">
        <w:rPr>
          <w:bCs/>
          <w:highlight w:val="cyan"/>
          <w:u w:val="single"/>
        </w:rPr>
        <w:t>Iraq</w:t>
      </w:r>
      <w:r>
        <w:rPr>
          <w:sz w:val="16"/>
          <w:szCs w:val="16"/>
        </w:rPr>
        <w:t xml:space="preserve"> War; meanwhile the West has clearly suffered a setback because of the economic crisis. </w:t>
      </w:r>
      <w:r w:rsidRPr="001E0C8E">
        <w:rPr>
          <w:bCs/>
          <w:highlight w:val="cyan"/>
          <w:u w:val="single"/>
        </w:rPr>
        <w:t>However</w:t>
      </w:r>
      <w:r>
        <w:rPr>
          <w:bCs/>
          <w:u w:val="single"/>
        </w:rPr>
        <w:t>, the first was</w:t>
      </w:r>
      <w:r>
        <w:rPr>
          <w:sz w:val="16"/>
          <w:szCs w:val="16"/>
        </w:rPr>
        <w:t xml:space="preserve"> partially </w:t>
      </w:r>
      <w:r>
        <w:rPr>
          <w:bCs/>
          <w:u w:val="single"/>
        </w:rPr>
        <w:t>vitiated by the election of Obama</w:t>
      </w:r>
      <w:r>
        <w:rPr>
          <w:sz w:val="16"/>
          <w:szCs w:val="16"/>
        </w:rPr>
        <w:t xml:space="preserve"> in 2008, and the second has not led to anybody serious proposing an alternative. Moreover, </w:t>
      </w:r>
      <w:r w:rsidRPr="001E0C8E">
        <w:rPr>
          <w:bCs/>
          <w:highlight w:val="cyan"/>
          <w:u w:val="single"/>
        </w:rPr>
        <w:t>the ‘West’</w:t>
      </w:r>
      <w:r>
        <w:rPr>
          <w:sz w:val="16"/>
          <w:szCs w:val="16"/>
        </w:rPr>
        <w:t xml:space="preserve"> for all its faults – growing inequality, ethical standards in decline and all the rest – </w:t>
      </w:r>
      <w:r w:rsidRPr="001E0C8E">
        <w:rPr>
          <w:bCs/>
          <w:highlight w:val="cyan"/>
          <w:u w:val="single"/>
        </w:rPr>
        <w:t>still looks</w:t>
      </w:r>
      <w:r>
        <w:rPr>
          <w:bCs/>
          <w:u w:val="single"/>
        </w:rPr>
        <w:t xml:space="preserve"> a </w:t>
      </w:r>
      <w:r w:rsidRPr="001E0C8E">
        <w:rPr>
          <w:bCs/>
          <w:highlight w:val="cyan"/>
          <w:u w:val="single"/>
        </w:rPr>
        <w:t>more</w:t>
      </w:r>
      <w:r>
        <w:rPr>
          <w:bCs/>
          <w:u w:val="single"/>
        </w:rPr>
        <w:t xml:space="preserve"> </w:t>
      </w:r>
      <w:r w:rsidRPr="001E0C8E">
        <w:rPr>
          <w:bCs/>
          <w:highlight w:val="cyan"/>
          <w:u w:val="single"/>
        </w:rPr>
        <w:t>attractive</w:t>
      </w:r>
      <w:r>
        <w:rPr>
          <w:bCs/>
          <w:u w:val="single"/>
        </w:rPr>
        <w:t xml:space="preserve"> proposition </w:t>
      </w:r>
      <w:r w:rsidRPr="001E0C8E">
        <w:rPr>
          <w:bCs/>
          <w:highlight w:val="cyan"/>
          <w:u w:val="single"/>
        </w:rPr>
        <w:t>than anything else</w:t>
      </w:r>
      <w:r>
        <w:rPr>
          <w:sz w:val="16"/>
          <w:szCs w:val="16"/>
        </w:rPr>
        <w:t xml:space="preserve"> on offer. As a recent study has shown, ‘</w:t>
      </w:r>
      <w:r w:rsidRPr="001E0C8E">
        <w:rPr>
          <w:bCs/>
          <w:highlight w:val="cyan"/>
          <w:u w:val="single"/>
        </w:rPr>
        <w:t xml:space="preserve">soft power’ is </w:t>
      </w:r>
      <w:r>
        <w:rPr>
          <w:bCs/>
          <w:u w:val="single"/>
        </w:rPr>
        <w:t xml:space="preserve">almost entirely </w:t>
      </w:r>
      <w:r w:rsidRPr="001E0C8E">
        <w:rPr>
          <w:bCs/>
          <w:highlight w:val="cyan"/>
          <w:u w:val="single"/>
        </w:rPr>
        <w:t>the preserve of</w:t>
      </w:r>
      <w:r>
        <w:rPr>
          <w:sz w:val="16"/>
          <w:szCs w:val="16"/>
        </w:rPr>
        <w:t xml:space="preserve"> Western, or more precisely democratic, countries with </w:t>
      </w:r>
      <w:r w:rsidRPr="001E0C8E">
        <w:rPr>
          <w:bCs/>
          <w:highlight w:val="cyan"/>
          <w:u w:val="single"/>
        </w:rPr>
        <w:t xml:space="preserve">the </w:t>
      </w:r>
      <w:r w:rsidRPr="001E0C8E">
        <w:rPr>
          <w:b/>
          <w:iCs/>
          <w:highlight w:val="cyan"/>
          <w:u w:val="single"/>
          <w:bdr w:val="single" w:sz="18" w:space="0" w:color="auto" w:frame="1"/>
        </w:rPr>
        <w:t>U</w:t>
      </w:r>
      <w:r>
        <w:rPr>
          <w:bCs/>
          <w:u w:val="single"/>
        </w:rPr>
        <w:t xml:space="preserve">nited </w:t>
      </w:r>
      <w:r w:rsidRPr="001E0C8E">
        <w:rPr>
          <w:b/>
          <w:iCs/>
          <w:highlight w:val="cyan"/>
          <w:u w:val="single"/>
          <w:bdr w:val="single" w:sz="18" w:space="0" w:color="auto" w:frame="1"/>
        </w:rPr>
        <w:t>S</w:t>
      </w:r>
      <w:r>
        <w:rPr>
          <w:bCs/>
          <w:u w:val="single"/>
        </w:rPr>
        <w:t>tates</w:t>
      </w:r>
      <w:r>
        <w:rPr>
          <w:sz w:val="16"/>
          <w:szCs w:val="16"/>
        </w:rPr>
        <w:t xml:space="preserve"> still leading a league table that includes most West European countries as well as two countries from Asia – Japan and South Korea. China on the other hand comes in 20th, just ahead of Brazil at 21st, followed by India at 27th and Russia 28th out of a total of 30 countries assessed. 93 There are several reasons why the West continues to score well in terms of soft power, the most obvious being that </w:t>
      </w:r>
      <w:r>
        <w:rPr>
          <w:bCs/>
          <w:u w:val="single"/>
        </w:rPr>
        <w:t xml:space="preserve">Western countries have a </w:t>
      </w:r>
      <w:r w:rsidRPr="001E0C8E">
        <w:rPr>
          <w:bCs/>
          <w:highlight w:val="cyan"/>
          <w:u w:val="single"/>
        </w:rPr>
        <w:t>pluralist political culture</w:t>
      </w:r>
      <w:r>
        <w:rPr>
          <w:sz w:val="16"/>
          <w:szCs w:val="16"/>
        </w:rPr>
        <w:t xml:space="preserve"> where having dissident views, will not, by and large, end up with one spending a rather long term in prison or worse. But another reason – clearly connected – has to do with </w:t>
      </w:r>
      <w:r>
        <w:rPr>
          <w:bCs/>
          <w:u w:val="single"/>
        </w:rPr>
        <w:t xml:space="preserve">its </w:t>
      </w:r>
      <w:r w:rsidRPr="001E0C8E">
        <w:rPr>
          <w:bCs/>
          <w:highlight w:val="cyan"/>
          <w:u w:val="single"/>
        </w:rPr>
        <w:t>open</w:t>
      </w:r>
      <w:r>
        <w:rPr>
          <w:bCs/>
          <w:u w:val="single"/>
        </w:rPr>
        <w:t xml:space="preserve"> system of </w:t>
      </w:r>
      <w:r w:rsidRPr="001E0C8E">
        <w:rPr>
          <w:bCs/>
          <w:highlight w:val="cyan"/>
          <w:u w:val="single"/>
        </w:rPr>
        <w:t>higher education</w:t>
      </w:r>
      <w:r>
        <w:rPr>
          <w:sz w:val="16"/>
          <w:szCs w:val="16"/>
        </w:rPr>
        <w:t xml:space="preserve">. Here, </w:t>
      </w:r>
      <w:r>
        <w:rPr>
          <w:bCs/>
          <w:u w:val="single"/>
        </w:rPr>
        <w:t xml:space="preserve">even the much-maligned United States </w:t>
      </w:r>
      <w:r w:rsidRPr="001E0C8E">
        <w:rPr>
          <w:b/>
          <w:iCs/>
          <w:highlight w:val="cyan"/>
          <w:u w:val="single"/>
          <w:bdr w:val="single" w:sz="18" w:space="0" w:color="auto" w:frame="1"/>
        </w:rPr>
        <w:t>continues to have great magnetic pull,</w:t>
      </w:r>
      <w:r>
        <w:rPr>
          <w:sz w:val="16"/>
          <w:szCs w:val="16"/>
        </w:rPr>
        <w:t xml:space="preserve"> nowhere more so than in China itself, judging by the enormous number of Chinese students who every year seek a place in US institutions of higher learning. Many of them may in the end return to China. However, they clearly believe that getting an education in a US college will improve their job prospects in an increasingly tough Chinese job market. 94 Nor is this temporary ‘brain drain’ a mere accident of history. Indeed, one of the more obvious signs of continued Western and American strength is its university sector. 95 Other countries and continents obviously have universities. But very few of them rank especially high in international terms. 96 The BRIC countries in particular seem to face almost insuperable difficulties in raising standards. Brazil and India for example have no universities in the top 100, Russia only one and China a mere five – three of these being in Hong Kong. </w:t>
      </w:r>
      <w:r>
        <w:rPr>
          <w:bCs/>
          <w:u w:val="single"/>
        </w:rPr>
        <w:t>The United States</w:t>
      </w:r>
      <w:r>
        <w:rPr>
          <w:sz w:val="16"/>
          <w:szCs w:val="16"/>
        </w:rPr>
        <w:t xml:space="preserve">, in 2011, meanwhile </w:t>
      </w:r>
      <w:r>
        <w:rPr>
          <w:bCs/>
          <w:u w:val="single"/>
        </w:rPr>
        <w:t>remained home to 8 of the top 10 ranked universities in the world</w:t>
      </w:r>
      <w:r>
        <w:rPr>
          <w:sz w:val="16"/>
          <w:szCs w:val="16"/>
        </w:rPr>
        <w:t>, 37 of the top 50 and 58 of the top 100. Even the United Kingdom does well, having 17 ranked universities compared to a total of 13 in the whole of Asia. 97</w:t>
      </w:r>
    </w:p>
    <w:p w14:paraId="021408E5" w14:textId="445F1F56" w:rsidR="00E40EDF" w:rsidRPr="00BD6A24" w:rsidRDefault="00E40EDF" w:rsidP="00E40EDF">
      <w:pPr>
        <w:pStyle w:val="Heading4"/>
        <w:rPr>
          <w:rFonts w:eastAsia="Times New Roman"/>
        </w:rPr>
      </w:pPr>
      <w:r>
        <w:t xml:space="preserve">No one will replace us – </w:t>
      </w:r>
      <w:r w:rsidRPr="00BD6A24">
        <w:rPr>
          <w:rFonts w:eastAsia="Times New Roman"/>
        </w:rPr>
        <w:t xml:space="preserve">Chinese soft power low and swamped by alt causes </w:t>
      </w:r>
    </w:p>
    <w:p w14:paraId="55A5F7D5" w14:textId="77777777" w:rsidR="00E40EDF" w:rsidRPr="00BD6A24" w:rsidRDefault="00E40EDF" w:rsidP="00E40EDF">
      <w:pPr>
        <w:spacing w:line="256" w:lineRule="auto"/>
        <w:rPr>
          <w:rFonts w:eastAsia="Calibri"/>
        </w:rPr>
      </w:pPr>
      <w:r w:rsidRPr="006A5853">
        <w:rPr>
          <w:rStyle w:val="Style13ptBold"/>
        </w:rPr>
        <w:t>Nye 13</w:t>
      </w:r>
      <w:r>
        <w:rPr>
          <w:rStyle w:val="Style13ptBold"/>
        </w:rPr>
        <w:t xml:space="preserve"> ---- </w:t>
      </w:r>
      <w:r w:rsidRPr="00BD6A24">
        <w:rPr>
          <w:rFonts w:eastAsia="Calibri"/>
        </w:rPr>
        <w:t xml:space="preserve">Joseph, Harvard Professor, “What China and Russia Don’t Get about Soft Power,” FP, April, </w:t>
      </w:r>
      <w:hyperlink r:id="rId38" w:history="1">
        <w:r w:rsidRPr="00BD6A24">
          <w:rPr>
            <w:rFonts w:eastAsia="Calibri"/>
          </w:rPr>
          <w:t>http://www.foreignpolicy.com/articles/2013/04/29/what_china_and_russia_don_t_get_about_soft_power</w:t>
        </w:r>
      </w:hyperlink>
    </w:p>
    <w:p w14:paraId="5B217A86" w14:textId="77777777" w:rsidR="00E40EDF" w:rsidRPr="00BD6A24" w:rsidRDefault="00E40EDF" w:rsidP="00E40EDF">
      <w:pPr>
        <w:spacing w:line="256" w:lineRule="auto"/>
        <w:rPr>
          <w:rFonts w:eastAsia="Calibri"/>
          <w:b/>
          <w:bCs/>
          <w:sz w:val="28"/>
        </w:rPr>
      </w:pPr>
    </w:p>
    <w:p w14:paraId="2E6656D9" w14:textId="77777777" w:rsidR="00E40EDF" w:rsidRPr="00313500" w:rsidRDefault="00E40EDF" w:rsidP="00E40EDF">
      <w:pPr>
        <w:rPr>
          <w:u w:val="single"/>
        </w:rPr>
      </w:pPr>
      <w:r w:rsidRPr="00F83CDB">
        <w:rPr>
          <w:sz w:val="16"/>
        </w:rPr>
        <w:t xml:space="preserve">When Foreign Policy first published my essay "Soft Power" in 1990, who would have expected that someday the term would be used by the likes of Hu Jintao or Vladimir Putin? Yet </w:t>
      </w:r>
      <w:r w:rsidRPr="001E0C8E">
        <w:rPr>
          <w:rStyle w:val="StyleUnderline"/>
          <w:highlight w:val="cyan"/>
        </w:rPr>
        <w:t xml:space="preserve">Hu told the </w:t>
      </w:r>
      <w:r w:rsidRPr="001E0C8E">
        <w:rPr>
          <w:rStyle w:val="Emphasis"/>
          <w:highlight w:val="cyan"/>
        </w:rPr>
        <w:t>C</w:t>
      </w:r>
      <w:r w:rsidRPr="00F83CDB">
        <w:rPr>
          <w:sz w:val="16"/>
        </w:rPr>
        <w:t xml:space="preserve">hinese </w:t>
      </w:r>
      <w:r w:rsidRPr="001E0C8E">
        <w:rPr>
          <w:rStyle w:val="Emphasis"/>
          <w:highlight w:val="cyan"/>
        </w:rPr>
        <w:t>C</w:t>
      </w:r>
      <w:r w:rsidRPr="00F83CDB">
        <w:rPr>
          <w:sz w:val="16"/>
        </w:rPr>
        <w:t xml:space="preserve">ommunist </w:t>
      </w:r>
      <w:r w:rsidRPr="001E0C8E">
        <w:rPr>
          <w:rStyle w:val="Emphasis"/>
          <w:highlight w:val="cyan"/>
        </w:rPr>
        <w:t>P</w:t>
      </w:r>
      <w:r w:rsidRPr="00F83CDB">
        <w:rPr>
          <w:sz w:val="16"/>
        </w:rPr>
        <w:t xml:space="preserve">arty in 2007 </w:t>
      </w:r>
      <w:r w:rsidRPr="00F83CDB">
        <w:rPr>
          <w:rStyle w:val="StyleUnderline"/>
        </w:rPr>
        <w:t xml:space="preserve">that China </w:t>
      </w:r>
      <w:r w:rsidRPr="00281A71">
        <w:rPr>
          <w:rStyle w:val="Emphasis"/>
        </w:rPr>
        <w:t xml:space="preserve">needed </w:t>
      </w:r>
      <w:r w:rsidRPr="001E0C8E">
        <w:rPr>
          <w:rStyle w:val="Emphasis"/>
          <w:highlight w:val="cyan"/>
        </w:rPr>
        <w:t>to increase</w:t>
      </w:r>
      <w:r w:rsidRPr="00281A71">
        <w:rPr>
          <w:rStyle w:val="Emphasis"/>
        </w:rPr>
        <w:t xml:space="preserve"> </w:t>
      </w:r>
      <w:r w:rsidRPr="00F83CDB">
        <w:rPr>
          <w:rStyle w:val="StyleUnderline"/>
        </w:rPr>
        <w:t xml:space="preserve">its </w:t>
      </w:r>
      <w:r w:rsidRPr="001E0C8E">
        <w:rPr>
          <w:rStyle w:val="StyleUnderline"/>
          <w:highlight w:val="cyan"/>
        </w:rPr>
        <w:t>soft power</w:t>
      </w:r>
      <w:r w:rsidRPr="00F83CDB">
        <w:rPr>
          <w:sz w:val="16"/>
        </w:rPr>
        <w:t xml:space="preserve">, and Putin recently urged Russian diplomats to apply soft power more extensively. </w:t>
      </w:r>
      <w:r w:rsidRPr="001E0C8E">
        <w:rPr>
          <w:rStyle w:val="StyleUnderline"/>
          <w:highlight w:val="cyan"/>
        </w:rPr>
        <w:t>Neither</w:t>
      </w:r>
      <w:r w:rsidRPr="00F83CDB">
        <w:rPr>
          <w:rStyle w:val="StyleUnderline"/>
        </w:rPr>
        <w:t xml:space="preserve"> leader</w:t>
      </w:r>
      <w:r w:rsidRPr="00F83CDB">
        <w:rPr>
          <w:sz w:val="16"/>
        </w:rPr>
        <w:t xml:space="preserve">, however, </w:t>
      </w:r>
      <w:r w:rsidRPr="00F83CDB">
        <w:rPr>
          <w:rStyle w:val="StyleUnderline"/>
        </w:rPr>
        <w:t xml:space="preserve">seems to have </w:t>
      </w:r>
      <w:r w:rsidRPr="001E0C8E">
        <w:rPr>
          <w:rStyle w:val="StyleUnderline"/>
          <w:highlight w:val="cyan"/>
        </w:rPr>
        <w:t xml:space="preserve">understood </w:t>
      </w:r>
      <w:r w:rsidRPr="001E0C8E">
        <w:rPr>
          <w:rStyle w:val="Emphasis"/>
          <w:highlight w:val="cyan"/>
        </w:rPr>
        <w:t>how</w:t>
      </w:r>
      <w:r w:rsidRPr="00F83CDB">
        <w:rPr>
          <w:sz w:val="16"/>
        </w:rPr>
        <w:t xml:space="preserve"> to accomplish his goals. Power is the ability to affect others to get the outcomes one wants, and that can be accomplished in three main ways -- by coercion, payment, or attraction. If you can add the soft power of attraction to your toolkit, you can economize on carrots and sticks. For a rising power like China whose growing economic and military might frightens its neighbors into counter-balancing coalitions</w:t>
      </w:r>
      <w:r w:rsidRPr="00F83CDB">
        <w:rPr>
          <w:rStyle w:val="StyleUnderline"/>
        </w:rPr>
        <w:t xml:space="preserve">, a smart strategy includes soft power to make China look less frightening and </w:t>
      </w:r>
      <w:r w:rsidRPr="00F83CDB">
        <w:rPr>
          <w:sz w:val="16"/>
        </w:rPr>
        <w:t>the</w:t>
      </w:r>
      <w:r w:rsidRPr="00F83CDB">
        <w:rPr>
          <w:rStyle w:val="StyleUnderline"/>
        </w:rPr>
        <w:t xml:space="preserve"> balancing </w:t>
      </w:r>
      <w:r w:rsidRPr="00F83CDB">
        <w:rPr>
          <w:sz w:val="16"/>
        </w:rPr>
        <w:t>coalitions</w:t>
      </w:r>
      <w:r w:rsidRPr="00F83CDB">
        <w:rPr>
          <w:rStyle w:val="StyleUnderline"/>
        </w:rPr>
        <w:t xml:space="preserve"> less effective</w:t>
      </w:r>
      <w:r w:rsidRPr="00F83CDB">
        <w:rPr>
          <w:sz w:val="16"/>
        </w:rPr>
        <w:t xml:space="preserve">. For a declining power like Russia (or Britain before it), a residual soft power helps to cushion the fall. </w:t>
      </w:r>
      <w:r w:rsidRPr="00F83CDB">
        <w:rPr>
          <w:rStyle w:val="StyleUnderline"/>
        </w:rPr>
        <w:t xml:space="preserve">The </w:t>
      </w:r>
      <w:r w:rsidRPr="001E0C8E">
        <w:rPr>
          <w:rStyle w:val="StyleUnderline"/>
          <w:highlight w:val="cyan"/>
        </w:rPr>
        <w:t>soft power</w:t>
      </w:r>
      <w:r w:rsidRPr="00F83CDB">
        <w:rPr>
          <w:rStyle w:val="StyleUnderline"/>
        </w:rPr>
        <w:t xml:space="preserve"> of a country </w:t>
      </w:r>
      <w:r w:rsidRPr="001E0C8E">
        <w:rPr>
          <w:rStyle w:val="StyleUnderline"/>
          <w:highlight w:val="cyan"/>
        </w:rPr>
        <w:t>rests</w:t>
      </w:r>
      <w:r w:rsidRPr="00F83CDB">
        <w:rPr>
          <w:sz w:val="16"/>
        </w:rPr>
        <w:t xml:space="preserve"> primarily </w:t>
      </w:r>
      <w:r w:rsidRPr="001E0C8E">
        <w:rPr>
          <w:rStyle w:val="StyleUnderline"/>
          <w:highlight w:val="cyan"/>
        </w:rPr>
        <w:t>on three resources</w:t>
      </w:r>
      <w:r w:rsidRPr="00F83CDB">
        <w:rPr>
          <w:sz w:val="16"/>
        </w:rPr>
        <w:t xml:space="preserve">: its </w:t>
      </w:r>
      <w:r w:rsidRPr="00D34388">
        <w:rPr>
          <w:rStyle w:val="StyleUnderline"/>
        </w:rPr>
        <w:t>culture</w:t>
      </w:r>
      <w:r w:rsidRPr="00F83CDB">
        <w:rPr>
          <w:sz w:val="16"/>
        </w:rPr>
        <w:t xml:space="preserve"> (in places where it is attractive to others), its </w:t>
      </w:r>
      <w:r w:rsidRPr="00D34388">
        <w:rPr>
          <w:rStyle w:val="StyleUnderline"/>
        </w:rPr>
        <w:t>political values</w:t>
      </w:r>
      <w:r w:rsidRPr="00F83CDB">
        <w:rPr>
          <w:sz w:val="16"/>
        </w:rPr>
        <w:t xml:space="preserve"> (when it lives up to them at home and abroad), </w:t>
      </w:r>
      <w:r w:rsidRPr="00D34388">
        <w:rPr>
          <w:rStyle w:val="StyleUnderline"/>
        </w:rPr>
        <w:t>and</w:t>
      </w:r>
      <w:r w:rsidRPr="00F83CDB">
        <w:rPr>
          <w:sz w:val="16"/>
        </w:rPr>
        <w:t xml:space="preserve"> its </w:t>
      </w:r>
      <w:r w:rsidRPr="00D34388">
        <w:rPr>
          <w:rStyle w:val="StyleUnderline"/>
        </w:rPr>
        <w:t>foreign policies</w:t>
      </w:r>
      <w:r w:rsidRPr="00F83CDB">
        <w:rPr>
          <w:sz w:val="16"/>
        </w:rPr>
        <w:t xml:space="preserve"> (when they are seen as legitimate and having moral authority). </w:t>
      </w:r>
      <w:r w:rsidRPr="001E0C8E">
        <w:rPr>
          <w:rStyle w:val="StyleUnderline"/>
          <w:highlight w:val="cyan"/>
        </w:rPr>
        <w:t>But combining these</w:t>
      </w:r>
      <w:r w:rsidRPr="00F83CDB">
        <w:rPr>
          <w:sz w:val="16"/>
        </w:rPr>
        <w:t xml:space="preserve"> resources </w:t>
      </w:r>
      <w:r w:rsidRPr="001E0C8E">
        <w:rPr>
          <w:rStyle w:val="StyleUnderline"/>
          <w:highlight w:val="cyan"/>
        </w:rPr>
        <w:t xml:space="preserve">is </w:t>
      </w:r>
      <w:r w:rsidRPr="001E0C8E">
        <w:rPr>
          <w:rStyle w:val="Emphasis"/>
          <w:highlight w:val="cyan"/>
        </w:rPr>
        <w:t>not</w:t>
      </w:r>
      <w:r w:rsidRPr="00281A71">
        <w:rPr>
          <w:rStyle w:val="Emphasis"/>
        </w:rPr>
        <w:t xml:space="preserve"> always </w:t>
      </w:r>
      <w:r w:rsidRPr="001E0C8E">
        <w:rPr>
          <w:rStyle w:val="Emphasis"/>
          <w:highlight w:val="cyan"/>
        </w:rPr>
        <w:t>easy</w:t>
      </w:r>
      <w:r w:rsidRPr="00F83CDB">
        <w:rPr>
          <w:rStyle w:val="StyleUnderline"/>
        </w:rPr>
        <w:t>.</w:t>
      </w:r>
      <w:r>
        <w:rPr>
          <w:rStyle w:val="StyleUnderline"/>
        </w:rPr>
        <w:t xml:space="preserve"> </w:t>
      </w:r>
      <w:r w:rsidRPr="001E0C8E">
        <w:rPr>
          <w:rStyle w:val="StyleUnderline"/>
          <w:highlight w:val="cyan"/>
        </w:rPr>
        <w:t>Establishing</w:t>
      </w:r>
      <w:r w:rsidRPr="00F83CDB">
        <w:rPr>
          <w:sz w:val="16"/>
        </w:rPr>
        <w:t xml:space="preserve">, say, </w:t>
      </w:r>
      <w:r w:rsidRPr="00F83CDB">
        <w:rPr>
          <w:rStyle w:val="StyleUnderline"/>
        </w:rPr>
        <w:t xml:space="preserve">a </w:t>
      </w:r>
      <w:r w:rsidRPr="001E0C8E">
        <w:rPr>
          <w:rStyle w:val="StyleUnderline"/>
          <w:highlight w:val="cyan"/>
        </w:rPr>
        <w:t>Confucius</w:t>
      </w:r>
      <w:r w:rsidRPr="00F83CDB">
        <w:rPr>
          <w:rStyle w:val="StyleUnderline"/>
        </w:rPr>
        <w:t xml:space="preserve"> Institute</w:t>
      </w:r>
      <w:r w:rsidRPr="00F83CDB">
        <w:rPr>
          <w:sz w:val="16"/>
        </w:rPr>
        <w:t xml:space="preserve"> in Manila to teach Chinese culture </w:t>
      </w:r>
      <w:r w:rsidRPr="001E0C8E">
        <w:rPr>
          <w:rStyle w:val="StyleUnderline"/>
          <w:highlight w:val="cyan"/>
        </w:rPr>
        <w:t>might help</w:t>
      </w:r>
      <w:r w:rsidRPr="00F83CDB">
        <w:rPr>
          <w:rStyle w:val="StyleUnderline"/>
        </w:rPr>
        <w:t xml:space="preserve"> produce soft power, </w:t>
      </w:r>
      <w:r w:rsidRPr="001E0C8E">
        <w:rPr>
          <w:rStyle w:val="StyleUnderline"/>
          <w:highlight w:val="cyan"/>
        </w:rPr>
        <w:t xml:space="preserve">but it is </w:t>
      </w:r>
      <w:r w:rsidRPr="001E0C8E">
        <w:rPr>
          <w:rStyle w:val="Emphasis"/>
          <w:highlight w:val="cyan"/>
        </w:rPr>
        <w:t>less likely to do so</w:t>
      </w:r>
      <w:r w:rsidRPr="001E0C8E">
        <w:rPr>
          <w:rStyle w:val="StyleUnderline"/>
          <w:highlight w:val="cyan"/>
        </w:rPr>
        <w:t xml:space="preserve"> in a context where China</w:t>
      </w:r>
      <w:r w:rsidRPr="00F83CDB">
        <w:rPr>
          <w:rStyle w:val="StyleUnderline"/>
        </w:rPr>
        <w:t xml:space="preserve"> has </w:t>
      </w:r>
      <w:r w:rsidRPr="001E0C8E">
        <w:rPr>
          <w:rStyle w:val="Emphasis"/>
          <w:highlight w:val="cyan"/>
        </w:rPr>
        <w:t>just bullied the</w:t>
      </w:r>
      <w:r w:rsidRPr="00281A71">
        <w:rPr>
          <w:rStyle w:val="Emphasis"/>
        </w:rPr>
        <w:t xml:space="preserve"> </w:t>
      </w:r>
      <w:r w:rsidRPr="001E0C8E">
        <w:rPr>
          <w:rStyle w:val="Emphasis"/>
          <w:highlight w:val="cyan"/>
        </w:rPr>
        <w:t>Philippines</w:t>
      </w:r>
      <w:r w:rsidRPr="00F83CDB">
        <w:rPr>
          <w:rStyle w:val="StyleUnderline"/>
        </w:rPr>
        <w:t xml:space="preserve"> over</w:t>
      </w:r>
      <w:r w:rsidRPr="00F83CDB">
        <w:rPr>
          <w:sz w:val="16"/>
        </w:rPr>
        <w:t xml:space="preserve"> possession of </w:t>
      </w:r>
      <w:r w:rsidRPr="00F83CDB">
        <w:rPr>
          <w:rStyle w:val="StyleUnderline"/>
        </w:rPr>
        <w:t>Scarborough Reef.</w:t>
      </w:r>
      <w:r w:rsidRPr="00F83CDB">
        <w:rPr>
          <w:sz w:val="16"/>
        </w:rPr>
        <w:t xml:space="preserve"> Similarly, Putin has told his diplomats that "the priority has been shifting to the literate use of soft power, strengthening positions of the Russian language," but as Russian scholar Sergei Karaganov noted in the aftermath of the dispute with Georgia, Russia has to use "hard power, including military force, because it lives in a much more dangerous world ... and because it has little soft power -- that is, social, cultural, political and economic attractiveness." Much of America's soft power is produced by civil society -- everything from universities and foundations to Hollywood and pop culture -- not from the government. Sometimes the United States is able to preserve a degree of soft power because of its critical and uncensored civil society even when government actions -- like the invasion of Iraq -- are otherwise undermining it. But in a smart power strategy, hard and soft reinforce each other. In his new book, China Goes Global, George Washington University's David </w:t>
      </w:r>
      <w:r w:rsidRPr="00F83CDB">
        <w:rPr>
          <w:rStyle w:val="StyleUnderline"/>
        </w:rPr>
        <w:t xml:space="preserve">Shambaugh shows how </w:t>
      </w:r>
      <w:r w:rsidRPr="001E0C8E">
        <w:rPr>
          <w:rStyle w:val="StyleUnderline"/>
          <w:highlight w:val="cyan"/>
        </w:rPr>
        <w:t>China</w:t>
      </w:r>
      <w:r w:rsidRPr="00F83CDB">
        <w:rPr>
          <w:rStyle w:val="StyleUnderline"/>
        </w:rPr>
        <w:t xml:space="preserve"> has </w:t>
      </w:r>
      <w:r w:rsidRPr="001E0C8E">
        <w:rPr>
          <w:rStyle w:val="StyleUnderline"/>
          <w:highlight w:val="cyan"/>
        </w:rPr>
        <w:t>spent billions</w:t>
      </w:r>
      <w:r w:rsidRPr="00F83CDB">
        <w:rPr>
          <w:rStyle w:val="StyleUnderline"/>
        </w:rPr>
        <w:t xml:space="preserve"> of dollars </w:t>
      </w:r>
      <w:r w:rsidRPr="001E0C8E">
        <w:rPr>
          <w:rStyle w:val="StyleUnderline"/>
          <w:highlight w:val="cyan"/>
        </w:rPr>
        <w:t>on a charm offensive</w:t>
      </w:r>
      <w:r w:rsidRPr="00F83CDB">
        <w:rPr>
          <w:sz w:val="16"/>
        </w:rPr>
        <w:t xml:space="preserve"> to increase its soft power. Chinese aid programs to Africa and Latin America are not limited by the institutional or human rights concerns that constrain Western aid. The Chinese style emphasizes high-profile gestures. </w:t>
      </w:r>
      <w:r w:rsidRPr="001E0C8E">
        <w:rPr>
          <w:rStyle w:val="StyleUnderline"/>
          <w:highlight w:val="cyan"/>
        </w:rPr>
        <w:t>But</w:t>
      </w:r>
      <w:r w:rsidRPr="00F83CDB">
        <w:rPr>
          <w:rStyle w:val="StyleUnderline"/>
        </w:rPr>
        <w:t xml:space="preserve"> for all its efforts, China has </w:t>
      </w:r>
      <w:r w:rsidRPr="001E0C8E">
        <w:rPr>
          <w:rStyle w:val="StyleUnderline"/>
          <w:highlight w:val="cyan"/>
        </w:rPr>
        <w:t xml:space="preserve">earned </w:t>
      </w:r>
      <w:r w:rsidRPr="001E0C8E">
        <w:rPr>
          <w:rStyle w:val="Emphasis"/>
          <w:highlight w:val="cyan"/>
        </w:rPr>
        <w:t>a limited return</w:t>
      </w:r>
      <w:r w:rsidRPr="00F83CDB">
        <w:rPr>
          <w:sz w:val="16"/>
        </w:rPr>
        <w:t xml:space="preserve"> on its investment. </w:t>
      </w:r>
      <w:r w:rsidRPr="001E0C8E">
        <w:rPr>
          <w:rStyle w:val="StyleUnderline"/>
          <w:highlight w:val="cyan"/>
        </w:rPr>
        <w:t>Polls show</w:t>
      </w:r>
      <w:r w:rsidRPr="00F83CDB">
        <w:rPr>
          <w:sz w:val="16"/>
        </w:rPr>
        <w:t xml:space="preserve"> that </w:t>
      </w:r>
      <w:r w:rsidRPr="001E0C8E">
        <w:rPr>
          <w:rStyle w:val="StyleUnderline"/>
          <w:highlight w:val="cyan"/>
        </w:rPr>
        <w:t>opinions</w:t>
      </w:r>
      <w:r w:rsidRPr="00F83CDB">
        <w:rPr>
          <w:rStyle w:val="StyleUnderline"/>
        </w:rPr>
        <w:t xml:space="preserve"> of China's influence </w:t>
      </w:r>
      <w:r w:rsidRPr="001E0C8E">
        <w:rPr>
          <w:rStyle w:val="StyleUnderline"/>
          <w:highlight w:val="cyan"/>
        </w:rPr>
        <w:t>are</w:t>
      </w:r>
      <w:r w:rsidRPr="00F83CDB">
        <w:rPr>
          <w:sz w:val="16"/>
        </w:rPr>
        <w:t xml:space="preserve"> positive in much of Africa and Latin America, but </w:t>
      </w:r>
      <w:r w:rsidRPr="001E0C8E">
        <w:rPr>
          <w:rStyle w:val="Emphasis"/>
          <w:highlight w:val="cyan"/>
        </w:rPr>
        <w:t>predominantly negative</w:t>
      </w:r>
      <w:r w:rsidRPr="00F83CDB">
        <w:rPr>
          <w:rStyle w:val="StyleUnderline"/>
        </w:rPr>
        <w:t xml:space="preserve"> in the </w:t>
      </w:r>
      <w:r w:rsidRPr="00281A71">
        <w:rPr>
          <w:rStyle w:val="Emphasis"/>
        </w:rPr>
        <w:t>U</w:t>
      </w:r>
      <w:r w:rsidRPr="00F83CDB">
        <w:rPr>
          <w:sz w:val="16"/>
        </w:rPr>
        <w:t xml:space="preserve">nited </w:t>
      </w:r>
      <w:r w:rsidRPr="00281A71">
        <w:rPr>
          <w:rStyle w:val="Emphasis"/>
        </w:rPr>
        <w:t>S</w:t>
      </w:r>
      <w:r w:rsidRPr="00F83CDB">
        <w:rPr>
          <w:sz w:val="16"/>
        </w:rPr>
        <w:t>tates,</w:t>
      </w:r>
      <w:r w:rsidRPr="00F83CDB">
        <w:rPr>
          <w:rStyle w:val="StyleUnderline"/>
        </w:rPr>
        <w:t xml:space="preserve"> Europe, </w:t>
      </w:r>
      <w:r w:rsidRPr="00F83CDB">
        <w:rPr>
          <w:sz w:val="16"/>
        </w:rPr>
        <w:t>as well as</w:t>
      </w:r>
      <w:r w:rsidRPr="00F83CDB">
        <w:rPr>
          <w:rStyle w:val="StyleUnderline"/>
        </w:rPr>
        <w:t xml:space="preserve"> India, Japan and South Korea.</w:t>
      </w:r>
    </w:p>
    <w:p w14:paraId="5BF1A9B7" w14:textId="105C7B60" w:rsidR="00E40EDF" w:rsidRPr="00BD6A24" w:rsidRDefault="00F3581A" w:rsidP="00E40EDF">
      <w:pPr>
        <w:pStyle w:val="Heading4"/>
        <w:rPr>
          <w:rFonts w:eastAsia="Times New Roman"/>
        </w:rPr>
      </w:pPr>
      <w:r>
        <w:rPr>
          <w:rFonts w:eastAsia="Times New Roman"/>
        </w:rPr>
        <w:t>Russia can’t fill-in either – their</w:t>
      </w:r>
      <w:r w:rsidR="00E40EDF" w:rsidRPr="00BD6A24">
        <w:rPr>
          <w:rFonts w:eastAsia="Times New Roman"/>
        </w:rPr>
        <w:t xml:space="preserve"> soft power can’t be instrumentalized  </w:t>
      </w:r>
    </w:p>
    <w:p w14:paraId="6108C29F" w14:textId="77777777" w:rsidR="00E40EDF" w:rsidRPr="00BD6A24" w:rsidRDefault="00E40EDF" w:rsidP="00E40EDF">
      <w:pPr>
        <w:spacing w:line="256" w:lineRule="auto"/>
        <w:rPr>
          <w:rFonts w:eastAsia="Calibri"/>
        </w:rPr>
      </w:pPr>
      <w:r w:rsidRPr="006A5853">
        <w:rPr>
          <w:rStyle w:val="Style13ptBold"/>
        </w:rPr>
        <w:t>Nye 13</w:t>
      </w:r>
      <w:r>
        <w:rPr>
          <w:rStyle w:val="Style13ptBold"/>
        </w:rPr>
        <w:t xml:space="preserve"> ---- </w:t>
      </w:r>
      <w:r w:rsidRPr="00BD6A24">
        <w:rPr>
          <w:rFonts w:eastAsia="Calibri"/>
        </w:rPr>
        <w:t xml:space="preserve">Joseph, Harvard Professor, “What China and Russia Don’t Get about Soft Power,” FP, April, </w:t>
      </w:r>
      <w:hyperlink r:id="rId39" w:history="1">
        <w:r w:rsidRPr="00BD6A24">
          <w:rPr>
            <w:rFonts w:eastAsia="Calibri"/>
          </w:rPr>
          <w:t>http://www.foreignpolicy.com/articles/2013/04/29/what_china_and_russia_don_t_get_about_soft_power</w:t>
        </w:r>
      </w:hyperlink>
    </w:p>
    <w:p w14:paraId="281F323E" w14:textId="77777777" w:rsidR="00E40EDF" w:rsidRPr="00BD6A24" w:rsidRDefault="00E40EDF" w:rsidP="00E40EDF">
      <w:pPr>
        <w:spacing w:line="256" w:lineRule="auto"/>
        <w:rPr>
          <w:rFonts w:eastAsia="Calibri"/>
        </w:rPr>
      </w:pPr>
    </w:p>
    <w:p w14:paraId="4FD73E41" w14:textId="77777777" w:rsidR="00E40EDF" w:rsidRPr="00313500" w:rsidRDefault="00E40EDF" w:rsidP="00E40EDF">
      <w:pPr>
        <w:rPr>
          <w:sz w:val="16"/>
        </w:rPr>
      </w:pPr>
      <w:r w:rsidRPr="00281A71">
        <w:rPr>
          <w:sz w:val="16"/>
        </w:rPr>
        <w:t xml:space="preserve">When Foreign Policy first published my essay "Soft Power" in 1990, who would have expected that someday the term would be used by the likes of Hu Jintao or Vladimir Putin? Yet Hu told the Chinese Communist Party in 2007 that China needed to increase its soft power, and </w:t>
      </w:r>
      <w:r w:rsidRPr="001E0C8E">
        <w:rPr>
          <w:rStyle w:val="StyleUnderline"/>
          <w:highlight w:val="cyan"/>
        </w:rPr>
        <w:t>Putin</w:t>
      </w:r>
      <w:r w:rsidRPr="00281A71">
        <w:rPr>
          <w:rStyle w:val="StyleUnderline"/>
        </w:rPr>
        <w:t xml:space="preserve"> recently </w:t>
      </w:r>
      <w:r w:rsidRPr="001E0C8E">
        <w:rPr>
          <w:rStyle w:val="StyleUnderline"/>
          <w:highlight w:val="cyan"/>
        </w:rPr>
        <w:t>urged</w:t>
      </w:r>
      <w:r w:rsidRPr="00281A71">
        <w:rPr>
          <w:rStyle w:val="StyleUnderline"/>
        </w:rPr>
        <w:t xml:space="preserve"> Russia</w:t>
      </w:r>
      <w:r w:rsidRPr="00281A71">
        <w:rPr>
          <w:sz w:val="16"/>
        </w:rPr>
        <w:t>n diplomats</w:t>
      </w:r>
      <w:r w:rsidRPr="00281A71">
        <w:rPr>
          <w:rStyle w:val="StyleUnderline"/>
        </w:rPr>
        <w:t xml:space="preserve"> to apply </w:t>
      </w:r>
      <w:r w:rsidRPr="001E0C8E">
        <w:rPr>
          <w:rStyle w:val="StyleUnderline"/>
          <w:highlight w:val="cyan"/>
        </w:rPr>
        <w:t xml:space="preserve">soft power </w:t>
      </w:r>
      <w:r w:rsidRPr="001E0C8E">
        <w:rPr>
          <w:rStyle w:val="Emphasis"/>
          <w:highlight w:val="cyan"/>
        </w:rPr>
        <w:t>more extensively</w:t>
      </w:r>
      <w:r w:rsidRPr="00281A71">
        <w:rPr>
          <w:sz w:val="16"/>
        </w:rPr>
        <w:t xml:space="preserve">. </w:t>
      </w:r>
      <w:r w:rsidRPr="001E0C8E">
        <w:rPr>
          <w:rStyle w:val="StyleUnderline"/>
          <w:highlight w:val="cyan"/>
        </w:rPr>
        <w:t>Neither leader</w:t>
      </w:r>
      <w:r w:rsidRPr="00281A71">
        <w:rPr>
          <w:rStyle w:val="StyleUnderline"/>
        </w:rPr>
        <w:t xml:space="preserve">, however, </w:t>
      </w:r>
      <w:r w:rsidRPr="001E0C8E">
        <w:rPr>
          <w:rStyle w:val="StyleUnderline"/>
          <w:highlight w:val="cyan"/>
        </w:rPr>
        <w:t>seems to have</w:t>
      </w:r>
      <w:r w:rsidRPr="00281A71">
        <w:rPr>
          <w:rStyle w:val="StyleUnderline"/>
        </w:rPr>
        <w:t xml:space="preserve"> </w:t>
      </w:r>
      <w:r w:rsidRPr="001E0C8E">
        <w:rPr>
          <w:rStyle w:val="StyleUnderline"/>
          <w:highlight w:val="cyan"/>
        </w:rPr>
        <w:t xml:space="preserve">understood </w:t>
      </w:r>
      <w:r w:rsidRPr="001E0C8E">
        <w:rPr>
          <w:rStyle w:val="Emphasis"/>
          <w:highlight w:val="cyan"/>
        </w:rPr>
        <w:t>how</w:t>
      </w:r>
      <w:r w:rsidRPr="00281A71">
        <w:rPr>
          <w:sz w:val="16"/>
        </w:rPr>
        <w:t xml:space="preserve"> to accomplish his goals. Power is the ability to affect others to get the outcomes one wants, and that can be accomplished in three main ways -- by coercion, payment, or attraction. If you can add the soft power of attraction to your toolkit, you can economize on carrots and sticks. For a rising power like China whose growing economic and military might frightens its neighbors into counter-balancing coalitions, a smart strategy includes soft power to make China look less frightening and the balancing coalitions less effective. </w:t>
      </w:r>
      <w:r w:rsidRPr="00281A71">
        <w:rPr>
          <w:rStyle w:val="StyleUnderline"/>
        </w:rPr>
        <w:t>For a declining power like Russia</w:t>
      </w:r>
      <w:r w:rsidRPr="00281A71">
        <w:rPr>
          <w:sz w:val="16"/>
        </w:rPr>
        <w:t xml:space="preserve"> (or Britain before it), a residual </w:t>
      </w:r>
      <w:r w:rsidRPr="00281A71">
        <w:rPr>
          <w:rStyle w:val="StyleUnderline"/>
        </w:rPr>
        <w:t>soft power helps</w:t>
      </w:r>
      <w:r w:rsidRPr="00281A71">
        <w:rPr>
          <w:sz w:val="16"/>
        </w:rPr>
        <w:t xml:space="preserve"> to </w:t>
      </w:r>
      <w:r w:rsidRPr="00281A71">
        <w:rPr>
          <w:rStyle w:val="StyleUnderline"/>
        </w:rPr>
        <w:t>cushion the fall</w:t>
      </w:r>
      <w:r w:rsidRPr="00281A71">
        <w:rPr>
          <w:sz w:val="16"/>
        </w:rPr>
        <w:t xml:space="preserve">. The </w:t>
      </w:r>
      <w:r w:rsidRPr="001E0C8E">
        <w:rPr>
          <w:rStyle w:val="StyleUnderline"/>
          <w:highlight w:val="cyan"/>
        </w:rPr>
        <w:t>soft power</w:t>
      </w:r>
      <w:r w:rsidRPr="00281A71">
        <w:rPr>
          <w:sz w:val="16"/>
        </w:rPr>
        <w:t xml:space="preserve"> of a country </w:t>
      </w:r>
      <w:r w:rsidRPr="001E0C8E">
        <w:rPr>
          <w:rStyle w:val="StyleUnderline"/>
          <w:highlight w:val="cyan"/>
        </w:rPr>
        <w:t>rests</w:t>
      </w:r>
      <w:r w:rsidRPr="00281A71">
        <w:rPr>
          <w:sz w:val="16"/>
        </w:rPr>
        <w:t xml:space="preserve"> primarily </w:t>
      </w:r>
      <w:r w:rsidRPr="001E0C8E">
        <w:rPr>
          <w:rStyle w:val="StyleUnderline"/>
          <w:highlight w:val="cyan"/>
        </w:rPr>
        <w:t>on three resources</w:t>
      </w:r>
      <w:r w:rsidRPr="00281A71">
        <w:rPr>
          <w:sz w:val="16"/>
        </w:rPr>
        <w:t xml:space="preserve">: </w:t>
      </w:r>
      <w:r w:rsidRPr="00D34388">
        <w:rPr>
          <w:rStyle w:val="StyleUnderline"/>
        </w:rPr>
        <w:t>its culture</w:t>
      </w:r>
      <w:r w:rsidRPr="00281A71">
        <w:rPr>
          <w:sz w:val="16"/>
        </w:rPr>
        <w:t xml:space="preserve"> (in places where it is attractive to others), its </w:t>
      </w:r>
      <w:r w:rsidRPr="00D34388">
        <w:rPr>
          <w:rStyle w:val="StyleUnderline"/>
        </w:rPr>
        <w:t>political values</w:t>
      </w:r>
      <w:r w:rsidRPr="00281A71">
        <w:rPr>
          <w:sz w:val="16"/>
        </w:rPr>
        <w:t xml:space="preserve"> (when it lives up to them at home and abroad), </w:t>
      </w:r>
      <w:r w:rsidRPr="00D34388">
        <w:rPr>
          <w:rStyle w:val="StyleUnderline"/>
        </w:rPr>
        <w:t>and its foreign policies</w:t>
      </w:r>
      <w:r w:rsidRPr="00281A71">
        <w:rPr>
          <w:sz w:val="16"/>
        </w:rPr>
        <w:t xml:space="preserve"> (when they are seen as legitimate and having moral authority). </w:t>
      </w:r>
      <w:r w:rsidRPr="00281A71">
        <w:rPr>
          <w:rStyle w:val="StyleUnderline"/>
        </w:rPr>
        <w:t xml:space="preserve">But </w:t>
      </w:r>
      <w:r w:rsidRPr="001E0C8E">
        <w:rPr>
          <w:rStyle w:val="StyleUnderline"/>
          <w:highlight w:val="cyan"/>
        </w:rPr>
        <w:t>combining these</w:t>
      </w:r>
      <w:r w:rsidRPr="00281A71">
        <w:rPr>
          <w:sz w:val="16"/>
        </w:rPr>
        <w:t xml:space="preserve"> resources </w:t>
      </w:r>
      <w:r w:rsidRPr="001E0C8E">
        <w:rPr>
          <w:rStyle w:val="Emphasis"/>
          <w:highlight w:val="cyan"/>
        </w:rPr>
        <w:t>is not</w:t>
      </w:r>
      <w:r w:rsidRPr="006179D4">
        <w:rPr>
          <w:rStyle w:val="Emphasis"/>
        </w:rPr>
        <w:t xml:space="preserve"> always </w:t>
      </w:r>
      <w:r w:rsidRPr="001E0C8E">
        <w:rPr>
          <w:rStyle w:val="Emphasis"/>
          <w:highlight w:val="cyan"/>
        </w:rPr>
        <w:t>easy</w:t>
      </w:r>
      <w:r w:rsidRPr="00281A71">
        <w:rPr>
          <w:sz w:val="16"/>
        </w:rPr>
        <w:t xml:space="preserve">. Establishing, say, a Confucius Institute in Manila to teach Chinese culture might help produce soft power, but it is less likely to do so in a context where China has just bullied the Philippines over possession of Scarborough Reef. Similarly, </w:t>
      </w:r>
      <w:r w:rsidRPr="001E0C8E">
        <w:rPr>
          <w:rStyle w:val="StyleUnderline"/>
          <w:highlight w:val="cyan"/>
        </w:rPr>
        <w:t>Putin</w:t>
      </w:r>
      <w:r w:rsidRPr="00281A71">
        <w:rPr>
          <w:rStyle w:val="StyleUnderline"/>
        </w:rPr>
        <w:t xml:space="preserve"> has </w:t>
      </w:r>
      <w:r w:rsidRPr="001E0C8E">
        <w:rPr>
          <w:rStyle w:val="StyleUnderline"/>
          <w:highlight w:val="cyan"/>
        </w:rPr>
        <w:t>told</w:t>
      </w:r>
      <w:r w:rsidRPr="00281A71">
        <w:rPr>
          <w:rStyle w:val="StyleUnderline"/>
        </w:rPr>
        <w:t xml:space="preserve"> his diplomats that "</w:t>
      </w:r>
      <w:r w:rsidRPr="001E0C8E">
        <w:rPr>
          <w:rStyle w:val="StyleUnderline"/>
          <w:highlight w:val="cyan"/>
        </w:rPr>
        <w:t>the priority has been</w:t>
      </w:r>
      <w:r w:rsidRPr="00281A71">
        <w:rPr>
          <w:rStyle w:val="StyleUnderline"/>
        </w:rPr>
        <w:t xml:space="preserve"> shifting to the literate use of soft power, </w:t>
      </w:r>
      <w:r w:rsidRPr="001E0C8E">
        <w:rPr>
          <w:rStyle w:val="StyleUnderline"/>
          <w:highlight w:val="cyan"/>
        </w:rPr>
        <w:t>strengthening</w:t>
      </w:r>
      <w:r w:rsidRPr="00281A71">
        <w:rPr>
          <w:rStyle w:val="StyleUnderline"/>
        </w:rPr>
        <w:t xml:space="preserve"> </w:t>
      </w:r>
      <w:r w:rsidRPr="00281A71">
        <w:rPr>
          <w:sz w:val="16"/>
        </w:rPr>
        <w:t xml:space="preserve">positions of the Russian </w:t>
      </w:r>
      <w:r w:rsidRPr="001E0C8E">
        <w:rPr>
          <w:rStyle w:val="StyleUnderline"/>
          <w:highlight w:val="cyan"/>
        </w:rPr>
        <w:t>language</w:t>
      </w:r>
      <w:r w:rsidRPr="001E0C8E">
        <w:rPr>
          <w:sz w:val="16"/>
          <w:highlight w:val="cyan"/>
        </w:rPr>
        <w:t xml:space="preserve">," </w:t>
      </w:r>
      <w:r w:rsidRPr="001E0C8E">
        <w:rPr>
          <w:rStyle w:val="StyleUnderline"/>
          <w:highlight w:val="cyan"/>
        </w:rPr>
        <w:t>but as</w:t>
      </w:r>
      <w:r w:rsidRPr="00281A71">
        <w:rPr>
          <w:sz w:val="16"/>
        </w:rPr>
        <w:t xml:space="preserve"> Russian scholar Sergei </w:t>
      </w:r>
      <w:r w:rsidRPr="001E0C8E">
        <w:rPr>
          <w:rStyle w:val="StyleUnderline"/>
          <w:highlight w:val="cyan"/>
        </w:rPr>
        <w:t>Karaganov noted</w:t>
      </w:r>
      <w:r w:rsidRPr="00281A71">
        <w:rPr>
          <w:rStyle w:val="StyleUnderline"/>
        </w:rPr>
        <w:t xml:space="preserve"> in the aftermath of</w:t>
      </w:r>
      <w:r w:rsidRPr="00281A71">
        <w:rPr>
          <w:sz w:val="16"/>
        </w:rPr>
        <w:t xml:space="preserve"> the dispute with </w:t>
      </w:r>
      <w:r w:rsidRPr="00281A71">
        <w:rPr>
          <w:rStyle w:val="StyleUnderline"/>
        </w:rPr>
        <w:t xml:space="preserve">Georgia, </w:t>
      </w:r>
      <w:r w:rsidRPr="001E0C8E">
        <w:rPr>
          <w:rStyle w:val="StyleUnderline"/>
          <w:highlight w:val="cyan"/>
        </w:rPr>
        <w:t xml:space="preserve">Russia </w:t>
      </w:r>
      <w:r w:rsidRPr="001E0C8E">
        <w:rPr>
          <w:rStyle w:val="Emphasis"/>
          <w:highlight w:val="cyan"/>
        </w:rPr>
        <w:t>has to use "hard power</w:t>
      </w:r>
      <w:r w:rsidRPr="00281A71">
        <w:rPr>
          <w:sz w:val="16"/>
        </w:rPr>
        <w:t xml:space="preserve">, including military force, </w:t>
      </w:r>
      <w:r w:rsidRPr="001E0C8E">
        <w:rPr>
          <w:rStyle w:val="StyleUnderline"/>
          <w:highlight w:val="cyan"/>
        </w:rPr>
        <w:t xml:space="preserve">because it lives in a </w:t>
      </w:r>
      <w:r w:rsidRPr="00D34388">
        <w:rPr>
          <w:rStyle w:val="StyleUnderline"/>
        </w:rPr>
        <w:t>much</w:t>
      </w:r>
      <w:r w:rsidRPr="00281A71">
        <w:rPr>
          <w:rStyle w:val="StyleUnderline"/>
        </w:rPr>
        <w:t xml:space="preserve"> more </w:t>
      </w:r>
      <w:r w:rsidRPr="001E0C8E">
        <w:rPr>
          <w:rStyle w:val="StyleUnderline"/>
          <w:highlight w:val="cyan"/>
        </w:rPr>
        <w:t>dangerous world ... and</w:t>
      </w:r>
      <w:r w:rsidRPr="00281A71">
        <w:rPr>
          <w:rStyle w:val="StyleUnderline"/>
        </w:rPr>
        <w:t xml:space="preserve"> because </w:t>
      </w:r>
      <w:r w:rsidRPr="006179D4">
        <w:rPr>
          <w:rStyle w:val="Emphasis"/>
        </w:rPr>
        <w:t xml:space="preserve">it </w:t>
      </w:r>
      <w:r w:rsidRPr="001E0C8E">
        <w:rPr>
          <w:rStyle w:val="Emphasis"/>
          <w:highlight w:val="cyan"/>
        </w:rPr>
        <w:t>has little soft power</w:t>
      </w:r>
      <w:r w:rsidRPr="00281A71">
        <w:rPr>
          <w:sz w:val="16"/>
        </w:rPr>
        <w:t xml:space="preserve"> -- that is, social, cultural, political and economic attractiveness." </w:t>
      </w:r>
    </w:p>
    <w:p w14:paraId="58461F9E" w14:textId="6991A1C9" w:rsidR="00025589" w:rsidRDefault="00025589" w:rsidP="00025589">
      <w:pPr>
        <w:pStyle w:val="Heading1"/>
      </w:pPr>
      <w:r>
        <w:t>AFFIRMATIVE</w:t>
      </w:r>
    </w:p>
    <w:p w14:paraId="29A424E4" w14:textId="12373885" w:rsidR="009A512A" w:rsidRDefault="009A512A" w:rsidP="009A512A">
      <w:pPr>
        <w:pStyle w:val="Heading2"/>
      </w:pPr>
      <w:r>
        <w:t>*** UNIQUENESS</w:t>
      </w:r>
    </w:p>
    <w:p w14:paraId="6B8004F4" w14:textId="02CB0AB2" w:rsidR="009A512A" w:rsidRDefault="009A512A" w:rsidP="009A512A">
      <w:pPr>
        <w:pStyle w:val="Heading3"/>
      </w:pPr>
      <w:r>
        <w:t>2AC---UQ O</w:t>
      </w:r>
      <w:r w:rsidR="00E13DA5">
        <w:t>verwhelms</w:t>
      </w:r>
    </w:p>
    <w:p w14:paraId="4FC72778" w14:textId="2A77F095" w:rsidR="009A512A" w:rsidRPr="00BE2211" w:rsidRDefault="009A512A" w:rsidP="009A512A">
      <w:pPr>
        <w:pStyle w:val="Heading4"/>
        <w:rPr>
          <w:u w:val="single"/>
        </w:rPr>
      </w:pPr>
      <w:r>
        <w:t xml:space="preserve">Uniqueness overwhelms the link – cred is </w:t>
      </w:r>
      <w:r>
        <w:rPr>
          <w:u w:val="single"/>
        </w:rPr>
        <w:t>shot</w:t>
      </w:r>
      <w:r>
        <w:t xml:space="preserve"> </w:t>
      </w:r>
      <w:r w:rsidR="000253F5">
        <w:t xml:space="preserve">because of </w:t>
      </w:r>
      <w:r w:rsidR="000253F5">
        <w:rPr>
          <w:u w:val="single"/>
        </w:rPr>
        <w:t>first use</w:t>
      </w:r>
      <w:r w:rsidR="00BE2211">
        <w:t xml:space="preserve">, </w:t>
      </w:r>
      <w:r w:rsidR="008D40B9">
        <w:rPr>
          <w:u w:val="single"/>
        </w:rPr>
        <w:t xml:space="preserve">nuclear </w:t>
      </w:r>
      <w:r w:rsidR="00BE2211">
        <w:rPr>
          <w:u w:val="single"/>
        </w:rPr>
        <w:t xml:space="preserve">orientalism, </w:t>
      </w:r>
      <w:r w:rsidR="00BE2211">
        <w:t xml:space="preserve"> and </w:t>
      </w:r>
      <w:r w:rsidR="00BE2211">
        <w:rPr>
          <w:u w:val="single"/>
        </w:rPr>
        <w:t>Trump</w:t>
      </w:r>
    </w:p>
    <w:p w14:paraId="7B5FC9BE" w14:textId="7C705ED9" w:rsidR="000253F5" w:rsidRPr="008D40B9" w:rsidRDefault="000253F5" w:rsidP="008D40B9">
      <w:r>
        <w:rPr>
          <w:rStyle w:val="Style13ptBold"/>
        </w:rPr>
        <w:t xml:space="preserve">Gusterson 18 </w:t>
      </w:r>
      <w:r w:rsidRPr="008D40B9">
        <w:t>---- Hugh, Professor of Anthropology and International Affairs (Elliott School of International Affairs – George Washington University), B.A. in history (Cambridge University), master's degree in anthropology (University of Pennsylvania), PhD in anthropology (Stanford University), “Democracy, Hypocrisy, First Use,” Nuclear Age Peace Foundation, 2/28, https://www.wagingpeace.org/democracy-hypocrisy-first-use/</w:t>
      </w:r>
    </w:p>
    <w:p w14:paraId="505A4F02" w14:textId="3395E614" w:rsidR="000253F5" w:rsidRPr="008D40B9" w:rsidRDefault="000253F5" w:rsidP="008D40B9"/>
    <w:p w14:paraId="4C1B7354" w14:textId="77777777" w:rsidR="000253F5" w:rsidRPr="008D40B9" w:rsidRDefault="000253F5" w:rsidP="008D40B9">
      <w:pPr>
        <w:rPr>
          <w:rStyle w:val="Emphasis"/>
        </w:rPr>
      </w:pPr>
      <w:r w:rsidRPr="008D40B9">
        <w:rPr>
          <w:sz w:val="14"/>
        </w:rPr>
        <w:t xml:space="preserve">Two of these myths are widely subscribed to by both liberals and conservatives. The two </w:t>
      </w:r>
      <w:r w:rsidRPr="001E0C8E">
        <w:rPr>
          <w:rStyle w:val="StyleUnderline"/>
          <w:highlight w:val="cyan"/>
        </w:rPr>
        <w:t>myths</w:t>
      </w:r>
      <w:r w:rsidRPr="008D40B9">
        <w:rPr>
          <w:rStyle w:val="StyleUnderline"/>
        </w:rPr>
        <w:t xml:space="preserve"> purport to explain why some countries can be trusted with nuclear weapons and some can never be</w:t>
      </w:r>
      <w:r w:rsidRPr="008D40B9">
        <w:rPr>
          <w:sz w:val="14"/>
        </w:rPr>
        <w:t xml:space="preserve">, and lead many to believe that nuclear weapons protect a liberal democratic international order. </w:t>
      </w:r>
      <w:r w:rsidRPr="008D40B9">
        <w:rPr>
          <w:rStyle w:val="StyleUnderline"/>
        </w:rPr>
        <w:t>They</w:t>
      </w:r>
      <w:r w:rsidRPr="008D40B9">
        <w:rPr>
          <w:sz w:val="14"/>
        </w:rPr>
        <w:t xml:space="preserve"> also </w:t>
      </w:r>
      <w:r w:rsidRPr="001E0C8E">
        <w:rPr>
          <w:rStyle w:val="StyleUnderline"/>
          <w:highlight w:val="cyan"/>
        </w:rPr>
        <w:t>lead many to take</w:t>
      </w:r>
      <w:r w:rsidRPr="008D40B9">
        <w:rPr>
          <w:rStyle w:val="StyleUnderline"/>
        </w:rPr>
        <w:t xml:space="preserve"> it </w:t>
      </w:r>
      <w:r w:rsidRPr="001E0C8E">
        <w:rPr>
          <w:rStyle w:val="StyleUnderline"/>
          <w:highlight w:val="cyan"/>
        </w:rPr>
        <w:t>for granted</w:t>
      </w:r>
      <w:r w:rsidRPr="008D40B9">
        <w:rPr>
          <w:rStyle w:val="StyleUnderline"/>
        </w:rPr>
        <w:t xml:space="preserve"> </w:t>
      </w:r>
      <w:r w:rsidRPr="001E0C8E">
        <w:rPr>
          <w:rStyle w:val="StyleUnderline"/>
          <w:highlight w:val="cyan"/>
        </w:rPr>
        <w:t>that</w:t>
      </w:r>
      <w:r w:rsidRPr="008D40B9">
        <w:rPr>
          <w:sz w:val="14"/>
        </w:rPr>
        <w:t xml:space="preserve"> the president of </w:t>
      </w:r>
      <w:r w:rsidRPr="001E0C8E">
        <w:rPr>
          <w:rStyle w:val="StyleUnderline"/>
          <w:highlight w:val="cyan"/>
        </w:rPr>
        <w:t>the</w:t>
      </w:r>
      <w:r w:rsidRPr="001E0C8E">
        <w:rPr>
          <w:sz w:val="14"/>
          <w:highlight w:val="cyan"/>
        </w:rPr>
        <w:t xml:space="preserve"> </w:t>
      </w:r>
      <w:r w:rsidRPr="001E0C8E">
        <w:rPr>
          <w:rStyle w:val="Emphasis"/>
          <w:highlight w:val="cyan"/>
        </w:rPr>
        <w:t>U</w:t>
      </w:r>
      <w:r w:rsidRPr="008D40B9">
        <w:rPr>
          <w:sz w:val="14"/>
        </w:rPr>
        <w:t xml:space="preserve">nited </w:t>
      </w:r>
      <w:r w:rsidRPr="001E0C8E">
        <w:rPr>
          <w:rStyle w:val="Emphasis"/>
          <w:highlight w:val="cyan"/>
        </w:rPr>
        <w:t>S</w:t>
      </w:r>
      <w:r w:rsidRPr="008D40B9">
        <w:rPr>
          <w:sz w:val="14"/>
        </w:rPr>
        <w:t xml:space="preserve">tates </w:t>
      </w:r>
      <w:r w:rsidRPr="001E0C8E">
        <w:rPr>
          <w:rStyle w:val="StyleUnderline"/>
          <w:highlight w:val="cyan"/>
        </w:rPr>
        <w:t>can condemn</w:t>
      </w:r>
      <w:r w:rsidRPr="008D40B9">
        <w:rPr>
          <w:sz w:val="14"/>
        </w:rPr>
        <w:t xml:space="preserve"> North </w:t>
      </w:r>
      <w:r w:rsidRPr="001E0C8E">
        <w:rPr>
          <w:rStyle w:val="StyleUnderline"/>
          <w:highlight w:val="cyan"/>
        </w:rPr>
        <w:t>Korea for testing a missile the</w:t>
      </w:r>
      <w:r w:rsidRPr="008D40B9">
        <w:rPr>
          <w:rStyle w:val="StyleUnderline"/>
        </w:rPr>
        <w:t xml:space="preserve"> very </w:t>
      </w:r>
      <w:r w:rsidRPr="001E0C8E">
        <w:rPr>
          <w:rStyle w:val="StyleUnderline"/>
          <w:highlight w:val="cyan"/>
        </w:rPr>
        <w:t>same week</w:t>
      </w:r>
      <w:r w:rsidRPr="008D40B9">
        <w:rPr>
          <w:rStyle w:val="StyleUnderline"/>
        </w:rPr>
        <w:t xml:space="preserve"> that </w:t>
      </w:r>
      <w:r w:rsidRPr="001E0C8E">
        <w:rPr>
          <w:rStyle w:val="StyleUnderline"/>
          <w:highlight w:val="cyan"/>
        </w:rPr>
        <w:t>the US tests a</w:t>
      </w:r>
      <w:r w:rsidRPr="008D40B9">
        <w:rPr>
          <w:rStyle w:val="StyleUnderline"/>
        </w:rPr>
        <w:t xml:space="preserve"> ballistic </w:t>
      </w:r>
      <w:r w:rsidRPr="001E0C8E">
        <w:rPr>
          <w:rStyle w:val="StyleUnderline"/>
          <w:highlight w:val="cyan"/>
        </w:rPr>
        <w:t>missile</w:t>
      </w:r>
      <w:r w:rsidRPr="008D40B9">
        <w:rPr>
          <w:sz w:val="14"/>
        </w:rPr>
        <w:t xml:space="preserve">, and no one says, “Wait a minute, </w:t>
      </w:r>
      <w:r w:rsidRPr="001E0C8E">
        <w:rPr>
          <w:rStyle w:val="Emphasis"/>
          <w:highlight w:val="cyan"/>
        </w:rPr>
        <w:t>isn’t that hypocritical?</w:t>
      </w:r>
      <w:r w:rsidRPr="008D40B9">
        <w:rPr>
          <w:sz w:val="14"/>
        </w:rPr>
        <w:t xml:space="preserve"> </w:t>
      </w:r>
      <w:r w:rsidRPr="008D40B9">
        <w:rPr>
          <w:rStyle w:val="Emphasis"/>
        </w:rPr>
        <w:t>Isn’t there a double standard there?”</w:t>
      </w:r>
    </w:p>
    <w:p w14:paraId="748AFD13" w14:textId="77777777" w:rsidR="000253F5" w:rsidRPr="007A2130" w:rsidRDefault="000253F5" w:rsidP="008D40B9">
      <w:pPr>
        <w:rPr>
          <w:sz w:val="14"/>
          <w:szCs w:val="14"/>
        </w:rPr>
      </w:pPr>
      <w:r w:rsidRPr="007A2130">
        <w:rPr>
          <w:sz w:val="14"/>
          <w:szCs w:val="14"/>
        </w:rPr>
        <w:t>The first myth is that the US is a democracy in the fullest sense of the word, and that nuclear weapons protect this democracy. When I say to my students, “You know the US is not really a democracy, right?” they say “You’re crazy, Professor.” They won’t even argue about it, because to them it’s obvious the US is a democracy.</w:t>
      </w:r>
    </w:p>
    <w:p w14:paraId="3DEE6CC7" w14:textId="77777777" w:rsidR="000253F5" w:rsidRPr="007A2130" w:rsidRDefault="000253F5" w:rsidP="008D40B9">
      <w:pPr>
        <w:rPr>
          <w:sz w:val="14"/>
          <w:szCs w:val="14"/>
        </w:rPr>
      </w:pPr>
      <w:r w:rsidRPr="007A2130">
        <w:rPr>
          <w:sz w:val="14"/>
          <w:szCs w:val="14"/>
        </w:rPr>
        <w:t>What is a democracy? The Oxford English Dictionary definition is it’s “government by the people; that form of government in which the sovereign power resides in the people as a whole and is exercised either directly by them as in small republics of antiquity or by officers elected by them.”</w:t>
      </w:r>
    </w:p>
    <w:p w14:paraId="4D5501B0" w14:textId="77777777" w:rsidR="000253F5" w:rsidRPr="007A2130" w:rsidRDefault="000253F5" w:rsidP="008D40B9">
      <w:pPr>
        <w:rPr>
          <w:sz w:val="14"/>
          <w:szCs w:val="14"/>
        </w:rPr>
      </w:pPr>
      <w:r w:rsidRPr="007A2130">
        <w:rPr>
          <w:sz w:val="14"/>
          <w:szCs w:val="14"/>
        </w:rPr>
        <w:t>The US Constitution states that “Congress shall have power to declare war, grant letters of marque and reprisal, and make rules concerning captures on land or water.” The OED definition and the US Constitution make clear that in a democracy, one autocratic figure should not have sole authority to declare war. But in reality, as President Nixon famously told a group of congressmen, “I can go in my office and pick up a telephone, and in 25 minutes, millions of people will be dead.” A president of the United States made that boast—there is nothing less democratic. As Elaine Scarry says, “A momentous shift in the nature of government, the home population’s power of and responsibility for self-defense, has been lifted away from them and condensed into the head of government.”</w:t>
      </w:r>
    </w:p>
    <w:p w14:paraId="2B190A95" w14:textId="77777777" w:rsidR="000253F5" w:rsidRPr="007A2130" w:rsidRDefault="000253F5" w:rsidP="008D40B9">
      <w:pPr>
        <w:rPr>
          <w:sz w:val="14"/>
        </w:rPr>
      </w:pPr>
      <w:r w:rsidRPr="007A2130">
        <w:rPr>
          <w:rStyle w:val="StyleUnderline"/>
        </w:rPr>
        <w:t>The</w:t>
      </w:r>
      <w:r w:rsidRPr="007A2130">
        <w:rPr>
          <w:sz w:val="14"/>
        </w:rPr>
        <w:t xml:space="preserve"> second </w:t>
      </w:r>
      <w:r w:rsidRPr="007A2130">
        <w:rPr>
          <w:rStyle w:val="StyleUnderline"/>
        </w:rPr>
        <w:t>myth is that the US is a</w:t>
      </w:r>
      <w:r w:rsidRPr="007A2130">
        <w:rPr>
          <w:sz w:val="14"/>
        </w:rPr>
        <w:t xml:space="preserve"> modern </w:t>
      </w:r>
      <w:r w:rsidRPr="007A2130">
        <w:rPr>
          <w:rStyle w:val="StyleUnderline"/>
        </w:rPr>
        <w:t>country with the maturity and rationality to possess nuclear weapons, unlike developing countries</w:t>
      </w:r>
      <w:r w:rsidRPr="007A2130">
        <w:rPr>
          <w:sz w:val="14"/>
        </w:rPr>
        <w:t xml:space="preserve">, and unlike countries in the Global South. </w:t>
      </w:r>
      <w:r w:rsidRPr="007A2130">
        <w:rPr>
          <w:rStyle w:val="StyleUnderline"/>
        </w:rPr>
        <w:t>I call this</w:t>
      </w:r>
      <w:r w:rsidRPr="007A2130">
        <w:rPr>
          <w:sz w:val="14"/>
        </w:rPr>
        <w:t xml:space="preserve"> way of looking at the world </w:t>
      </w:r>
      <w:r w:rsidRPr="001E0C8E">
        <w:rPr>
          <w:rStyle w:val="StyleUnderline"/>
          <w:highlight w:val="cyan"/>
        </w:rPr>
        <w:t>nuclear orientalism</w:t>
      </w:r>
      <w:r w:rsidRPr="007A2130">
        <w:rPr>
          <w:rStyle w:val="StyleUnderline"/>
        </w:rPr>
        <w:t xml:space="preserve">. It </w:t>
      </w:r>
      <w:r w:rsidRPr="001E0C8E">
        <w:rPr>
          <w:rStyle w:val="StyleUnderline"/>
          <w:highlight w:val="cyan"/>
        </w:rPr>
        <w:t>characterizes countries in Asia, Africa, Latin America as</w:t>
      </w:r>
      <w:r w:rsidRPr="00F92BE5">
        <w:rPr>
          <w:rStyle w:val="StyleUnderline"/>
        </w:rPr>
        <w:t xml:space="preserve"> too infantile</w:t>
      </w:r>
      <w:r w:rsidRPr="007A2130">
        <w:rPr>
          <w:rStyle w:val="StyleUnderline"/>
        </w:rPr>
        <w:t xml:space="preserve">, too immature, and </w:t>
      </w:r>
      <w:r w:rsidRPr="001E0C8E">
        <w:rPr>
          <w:rStyle w:val="StyleUnderline"/>
          <w:highlight w:val="cyan"/>
        </w:rPr>
        <w:t>too irresponsible to be trusted</w:t>
      </w:r>
      <w:r w:rsidRPr="007A2130">
        <w:rPr>
          <w:sz w:val="14"/>
        </w:rPr>
        <w:t xml:space="preserve"> with nuclear weapons.</w:t>
      </w:r>
    </w:p>
    <w:p w14:paraId="616651A5" w14:textId="77777777" w:rsidR="000253F5" w:rsidRPr="00BE2211" w:rsidRDefault="000253F5" w:rsidP="008D40B9">
      <w:pPr>
        <w:rPr>
          <w:rStyle w:val="StyleUnderline"/>
        </w:rPr>
      </w:pPr>
      <w:r w:rsidRPr="00BE2211">
        <w:rPr>
          <w:rStyle w:val="StyleUnderline"/>
        </w:rPr>
        <w:t>Nuclear orientalists</w:t>
      </w:r>
      <w:r w:rsidRPr="00BE2211">
        <w:rPr>
          <w:sz w:val="14"/>
        </w:rPr>
        <w:t xml:space="preserve">—that is to say, </w:t>
      </w:r>
      <w:r w:rsidRPr="00BE2211">
        <w:rPr>
          <w:rStyle w:val="Emphasis"/>
        </w:rPr>
        <w:t>most of us</w:t>
      </w:r>
      <w:r w:rsidRPr="00BE2211">
        <w:rPr>
          <w:sz w:val="14"/>
        </w:rPr>
        <w:t>—</w:t>
      </w:r>
      <w:r w:rsidRPr="00BE2211">
        <w:rPr>
          <w:rStyle w:val="StyleUnderline"/>
        </w:rPr>
        <w:t>see developing countries as lacking the democratic self-control required of nuclear powers. They present developing countries as seeking nuclear weapons for vanity or to gain attention and not for legitimate reasons</w:t>
      </w:r>
      <w:r w:rsidRPr="00BE2211">
        <w:rPr>
          <w:sz w:val="14"/>
        </w:rPr>
        <w:t xml:space="preserve"> of self-defense. And </w:t>
      </w:r>
      <w:r w:rsidRPr="00BE2211">
        <w:rPr>
          <w:rStyle w:val="StyleUnderline"/>
        </w:rPr>
        <w:t>they believe</w:t>
      </w:r>
      <w:r w:rsidRPr="00BE2211">
        <w:rPr>
          <w:sz w:val="14"/>
        </w:rPr>
        <w:t xml:space="preserve"> that </w:t>
      </w:r>
      <w:r w:rsidRPr="00BE2211">
        <w:rPr>
          <w:rStyle w:val="StyleUnderline"/>
        </w:rPr>
        <w:t>fanatics are more likely to control</w:t>
      </w:r>
      <w:r w:rsidRPr="00BE2211">
        <w:rPr>
          <w:sz w:val="14"/>
        </w:rPr>
        <w:t xml:space="preserve"> nuclear </w:t>
      </w:r>
      <w:r w:rsidRPr="00BE2211">
        <w:rPr>
          <w:rStyle w:val="StyleUnderline"/>
        </w:rPr>
        <w:t>weapons in developing countries, especially Muslim countries, than in developed ones.</w:t>
      </w:r>
    </w:p>
    <w:p w14:paraId="52DDA953" w14:textId="77777777" w:rsidR="000253F5" w:rsidRPr="00BE2211" w:rsidRDefault="000253F5" w:rsidP="008D40B9">
      <w:pPr>
        <w:rPr>
          <w:sz w:val="14"/>
          <w:szCs w:val="14"/>
        </w:rPr>
      </w:pPr>
      <w:r w:rsidRPr="00BE2211">
        <w:rPr>
          <w:sz w:val="14"/>
          <w:szCs w:val="14"/>
        </w:rPr>
        <w:t>The frame of nuclear orientalism takes it for granted that Muslim leaders could destroy the world in a fit of fanaticism. Here are some examples, deliberately chosen from both the left and the right. At the Livermore Lab, where I did my fieldwork, I was given a pamphlet that stated, “Smaller nations with deep-seated grievances against each other may lack the restraint that was exercised by the US and the USSR.” Here is Kenneth Adelman, who was an official in the Reagan Administration: “The real danger comes from some miserable Third World country which decides to use these weapons either out of desperation or incivility.”</w:t>
      </w:r>
    </w:p>
    <w:p w14:paraId="56017BCB" w14:textId="77777777" w:rsidR="000253F5" w:rsidRPr="00BE2211" w:rsidRDefault="000253F5" w:rsidP="008D40B9">
      <w:pPr>
        <w:rPr>
          <w:sz w:val="14"/>
          <w:szCs w:val="14"/>
        </w:rPr>
      </w:pPr>
      <w:r w:rsidRPr="00BE2211">
        <w:rPr>
          <w:sz w:val="14"/>
          <w:szCs w:val="14"/>
        </w:rPr>
        <w:t>These comments take it as given that Third World countries are not like us. In that same spirit here is a very recent example from Forbes magazine: “Nuclear weapons are one of those sovereign rights that should not be granted to autocratic leaders. Because of this adherence to core values, global public opinion trusts Western democracies to have nuclear weapons and to use them in a defensive manner.” By contrast, the author of the Forbes article points out that “North Korea’s sovereignty inheres in just one man.” But remember Richard Nixon’s boast that he could exercise a similarly autocratic sovereignty.</w:t>
      </w:r>
    </w:p>
    <w:p w14:paraId="4FB4FDC4" w14:textId="77777777" w:rsidR="000253F5" w:rsidRPr="00BE2211" w:rsidRDefault="000253F5" w:rsidP="008D40B9">
      <w:pPr>
        <w:rPr>
          <w:sz w:val="14"/>
          <w:szCs w:val="14"/>
        </w:rPr>
      </w:pPr>
      <w:r w:rsidRPr="00BE2211">
        <w:rPr>
          <w:sz w:val="14"/>
          <w:szCs w:val="14"/>
        </w:rPr>
        <w:t>Many of these discussions assume that public opinion has a greater force in the West than in developing countries. For example, Bill Potter, a liberal arms control analyst at the James Martin Center for Nonproliferation Studies, has written, “Adverse domestic opinion may also serve as a constraint on the acquisition of nuclear weapons by some nations. Japan, West Germany, Sweden, and Canada are examples of democracies where public opposition could have a decided effect on nuclear weapons decisions. … The fear of adverse public opinion, on the other hand, might be expected to be marginal for many developing nations without a strong democratic tradition.”</w:t>
      </w:r>
    </w:p>
    <w:p w14:paraId="4A157395" w14:textId="77777777" w:rsidR="000253F5" w:rsidRPr="00BE2211" w:rsidRDefault="000253F5" w:rsidP="008D40B9">
      <w:pPr>
        <w:rPr>
          <w:sz w:val="14"/>
          <w:szCs w:val="14"/>
        </w:rPr>
      </w:pPr>
      <w:r w:rsidRPr="00BE2211">
        <w:rPr>
          <w:sz w:val="14"/>
          <w:szCs w:val="14"/>
        </w:rPr>
        <w:t>What I find fascinating about an expert on nuclear weapons and nuclear history writing this is that Britain, France, and the United States all made the decision to acquire nuclear weapons with absolutely no democratic debate. There was no debate in the public sphere, nor in those countries’ legislatures. These decisions were not subject to democratic decision making, yet even highly informed people continue to take it, falsely, as obvious that they were and are.</w:t>
      </w:r>
    </w:p>
    <w:p w14:paraId="467D8E7A" w14:textId="77777777" w:rsidR="000253F5" w:rsidRPr="00BE2211" w:rsidRDefault="000253F5" w:rsidP="008D40B9">
      <w:pPr>
        <w:rPr>
          <w:sz w:val="14"/>
          <w:szCs w:val="14"/>
        </w:rPr>
      </w:pPr>
      <w:r w:rsidRPr="00BE2211">
        <w:rPr>
          <w:sz w:val="14"/>
          <w:szCs w:val="14"/>
        </w:rPr>
        <w:t>And consider US media coverage of India’s and Pakistan’s nuclear tests in 1998. Michael Krepon, the liberal cofounder of the Stimson Center, said that India’s tests “weren’t done for security purposes,” despite the fact that India has a nuclear-armed China on its border. Instead, he said, India tested nuclear weapons “for reasons of domestic politics and national pride. … We have street demonstrations to protest nuclear weapons. They have them to celebrate them.” In other words, the US is serious, India is frivolous.</w:t>
      </w:r>
    </w:p>
    <w:p w14:paraId="5227038C" w14:textId="77777777" w:rsidR="000253F5" w:rsidRPr="00BE2211" w:rsidRDefault="000253F5" w:rsidP="008D40B9">
      <w:pPr>
        <w:rPr>
          <w:sz w:val="14"/>
          <w:szCs w:val="14"/>
        </w:rPr>
      </w:pPr>
      <w:r w:rsidRPr="00BE2211">
        <w:rPr>
          <w:sz w:val="14"/>
          <w:szCs w:val="14"/>
        </w:rPr>
        <w:t>More recently, the New York Times opined, using language usually reserved for children: “Maybe North Korea is just jealous of all the attention that Iran has been getting as a result of Tehran’s recent nuclear bad behavior and craves a spotlight of its own.” Nor is the New York Times alone in this view: “Whenever the North Koreans act up, one has to assume in part at least that they are trying to get the world’s attention.” That’s from Robert Einhorn, who was special advisor on nonproliferation and arms control to the secretary of state from 2009 to 2013. Cartoons often make these assumptions even more visceral; many portray Kim Jong-un as a child who wants attention and can’t be trusted with nuclear weapons.</w:t>
      </w:r>
    </w:p>
    <w:p w14:paraId="220B2D70" w14:textId="77777777" w:rsidR="000253F5" w:rsidRPr="00BE2211" w:rsidRDefault="000253F5" w:rsidP="008D40B9">
      <w:pPr>
        <w:rPr>
          <w:sz w:val="14"/>
        </w:rPr>
      </w:pPr>
      <w:r w:rsidRPr="00BE2211">
        <w:rPr>
          <w:sz w:val="14"/>
        </w:rPr>
        <w:t xml:space="preserve">Today, our mental architecture is being destabilized because </w:t>
      </w:r>
      <w:r w:rsidRPr="001E0C8E">
        <w:rPr>
          <w:rStyle w:val="StyleUnderline"/>
          <w:highlight w:val="cyan"/>
        </w:rPr>
        <w:t>the US</w:t>
      </w:r>
      <w:r w:rsidRPr="00BE2211">
        <w:rPr>
          <w:rStyle w:val="StyleUnderline"/>
        </w:rPr>
        <w:t xml:space="preserve"> has a </w:t>
      </w:r>
      <w:r w:rsidRPr="001E0C8E">
        <w:rPr>
          <w:rStyle w:val="StyleUnderline"/>
          <w:highlight w:val="cyan"/>
        </w:rPr>
        <w:t>president</w:t>
      </w:r>
      <w:r w:rsidRPr="00BE2211">
        <w:rPr>
          <w:rStyle w:val="StyleUnderline"/>
        </w:rPr>
        <w:t xml:space="preserve"> who </w:t>
      </w:r>
      <w:r w:rsidRPr="001E0C8E">
        <w:rPr>
          <w:rStyle w:val="StyleUnderline"/>
          <w:highlight w:val="cyan"/>
        </w:rPr>
        <w:t>disturbingly resembles the most cartoonish</w:t>
      </w:r>
      <w:r w:rsidRPr="00BE2211">
        <w:rPr>
          <w:rStyle w:val="StyleUnderline"/>
        </w:rPr>
        <w:t xml:space="preserve"> versions of </w:t>
      </w:r>
      <w:r w:rsidRPr="001E0C8E">
        <w:rPr>
          <w:rStyle w:val="StyleUnderline"/>
          <w:highlight w:val="cyan"/>
        </w:rPr>
        <w:t>Kim</w:t>
      </w:r>
      <w:r w:rsidRPr="00BE2211">
        <w:rPr>
          <w:rStyle w:val="StyleUnderline"/>
        </w:rPr>
        <w:t xml:space="preserve"> Jong-un; </w:t>
      </w:r>
      <w:r w:rsidRPr="001E0C8E">
        <w:rPr>
          <w:rStyle w:val="StyleUnderline"/>
          <w:highlight w:val="cyan"/>
        </w:rPr>
        <w:t>Trump</w:t>
      </w:r>
      <w:r w:rsidRPr="00BE2211">
        <w:rPr>
          <w:sz w:val="14"/>
        </w:rPr>
        <w:t xml:space="preserve"> also </w:t>
      </w:r>
      <w:r w:rsidRPr="001E0C8E">
        <w:rPr>
          <w:rStyle w:val="Emphasis"/>
          <w:highlight w:val="cyan"/>
        </w:rPr>
        <w:t>seems like a child</w:t>
      </w:r>
      <w:r w:rsidRPr="001E0C8E">
        <w:rPr>
          <w:sz w:val="14"/>
          <w:highlight w:val="cyan"/>
        </w:rPr>
        <w:t xml:space="preserve"> </w:t>
      </w:r>
      <w:r w:rsidRPr="001E0C8E">
        <w:rPr>
          <w:rStyle w:val="StyleUnderline"/>
          <w:highlight w:val="cyan"/>
        </w:rPr>
        <w:t>who</w:t>
      </w:r>
      <w:r w:rsidRPr="00BE2211">
        <w:rPr>
          <w:rStyle w:val="StyleUnderline"/>
        </w:rPr>
        <w:t xml:space="preserve"> wants attention and </w:t>
      </w:r>
      <w:r w:rsidRPr="001E0C8E">
        <w:rPr>
          <w:rStyle w:val="Emphasis"/>
          <w:highlight w:val="cyan"/>
        </w:rPr>
        <w:t>can’t be trusted</w:t>
      </w:r>
      <w:r w:rsidRPr="001E0C8E">
        <w:rPr>
          <w:rStyle w:val="StyleUnderline"/>
          <w:highlight w:val="cyan"/>
        </w:rPr>
        <w:t>. The dichotomy between a responsible</w:t>
      </w:r>
      <w:r w:rsidRPr="00BE2211">
        <w:rPr>
          <w:rStyle w:val="StyleUnderline"/>
        </w:rPr>
        <w:t xml:space="preserve">, mature, rational, democratic </w:t>
      </w:r>
      <w:r w:rsidRPr="001E0C8E">
        <w:rPr>
          <w:rStyle w:val="Emphasis"/>
          <w:highlight w:val="cyan"/>
        </w:rPr>
        <w:t>U</w:t>
      </w:r>
      <w:r w:rsidRPr="00BE2211">
        <w:rPr>
          <w:sz w:val="14"/>
        </w:rPr>
        <w:t xml:space="preserve">nited </w:t>
      </w:r>
      <w:r w:rsidRPr="001E0C8E">
        <w:rPr>
          <w:rStyle w:val="Emphasis"/>
          <w:highlight w:val="cyan"/>
        </w:rPr>
        <w:t>S</w:t>
      </w:r>
      <w:r w:rsidRPr="00F92BE5">
        <w:rPr>
          <w:sz w:val="14"/>
        </w:rPr>
        <w:t>t</w:t>
      </w:r>
      <w:r w:rsidRPr="00BE2211">
        <w:rPr>
          <w:sz w:val="14"/>
        </w:rPr>
        <w:t xml:space="preserve">ates </w:t>
      </w:r>
      <w:r w:rsidRPr="001E0C8E">
        <w:rPr>
          <w:rStyle w:val="StyleUnderline"/>
          <w:highlight w:val="cyan"/>
        </w:rPr>
        <w:t>and</w:t>
      </w:r>
      <w:r w:rsidRPr="00BE2211">
        <w:rPr>
          <w:rStyle w:val="StyleUnderline"/>
        </w:rPr>
        <w:t xml:space="preserve"> autocratic, impulsive, childish, </w:t>
      </w:r>
      <w:r w:rsidRPr="001E0C8E">
        <w:rPr>
          <w:rStyle w:val="StyleUnderline"/>
          <w:highlight w:val="cyan"/>
        </w:rPr>
        <w:t>irresponsible</w:t>
      </w:r>
      <w:r w:rsidRPr="00BE2211">
        <w:rPr>
          <w:rStyle w:val="StyleUnderline"/>
        </w:rPr>
        <w:t xml:space="preserve"> North </w:t>
      </w:r>
      <w:r w:rsidRPr="001E0C8E">
        <w:rPr>
          <w:rStyle w:val="StyleUnderline"/>
          <w:highlight w:val="cyan"/>
        </w:rPr>
        <w:t>Korea, Pakistan, Iran, or India is breaking down</w:t>
      </w:r>
      <w:r w:rsidRPr="00BE2211">
        <w:rPr>
          <w:rStyle w:val="StyleUnderline"/>
        </w:rPr>
        <w:t>.</w:t>
      </w:r>
      <w:r w:rsidRPr="00BE2211">
        <w:rPr>
          <w:sz w:val="14"/>
        </w:rPr>
        <w:t xml:space="preserve"> Since President </w:t>
      </w:r>
      <w:r w:rsidRPr="001E0C8E">
        <w:rPr>
          <w:rStyle w:val="StyleUnderline"/>
          <w:highlight w:val="cyan"/>
        </w:rPr>
        <w:t>Trump</w:t>
      </w:r>
      <w:r w:rsidRPr="00BE2211">
        <w:rPr>
          <w:sz w:val="14"/>
        </w:rPr>
        <w:t xml:space="preserve"> won the election, students in my classes have begun to say things that they would not have said before. They are starting to ask, “He couldn’t just use the weapons on his own, right? There must be some way of constraining him?” I have to tell them that, in theory at least, he </w:t>
      </w:r>
      <w:r w:rsidRPr="001E0C8E">
        <w:rPr>
          <w:rStyle w:val="StyleUnderline"/>
          <w:highlight w:val="cyan"/>
        </w:rPr>
        <w:t>can use</w:t>
      </w:r>
      <w:r w:rsidRPr="00BE2211">
        <w:rPr>
          <w:rStyle w:val="StyleUnderline"/>
        </w:rPr>
        <w:t xml:space="preserve"> the </w:t>
      </w:r>
      <w:r w:rsidRPr="001E0C8E">
        <w:rPr>
          <w:rStyle w:val="StyleUnderline"/>
          <w:highlight w:val="cyan"/>
        </w:rPr>
        <w:t xml:space="preserve">weapons </w:t>
      </w:r>
      <w:r w:rsidRPr="001E0C8E">
        <w:rPr>
          <w:rStyle w:val="Emphasis"/>
          <w:highlight w:val="cyan"/>
        </w:rPr>
        <w:t>on his own</w:t>
      </w:r>
      <w:r w:rsidRPr="001E0C8E">
        <w:rPr>
          <w:sz w:val="14"/>
          <w:highlight w:val="cyan"/>
        </w:rPr>
        <w:t>.</w:t>
      </w:r>
    </w:p>
    <w:p w14:paraId="038E647C" w14:textId="77777777" w:rsidR="000253F5" w:rsidRPr="00BE2211" w:rsidRDefault="000253F5" w:rsidP="008D40B9">
      <w:pPr>
        <w:rPr>
          <w:rStyle w:val="StyleUnderline"/>
        </w:rPr>
      </w:pPr>
      <w:r w:rsidRPr="00BE2211">
        <w:rPr>
          <w:rStyle w:val="StyleUnderline"/>
        </w:rPr>
        <w:t>Students who</w:t>
      </w:r>
      <w:r w:rsidRPr="00BE2211">
        <w:rPr>
          <w:sz w:val="14"/>
        </w:rPr>
        <w:t xml:space="preserve"> used to </w:t>
      </w:r>
      <w:r w:rsidRPr="00BE2211">
        <w:rPr>
          <w:rStyle w:val="StyleUnderline"/>
        </w:rPr>
        <w:t>reject</w:t>
      </w:r>
      <w:r w:rsidRPr="00BE2211">
        <w:rPr>
          <w:sz w:val="14"/>
        </w:rPr>
        <w:t xml:space="preserve"> out of hand my </w:t>
      </w:r>
      <w:r w:rsidRPr="00BE2211">
        <w:rPr>
          <w:rStyle w:val="StyleUnderline"/>
        </w:rPr>
        <w:t xml:space="preserve">arguments about nuclear orientalism are now giving them a second look in the era of </w:t>
      </w:r>
      <w:r w:rsidRPr="001E0C8E">
        <w:rPr>
          <w:rStyle w:val="StyleUnderline"/>
          <w:highlight w:val="cyan"/>
        </w:rPr>
        <w:t>Trump</w:t>
      </w:r>
      <w:r w:rsidRPr="00BE2211">
        <w:rPr>
          <w:rStyle w:val="StyleUnderline"/>
        </w:rPr>
        <w:t xml:space="preserve">, who made </w:t>
      </w:r>
      <w:r w:rsidRPr="001E0C8E">
        <w:rPr>
          <w:rStyle w:val="StyleUnderline"/>
          <w:highlight w:val="cyan"/>
        </w:rPr>
        <w:t>comments</w:t>
      </w:r>
      <w:r w:rsidRPr="00BE2211">
        <w:rPr>
          <w:rStyle w:val="StyleUnderline"/>
        </w:rPr>
        <w:t xml:space="preserve"> like</w:t>
      </w:r>
      <w:r w:rsidRPr="00BE2211">
        <w:rPr>
          <w:sz w:val="14"/>
        </w:rPr>
        <w:t xml:space="preserve"> this one in a speech to the United Nations: “The United States has great strength and patience but if it is forced to defend itself or its allies we will have no choice but to totally destroy North Korea. </w:t>
      </w:r>
      <w:r w:rsidRPr="00BE2211">
        <w:rPr>
          <w:rStyle w:val="StyleUnderline"/>
        </w:rPr>
        <w:t xml:space="preserve">Rocket Man is on a suicide mission for himself.” This </w:t>
      </w:r>
      <w:r w:rsidRPr="001E0C8E">
        <w:rPr>
          <w:rStyle w:val="StyleUnderline"/>
          <w:highlight w:val="cyan"/>
        </w:rPr>
        <w:t xml:space="preserve">is an </w:t>
      </w:r>
      <w:r w:rsidRPr="001E0C8E">
        <w:rPr>
          <w:rStyle w:val="Emphasis"/>
          <w:highlight w:val="cyan"/>
        </w:rPr>
        <w:t>open boast</w:t>
      </w:r>
      <w:r w:rsidRPr="00BE2211">
        <w:rPr>
          <w:rStyle w:val="StyleUnderline"/>
        </w:rPr>
        <w:t xml:space="preserve"> from the president of the United States that </w:t>
      </w:r>
      <w:r w:rsidRPr="001E0C8E">
        <w:rPr>
          <w:rStyle w:val="StyleUnderline"/>
          <w:highlight w:val="cyan"/>
        </w:rPr>
        <w:t>he is considering</w:t>
      </w:r>
      <w:r w:rsidRPr="00BE2211">
        <w:rPr>
          <w:rStyle w:val="StyleUnderline"/>
        </w:rPr>
        <w:t xml:space="preserve"> committing </w:t>
      </w:r>
      <w:r w:rsidRPr="001E0C8E">
        <w:rPr>
          <w:rStyle w:val="StyleUnderline"/>
          <w:highlight w:val="cyan"/>
        </w:rPr>
        <w:t>genocide</w:t>
      </w:r>
      <w:r w:rsidRPr="00BE2211">
        <w:rPr>
          <w:rStyle w:val="StyleUnderline"/>
        </w:rPr>
        <w:t>.</w:t>
      </w:r>
    </w:p>
    <w:p w14:paraId="18A86BC1" w14:textId="6E29115C" w:rsidR="000253F5" w:rsidRDefault="000253F5" w:rsidP="008D40B9">
      <w:pPr>
        <w:rPr>
          <w:rStyle w:val="StyleUnderline"/>
        </w:rPr>
      </w:pPr>
      <w:r w:rsidRPr="00BE2211">
        <w:rPr>
          <w:sz w:val="14"/>
        </w:rPr>
        <w:t xml:space="preserve">If we want to move toward a better, safer world, </w:t>
      </w:r>
      <w:r w:rsidRPr="001E0C8E">
        <w:rPr>
          <w:rStyle w:val="StyleUnderline"/>
          <w:highlight w:val="cyan"/>
        </w:rPr>
        <w:t>we have to</w:t>
      </w:r>
      <w:r w:rsidRPr="00BE2211">
        <w:rPr>
          <w:sz w:val="14"/>
        </w:rPr>
        <w:t xml:space="preserve"> start to </w:t>
      </w:r>
      <w:r w:rsidRPr="001E0C8E">
        <w:rPr>
          <w:rStyle w:val="StyleUnderline"/>
          <w:highlight w:val="cyan"/>
        </w:rPr>
        <w:t>realize</w:t>
      </w:r>
      <w:r w:rsidRPr="00BE2211">
        <w:rPr>
          <w:sz w:val="14"/>
        </w:rPr>
        <w:t xml:space="preserve"> that </w:t>
      </w:r>
      <w:r w:rsidRPr="001E0C8E">
        <w:rPr>
          <w:rStyle w:val="StyleUnderline"/>
          <w:highlight w:val="cyan"/>
        </w:rPr>
        <w:t>Americans have no monopoly on</w:t>
      </w:r>
      <w:r w:rsidRPr="00BE2211">
        <w:rPr>
          <w:rStyle w:val="StyleUnderline"/>
        </w:rPr>
        <w:t xml:space="preserve"> maturity and </w:t>
      </w:r>
      <w:r w:rsidRPr="001E0C8E">
        <w:rPr>
          <w:rStyle w:val="StyleUnderline"/>
          <w:highlight w:val="cyan"/>
        </w:rPr>
        <w:t>rationality</w:t>
      </w:r>
      <w:r w:rsidRPr="00BE2211">
        <w:rPr>
          <w:rStyle w:val="StyleUnderline"/>
        </w:rPr>
        <w:t xml:space="preserve">. We should look in the mirror of Donald Trump and ask ourselves what it says about the United States that it was capable of electing such a human being as president. We should question our own smugness </w:t>
      </w:r>
      <w:r w:rsidRPr="00BE2211">
        <w:rPr>
          <w:sz w:val="14"/>
        </w:rPr>
        <w:t xml:space="preserve">about how safe nuclear weapons are in our leader’s hands. </w:t>
      </w:r>
      <w:r w:rsidRPr="00BE2211">
        <w:rPr>
          <w:rStyle w:val="StyleUnderline"/>
        </w:rPr>
        <w:t xml:space="preserve">Given that </w:t>
      </w:r>
      <w:r w:rsidRPr="001E0C8E">
        <w:rPr>
          <w:rStyle w:val="StyleUnderline"/>
          <w:highlight w:val="cyan"/>
        </w:rPr>
        <w:t>any country can end up with an irrational, autocratic leader</w:t>
      </w:r>
      <w:r w:rsidRPr="00BE2211">
        <w:rPr>
          <w:rStyle w:val="StyleUnderline"/>
        </w:rPr>
        <w:t xml:space="preserve"> at some point, </w:t>
      </w:r>
      <w:r w:rsidRPr="001E0C8E">
        <w:rPr>
          <w:rStyle w:val="StyleUnderline"/>
          <w:highlight w:val="cyan"/>
        </w:rPr>
        <w:t xml:space="preserve">the </w:t>
      </w:r>
      <w:r w:rsidRPr="001E0C8E">
        <w:rPr>
          <w:rStyle w:val="Emphasis"/>
          <w:highlight w:val="cyan"/>
        </w:rPr>
        <w:t>only</w:t>
      </w:r>
      <w:r w:rsidRPr="001E0C8E">
        <w:rPr>
          <w:rStyle w:val="StyleUnderline"/>
          <w:highlight w:val="cyan"/>
        </w:rPr>
        <w:t xml:space="preserve"> world safe</w:t>
      </w:r>
      <w:r w:rsidRPr="00BE2211">
        <w:rPr>
          <w:rStyle w:val="StyleUnderline"/>
        </w:rPr>
        <w:t xml:space="preserve"> from nuclear war </w:t>
      </w:r>
      <w:r w:rsidRPr="001E0C8E">
        <w:rPr>
          <w:rStyle w:val="StyleUnderline"/>
          <w:highlight w:val="cyan"/>
        </w:rPr>
        <w:t>is a world where nuclear weapons have been abolished.</w:t>
      </w:r>
    </w:p>
    <w:p w14:paraId="4B332CA1" w14:textId="7E44312B" w:rsidR="005B4708" w:rsidRDefault="005B4708" w:rsidP="005B4708">
      <w:pPr>
        <w:pStyle w:val="Heading3"/>
      </w:pPr>
      <w:r>
        <w:t>1AR---UQ Overwhelms</w:t>
      </w:r>
    </w:p>
    <w:p w14:paraId="11F074F8" w14:textId="58746922" w:rsidR="002E119F" w:rsidRPr="00B369C4" w:rsidRDefault="002E119F" w:rsidP="002E119F">
      <w:pPr>
        <w:pStyle w:val="Heading4"/>
        <w:rPr>
          <w:b w:val="0"/>
          <w:bCs/>
        </w:rPr>
      </w:pPr>
      <w:r>
        <w:t xml:space="preserve">Trump’s killing nonprolif cred in a </w:t>
      </w:r>
      <w:r>
        <w:rPr>
          <w:u w:val="single"/>
        </w:rPr>
        <w:t>variety</w:t>
      </w:r>
      <w:r>
        <w:t xml:space="preserve"> of ways </w:t>
      </w:r>
      <w:r w:rsidRPr="00B369C4">
        <w:rPr>
          <w:b w:val="0"/>
          <w:bCs/>
        </w:rPr>
        <w:t>– NPR</w:t>
      </w:r>
      <w:r w:rsidR="00C65E1B" w:rsidRPr="00B369C4">
        <w:rPr>
          <w:b w:val="0"/>
          <w:bCs/>
        </w:rPr>
        <w:t xml:space="preserve">’s undervaluing </w:t>
      </w:r>
      <w:r w:rsidR="003A2403" w:rsidRPr="00B369C4">
        <w:rPr>
          <w:b w:val="0"/>
          <w:bCs/>
        </w:rPr>
        <w:t xml:space="preserve">diplomacy </w:t>
      </w:r>
      <w:r w:rsidR="00B369C4" w:rsidRPr="00B369C4">
        <w:rPr>
          <w:b w:val="0"/>
          <w:bCs/>
        </w:rPr>
        <w:t>and increased emphasis on nukes</w:t>
      </w:r>
    </w:p>
    <w:p w14:paraId="2D902222" w14:textId="181627E3" w:rsidR="002E119F" w:rsidRPr="004B2DF2" w:rsidRDefault="004B2DF2" w:rsidP="004B2DF2">
      <w:r>
        <w:rPr>
          <w:rStyle w:val="Style13ptBold"/>
        </w:rPr>
        <w:t xml:space="preserve">Rusten 18 </w:t>
      </w:r>
      <w:r w:rsidRPr="004B2DF2">
        <w:t>---- Lynn,</w:t>
      </w:r>
      <w:r>
        <w:t xml:space="preserve"> Vice President of the Global Nuclear Policy Program at the Nuclear Threat Initiative,</w:t>
      </w:r>
      <w:r w:rsidRPr="004B2DF2">
        <w:t xml:space="preserve"> </w:t>
      </w:r>
      <w:r>
        <w:t xml:space="preserve">former senior director for arms control and nonproliferation on the White House National Security Council staff, former Chief of Staff for the Bureau of International Security and Nonproliferation at the US Department of State, Master’s Degree in National Security Strategy (National War College), Bachelor’s Degree in Government (Oberlin College), Master’s Degree in Russian and East European Studies (University of Michigan – Boooooooo!),  </w:t>
      </w:r>
    </w:p>
    <w:p w14:paraId="16FE2329" w14:textId="77777777" w:rsidR="004B2DF2" w:rsidRPr="004B2DF2" w:rsidRDefault="004B2DF2" w:rsidP="004B2DF2"/>
    <w:p w14:paraId="53D142CF" w14:textId="77777777" w:rsidR="004B2DF2" w:rsidRPr="00C65E1B" w:rsidRDefault="004B2DF2" w:rsidP="004B2DF2">
      <w:pPr>
        <w:rPr>
          <w:sz w:val="14"/>
        </w:rPr>
      </w:pPr>
      <w:r w:rsidRPr="00C65E1B">
        <w:rPr>
          <w:sz w:val="14"/>
        </w:rPr>
        <w:t xml:space="preserve">Public opinion pollsters often ask, </w:t>
      </w:r>
      <w:r w:rsidRPr="001E0C8E">
        <w:rPr>
          <w:rStyle w:val="StyleUnderline"/>
          <w:highlight w:val="cyan"/>
        </w:rPr>
        <w:t>“Is America moving in the right direction</w:t>
      </w:r>
      <w:r w:rsidRPr="00C65E1B">
        <w:rPr>
          <w:rStyle w:val="StyleUnderline"/>
        </w:rPr>
        <w:t xml:space="preserve">, or is it </w:t>
      </w:r>
      <w:r w:rsidRPr="001E0C8E">
        <w:rPr>
          <w:rStyle w:val="StyleUnderline"/>
          <w:highlight w:val="cyan"/>
        </w:rPr>
        <w:t>on</w:t>
      </w:r>
      <w:r w:rsidRPr="00C65E1B">
        <w:rPr>
          <w:rStyle w:val="StyleUnderline"/>
        </w:rPr>
        <w:t xml:space="preserve"> the wrong track?” When it comes to </w:t>
      </w:r>
      <w:r w:rsidRPr="001E0C8E">
        <w:rPr>
          <w:rStyle w:val="StyleUnderline"/>
          <w:highlight w:val="cyan"/>
        </w:rPr>
        <w:t>nuclear policy, the Trump</w:t>
      </w:r>
      <w:r w:rsidRPr="00C65E1B">
        <w:rPr>
          <w:sz w:val="14"/>
        </w:rPr>
        <w:t xml:space="preserve"> administration’s Nuclear Posture Review (</w:t>
      </w:r>
      <w:r w:rsidRPr="001E0C8E">
        <w:rPr>
          <w:rStyle w:val="StyleUnderline"/>
          <w:highlight w:val="cyan"/>
        </w:rPr>
        <w:t>NPR</w:t>
      </w:r>
      <w:r w:rsidRPr="001E0C8E">
        <w:rPr>
          <w:sz w:val="14"/>
          <w:highlight w:val="cyan"/>
        </w:rPr>
        <w:t xml:space="preserve">) </w:t>
      </w:r>
      <w:r w:rsidRPr="001E0C8E">
        <w:rPr>
          <w:rStyle w:val="Emphasis"/>
          <w:highlight w:val="cyan"/>
        </w:rPr>
        <w:t>decidedly</w:t>
      </w:r>
      <w:r w:rsidRPr="00C65E1B">
        <w:rPr>
          <w:sz w:val="14"/>
        </w:rPr>
        <w:t xml:space="preserve"> </w:t>
      </w:r>
      <w:r w:rsidRPr="00C65E1B">
        <w:rPr>
          <w:rStyle w:val="StyleUnderline"/>
        </w:rPr>
        <w:t>puts the country on</w:t>
      </w:r>
      <w:r w:rsidRPr="00C65E1B">
        <w:rPr>
          <w:sz w:val="14"/>
        </w:rPr>
        <w:t xml:space="preserve"> </w:t>
      </w:r>
      <w:r w:rsidRPr="00C65E1B">
        <w:rPr>
          <w:rStyle w:val="Emphasis"/>
        </w:rPr>
        <w:t>the wrong track</w:t>
      </w:r>
      <w:r w:rsidRPr="00C65E1B">
        <w:rPr>
          <w:sz w:val="14"/>
        </w:rPr>
        <w:t xml:space="preserve"> in that it fails to lower the risk that nuclear weapons will be used, to increase strategic stability, to reduce the chances of miscalculation, and to ensure our national security at reasonable cost.</w:t>
      </w:r>
    </w:p>
    <w:p w14:paraId="704620BA" w14:textId="77777777" w:rsidR="004B2DF2" w:rsidRPr="00C65E1B" w:rsidRDefault="004B2DF2" w:rsidP="002E119F">
      <w:pPr>
        <w:rPr>
          <w:sz w:val="14"/>
        </w:rPr>
      </w:pPr>
      <w:r w:rsidRPr="00C65E1B">
        <w:rPr>
          <w:sz w:val="14"/>
        </w:rPr>
        <w:t xml:space="preserve">Further, </w:t>
      </w:r>
      <w:r w:rsidRPr="00C65E1B">
        <w:rPr>
          <w:rStyle w:val="StyleUnderline"/>
        </w:rPr>
        <w:t xml:space="preserve">it </w:t>
      </w:r>
      <w:r w:rsidRPr="001E0C8E">
        <w:rPr>
          <w:rStyle w:val="StyleUnderline"/>
          <w:highlight w:val="cyan"/>
        </w:rPr>
        <w:t xml:space="preserve">puts the country on the </w:t>
      </w:r>
      <w:r w:rsidRPr="001E0C8E">
        <w:rPr>
          <w:rStyle w:val="Emphasis"/>
          <w:highlight w:val="cyan"/>
        </w:rPr>
        <w:t>wrong track</w:t>
      </w:r>
      <w:r w:rsidRPr="001E0C8E">
        <w:rPr>
          <w:sz w:val="14"/>
          <w:highlight w:val="cyan"/>
        </w:rPr>
        <w:t xml:space="preserve"> </w:t>
      </w:r>
      <w:r w:rsidRPr="001E0C8E">
        <w:rPr>
          <w:rStyle w:val="StyleUnderline"/>
          <w:highlight w:val="cyan"/>
        </w:rPr>
        <w:t>to maintain</w:t>
      </w:r>
      <w:r w:rsidRPr="00C65E1B">
        <w:rPr>
          <w:rStyle w:val="StyleUnderline"/>
        </w:rPr>
        <w:t xml:space="preserve"> U.S. global </w:t>
      </w:r>
      <w:r w:rsidRPr="001E0C8E">
        <w:rPr>
          <w:rStyle w:val="StyleUnderline"/>
          <w:highlight w:val="cyan"/>
        </w:rPr>
        <w:t>leadership on nonprolif</w:t>
      </w:r>
      <w:r w:rsidRPr="00C65E1B">
        <w:rPr>
          <w:sz w:val="14"/>
        </w:rPr>
        <w:t xml:space="preserve">eration </w:t>
      </w:r>
      <w:r w:rsidRPr="001E0C8E">
        <w:rPr>
          <w:rStyle w:val="StyleUnderline"/>
          <w:highlight w:val="cyan"/>
        </w:rPr>
        <w:t>and arms control. It</w:t>
      </w:r>
      <w:r w:rsidRPr="00C65E1B">
        <w:rPr>
          <w:rStyle w:val="StyleUnderline"/>
        </w:rPr>
        <w:t xml:space="preserve"> also </w:t>
      </w:r>
      <w:r w:rsidRPr="001E0C8E">
        <w:rPr>
          <w:rStyle w:val="StyleUnderline"/>
          <w:highlight w:val="cyan"/>
        </w:rPr>
        <w:t>puts the</w:t>
      </w:r>
      <w:r w:rsidRPr="001E0C8E">
        <w:rPr>
          <w:sz w:val="14"/>
          <w:highlight w:val="cyan"/>
        </w:rPr>
        <w:t xml:space="preserve"> </w:t>
      </w:r>
      <w:r w:rsidRPr="001E0C8E">
        <w:rPr>
          <w:rStyle w:val="Emphasis"/>
          <w:highlight w:val="cyan"/>
        </w:rPr>
        <w:t>U</w:t>
      </w:r>
      <w:r w:rsidRPr="00C65E1B">
        <w:rPr>
          <w:sz w:val="14"/>
        </w:rPr>
        <w:t xml:space="preserve">nited </w:t>
      </w:r>
      <w:r w:rsidRPr="001E0C8E">
        <w:rPr>
          <w:rStyle w:val="Emphasis"/>
          <w:highlight w:val="cyan"/>
        </w:rPr>
        <w:t>S</w:t>
      </w:r>
      <w:r w:rsidRPr="00C65E1B">
        <w:rPr>
          <w:sz w:val="14"/>
        </w:rPr>
        <w:t xml:space="preserve">tates </w:t>
      </w:r>
      <w:r w:rsidRPr="001E0C8E">
        <w:rPr>
          <w:rStyle w:val="StyleUnderline"/>
          <w:highlight w:val="cyan"/>
        </w:rPr>
        <w:t>on the</w:t>
      </w:r>
      <w:r w:rsidRPr="001E0C8E">
        <w:rPr>
          <w:sz w:val="14"/>
          <w:highlight w:val="cyan"/>
        </w:rPr>
        <w:t xml:space="preserve"> </w:t>
      </w:r>
      <w:r w:rsidRPr="001E0C8E">
        <w:rPr>
          <w:rStyle w:val="Emphasis"/>
          <w:highlight w:val="cyan"/>
        </w:rPr>
        <w:t>wrong track</w:t>
      </w:r>
      <w:r w:rsidRPr="001E0C8E">
        <w:rPr>
          <w:sz w:val="14"/>
          <w:highlight w:val="cyan"/>
        </w:rPr>
        <w:t xml:space="preserve"> </w:t>
      </w:r>
      <w:r w:rsidRPr="001E0C8E">
        <w:rPr>
          <w:rStyle w:val="StyleUnderline"/>
          <w:highlight w:val="cyan"/>
        </w:rPr>
        <w:t>by</w:t>
      </w:r>
      <w:r w:rsidRPr="001E0C8E">
        <w:rPr>
          <w:sz w:val="14"/>
          <w:highlight w:val="cyan"/>
        </w:rPr>
        <w:t xml:space="preserve"> </w:t>
      </w:r>
      <w:r w:rsidRPr="001E0C8E">
        <w:rPr>
          <w:rStyle w:val="Emphasis"/>
          <w:highlight w:val="cyan"/>
        </w:rPr>
        <w:t>discounting the role</w:t>
      </w:r>
      <w:r w:rsidRPr="001E0C8E">
        <w:rPr>
          <w:sz w:val="14"/>
          <w:highlight w:val="cyan"/>
        </w:rPr>
        <w:t xml:space="preserve"> </w:t>
      </w:r>
      <w:r w:rsidRPr="001E0C8E">
        <w:rPr>
          <w:rStyle w:val="StyleUnderline"/>
          <w:highlight w:val="cyan"/>
        </w:rPr>
        <w:t>of diplomatic</w:t>
      </w:r>
      <w:r w:rsidRPr="00C65E1B">
        <w:rPr>
          <w:rStyle w:val="StyleUnderline"/>
        </w:rPr>
        <w:t xml:space="preserve"> and nonmilitary </w:t>
      </w:r>
      <w:r w:rsidRPr="001E0C8E">
        <w:rPr>
          <w:rStyle w:val="StyleUnderline"/>
          <w:highlight w:val="cyan"/>
        </w:rPr>
        <w:t>tools</w:t>
      </w:r>
      <w:r w:rsidRPr="00C65E1B">
        <w:rPr>
          <w:rStyle w:val="StyleUnderline"/>
        </w:rPr>
        <w:t xml:space="preserve"> in countering</w:t>
      </w:r>
      <w:r w:rsidRPr="00C65E1B">
        <w:rPr>
          <w:sz w:val="14"/>
        </w:rPr>
        <w:t xml:space="preserve"> nuclear </w:t>
      </w:r>
      <w:r w:rsidRPr="00C65E1B">
        <w:rPr>
          <w:rStyle w:val="StyleUnderline"/>
        </w:rPr>
        <w:t>threats and</w:t>
      </w:r>
      <w:r w:rsidRPr="00C65E1B">
        <w:rPr>
          <w:sz w:val="14"/>
        </w:rPr>
        <w:t xml:space="preserve"> potential </w:t>
      </w:r>
      <w:r w:rsidRPr="00C65E1B">
        <w:rPr>
          <w:rStyle w:val="StyleUnderline"/>
        </w:rPr>
        <w:t>adversaries</w:t>
      </w:r>
      <w:r w:rsidRPr="00C65E1B">
        <w:rPr>
          <w:sz w:val="14"/>
        </w:rPr>
        <w:t>.</w:t>
      </w:r>
    </w:p>
    <w:p w14:paraId="270EFB95" w14:textId="77777777" w:rsidR="004B2DF2" w:rsidRPr="00B369C4" w:rsidRDefault="004B2DF2" w:rsidP="002E119F">
      <w:pPr>
        <w:rPr>
          <w:sz w:val="14"/>
          <w:szCs w:val="14"/>
        </w:rPr>
      </w:pPr>
      <w:r w:rsidRPr="00B369C4">
        <w:rPr>
          <w:sz w:val="14"/>
          <w:szCs w:val="14"/>
        </w:rPr>
        <w:t>Increasing Reliance on Nuclear Weapons</w:t>
      </w:r>
    </w:p>
    <w:p w14:paraId="446DF57D" w14:textId="3EE1D727" w:rsidR="004B2DF2" w:rsidRDefault="004B2DF2" w:rsidP="002E119F">
      <w:pPr>
        <w:rPr>
          <w:rStyle w:val="StyleUnderline"/>
        </w:rPr>
      </w:pPr>
      <w:r w:rsidRPr="00F162BC">
        <w:rPr>
          <w:sz w:val="14"/>
        </w:rPr>
        <w:t xml:space="preserve">Four </w:t>
      </w:r>
      <w:r w:rsidRPr="00F162BC">
        <w:rPr>
          <w:rStyle w:val="StyleUnderline"/>
        </w:rPr>
        <w:t>successive</w:t>
      </w:r>
      <w:r w:rsidRPr="00F162BC">
        <w:rPr>
          <w:sz w:val="14"/>
        </w:rPr>
        <w:t xml:space="preserve"> Republican and Democratic </w:t>
      </w:r>
      <w:r w:rsidRPr="00F162BC">
        <w:rPr>
          <w:rStyle w:val="StyleUnderline"/>
        </w:rPr>
        <w:t>administrations</w:t>
      </w:r>
      <w:r w:rsidRPr="00F162BC">
        <w:rPr>
          <w:sz w:val="14"/>
        </w:rPr>
        <w:t xml:space="preserve"> since the end of the Cold War </w:t>
      </w:r>
      <w:r w:rsidRPr="00F162BC">
        <w:rPr>
          <w:rStyle w:val="StyleUnderline"/>
        </w:rPr>
        <w:t>had sought to reduce the role and number of nuclear weapons</w:t>
      </w:r>
      <w:r w:rsidRPr="00F162BC">
        <w:rPr>
          <w:sz w:val="14"/>
        </w:rPr>
        <w:t xml:space="preserve"> in U.S. national security strategy. </w:t>
      </w:r>
      <w:r w:rsidRPr="001E0C8E">
        <w:rPr>
          <w:rStyle w:val="StyleUnderline"/>
          <w:highlight w:val="cyan"/>
        </w:rPr>
        <w:t xml:space="preserve">This NPR makes a </w:t>
      </w:r>
      <w:r w:rsidRPr="001E0C8E">
        <w:rPr>
          <w:rStyle w:val="Emphasis"/>
          <w:highlight w:val="cyan"/>
        </w:rPr>
        <w:t>dangerous</w:t>
      </w:r>
      <w:r w:rsidRPr="00F162BC">
        <w:rPr>
          <w:rStyle w:val="Emphasis"/>
        </w:rPr>
        <w:t xml:space="preserve"> and unjustified</w:t>
      </w:r>
      <w:r w:rsidRPr="00F162BC">
        <w:rPr>
          <w:sz w:val="14"/>
        </w:rPr>
        <w:t xml:space="preserve"> </w:t>
      </w:r>
      <w:r w:rsidRPr="001E0C8E">
        <w:rPr>
          <w:rStyle w:val="StyleUnderline"/>
          <w:highlight w:val="cyan"/>
        </w:rPr>
        <w:t>U-turn by expanding the role of nuclear weapons</w:t>
      </w:r>
      <w:r w:rsidRPr="00F162BC">
        <w:rPr>
          <w:rStyle w:val="StyleUnderline"/>
        </w:rPr>
        <w:t xml:space="preserve"> and the purposes for which they could be used, </w:t>
      </w:r>
      <w:r w:rsidRPr="001E0C8E">
        <w:rPr>
          <w:rStyle w:val="Emphasis"/>
          <w:highlight w:val="cyan"/>
        </w:rPr>
        <w:t>making a case for their enduring contribution to</w:t>
      </w:r>
      <w:r w:rsidRPr="00F162BC">
        <w:rPr>
          <w:rStyle w:val="Emphasis"/>
        </w:rPr>
        <w:t xml:space="preserve"> national </w:t>
      </w:r>
      <w:r w:rsidRPr="001E0C8E">
        <w:rPr>
          <w:rStyle w:val="Emphasis"/>
          <w:highlight w:val="cyan"/>
        </w:rPr>
        <w:t>security</w:t>
      </w:r>
      <w:r w:rsidRPr="00F162BC">
        <w:rPr>
          <w:sz w:val="14"/>
        </w:rPr>
        <w:t xml:space="preserve">, </w:t>
      </w:r>
      <w:r w:rsidRPr="00F162BC">
        <w:rPr>
          <w:rStyle w:val="StyleUnderline"/>
        </w:rPr>
        <w:t>failing to uphold reduced reliance as a desired goal, and elevating the contribution of U.S. forward-based nuclear weapons</w:t>
      </w:r>
      <w:r w:rsidRPr="00F162BC">
        <w:rPr>
          <w:sz w:val="14"/>
        </w:rPr>
        <w:t xml:space="preserve"> in Europe </w:t>
      </w:r>
      <w:r w:rsidRPr="00F162BC">
        <w:rPr>
          <w:rStyle w:val="StyleUnderline"/>
        </w:rPr>
        <w:t>to the security of NATO.</w:t>
      </w:r>
    </w:p>
    <w:p w14:paraId="7907BB05" w14:textId="5186B79B" w:rsidR="00217809" w:rsidRPr="00217809" w:rsidRDefault="00217809" w:rsidP="00217809">
      <w:pPr>
        <w:pStyle w:val="Heading4"/>
      </w:pPr>
      <w:r w:rsidRPr="00217809">
        <w:t xml:space="preserve">Trump’s NPR </w:t>
      </w:r>
      <w:r w:rsidRPr="006A6164">
        <w:rPr>
          <w:u w:val="single"/>
        </w:rPr>
        <w:t>gave up</w:t>
      </w:r>
      <w:r w:rsidRPr="00217809">
        <w:t xml:space="preserve"> on nonprolif cred</w:t>
      </w:r>
    </w:p>
    <w:p w14:paraId="224ADB01" w14:textId="77777777" w:rsidR="00217809" w:rsidRPr="004B2DF2" w:rsidRDefault="00217809" w:rsidP="00217809">
      <w:r>
        <w:rPr>
          <w:rStyle w:val="Style13ptBold"/>
        </w:rPr>
        <w:t xml:space="preserve">Rusten 18 </w:t>
      </w:r>
      <w:r w:rsidRPr="004B2DF2">
        <w:t>---- Lynn,</w:t>
      </w:r>
      <w:r>
        <w:t xml:space="preserve"> Vice President of the Global Nuclear Policy Program at the Nuclear Threat Initiative,</w:t>
      </w:r>
      <w:r w:rsidRPr="004B2DF2">
        <w:t xml:space="preserve"> </w:t>
      </w:r>
      <w:r>
        <w:t xml:space="preserve">former senior director for arms control and nonproliferation on the White House National Security Council staff, former Chief of Staff for the Bureau of International Security and Nonproliferation at the US Department of State, Master’s Degree in National Security Strategy (National War College), Bachelor’s Degree in Government (Oberlin College), Master’s Degree in Russian and East European Studies (University of Michigan – Boooooooo!),  </w:t>
      </w:r>
    </w:p>
    <w:p w14:paraId="7591C110" w14:textId="7C3326B3" w:rsidR="00217809" w:rsidRDefault="002B7634" w:rsidP="002B7634">
      <w:pPr>
        <w:tabs>
          <w:tab w:val="left" w:pos="2780"/>
        </w:tabs>
      </w:pPr>
      <w:r>
        <w:tab/>
      </w:r>
    </w:p>
    <w:p w14:paraId="180221BE" w14:textId="4C3C79C4" w:rsidR="00C764FF" w:rsidRPr="009E3DA1" w:rsidRDefault="00C764FF" w:rsidP="00217809">
      <w:pPr>
        <w:rPr>
          <w:rStyle w:val="Emphasis"/>
        </w:rPr>
      </w:pPr>
      <w:r w:rsidRPr="001E0C8E">
        <w:rPr>
          <w:rStyle w:val="Emphasis"/>
          <w:highlight w:val="cyan"/>
        </w:rPr>
        <w:t>Abdicating U.S</w:t>
      </w:r>
      <w:r w:rsidRPr="009E3DA1">
        <w:rPr>
          <w:rStyle w:val="Emphasis"/>
        </w:rPr>
        <w:t xml:space="preserve">. Global </w:t>
      </w:r>
      <w:r w:rsidRPr="001E0C8E">
        <w:rPr>
          <w:rStyle w:val="Emphasis"/>
          <w:highlight w:val="cyan"/>
        </w:rPr>
        <w:t>Leadership</w:t>
      </w:r>
    </w:p>
    <w:p w14:paraId="4C5F9FFB" w14:textId="77777777" w:rsidR="00C764FF" w:rsidRPr="00A861BB" w:rsidRDefault="00C764FF" w:rsidP="00217809">
      <w:pPr>
        <w:rPr>
          <w:sz w:val="14"/>
        </w:rPr>
      </w:pPr>
      <w:r w:rsidRPr="00A861BB">
        <w:rPr>
          <w:rStyle w:val="StyleUnderline"/>
        </w:rPr>
        <w:t xml:space="preserve">In contrast to the 2010 NPR, </w:t>
      </w:r>
      <w:r w:rsidRPr="001E0C8E">
        <w:rPr>
          <w:rStyle w:val="StyleUnderline"/>
          <w:highlight w:val="cyan"/>
        </w:rPr>
        <w:t>the 2018 review puts</w:t>
      </w:r>
      <w:r w:rsidRPr="00A861BB">
        <w:rPr>
          <w:rStyle w:val="StyleUnderline"/>
        </w:rPr>
        <w:t xml:space="preserve"> </w:t>
      </w:r>
      <w:r w:rsidRPr="00A861BB">
        <w:rPr>
          <w:rStyle w:val="Emphasis"/>
        </w:rPr>
        <w:t xml:space="preserve">almost </w:t>
      </w:r>
      <w:r w:rsidRPr="001E0C8E">
        <w:rPr>
          <w:rStyle w:val="Emphasis"/>
          <w:highlight w:val="cyan"/>
        </w:rPr>
        <w:t>exclusive emphasis</w:t>
      </w:r>
      <w:r w:rsidRPr="001E0C8E">
        <w:rPr>
          <w:sz w:val="14"/>
          <w:highlight w:val="cyan"/>
        </w:rPr>
        <w:t xml:space="preserve"> </w:t>
      </w:r>
      <w:r w:rsidRPr="001E0C8E">
        <w:rPr>
          <w:rStyle w:val="StyleUnderline"/>
          <w:highlight w:val="cyan"/>
        </w:rPr>
        <w:t xml:space="preserve">on nuclear weapons </w:t>
      </w:r>
      <w:r w:rsidRPr="002B7634">
        <w:rPr>
          <w:rStyle w:val="StyleUnderline"/>
        </w:rPr>
        <w:t xml:space="preserve">and military means </w:t>
      </w:r>
      <w:r w:rsidRPr="001E0C8E">
        <w:rPr>
          <w:rStyle w:val="StyleUnderline"/>
          <w:highlight w:val="cyan"/>
        </w:rPr>
        <w:t>and</w:t>
      </w:r>
      <w:r w:rsidRPr="001E0C8E">
        <w:rPr>
          <w:sz w:val="14"/>
          <w:highlight w:val="cyan"/>
        </w:rPr>
        <w:t xml:space="preserve"> </w:t>
      </w:r>
      <w:r w:rsidRPr="001E0C8E">
        <w:rPr>
          <w:rStyle w:val="Emphasis"/>
          <w:highlight w:val="cyan"/>
        </w:rPr>
        <w:t>insufficiently promotes</w:t>
      </w:r>
      <w:r w:rsidRPr="00A861BB">
        <w:rPr>
          <w:rStyle w:val="Emphasis"/>
        </w:rPr>
        <w:t xml:space="preserve"> </w:t>
      </w:r>
      <w:r w:rsidRPr="001E0C8E">
        <w:rPr>
          <w:rStyle w:val="Emphasis"/>
          <w:highlight w:val="cyan"/>
        </w:rPr>
        <w:t>diplomacy</w:t>
      </w:r>
      <w:r w:rsidRPr="00A861BB">
        <w:rPr>
          <w:rStyle w:val="Emphasis"/>
        </w:rPr>
        <w:t xml:space="preserve"> and nonmilitary instruments</w:t>
      </w:r>
      <w:r w:rsidRPr="00A861BB">
        <w:rPr>
          <w:sz w:val="14"/>
        </w:rPr>
        <w:t xml:space="preserve"> </w:t>
      </w:r>
      <w:r w:rsidRPr="00A861BB">
        <w:rPr>
          <w:rStyle w:val="StyleUnderline"/>
        </w:rPr>
        <w:t xml:space="preserve">of national power to address national security threats. </w:t>
      </w:r>
      <w:r w:rsidRPr="001E0C8E">
        <w:rPr>
          <w:rStyle w:val="StyleUnderline"/>
          <w:highlight w:val="cyan"/>
        </w:rPr>
        <w:t>It</w:t>
      </w:r>
      <w:r w:rsidRPr="001E0C8E">
        <w:rPr>
          <w:sz w:val="14"/>
          <w:highlight w:val="cyan"/>
        </w:rPr>
        <w:t xml:space="preserve"> </w:t>
      </w:r>
      <w:r w:rsidRPr="001E0C8E">
        <w:rPr>
          <w:rStyle w:val="Emphasis"/>
          <w:highlight w:val="cyan"/>
        </w:rPr>
        <w:t>overstates</w:t>
      </w:r>
      <w:r w:rsidRPr="00A861BB">
        <w:rPr>
          <w:sz w:val="14"/>
        </w:rPr>
        <w:t xml:space="preserve"> </w:t>
      </w:r>
      <w:r w:rsidRPr="00A861BB">
        <w:rPr>
          <w:rStyle w:val="StyleUnderline"/>
        </w:rPr>
        <w:t xml:space="preserve">the degradation in </w:t>
      </w:r>
      <w:r w:rsidRPr="001E0C8E">
        <w:rPr>
          <w:rStyle w:val="StyleUnderline"/>
          <w:highlight w:val="cyan"/>
        </w:rPr>
        <w:t>the threat</w:t>
      </w:r>
      <w:r w:rsidRPr="00A861BB">
        <w:rPr>
          <w:rStyle w:val="StyleUnderline"/>
        </w:rPr>
        <w:t xml:space="preserve"> environment</w:t>
      </w:r>
      <w:r w:rsidRPr="00A861BB">
        <w:rPr>
          <w:sz w:val="14"/>
        </w:rPr>
        <w:t xml:space="preserve"> since 2010 </w:t>
      </w:r>
      <w:r w:rsidRPr="001E0C8E">
        <w:rPr>
          <w:rStyle w:val="StyleUnderline"/>
          <w:highlight w:val="cyan"/>
        </w:rPr>
        <w:t>and</w:t>
      </w:r>
      <w:r w:rsidRPr="001E0C8E">
        <w:rPr>
          <w:sz w:val="14"/>
          <w:highlight w:val="cyan"/>
        </w:rPr>
        <w:t xml:space="preserve"> </w:t>
      </w:r>
      <w:r w:rsidRPr="001E0C8E">
        <w:rPr>
          <w:rStyle w:val="Emphasis"/>
          <w:highlight w:val="cyan"/>
        </w:rPr>
        <w:t>fails to explain</w:t>
      </w:r>
      <w:r w:rsidRPr="001E0C8E">
        <w:rPr>
          <w:sz w:val="14"/>
          <w:highlight w:val="cyan"/>
        </w:rPr>
        <w:t xml:space="preserve"> </w:t>
      </w:r>
      <w:r w:rsidRPr="001E0C8E">
        <w:rPr>
          <w:rStyle w:val="StyleUnderline"/>
          <w:highlight w:val="cyan"/>
        </w:rPr>
        <w:t>why more</w:t>
      </w:r>
      <w:r w:rsidRPr="00A861BB">
        <w:rPr>
          <w:rStyle w:val="StyleUnderline"/>
        </w:rPr>
        <w:t xml:space="preserve"> types of and </w:t>
      </w:r>
      <w:r w:rsidRPr="001E0C8E">
        <w:rPr>
          <w:rStyle w:val="StyleUnderline"/>
          <w:highlight w:val="cyan"/>
        </w:rPr>
        <w:t>uses for nuclear weapons is</w:t>
      </w:r>
      <w:r w:rsidRPr="00A861BB">
        <w:rPr>
          <w:sz w:val="14"/>
        </w:rPr>
        <w:t xml:space="preserve"> an </w:t>
      </w:r>
      <w:r w:rsidRPr="001E0C8E">
        <w:rPr>
          <w:rStyle w:val="StyleUnderline"/>
          <w:highlight w:val="cyan"/>
        </w:rPr>
        <w:t>effective</w:t>
      </w:r>
      <w:r w:rsidRPr="00A861BB">
        <w:rPr>
          <w:sz w:val="14"/>
        </w:rPr>
        <w:t xml:space="preserve"> means to address threats that have legitimately worsened. These include increased Russian assertiveness, the growing North Korean threat, Chinese actions in South China Sea, and the spread of new technologies, including cyberabilities.</w:t>
      </w:r>
    </w:p>
    <w:p w14:paraId="291E9B87" w14:textId="77777777" w:rsidR="00C764FF" w:rsidRPr="000248C2" w:rsidRDefault="00C764FF" w:rsidP="00217809">
      <w:pPr>
        <w:rPr>
          <w:sz w:val="14"/>
          <w:szCs w:val="14"/>
        </w:rPr>
      </w:pPr>
      <w:r w:rsidRPr="000248C2">
        <w:rPr>
          <w:sz w:val="14"/>
          <w:szCs w:val="14"/>
        </w:rPr>
        <w:t>The new NPR report fails to make a convincing case that the United States is slipping from a position of nuclear parity with Russia and facing a regional deterrence gap necessitating new nuclear capabilities, or that the United States is newly threatened by China’s still significantly smaller nuclear arsenal. It fails to explain why all other nuclear-armed countries except Russia will not be deterred by a nuclear force that is primarily sized and postured to deter Russia, whose arsenal is orders of magnitude larger than any other potential adversary, including China. It undersells what the 2010 NPR report termed the “unrivaled conventional capabilities” of the United States—capabilities that are still unrivaled and contribute immensely to deterrence and the defense of our nation, allies, and partners.</w:t>
      </w:r>
    </w:p>
    <w:p w14:paraId="6AF9457B" w14:textId="77777777" w:rsidR="00C764FF" w:rsidRPr="000248C2" w:rsidRDefault="00C764FF" w:rsidP="00217809">
      <w:pPr>
        <w:rPr>
          <w:sz w:val="14"/>
        </w:rPr>
      </w:pPr>
      <w:r w:rsidRPr="000248C2">
        <w:rPr>
          <w:rStyle w:val="StyleUnderline"/>
        </w:rPr>
        <w:t xml:space="preserve">Against that backdrop, </w:t>
      </w:r>
      <w:r w:rsidRPr="001E0C8E">
        <w:rPr>
          <w:rStyle w:val="StyleUnderline"/>
          <w:highlight w:val="cyan"/>
        </w:rPr>
        <w:t>the</w:t>
      </w:r>
      <w:r w:rsidRPr="000248C2">
        <w:rPr>
          <w:rStyle w:val="StyleUnderline"/>
        </w:rPr>
        <w:t xml:space="preserve"> 2018 </w:t>
      </w:r>
      <w:r w:rsidRPr="001E0C8E">
        <w:rPr>
          <w:rStyle w:val="StyleUnderline"/>
          <w:highlight w:val="cyan"/>
        </w:rPr>
        <w:t>NPR</w:t>
      </w:r>
      <w:r w:rsidRPr="001E0C8E">
        <w:rPr>
          <w:sz w:val="14"/>
          <w:highlight w:val="cyan"/>
        </w:rPr>
        <w:t xml:space="preserve"> </w:t>
      </w:r>
      <w:r w:rsidRPr="001E0C8E">
        <w:rPr>
          <w:rStyle w:val="Emphasis"/>
          <w:highlight w:val="cyan"/>
        </w:rPr>
        <w:t>heralds a retreat from</w:t>
      </w:r>
      <w:r w:rsidRPr="000248C2">
        <w:rPr>
          <w:rStyle w:val="Emphasis"/>
        </w:rPr>
        <w:t xml:space="preserve"> U.S. global </w:t>
      </w:r>
      <w:r w:rsidRPr="001E0C8E">
        <w:rPr>
          <w:rStyle w:val="Emphasis"/>
          <w:highlight w:val="cyan"/>
        </w:rPr>
        <w:t>leadership</w:t>
      </w:r>
      <w:r w:rsidRPr="001E0C8E">
        <w:rPr>
          <w:sz w:val="14"/>
          <w:highlight w:val="cyan"/>
        </w:rPr>
        <w:t xml:space="preserve"> </w:t>
      </w:r>
      <w:r w:rsidRPr="001E0C8E">
        <w:rPr>
          <w:rStyle w:val="StyleUnderline"/>
          <w:highlight w:val="cyan"/>
        </w:rPr>
        <w:t>on</w:t>
      </w:r>
      <w:r w:rsidRPr="000248C2">
        <w:rPr>
          <w:rStyle w:val="StyleUnderline"/>
        </w:rPr>
        <w:t xml:space="preserve"> nuclear </w:t>
      </w:r>
      <w:r w:rsidRPr="001E0C8E">
        <w:rPr>
          <w:rStyle w:val="StyleUnderline"/>
          <w:highlight w:val="cyan"/>
        </w:rPr>
        <w:t>nonprolif</w:t>
      </w:r>
      <w:r w:rsidRPr="000248C2">
        <w:rPr>
          <w:sz w:val="14"/>
        </w:rPr>
        <w:t xml:space="preserve">eration </w:t>
      </w:r>
      <w:r w:rsidRPr="000248C2">
        <w:rPr>
          <w:rStyle w:val="StyleUnderline"/>
        </w:rPr>
        <w:t>and arms control. Although it reaffirms</w:t>
      </w:r>
      <w:r w:rsidRPr="000248C2">
        <w:rPr>
          <w:sz w:val="14"/>
        </w:rPr>
        <w:t xml:space="preserve"> commitment to </w:t>
      </w:r>
      <w:r w:rsidRPr="000248C2">
        <w:rPr>
          <w:rStyle w:val="StyleUnderline"/>
        </w:rPr>
        <w:t>the NPT and supports the</w:t>
      </w:r>
      <w:r w:rsidRPr="000248C2">
        <w:rPr>
          <w:sz w:val="14"/>
        </w:rPr>
        <w:t xml:space="preserve"> </w:t>
      </w:r>
      <w:r w:rsidRPr="000248C2">
        <w:rPr>
          <w:rStyle w:val="Emphasis"/>
        </w:rPr>
        <w:t>I</w:t>
      </w:r>
      <w:r w:rsidRPr="000248C2">
        <w:rPr>
          <w:sz w:val="14"/>
        </w:rPr>
        <w:t xml:space="preserve">nternational </w:t>
      </w:r>
      <w:r w:rsidRPr="000248C2">
        <w:rPr>
          <w:rStyle w:val="Emphasis"/>
        </w:rPr>
        <w:t>A</w:t>
      </w:r>
      <w:r w:rsidRPr="000248C2">
        <w:rPr>
          <w:sz w:val="14"/>
        </w:rPr>
        <w:t xml:space="preserve">tomic </w:t>
      </w:r>
      <w:r w:rsidRPr="000248C2">
        <w:rPr>
          <w:rStyle w:val="Emphasis"/>
        </w:rPr>
        <w:t>E</w:t>
      </w:r>
      <w:r w:rsidRPr="000248C2">
        <w:rPr>
          <w:sz w:val="14"/>
        </w:rPr>
        <w:t xml:space="preserve">nergy </w:t>
      </w:r>
      <w:r w:rsidRPr="000248C2">
        <w:rPr>
          <w:rStyle w:val="Emphasis"/>
        </w:rPr>
        <w:t>A</w:t>
      </w:r>
      <w:r w:rsidRPr="000248C2">
        <w:rPr>
          <w:sz w:val="14"/>
        </w:rPr>
        <w:t xml:space="preserve">gency and mechanisms to constrain, deny, and sanction proliferators, </w:t>
      </w:r>
      <w:r w:rsidRPr="001E0C8E">
        <w:rPr>
          <w:rStyle w:val="StyleUnderline"/>
          <w:highlight w:val="cyan"/>
        </w:rPr>
        <w:t xml:space="preserve">it </w:t>
      </w:r>
      <w:r w:rsidRPr="001E0C8E">
        <w:rPr>
          <w:rStyle w:val="Emphasis"/>
          <w:highlight w:val="cyan"/>
        </w:rPr>
        <w:t>falls short</w:t>
      </w:r>
      <w:r w:rsidRPr="001E0C8E">
        <w:rPr>
          <w:sz w:val="14"/>
          <w:highlight w:val="cyan"/>
        </w:rPr>
        <w:t xml:space="preserve"> </w:t>
      </w:r>
      <w:r w:rsidRPr="001E0C8E">
        <w:rPr>
          <w:rStyle w:val="StyleUnderline"/>
          <w:highlight w:val="cyan"/>
        </w:rPr>
        <w:t>in advancing a</w:t>
      </w:r>
      <w:r w:rsidRPr="000248C2">
        <w:rPr>
          <w:rStyle w:val="StyleUnderline"/>
        </w:rPr>
        <w:t xml:space="preserve"> positive </w:t>
      </w:r>
      <w:r w:rsidRPr="001E0C8E">
        <w:rPr>
          <w:rStyle w:val="StyleUnderline"/>
          <w:highlight w:val="cyan"/>
        </w:rPr>
        <w:t>strategy</w:t>
      </w:r>
      <w:r w:rsidRPr="000248C2">
        <w:rPr>
          <w:rStyle w:val="StyleUnderline"/>
        </w:rPr>
        <w:t xml:space="preserve"> for addressing prolif</w:t>
      </w:r>
      <w:r w:rsidRPr="000248C2">
        <w:rPr>
          <w:sz w:val="14"/>
        </w:rPr>
        <w:t xml:space="preserve">eration threats </w:t>
      </w:r>
      <w:r w:rsidRPr="000248C2">
        <w:rPr>
          <w:rStyle w:val="StyleUnderline"/>
        </w:rPr>
        <w:t>through diplomacy and</w:t>
      </w:r>
      <w:r w:rsidRPr="000248C2">
        <w:rPr>
          <w:sz w:val="14"/>
        </w:rPr>
        <w:t xml:space="preserve"> pursuing steps related to the </w:t>
      </w:r>
      <w:r w:rsidRPr="000248C2">
        <w:rPr>
          <w:rStyle w:val="StyleUnderline"/>
        </w:rPr>
        <w:t>disarmament</w:t>
      </w:r>
      <w:r w:rsidRPr="000248C2">
        <w:rPr>
          <w:sz w:val="14"/>
        </w:rPr>
        <w:t xml:space="preserve"> pillar of the NPT. </w:t>
      </w:r>
      <w:r w:rsidRPr="000248C2">
        <w:rPr>
          <w:rStyle w:val="StyleUnderline"/>
        </w:rPr>
        <w:t xml:space="preserve">This is a </w:t>
      </w:r>
      <w:r w:rsidRPr="000248C2">
        <w:rPr>
          <w:rStyle w:val="Emphasis"/>
        </w:rPr>
        <w:t>stark contrast</w:t>
      </w:r>
      <w:r w:rsidRPr="000248C2">
        <w:rPr>
          <w:sz w:val="14"/>
        </w:rPr>
        <w:t xml:space="preserve"> </w:t>
      </w:r>
      <w:r w:rsidRPr="000248C2">
        <w:rPr>
          <w:rStyle w:val="StyleUnderline"/>
        </w:rPr>
        <w:t>with the 2010 NPR, which envisioned a</w:t>
      </w:r>
      <w:r w:rsidRPr="000248C2">
        <w:rPr>
          <w:sz w:val="14"/>
        </w:rPr>
        <w:t xml:space="preserve"> </w:t>
      </w:r>
      <w:r w:rsidRPr="000248C2">
        <w:rPr>
          <w:rStyle w:val="Emphasis"/>
        </w:rPr>
        <w:t>comprehensive approach</w:t>
      </w:r>
      <w:r w:rsidRPr="000248C2">
        <w:rPr>
          <w:sz w:val="14"/>
        </w:rPr>
        <w:t xml:space="preserve"> </w:t>
      </w:r>
      <w:r w:rsidRPr="000248C2">
        <w:rPr>
          <w:rStyle w:val="StyleUnderline"/>
        </w:rPr>
        <w:t>to reducing nuclear dangers and</w:t>
      </w:r>
      <w:r w:rsidRPr="000248C2">
        <w:rPr>
          <w:sz w:val="14"/>
        </w:rPr>
        <w:t xml:space="preserve"> pursuing </w:t>
      </w:r>
      <w:r w:rsidRPr="000248C2">
        <w:rPr>
          <w:rStyle w:val="StyleUnderline"/>
        </w:rPr>
        <w:t>the long-term goal of a world without nuclear weapons</w:t>
      </w:r>
      <w:r w:rsidRPr="000248C2">
        <w:rPr>
          <w:sz w:val="14"/>
        </w:rPr>
        <w:t>, including through practical steps of further nuclear reductions with Russia, pursuit of a fissile material cutoff treaty, and ratification and entry into force of the Comprehensive Test Ban Treaty (CTBT).</w:t>
      </w:r>
    </w:p>
    <w:p w14:paraId="2910D0B4" w14:textId="77777777" w:rsidR="00C764FF" w:rsidRPr="000248C2" w:rsidRDefault="00C764FF" w:rsidP="00217809">
      <w:pPr>
        <w:rPr>
          <w:sz w:val="14"/>
        </w:rPr>
      </w:pPr>
      <w:r w:rsidRPr="001E0C8E">
        <w:rPr>
          <w:rStyle w:val="StyleUnderline"/>
          <w:highlight w:val="cyan"/>
        </w:rPr>
        <w:t xml:space="preserve">The </w:t>
      </w:r>
      <w:r w:rsidRPr="002B7634">
        <w:rPr>
          <w:rStyle w:val="StyleUnderline"/>
        </w:rPr>
        <w:t xml:space="preserve">new </w:t>
      </w:r>
      <w:r w:rsidRPr="001E0C8E">
        <w:rPr>
          <w:rStyle w:val="StyleUnderline"/>
          <w:highlight w:val="cyan"/>
        </w:rPr>
        <w:t>NPR</w:t>
      </w:r>
      <w:r w:rsidRPr="000248C2">
        <w:rPr>
          <w:sz w:val="14"/>
        </w:rPr>
        <w:t xml:space="preserve"> report </w:t>
      </w:r>
      <w:r w:rsidRPr="001E0C8E">
        <w:rPr>
          <w:rStyle w:val="StyleUnderline"/>
          <w:highlight w:val="cyan"/>
        </w:rPr>
        <w:t>is</w:t>
      </w:r>
      <w:r w:rsidRPr="001E0C8E">
        <w:rPr>
          <w:sz w:val="14"/>
          <w:highlight w:val="cyan"/>
        </w:rPr>
        <w:t xml:space="preserve"> </w:t>
      </w:r>
      <w:r w:rsidRPr="001E0C8E">
        <w:rPr>
          <w:rStyle w:val="Emphasis"/>
          <w:highlight w:val="cyan"/>
        </w:rPr>
        <w:t>silent on</w:t>
      </w:r>
      <w:r w:rsidRPr="000248C2">
        <w:rPr>
          <w:rStyle w:val="Emphasis"/>
        </w:rPr>
        <w:t xml:space="preserve"> multilateral nuclear </w:t>
      </w:r>
      <w:r w:rsidRPr="001E0C8E">
        <w:rPr>
          <w:rStyle w:val="Emphasis"/>
          <w:highlight w:val="cyan"/>
        </w:rPr>
        <w:t>arms control</w:t>
      </w:r>
      <w:r w:rsidRPr="001E0C8E">
        <w:rPr>
          <w:sz w:val="14"/>
          <w:highlight w:val="cyan"/>
        </w:rPr>
        <w:t xml:space="preserve">, </w:t>
      </w:r>
      <w:r w:rsidRPr="001E0C8E">
        <w:rPr>
          <w:rStyle w:val="StyleUnderline"/>
          <w:highlight w:val="cyan"/>
        </w:rPr>
        <w:t xml:space="preserve">other than to </w:t>
      </w:r>
      <w:r w:rsidRPr="001E0C8E">
        <w:rPr>
          <w:rStyle w:val="Emphasis"/>
          <w:highlight w:val="cyan"/>
        </w:rPr>
        <w:t>reject CTBT ratification</w:t>
      </w:r>
      <w:r w:rsidRPr="000248C2">
        <w:rPr>
          <w:sz w:val="14"/>
        </w:rPr>
        <w:t xml:space="preserve"> while upholding, with caveats, the testing moratorium.8 </w:t>
      </w:r>
      <w:r w:rsidRPr="001E0C8E">
        <w:rPr>
          <w:rStyle w:val="StyleUnderline"/>
          <w:highlight w:val="cyan"/>
        </w:rPr>
        <w:t>On</w:t>
      </w:r>
      <w:r w:rsidRPr="000248C2">
        <w:rPr>
          <w:rStyle w:val="StyleUnderline"/>
        </w:rPr>
        <w:t xml:space="preserve"> bilateral arms control with </w:t>
      </w:r>
      <w:r w:rsidRPr="001E0C8E">
        <w:rPr>
          <w:rStyle w:val="StyleUnderline"/>
          <w:highlight w:val="cyan"/>
        </w:rPr>
        <w:t>Russia, it notes</w:t>
      </w:r>
      <w:r w:rsidRPr="000248C2">
        <w:rPr>
          <w:sz w:val="14"/>
        </w:rPr>
        <w:t xml:space="preserve"> fairly that </w:t>
      </w:r>
      <w:r w:rsidRPr="001E0C8E">
        <w:rPr>
          <w:rStyle w:val="StyleUnderline"/>
          <w:highlight w:val="cyan"/>
        </w:rPr>
        <w:t>the current environment makes</w:t>
      </w:r>
      <w:r w:rsidRPr="000248C2">
        <w:rPr>
          <w:rStyle w:val="StyleUnderline"/>
        </w:rPr>
        <w:t xml:space="preserve"> bilateral </w:t>
      </w:r>
      <w:r w:rsidRPr="001E0C8E">
        <w:rPr>
          <w:rStyle w:val="StyleUnderline"/>
          <w:highlight w:val="cyan"/>
        </w:rPr>
        <w:t xml:space="preserve">progress </w:t>
      </w:r>
      <w:r w:rsidRPr="001E0C8E">
        <w:rPr>
          <w:rStyle w:val="Emphasis"/>
          <w:highlight w:val="cyan"/>
        </w:rPr>
        <w:t>extremely challenging</w:t>
      </w:r>
      <w:r w:rsidRPr="001E0C8E">
        <w:rPr>
          <w:sz w:val="14"/>
          <w:highlight w:val="cyan"/>
        </w:rPr>
        <w:t xml:space="preserve">, </w:t>
      </w:r>
      <w:r w:rsidRPr="001E0C8E">
        <w:rPr>
          <w:rStyle w:val="StyleUnderline"/>
          <w:highlight w:val="cyan"/>
        </w:rPr>
        <w:t>but offers</w:t>
      </w:r>
      <w:r w:rsidRPr="001E0C8E">
        <w:rPr>
          <w:sz w:val="14"/>
          <w:highlight w:val="cyan"/>
        </w:rPr>
        <w:t xml:space="preserve"> </w:t>
      </w:r>
      <w:r w:rsidRPr="001E0C8E">
        <w:rPr>
          <w:rStyle w:val="Emphasis"/>
          <w:highlight w:val="cyan"/>
        </w:rPr>
        <w:t>no proposals</w:t>
      </w:r>
      <w:r w:rsidRPr="000248C2">
        <w:rPr>
          <w:rStyle w:val="Emphasis"/>
        </w:rPr>
        <w:t xml:space="preserve"> to improve the environment</w:t>
      </w:r>
      <w:r w:rsidRPr="000248C2">
        <w:rPr>
          <w:sz w:val="14"/>
        </w:rPr>
        <w:t xml:space="preserve">, </w:t>
      </w:r>
      <w:r w:rsidRPr="001E0C8E">
        <w:rPr>
          <w:rStyle w:val="StyleUnderline"/>
          <w:highlight w:val="cyan"/>
        </w:rPr>
        <w:t>failing</w:t>
      </w:r>
      <w:r w:rsidRPr="000248C2">
        <w:rPr>
          <w:rStyle w:val="StyleUnderline"/>
        </w:rPr>
        <w:t xml:space="preserve"> even </w:t>
      </w:r>
      <w:r w:rsidRPr="001E0C8E">
        <w:rPr>
          <w:rStyle w:val="StyleUnderline"/>
          <w:highlight w:val="cyan"/>
        </w:rPr>
        <w:t>to endorse</w:t>
      </w:r>
      <w:r w:rsidRPr="000248C2">
        <w:rPr>
          <w:rStyle w:val="StyleUnderline"/>
        </w:rPr>
        <w:t xml:space="preserve"> a five-year </w:t>
      </w:r>
      <w:r w:rsidRPr="001E0C8E">
        <w:rPr>
          <w:rStyle w:val="StyleUnderline"/>
          <w:highlight w:val="cyan"/>
        </w:rPr>
        <w:t>extension of</w:t>
      </w:r>
      <w:r w:rsidRPr="000248C2">
        <w:rPr>
          <w:sz w:val="14"/>
        </w:rPr>
        <w:t xml:space="preserve"> the New Strategic Arms Reduction Treaty (</w:t>
      </w:r>
      <w:r w:rsidRPr="001E0C8E">
        <w:rPr>
          <w:rStyle w:val="StyleUnderline"/>
          <w:highlight w:val="cyan"/>
        </w:rPr>
        <w:t>New START</w:t>
      </w:r>
      <w:r w:rsidRPr="000248C2">
        <w:rPr>
          <w:sz w:val="14"/>
        </w:rPr>
        <w:t>).</w:t>
      </w:r>
    </w:p>
    <w:p w14:paraId="12C49B5A" w14:textId="77777777" w:rsidR="00C764FF" w:rsidRPr="000248C2" w:rsidRDefault="00C764FF" w:rsidP="00217809">
      <w:pPr>
        <w:rPr>
          <w:sz w:val="14"/>
          <w:szCs w:val="14"/>
        </w:rPr>
      </w:pPr>
      <w:r w:rsidRPr="000248C2">
        <w:rPr>
          <w:sz w:val="14"/>
          <w:szCs w:val="14"/>
        </w:rPr>
        <w:t>The latter is an easy call: As long as Russia is complying with New START, it is strongly in the U.S. interest to extend the treaty’s limits and most importantly its robust and intrusive verification regime, providing essential long-term predictability and insight into each other’s strategic nuclear forces. Russia’s violation of and mutual recriminations over the INF Treaty make this especially important. Extension is not a favor to Russia; it would be a mutually beneficial and stabilizing step as the United States and Russia seek to address bilateral problems and rebuild trust.</w:t>
      </w:r>
    </w:p>
    <w:p w14:paraId="0DE2BE5B" w14:textId="77777777" w:rsidR="00C764FF" w:rsidRPr="000248C2" w:rsidRDefault="00C764FF" w:rsidP="00217809">
      <w:pPr>
        <w:rPr>
          <w:sz w:val="14"/>
        </w:rPr>
      </w:pPr>
      <w:r w:rsidRPr="000248C2">
        <w:rPr>
          <w:sz w:val="14"/>
        </w:rPr>
        <w:t xml:space="preserve">The </w:t>
      </w:r>
      <w:r w:rsidRPr="001E0C8E">
        <w:rPr>
          <w:rStyle w:val="StyleUnderline"/>
          <w:highlight w:val="cyan"/>
        </w:rPr>
        <w:t>policies</w:t>
      </w:r>
      <w:r w:rsidRPr="000248C2">
        <w:rPr>
          <w:rStyle w:val="StyleUnderline"/>
        </w:rPr>
        <w:t xml:space="preserve"> in the NPR </w:t>
      </w:r>
      <w:r w:rsidRPr="001E0C8E">
        <w:rPr>
          <w:rStyle w:val="StyleUnderline"/>
          <w:highlight w:val="cyan"/>
        </w:rPr>
        <w:t xml:space="preserve">will </w:t>
      </w:r>
      <w:r w:rsidRPr="001E0C8E">
        <w:rPr>
          <w:rStyle w:val="Emphasis"/>
          <w:highlight w:val="cyan"/>
        </w:rPr>
        <w:t>further erode strategic stability</w:t>
      </w:r>
      <w:r w:rsidRPr="000248C2">
        <w:rPr>
          <w:rStyle w:val="StyleUnderline"/>
        </w:rPr>
        <w:t>, notwithstanding the report’s stated desire for stable relations with Russia and China</w:t>
      </w:r>
      <w:r w:rsidRPr="000248C2">
        <w:rPr>
          <w:sz w:val="14"/>
        </w:rPr>
        <w:t xml:space="preserve">. </w:t>
      </w:r>
      <w:r w:rsidRPr="001E0C8E">
        <w:rPr>
          <w:rStyle w:val="StyleUnderline"/>
          <w:highlight w:val="cyan"/>
        </w:rPr>
        <w:t>While calling for</w:t>
      </w:r>
      <w:r w:rsidRPr="000248C2">
        <w:rPr>
          <w:rStyle w:val="StyleUnderline"/>
        </w:rPr>
        <w:t xml:space="preserve"> nuclear </w:t>
      </w:r>
      <w:r w:rsidRPr="001E0C8E">
        <w:rPr>
          <w:rStyle w:val="StyleUnderline"/>
          <w:highlight w:val="cyan"/>
        </w:rPr>
        <w:t>dialogue</w:t>
      </w:r>
      <w:r w:rsidRPr="000248C2">
        <w:rPr>
          <w:rStyle w:val="StyleUnderline"/>
        </w:rPr>
        <w:t xml:space="preserve"> and transparency with China, </w:t>
      </w:r>
      <w:r w:rsidRPr="001E0C8E">
        <w:rPr>
          <w:rStyle w:val="StyleUnderline"/>
          <w:highlight w:val="cyan"/>
        </w:rPr>
        <w:t xml:space="preserve">it offers </w:t>
      </w:r>
      <w:r w:rsidRPr="001E0C8E">
        <w:rPr>
          <w:rStyle w:val="Emphasis"/>
          <w:highlight w:val="cyan"/>
        </w:rPr>
        <w:t>no strategy</w:t>
      </w:r>
      <w:r w:rsidRPr="000248C2">
        <w:rPr>
          <w:sz w:val="14"/>
        </w:rPr>
        <w:t xml:space="preserve"> </w:t>
      </w:r>
      <w:r w:rsidRPr="000248C2">
        <w:rPr>
          <w:rStyle w:val="StyleUnderline"/>
        </w:rPr>
        <w:t xml:space="preserve">for what do to about the erosion of strategic stability with Russia </w:t>
      </w:r>
      <w:r w:rsidRPr="001E0C8E">
        <w:rPr>
          <w:rStyle w:val="StyleUnderline"/>
          <w:highlight w:val="cyan"/>
        </w:rPr>
        <w:t>other than</w:t>
      </w:r>
      <w:r w:rsidRPr="000248C2">
        <w:rPr>
          <w:rStyle w:val="StyleUnderline"/>
        </w:rPr>
        <w:t xml:space="preserve"> to </w:t>
      </w:r>
      <w:r w:rsidRPr="001E0C8E">
        <w:rPr>
          <w:rStyle w:val="Emphasis"/>
          <w:highlight w:val="cyan"/>
        </w:rPr>
        <w:t>rev up the</w:t>
      </w:r>
      <w:r w:rsidRPr="000248C2">
        <w:rPr>
          <w:rStyle w:val="Emphasis"/>
        </w:rPr>
        <w:t xml:space="preserve"> engine for an </w:t>
      </w:r>
      <w:r w:rsidRPr="001E0C8E">
        <w:rPr>
          <w:rStyle w:val="Emphasis"/>
          <w:highlight w:val="cyan"/>
        </w:rPr>
        <w:t>arms race</w:t>
      </w:r>
      <w:r w:rsidRPr="001E0C8E">
        <w:rPr>
          <w:sz w:val="14"/>
          <w:highlight w:val="cyan"/>
        </w:rPr>
        <w:t xml:space="preserve">. </w:t>
      </w:r>
      <w:r w:rsidRPr="001E0C8E">
        <w:rPr>
          <w:rStyle w:val="StyleUnderline"/>
          <w:highlight w:val="cyan"/>
        </w:rPr>
        <w:t xml:space="preserve">It is </w:t>
      </w:r>
      <w:r w:rsidRPr="001E0C8E">
        <w:rPr>
          <w:rStyle w:val="Emphasis"/>
          <w:highlight w:val="cyan"/>
        </w:rPr>
        <w:t>devoid</w:t>
      </w:r>
      <w:r w:rsidRPr="001E0C8E">
        <w:rPr>
          <w:sz w:val="14"/>
          <w:highlight w:val="cyan"/>
        </w:rPr>
        <w:t xml:space="preserve"> </w:t>
      </w:r>
      <w:r w:rsidRPr="001E0C8E">
        <w:rPr>
          <w:rStyle w:val="StyleUnderline"/>
          <w:highlight w:val="cyan"/>
        </w:rPr>
        <w:t>of any consideration of how</w:t>
      </w:r>
      <w:r w:rsidRPr="000248C2">
        <w:rPr>
          <w:sz w:val="14"/>
        </w:rPr>
        <w:t xml:space="preserve"> the </w:t>
      </w:r>
      <w:r w:rsidRPr="000248C2">
        <w:rPr>
          <w:rStyle w:val="StyleUnderline"/>
        </w:rPr>
        <w:t xml:space="preserve">nuclear </w:t>
      </w:r>
      <w:r w:rsidRPr="001E0C8E">
        <w:rPr>
          <w:rStyle w:val="StyleUnderline"/>
          <w:highlight w:val="cyan"/>
        </w:rPr>
        <w:t>policies</w:t>
      </w:r>
      <w:r w:rsidRPr="000248C2">
        <w:rPr>
          <w:rStyle w:val="StyleUnderline"/>
        </w:rPr>
        <w:t xml:space="preserve"> and forces </w:t>
      </w:r>
      <w:r w:rsidRPr="001E0C8E">
        <w:rPr>
          <w:rStyle w:val="StyleUnderline"/>
          <w:highlight w:val="cyan"/>
        </w:rPr>
        <w:t>it prescribes will be perceived</w:t>
      </w:r>
      <w:r w:rsidRPr="000248C2">
        <w:rPr>
          <w:sz w:val="14"/>
        </w:rPr>
        <w:t xml:space="preserve"> by other countries, particularly Russia and China; how they might react and thus affect strategic stability; and how U.S. national security will be affected if they and other countries adopt similar policies and postures.</w:t>
      </w:r>
    </w:p>
    <w:p w14:paraId="6EE5BE2E" w14:textId="77777777" w:rsidR="00C764FF" w:rsidRPr="000248C2" w:rsidRDefault="00C764FF" w:rsidP="000248C2">
      <w:pPr>
        <w:rPr>
          <w:rStyle w:val="StyleUnderline"/>
        </w:rPr>
      </w:pPr>
      <w:r w:rsidRPr="000248C2">
        <w:rPr>
          <w:rStyle w:val="StyleUnderline"/>
        </w:rPr>
        <w:t>The</w:t>
      </w:r>
      <w:r w:rsidRPr="000248C2">
        <w:rPr>
          <w:sz w:val="14"/>
        </w:rPr>
        <w:t xml:space="preserve"> </w:t>
      </w:r>
      <w:r w:rsidRPr="000248C2">
        <w:rPr>
          <w:rStyle w:val="Emphasis"/>
        </w:rPr>
        <w:t>overarching problems</w:t>
      </w:r>
      <w:r w:rsidRPr="000248C2">
        <w:rPr>
          <w:sz w:val="14"/>
        </w:rPr>
        <w:t xml:space="preserve"> </w:t>
      </w:r>
      <w:r w:rsidRPr="000248C2">
        <w:rPr>
          <w:rStyle w:val="StyleUnderline"/>
        </w:rPr>
        <w:t>with the nonprolif</w:t>
      </w:r>
      <w:r w:rsidRPr="000248C2">
        <w:rPr>
          <w:sz w:val="14"/>
        </w:rPr>
        <w:t xml:space="preserve">eration </w:t>
      </w:r>
      <w:r w:rsidRPr="000248C2">
        <w:rPr>
          <w:rStyle w:val="StyleUnderline"/>
        </w:rPr>
        <w:t>and arms control element</w:t>
      </w:r>
      <w:r w:rsidRPr="000248C2">
        <w:rPr>
          <w:sz w:val="14"/>
        </w:rPr>
        <w:t xml:space="preserve"> of the NPR </w:t>
      </w:r>
      <w:r w:rsidRPr="000248C2">
        <w:rPr>
          <w:rStyle w:val="StyleUnderline"/>
        </w:rPr>
        <w:t xml:space="preserve">are what it portends for U.S. policy and </w:t>
      </w:r>
      <w:r w:rsidRPr="000248C2">
        <w:rPr>
          <w:rStyle w:val="Emphasis"/>
        </w:rPr>
        <w:t>how it will be received internationally</w:t>
      </w:r>
      <w:r w:rsidRPr="000248C2">
        <w:rPr>
          <w:sz w:val="14"/>
        </w:rPr>
        <w:t xml:space="preserve">. </w:t>
      </w:r>
      <w:r w:rsidRPr="000248C2">
        <w:rPr>
          <w:rStyle w:val="StyleUnderline"/>
        </w:rPr>
        <w:t>Substantively</w:t>
      </w:r>
      <w:r w:rsidRPr="002B7634">
        <w:rPr>
          <w:rStyle w:val="StyleUnderline"/>
        </w:rPr>
        <w:t xml:space="preserve">, </w:t>
      </w:r>
      <w:r w:rsidRPr="001E0C8E">
        <w:rPr>
          <w:rStyle w:val="StyleUnderline"/>
          <w:highlight w:val="cyan"/>
        </w:rPr>
        <w:t xml:space="preserve">it offers </w:t>
      </w:r>
      <w:r w:rsidRPr="001E0C8E">
        <w:rPr>
          <w:rStyle w:val="Emphasis"/>
          <w:highlight w:val="cyan"/>
        </w:rPr>
        <w:t>no strategy</w:t>
      </w:r>
      <w:r w:rsidRPr="000248C2">
        <w:rPr>
          <w:sz w:val="14"/>
        </w:rPr>
        <w:t xml:space="preserve"> and few proposals </w:t>
      </w:r>
      <w:r w:rsidRPr="001E0C8E">
        <w:rPr>
          <w:rStyle w:val="StyleUnderline"/>
          <w:highlight w:val="cyan"/>
        </w:rPr>
        <w:t>for</w:t>
      </w:r>
      <w:r w:rsidRPr="000248C2">
        <w:rPr>
          <w:sz w:val="14"/>
        </w:rPr>
        <w:t xml:space="preserve"> reducing nuclear dangers, encouraging nuclear reductions, peacefully </w:t>
      </w:r>
      <w:r w:rsidRPr="001E0C8E">
        <w:rPr>
          <w:rStyle w:val="StyleUnderline"/>
          <w:highlight w:val="cyan"/>
        </w:rPr>
        <w:t>advancing</w:t>
      </w:r>
      <w:r w:rsidRPr="000248C2">
        <w:rPr>
          <w:rStyle w:val="StyleUnderline"/>
        </w:rPr>
        <w:t xml:space="preserve"> nonprolif</w:t>
      </w:r>
      <w:r w:rsidRPr="000248C2">
        <w:rPr>
          <w:sz w:val="14"/>
        </w:rPr>
        <w:t xml:space="preserve">eration, </w:t>
      </w:r>
      <w:r w:rsidRPr="000248C2">
        <w:rPr>
          <w:rStyle w:val="StyleUnderline"/>
        </w:rPr>
        <w:t>and sustaining international adherence to</w:t>
      </w:r>
      <w:r w:rsidRPr="000248C2">
        <w:rPr>
          <w:sz w:val="14"/>
        </w:rPr>
        <w:t xml:space="preserve"> and support for </w:t>
      </w:r>
      <w:r w:rsidRPr="001E0C8E">
        <w:rPr>
          <w:rStyle w:val="StyleUnderline"/>
          <w:highlight w:val="cyan"/>
        </w:rPr>
        <w:t>the NPT</w:t>
      </w:r>
      <w:r w:rsidRPr="000248C2">
        <w:rPr>
          <w:sz w:val="14"/>
        </w:rPr>
        <w:t xml:space="preserve"> regime. </w:t>
      </w:r>
      <w:r w:rsidRPr="001E0C8E">
        <w:rPr>
          <w:rStyle w:val="StyleUnderline"/>
          <w:highlight w:val="cyan"/>
        </w:rPr>
        <w:t xml:space="preserve">It </w:t>
      </w:r>
      <w:r w:rsidRPr="001E0C8E">
        <w:rPr>
          <w:rStyle w:val="Emphasis"/>
          <w:highlight w:val="cyan"/>
        </w:rPr>
        <w:t>fails to acknowledge</w:t>
      </w:r>
      <w:r w:rsidRPr="000248C2">
        <w:rPr>
          <w:rStyle w:val="StyleUnderline"/>
        </w:rPr>
        <w:t xml:space="preserve"> the positive contribution of </w:t>
      </w:r>
      <w:r w:rsidRPr="001E0C8E">
        <w:rPr>
          <w:rStyle w:val="StyleUnderline"/>
          <w:highlight w:val="cyan"/>
        </w:rPr>
        <w:t>diplomacy in</w:t>
      </w:r>
      <w:r w:rsidRPr="000248C2">
        <w:rPr>
          <w:sz w:val="14"/>
        </w:rPr>
        <w:t xml:space="preserve"> the </w:t>
      </w:r>
      <w:r w:rsidRPr="001E0C8E">
        <w:rPr>
          <w:rStyle w:val="StyleUnderline"/>
          <w:highlight w:val="cyan"/>
        </w:rPr>
        <w:t>Iran</w:t>
      </w:r>
      <w:r w:rsidRPr="000248C2">
        <w:rPr>
          <w:sz w:val="14"/>
        </w:rPr>
        <w:t xml:space="preserve"> nuclear agreement </w:t>
      </w:r>
      <w:r w:rsidRPr="001E0C8E">
        <w:rPr>
          <w:rStyle w:val="StyleUnderline"/>
          <w:highlight w:val="cyan"/>
        </w:rPr>
        <w:t>and</w:t>
      </w:r>
      <w:r w:rsidRPr="000248C2">
        <w:rPr>
          <w:rStyle w:val="StyleUnderline"/>
        </w:rPr>
        <w:t xml:space="preserve"> makes </w:t>
      </w:r>
      <w:r w:rsidRPr="000248C2">
        <w:rPr>
          <w:rStyle w:val="Emphasis"/>
        </w:rPr>
        <w:t>no mention</w:t>
      </w:r>
      <w:r w:rsidRPr="000248C2">
        <w:rPr>
          <w:sz w:val="14"/>
        </w:rPr>
        <w:t xml:space="preserve"> </w:t>
      </w:r>
      <w:r w:rsidRPr="000248C2">
        <w:rPr>
          <w:rStyle w:val="StyleUnderline"/>
        </w:rPr>
        <w:t>of</w:t>
      </w:r>
      <w:r w:rsidRPr="000248C2">
        <w:rPr>
          <w:sz w:val="14"/>
        </w:rPr>
        <w:t xml:space="preserve"> </w:t>
      </w:r>
      <w:r w:rsidRPr="000248C2">
        <w:rPr>
          <w:rStyle w:val="StyleUnderline"/>
        </w:rPr>
        <w:t>the role diplomacy could play in</w:t>
      </w:r>
      <w:r w:rsidRPr="000248C2">
        <w:rPr>
          <w:sz w:val="14"/>
        </w:rPr>
        <w:t xml:space="preserve"> addressing the North </w:t>
      </w:r>
      <w:r w:rsidRPr="001E0C8E">
        <w:rPr>
          <w:rStyle w:val="StyleUnderline"/>
          <w:highlight w:val="cyan"/>
        </w:rPr>
        <w:t>Korea</w:t>
      </w:r>
      <w:r w:rsidRPr="000248C2">
        <w:rPr>
          <w:sz w:val="14"/>
        </w:rPr>
        <w:t xml:space="preserve">n nuclear threat. </w:t>
      </w:r>
      <w:r w:rsidRPr="001E0C8E">
        <w:rPr>
          <w:rStyle w:val="StyleUnderline"/>
          <w:highlight w:val="cyan"/>
        </w:rPr>
        <w:t>It</w:t>
      </w:r>
      <w:r w:rsidRPr="001E0C8E">
        <w:rPr>
          <w:sz w:val="14"/>
          <w:highlight w:val="cyan"/>
        </w:rPr>
        <w:t xml:space="preserve"> </w:t>
      </w:r>
      <w:r w:rsidRPr="001E0C8E">
        <w:rPr>
          <w:rStyle w:val="Emphasis"/>
          <w:highlight w:val="cyan"/>
        </w:rPr>
        <w:t>fails to reaffirm</w:t>
      </w:r>
      <w:r w:rsidRPr="000248C2">
        <w:rPr>
          <w:sz w:val="14"/>
        </w:rPr>
        <w:t xml:space="preserve">, </w:t>
      </w:r>
      <w:r w:rsidRPr="000248C2">
        <w:rPr>
          <w:rStyle w:val="StyleUnderline"/>
        </w:rPr>
        <w:t xml:space="preserve">in contrast to the 2010 NPR, that it is in the interest of all nations to extend forever the now 73-year record of nuclear </w:t>
      </w:r>
      <w:r w:rsidRPr="001E0C8E">
        <w:rPr>
          <w:rStyle w:val="StyleUnderline"/>
          <w:highlight w:val="cyan"/>
        </w:rPr>
        <w:t>non-use.</w:t>
      </w:r>
    </w:p>
    <w:p w14:paraId="18A86069" w14:textId="250E3AC7" w:rsidR="00C764FF" w:rsidRPr="000248C2" w:rsidRDefault="00C764FF" w:rsidP="00217809">
      <w:pPr>
        <w:rPr>
          <w:sz w:val="14"/>
        </w:rPr>
      </w:pPr>
      <w:r w:rsidRPr="000248C2">
        <w:rPr>
          <w:sz w:val="14"/>
        </w:rPr>
        <w:t xml:space="preserve">The new nuclear weapons prohibition treaty, criticized in the NPR, is largely an outgrowth of the frustration and disappointment that has grown among non-nuclear-weapon states with the pace of progress by the United States, Russia, China, France, and the United Kingdom on their NPT Article VI disarmament commitment.9 </w:t>
      </w:r>
      <w:r w:rsidRPr="001E0C8E">
        <w:rPr>
          <w:rStyle w:val="StyleUnderline"/>
          <w:highlight w:val="cyan"/>
        </w:rPr>
        <w:t>With the international community</w:t>
      </w:r>
      <w:r w:rsidRPr="000248C2">
        <w:rPr>
          <w:sz w:val="14"/>
        </w:rPr>
        <w:t xml:space="preserve"> </w:t>
      </w:r>
      <w:r w:rsidRPr="000248C2">
        <w:rPr>
          <w:rStyle w:val="Emphasis"/>
        </w:rPr>
        <w:t xml:space="preserve">increasingly </w:t>
      </w:r>
      <w:r w:rsidRPr="001E0C8E">
        <w:rPr>
          <w:rStyle w:val="Emphasis"/>
          <w:highlight w:val="cyan"/>
        </w:rPr>
        <w:t>polarized</w:t>
      </w:r>
      <w:r w:rsidRPr="001E0C8E">
        <w:rPr>
          <w:sz w:val="14"/>
          <w:highlight w:val="cyan"/>
        </w:rPr>
        <w:t xml:space="preserve">, </w:t>
      </w:r>
      <w:r w:rsidRPr="001E0C8E">
        <w:rPr>
          <w:rStyle w:val="StyleUnderline"/>
          <w:highlight w:val="cyan"/>
        </w:rPr>
        <w:t xml:space="preserve">this NPR </w:t>
      </w:r>
      <w:r w:rsidRPr="001E0C8E">
        <w:rPr>
          <w:rStyle w:val="Emphasis"/>
          <w:highlight w:val="cyan"/>
        </w:rPr>
        <w:t>adds fuel to the fire</w:t>
      </w:r>
      <w:r w:rsidRPr="000248C2">
        <w:rPr>
          <w:sz w:val="14"/>
        </w:rPr>
        <w:t xml:space="preserve"> </w:t>
      </w:r>
      <w:r w:rsidRPr="001E0C8E">
        <w:rPr>
          <w:rStyle w:val="StyleUnderline"/>
          <w:highlight w:val="cyan"/>
        </w:rPr>
        <w:t>and</w:t>
      </w:r>
      <w:r w:rsidRPr="001E0C8E">
        <w:rPr>
          <w:sz w:val="14"/>
          <w:highlight w:val="cyan"/>
        </w:rPr>
        <w:t xml:space="preserve"> </w:t>
      </w:r>
      <w:r w:rsidRPr="001E0C8E">
        <w:rPr>
          <w:rStyle w:val="Emphasis"/>
          <w:highlight w:val="cyan"/>
        </w:rPr>
        <w:t>offers little</w:t>
      </w:r>
      <w:r w:rsidRPr="000248C2">
        <w:rPr>
          <w:rStyle w:val="Emphasis"/>
        </w:rPr>
        <w:t xml:space="preserve"> to work with </w:t>
      </w:r>
      <w:r w:rsidRPr="001E0C8E">
        <w:rPr>
          <w:rStyle w:val="Emphasis"/>
          <w:highlight w:val="cyan"/>
        </w:rPr>
        <w:t>for allies</w:t>
      </w:r>
      <w:r w:rsidRPr="000248C2">
        <w:rPr>
          <w:rStyle w:val="Emphasis"/>
        </w:rPr>
        <w:t xml:space="preserve"> and partners</w:t>
      </w:r>
      <w:r w:rsidRPr="000248C2">
        <w:rPr>
          <w:sz w:val="14"/>
        </w:rPr>
        <w:t xml:space="preserve"> </w:t>
      </w:r>
      <w:r w:rsidRPr="000248C2">
        <w:rPr>
          <w:rStyle w:val="StyleUnderline"/>
        </w:rPr>
        <w:t>who have joined the</w:t>
      </w:r>
      <w:r w:rsidRPr="000248C2">
        <w:rPr>
          <w:sz w:val="14"/>
        </w:rPr>
        <w:t xml:space="preserve"> </w:t>
      </w:r>
      <w:r w:rsidRPr="000248C2">
        <w:rPr>
          <w:rStyle w:val="Emphasis"/>
        </w:rPr>
        <w:t>U</w:t>
      </w:r>
      <w:r w:rsidRPr="000248C2">
        <w:rPr>
          <w:sz w:val="14"/>
        </w:rPr>
        <w:t xml:space="preserve">nited </w:t>
      </w:r>
      <w:r w:rsidRPr="000248C2">
        <w:rPr>
          <w:rStyle w:val="Emphasis"/>
        </w:rPr>
        <w:t>S</w:t>
      </w:r>
      <w:r w:rsidRPr="000248C2">
        <w:rPr>
          <w:sz w:val="14"/>
        </w:rPr>
        <w:t xml:space="preserve">tates </w:t>
      </w:r>
      <w:r w:rsidRPr="000248C2">
        <w:rPr>
          <w:rStyle w:val="StyleUnderline"/>
        </w:rPr>
        <w:t>in advocating a practical step-by-step approach</w:t>
      </w:r>
      <w:r w:rsidRPr="000248C2">
        <w:rPr>
          <w:sz w:val="14"/>
        </w:rPr>
        <w:t xml:space="preserve"> as the most viable path </w:t>
      </w:r>
      <w:r w:rsidRPr="000248C2">
        <w:rPr>
          <w:rStyle w:val="StyleUnderline"/>
        </w:rPr>
        <w:t>to</w:t>
      </w:r>
      <w:r w:rsidRPr="000248C2">
        <w:rPr>
          <w:sz w:val="14"/>
        </w:rPr>
        <w:t xml:space="preserve">ward verifiable </w:t>
      </w:r>
      <w:r w:rsidRPr="000248C2">
        <w:rPr>
          <w:rStyle w:val="StyleUnderline"/>
        </w:rPr>
        <w:t>disarm</w:t>
      </w:r>
      <w:r w:rsidRPr="000248C2">
        <w:rPr>
          <w:sz w:val="14"/>
        </w:rPr>
        <w:t xml:space="preserve">ament. </w:t>
      </w:r>
      <w:r w:rsidRPr="000248C2">
        <w:rPr>
          <w:rStyle w:val="StyleUnderline"/>
        </w:rPr>
        <w:t>Rather than leading and helping to unify the international community with a positive and actionable nonprolif</w:t>
      </w:r>
      <w:r w:rsidRPr="000248C2">
        <w:rPr>
          <w:sz w:val="14"/>
        </w:rPr>
        <w:t xml:space="preserve">eration </w:t>
      </w:r>
      <w:r w:rsidRPr="000248C2">
        <w:rPr>
          <w:rStyle w:val="StyleUnderline"/>
        </w:rPr>
        <w:t xml:space="preserve">agenda, the </w:t>
      </w:r>
      <w:r w:rsidRPr="001E0C8E">
        <w:rPr>
          <w:rStyle w:val="Emphasis"/>
          <w:highlight w:val="cyan"/>
        </w:rPr>
        <w:t>U</w:t>
      </w:r>
      <w:r w:rsidRPr="000248C2">
        <w:rPr>
          <w:sz w:val="14"/>
        </w:rPr>
        <w:t xml:space="preserve">nited </w:t>
      </w:r>
      <w:r w:rsidRPr="001E0C8E">
        <w:rPr>
          <w:rStyle w:val="Emphasis"/>
          <w:highlight w:val="cyan"/>
        </w:rPr>
        <w:t>S</w:t>
      </w:r>
      <w:r w:rsidRPr="000248C2">
        <w:rPr>
          <w:sz w:val="14"/>
        </w:rPr>
        <w:t xml:space="preserve">tates </w:t>
      </w:r>
      <w:r w:rsidRPr="001E0C8E">
        <w:rPr>
          <w:rStyle w:val="StyleUnderline"/>
          <w:highlight w:val="cyan"/>
        </w:rPr>
        <w:t xml:space="preserve">will </w:t>
      </w:r>
      <w:r w:rsidRPr="001E0C8E">
        <w:rPr>
          <w:rStyle w:val="Emphasis"/>
          <w:highlight w:val="cyan"/>
        </w:rPr>
        <w:t>find itself on the defensive</w:t>
      </w:r>
      <w:r w:rsidRPr="001E0C8E">
        <w:rPr>
          <w:sz w:val="14"/>
          <w:highlight w:val="cyan"/>
        </w:rPr>
        <w:t xml:space="preserve"> </w:t>
      </w:r>
      <w:r w:rsidRPr="001E0C8E">
        <w:rPr>
          <w:rStyle w:val="StyleUnderline"/>
          <w:highlight w:val="cyan"/>
        </w:rPr>
        <w:t>trying to explain</w:t>
      </w:r>
      <w:r w:rsidRPr="000248C2">
        <w:rPr>
          <w:rStyle w:val="StyleUnderline"/>
        </w:rPr>
        <w:t xml:space="preserve"> a nuclear </w:t>
      </w:r>
      <w:r w:rsidRPr="001E0C8E">
        <w:rPr>
          <w:rStyle w:val="StyleUnderline"/>
          <w:highlight w:val="cyan"/>
        </w:rPr>
        <w:t>policy</w:t>
      </w:r>
      <w:r w:rsidRPr="000248C2">
        <w:rPr>
          <w:rStyle w:val="StyleUnderline"/>
        </w:rPr>
        <w:t xml:space="preserve"> likely </w:t>
      </w:r>
      <w:r w:rsidRPr="001E0C8E">
        <w:rPr>
          <w:rStyle w:val="Emphasis"/>
          <w:highlight w:val="cyan"/>
        </w:rPr>
        <w:t>perceived as</w:t>
      </w:r>
      <w:r w:rsidRPr="000248C2">
        <w:rPr>
          <w:rStyle w:val="Emphasis"/>
        </w:rPr>
        <w:t xml:space="preserve"> evidence of </w:t>
      </w:r>
      <w:r w:rsidRPr="001E0C8E">
        <w:rPr>
          <w:rStyle w:val="Emphasis"/>
          <w:highlight w:val="cyan"/>
        </w:rPr>
        <w:t>a failure to uphold</w:t>
      </w:r>
      <w:r w:rsidRPr="000248C2">
        <w:rPr>
          <w:rStyle w:val="Emphasis"/>
        </w:rPr>
        <w:t xml:space="preserve"> its end of </w:t>
      </w:r>
      <w:r w:rsidRPr="001E0C8E">
        <w:rPr>
          <w:rStyle w:val="Emphasis"/>
          <w:highlight w:val="cyan"/>
        </w:rPr>
        <w:t>the NPT</w:t>
      </w:r>
      <w:r w:rsidRPr="000248C2">
        <w:rPr>
          <w:rStyle w:val="Emphasis"/>
        </w:rPr>
        <w:t xml:space="preserve"> bargain</w:t>
      </w:r>
      <w:r w:rsidRPr="000248C2">
        <w:rPr>
          <w:sz w:val="14"/>
        </w:rPr>
        <w:t>.</w:t>
      </w:r>
    </w:p>
    <w:p w14:paraId="37BC583E" w14:textId="3526ADB7" w:rsidR="00F64661" w:rsidRDefault="00B679FF" w:rsidP="00824315">
      <w:pPr>
        <w:pStyle w:val="Heading3"/>
      </w:pPr>
      <w:r>
        <w:t>2AC---Arms Sales Thumper</w:t>
      </w:r>
    </w:p>
    <w:p w14:paraId="3F14B7ED" w14:textId="4DA50509" w:rsidR="00743386" w:rsidRPr="00743386" w:rsidRDefault="00743386" w:rsidP="00743386">
      <w:pPr>
        <w:pStyle w:val="Heading4"/>
      </w:pPr>
      <w:r>
        <w:t xml:space="preserve">Congress trying to constrain arms sales </w:t>
      </w:r>
      <w:r w:rsidRPr="00743386">
        <w:rPr>
          <w:u w:val="single"/>
        </w:rPr>
        <w:t>now</w:t>
      </w:r>
      <w:r>
        <w:t xml:space="preserve"> and </w:t>
      </w:r>
      <w:r w:rsidRPr="00D76612">
        <w:rPr>
          <w:u w:val="single"/>
        </w:rPr>
        <w:t>future</w:t>
      </w:r>
      <w:r>
        <w:t xml:space="preserve"> actions </w:t>
      </w:r>
      <w:r w:rsidRPr="002A694E">
        <w:rPr>
          <w:u w:val="single"/>
        </w:rPr>
        <w:t>coming</w:t>
      </w:r>
      <w:r>
        <w:t xml:space="preserve"> – causes the same </w:t>
      </w:r>
      <w:r>
        <w:rPr>
          <w:u w:val="single"/>
        </w:rPr>
        <w:t>signal</w:t>
      </w:r>
      <w:r>
        <w:t xml:space="preserve"> as the plan for their link</w:t>
      </w:r>
    </w:p>
    <w:p w14:paraId="21E65078" w14:textId="77777777" w:rsidR="00743386" w:rsidRDefault="00743386" w:rsidP="00743386">
      <w:r w:rsidRPr="002A694E">
        <w:rPr>
          <w:rStyle w:val="Style13ptBold"/>
        </w:rPr>
        <w:t>Carney and Kheel 6/27</w:t>
      </w:r>
      <w:r w:rsidRPr="002A694E">
        <w:t xml:space="preserve"> ---- </w:t>
      </w:r>
      <w:r>
        <w:t xml:space="preserve">Jordain Carney is a staff writer for </w:t>
      </w:r>
      <w:r>
        <w:rPr>
          <w:i/>
          <w:iCs/>
        </w:rPr>
        <w:t>The Hill</w:t>
      </w:r>
      <w:r>
        <w:t xml:space="preserve">, former defense reporter for </w:t>
      </w:r>
      <w:r>
        <w:rPr>
          <w:i/>
          <w:iCs/>
        </w:rPr>
        <w:t>National Journal</w:t>
      </w:r>
      <w:r>
        <w:t xml:space="preserve">, and B.A. in journalism and political science (University of Arkansas – Fayetteville), Rebecca Kheel is a reporter covering defense for </w:t>
      </w:r>
      <w:r>
        <w:rPr>
          <w:i/>
          <w:iCs/>
        </w:rPr>
        <w:t>The Hill</w:t>
      </w:r>
      <w:r>
        <w:t xml:space="preserve">, “Trump, Congress Set for New Showdown on Saudi Arabia,” </w:t>
      </w:r>
      <w:r>
        <w:rPr>
          <w:i/>
          <w:iCs/>
        </w:rPr>
        <w:t>The Hill</w:t>
      </w:r>
      <w:r>
        <w:t xml:space="preserve">, 2019, </w:t>
      </w:r>
      <w:hyperlink r:id="rId40" w:history="1">
        <w:r w:rsidRPr="0016473A">
          <w:rPr>
            <w:rStyle w:val="Hyperlink"/>
          </w:rPr>
          <w:t>https://thehill.com/homenews/house/450545-trump-congress-set-for-new-showdown-on-saudi-arabia</w:t>
        </w:r>
      </w:hyperlink>
    </w:p>
    <w:p w14:paraId="1BA9BD0D" w14:textId="77777777" w:rsidR="00743386" w:rsidRDefault="00743386" w:rsidP="00743386"/>
    <w:p w14:paraId="59C64AB4" w14:textId="77777777" w:rsidR="00743386" w:rsidRPr="002A694E" w:rsidRDefault="00743386" w:rsidP="00743386">
      <w:pPr>
        <w:rPr>
          <w:rStyle w:val="StyleUnderline"/>
        </w:rPr>
      </w:pPr>
      <w:r w:rsidRPr="001E0C8E">
        <w:rPr>
          <w:rStyle w:val="StyleUnderline"/>
          <w:highlight w:val="cyan"/>
        </w:rPr>
        <w:t>Lawmakers</w:t>
      </w:r>
      <w:r w:rsidRPr="00A5005C">
        <w:rPr>
          <w:rStyle w:val="StyleUnderline"/>
        </w:rPr>
        <w:t xml:space="preserve"> and</w:t>
      </w:r>
      <w:r w:rsidRPr="00A5005C">
        <w:t xml:space="preserve"> </w:t>
      </w:r>
      <w:r w:rsidRPr="00A5005C">
        <w:rPr>
          <w:sz w:val="14"/>
        </w:rPr>
        <w:t xml:space="preserve">President </w:t>
      </w:r>
      <w:r w:rsidRPr="00A5005C">
        <w:rPr>
          <w:rStyle w:val="StyleUnderline"/>
        </w:rPr>
        <w:t xml:space="preserve">Trump </w:t>
      </w:r>
      <w:r w:rsidRPr="001E0C8E">
        <w:rPr>
          <w:rStyle w:val="StyleUnderline"/>
          <w:highlight w:val="cyan"/>
        </w:rPr>
        <w:t>are laying</w:t>
      </w:r>
      <w:r w:rsidRPr="00DA2700">
        <w:rPr>
          <w:rStyle w:val="StyleUnderline"/>
        </w:rPr>
        <w:t xml:space="preserve"> the </w:t>
      </w:r>
      <w:r w:rsidRPr="001E0C8E">
        <w:rPr>
          <w:rStyle w:val="StyleUnderline"/>
          <w:highlight w:val="cyan"/>
        </w:rPr>
        <w:t xml:space="preserve">groundwork for </w:t>
      </w:r>
      <w:r w:rsidRPr="001E0C8E">
        <w:rPr>
          <w:rStyle w:val="Emphasis"/>
          <w:highlight w:val="cyan"/>
        </w:rPr>
        <w:t>a new showdown</w:t>
      </w:r>
      <w:r w:rsidRPr="001E0C8E">
        <w:rPr>
          <w:sz w:val="14"/>
          <w:highlight w:val="cyan"/>
        </w:rPr>
        <w:t xml:space="preserve"> </w:t>
      </w:r>
      <w:r w:rsidRPr="001E0C8E">
        <w:rPr>
          <w:rStyle w:val="StyleUnderline"/>
          <w:highlight w:val="cyan"/>
        </w:rPr>
        <w:t>over Saudi Arabia</w:t>
      </w:r>
      <w:r w:rsidRPr="001E0C8E">
        <w:rPr>
          <w:sz w:val="14"/>
          <w:highlight w:val="cyan"/>
        </w:rPr>
        <w:t xml:space="preserve">, </w:t>
      </w:r>
      <w:r w:rsidRPr="001E0C8E">
        <w:rPr>
          <w:rStyle w:val="Emphasis"/>
          <w:highlight w:val="cyan"/>
        </w:rPr>
        <w:t>underscoring deep frustrations</w:t>
      </w:r>
      <w:r w:rsidRPr="002A694E">
        <w:rPr>
          <w:sz w:val="14"/>
        </w:rPr>
        <w:t xml:space="preserve"> </w:t>
      </w:r>
      <w:r w:rsidRPr="002A694E">
        <w:rPr>
          <w:rStyle w:val="StyleUnderline"/>
        </w:rPr>
        <w:t>on Capitol Hill.</w:t>
      </w:r>
    </w:p>
    <w:p w14:paraId="272CB0F6" w14:textId="77777777" w:rsidR="00743386" w:rsidRPr="002A694E" w:rsidRDefault="00743386" w:rsidP="00743386">
      <w:pPr>
        <w:rPr>
          <w:sz w:val="14"/>
        </w:rPr>
      </w:pPr>
      <w:r w:rsidRPr="001E0C8E">
        <w:rPr>
          <w:rStyle w:val="StyleUnderline"/>
          <w:highlight w:val="cyan"/>
        </w:rPr>
        <w:t>With Trump expected to veto</w:t>
      </w:r>
      <w:r w:rsidRPr="001E0C8E">
        <w:rPr>
          <w:sz w:val="14"/>
          <w:highlight w:val="cyan"/>
        </w:rPr>
        <w:t xml:space="preserve"> </w:t>
      </w:r>
      <w:r w:rsidRPr="001E0C8E">
        <w:rPr>
          <w:rStyle w:val="StyleUnderline"/>
          <w:highlight w:val="cyan"/>
        </w:rPr>
        <w:t>resolutions blocking</w:t>
      </w:r>
      <w:r w:rsidRPr="002A694E">
        <w:rPr>
          <w:rStyle w:val="StyleUnderline"/>
        </w:rPr>
        <w:t xml:space="preserve"> his arms </w:t>
      </w:r>
      <w:r w:rsidRPr="001E0C8E">
        <w:rPr>
          <w:rStyle w:val="StyleUnderline"/>
          <w:highlight w:val="cyan"/>
        </w:rPr>
        <w:t xml:space="preserve">sales </w:t>
      </w:r>
      <w:r w:rsidRPr="00A5005C">
        <w:rPr>
          <w:rStyle w:val="StyleUnderline"/>
        </w:rPr>
        <w:t xml:space="preserve">to Saudi Arabia, </w:t>
      </w:r>
      <w:r w:rsidRPr="001E0C8E">
        <w:rPr>
          <w:rStyle w:val="StyleUnderline"/>
          <w:highlight w:val="cyan"/>
        </w:rPr>
        <w:t>lawmakers are</w:t>
      </w:r>
      <w:r w:rsidRPr="002A694E">
        <w:rPr>
          <w:rStyle w:val="StyleUnderline"/>
        </w:rPr>
        <w:t xml:space="preserve"> </w:t>
      </w:r>
      <w:r w:rsidRPr="002A694E">
        <w:rPr>
          <w:rStyle w:val="Emphasis"/>
        </w:rPr>
        <w:t xml:space="preserve">already </w:t>
      </w:r>
      <w:r w:rsidRPr="001E0C8E">
        <w:rPr>
          <w:rStyle w:val="Emphasis"/>
          <w:highlight w:val="cyan"/>
        </w:rPr>
        <w:t>eyeing additional</w:t>
      </w:r>
      <w:r w:rsidRPr="00A5005C">
        <w:rPr>
          <w:rStyle w:val="Emphasis"/>
        </w:rPr>
        <w:t xml:space="preserve"> avenues to </w:t>
      </w:r>
      <w:r w:rsidRPr="001E0C8E">
        <w:rPr>
          <w:rStyle w:val="Emphasis"/>
          <w:highlight w:val="cyan"/>
        </w:rPr>
        <w:t>push back</w:t>
      </w:r>
      <w:r w:rsidRPr="002A694E">
        <w:rPr>
          <w:sz w:val="14"/>
        </w:rPr>
        <w:t xml:space="preserve"> on the U.S.-Saudi relationship, which has soured in Congress </w:t>
      </w:r>
      <w:r w:rsidRPr="002A694E">
        <w:rPr>
          <w:rStyle w:val="StyleUnderline"/>
        </w:rPr>
        <w:t>over the Yemen civil war and</w:t>
      </w:r>
      <w:r w:rsidRPr="002A694E">
        <w:rPr>
          <w:sz w:val="14"/>
        </w:rPr>
        <w:t xml:space="preserve"> the </w:t>
      </w:r>
      <w:r w:rsidRPr="002A694E">
        <w:rPr>
          <w:rStyle w:val="StyleUnderline"/>
        </w:rPr>
        <w:t>death of</w:t>
      </w:r>
      <w:r w:rsidRPr="002A694E">
        <w:rPr>
          <w:sz w:val="14"/>
        </w:rPr>
        <w:t xml:space="preserve"> Washington Post contributor Jamal </w:t>
      </w:r>
      <w:r w:rsidRPr="002A694E">
        <w:rPr>
          <w:rStyle w:val="StyleUnderline"/>
        </w:rPr>
        <w:t>Khashoggi</w:t>
      </w:r>
      <w:r w:rsidRPr="002A694E">
        <w:rPr>
          <w:sz w:val="14"/>
        </w:rPr>
        <w:t>.</w:t>
      </w:r>
    </w:p>
    <w:p w14:paraId="788D9179" w14:textId="77777777" w:rsidR="00743386" w:rsidRPr="002A694E" w:rsidRDefault="00743386" w:rsidP="00743386">
      <w:pPr>
        <w:rPr>
          <w:sz w:val="14"/>
        </w:rPr>
      </w:pPr>
      <w:r w:rsidRPr="002A694E">
        <w:rPr>
          <w:sz w:val="14"/>
        </w:rPr>
        <w:t xml:space="preserve">Members in </w:t>
      </w:r>
      <w:r w:rsidRPr="001E0C8E">
        <w:rPr>
          <w:rStyle w:val="Emphasis"/>
          <w:highlight w:val="cyan"/>
        </w:rPr>
        <w:t>both chambers</w:t>
      </w:r>
      <w:r w:rsidRPr="001E0C8E">
        <w:rPr>
          <w:sz w:val="14"/>
          <w:highlight w:val="cyan"/>
        </w:rPr>
        <w:t xml:space="preserve"> </w:t>
      </w:r>
      <w:r w:rsidRPr="001E0C8E">
        <w:rPr>
          <w:rStyle w:val="StyleUnderline"/>
          <w:highlight w:val="cyan"/>
        </w:rPr>
        <w:t>are moving forward with</w:t>
      </w:r>
      <w:r w:rsidRPr="00DA2700">
        <w:rPr>
          <w:rStyle w:val="StyleUnderline"/>
        </w:rPr>
        <w:t xml:space="preserve"> </w:t>
      </w:r>
      <w:r w:rsidRPr="00DA2700">
        <w:rPr>
          <w:rStyle w:val="Emphasis"/>
        </w:rPr>
        <w:t xml:space="preserve">separate </w:t>
      </w:r>
      <w:r w:rsidRPr="001E0C8E">
        <w:rPr>
          <w:rStyle w:val="Emphasis"/>
          <w:highlight w:val="cyan"/>
        </w:rPr>
        <w:t>bills</w:t>
      </w:r>
      <w:r w:rsidRPr="001E0C8E">
        <w:rPr>
          <w:sz w:val="14"/>
          <w:highlight w:val="cyan"/>
        </w:rPr>
        <w:t xml:space="preserve"> </w:t>
      </w:r>
      <w:r w:rsidRPr="001E0C8E">
        <w:rPr>
          <w:rStyle w:val="StyleUnderline"/>
          <w:highlight w:val="cyan"/>
        </w:rPr>
        <w:t>that</w:t>
      </w:r>
      <w:r w:rsidRPr="00DA2700">
        <w:rPr>
          <w:rStyle w:val="StyleUnderline"/>
        </w:rPr>
        <w:t xml:space="preserve"> </w:t>
      </w:r>
      <w:r w:rsidRPr="00A5005C">
        <w:rPr>
          <w:rStyle w:val="StyleUnderline"/>
        </w:rPr>
        <w:t xml:space="preserve">would </w:t>
      </w:r>
      <w:r w:rsidRPr="001E0C8E">
        <w:rPr>
          <w:rStyle w:val="Emphasis"/>
          <w:highlight w:val="cyan"/>
        </w:rPr>
        <w:t>hem in Trump</w:t>
      </w:r>
      <w:r w:rsidRPr="00A5005C">
        <w:rPr>
          <w:sz w:val="14"/>
        </w:rPr>
        <w:t xml:space="preserve"> </w:t>
      </w:r>
      <w:r w:rsidRPr="00A5005C">
        <w:rPr>
          <w:rStyle w:val="StyleUnderline"/>
        </w:rPr>
        <w:t>or</w:t>
      </w:r>
      <w:r w:rsidRPr="002A694E">
        <w:rPr>
          <w:rStyle w:val="StyleUnderline"/>
        </w:rPr>
        <w:t xml:space="preserve"> penalize Saudi Arabia</w:t>
      </w:r>
      <w:r w:rsidRPr="002A694E">
        <w:rPr>
          <w:sz w:val="14"/>
        </w:rPr>
        <w:t>.</w:t>
      </w:r>
    </w:p>
    <w:p w14:paraId="6A12D36E" w14:textId="77777777" w:rsidR="00743386" w:rsidRPr="002A694E" w:rsidRDefault="00743386" w:rsidP="00743386">
      <w:pPr>
        <w:rPr>
          <w:sz w:val="14"/>
          <w:szCs w:val="14"/>
        </w:rPr>
      </w:pPr>
      <w:r w:rsidRPr="002A694E">
        <w:rPr>
          <w:sz w:val="14"/>
          <w:szCs w:val="14"/>
        </w:rPr>
        <w:t>The House Foreign Affairs Committee advanced a bill Wednesday that would require the director of national intelligence to determine who is responsible for Khashoggi’s death and would impose visa restrictions on those people.</w:t>
      </w:r>
    </w:p>
    <w:p w14:paraId="6F460231" w14:textId="77777777" w:rsidR="00743386" w:rsidRPr="002A694E" w:rsidRDefault="00743386" w:rsidP="00743386">
      <w:pPr>
        <w:rPr>
          <w:sz w:val="14"/>
          <w:szCs w:val="14"/>
        </w:rPr>
      </w:pPr>
      <w:r w:rsidRPr="002A694E">
        <w:rPr>
          <w:sz w:val="14"/>
          <w:szCs w:val="14"/>
        </w:rPr>
        <w:t>Committee Chairman Eliot Engel (D-N.Y.) said he expects that bill to come to the floor “shortly” after the July Fourth recess.</w:t>
      </w:r>
    </w:p>
    <w:p w14:paraId="6BCF0CD5" w14:textId="77777777" w:rsidR="00743386" w:rsidRPr="002A694E" w:rsidRDefault="00743386" w:rsidP="00743386">
      <w:pPr>
        <w:rPr>
          <w:sz w:val="14"/>
          <w:szCs w:val="14"/>
        </w:rPr>
      </w:pPr>
      <w:r w:rsidRPr="002A694E">
        <w:rPr>
          <w:sz w:val="14"/>
          <w:szCs w:val="14"/>
        </w:rPr>
        <w:t>“The horrific murder of Jamal Khashoggi demands accountability and justice,” Engel said during the committee’s consideration of the bill. “After the astounding evidence we’ve seen, it can’t just be business as usual. And since the administration is dragging its feet on taking any meaningful action, Congress must step forward.”</w:t>
      </w:r>
    </w:p>
    <w:p w14:paraId="012C2B1D" w14:textId="77777777" w:rsidR="00743386" w:rsidRPr="002A694E" w:rsidRDefault="00743386" w:rsidP="00743386">
      <w:pPr>
        <w:rPr>
          <w:sz w:val="14"/>
        </w:rPr>
      </w:pPr>
      <w:r w:rsidRPr="002A694E">
        <w:rPr>
          <w:sz w:val="14"/>
        </w:rPr>
        <w:t xml:space="preserve">The </w:t>
      </w:r>
      <w:r w:rsidRPr="00DA2700">
        <w:rPr>
          <w:rStyle w:val="StyleUnderline"/>
        </w:rPr>
        <w:t xml:space="preserve">action in the committee comes as </w:t>
      </w:r>
      <w:r w:rsidRPr="001E0C8E">
        <w:rPr>
          <w:rStyle w:val="Emphasis"/>
          <w:highlight w:val="cyan"/>
        </w:rPr>
        <w:t>several</w:t>
      </w:r>
      <w:r w:rsidRPr="002A694E">
        <w:rPr>
          <w:sz w:val="14"/>
        </w:rPr>
        <w:t xml:space="preserve"> </w:t>
      </w:r>
      <w:r w:rsidRPr="001E0C8E">
        <w:rPr>
          <w:rStyle w:val="StyleUnderline"/>
          <w:highlight w:val="cyan"/>
        </w:rPr>
        <w:t>Saudi</w:t>
      </w:r>
      <w:r w:rsidRPr="002A694E">
        <w:rPr>
          <w:rStyle w:val="StyleUnderline"/>
        </w:rPr>
        <w:t xml:space="preserve">-related </w:t>
      </w:r>
      <w:r w:rsidRPr="001E0C8E">
        <w:rPr>
          <w:rStyle w:val="StyleUnderline"/>
          <w:highlight w:val="cyan"/>
        </w:rPr>
        <w:t>amendments have been filed for</w:t>
      </w:r>
      <w:r w:rsidRPr="002A694E">
        <w:rPr>
          <w:rStyle w:val="StyleUnderline"/>
        </w:rPr>
        <w:t xml:space="preserve"> the House’s version of </w:t>
      </w:r>
      <w:r w:rsidRPr="001E0C8E">
        <w:rPr>
          <w:rStyle w:val="StyleUnderline"/>
          <w:highlight w:val="cyan"/>
        </w:rPr>
        <w:t>the</w:t>
      </w:r>
      <w:r w:rsidRPr="001E0C8E">
        <w:rPr>
          <w:sz w:val="14"/>
          <w:highlight w:val="cyan"/>
        </w:rPr>
        <w:t xml:space="preserve"> </w:t>
      </w:r>
      <w:r w:rsidRPr="001E0C8E">
        <w:rPr>
          <w:rStyle w:val="Emphasis"/>
          <w:highlight w:val="cyan"/>
        </w:rPr>
        <w:t>N</w:t>
      </w:r>
      <w:r w:rsidRPr="002A694E">
        <w:rPr>
          <w:sz w:val="14"/>
        </w:rPr>
        <w:t xml:space="preserve">ational </w:t>
      </w:r>
      <w:r w:rsidRPr="001E0C8E">
        <w:rPr>
          <w:rStyle w:val="Emphasis"/>
          <w:highlight w:val="cyan"/>
        </w:rPr>
        <w:t>D</w:t>
      </w:r>
      <w:r w:rsidRPr="002A694E">
        <w:rPr>
          <w:sz w:val="14"/>
        </w:rPr>
        <w:t xml:space="preserve">efense </w:t>
      </w:r>
      <w:r w:rsidRPr="001E0C8E">
        <w:rPr>
          <w:rStyle w:val="Emphasis"/>
          <w:highlight w:val="cyan"/>
        </w:rPr>
        <w:t>A</w:t>
      </w:r>
      <w:r w:rsidRPr="002A694E">
        <w:rPr>
          <w:sz w:val="14"/>
        </w:rPr>
        <w:t xml:space="preserve">uthorization </w:t>
      </w:r>
      <w:r w:rsidRPr="001E0C8E">
        <w:rPr>
          <w:rStyle w:val="Emphasis"/>
          <w:highlight w:val="cyan"/>
        </w:rPr>
        <w:t>A</w:t>
      </w:r>
      <w:r w:rsidRPr="002A694E">
        <w:rPr>
          <w:sz w:val="14"/>
        </w:rPr>
        <w:t xml:space="preserve">ct, </w:t>
      </w:r>
      <w:r w:rsidRPr="001E0C8E">
        <w:rPr>
          <w:rStyle w:val="Emphasis"/>
          <w:highlight w:val="cyan"/>
        </w:rPr>
        <w:t>including measures to block</w:t>
      </w:r>
      <w:r w:rsidRPr="002A694E">
        <w:rPr>
          <w:rStyle w:val="Emphasis"/>
        </w:rPr>
        <w:t xml:space="preserve"> the </w:t>
      </w:r>
      <w:r w:rsidRPr="001E0C8E">
        <w:rPr>
          <w:rStyle w:val="Emphasis"/>
          <w:highlight w:val="cyan"/>
        </w:rPr>
        <w:t>arms sales, amend the</w:t>
      </w:r>
      <w:r w:rsidRPr="002A694E">
        <w:rPr>
          <w:rStyle w:val="Emphasis"/>
        </w:rPr>
        <w:t xml:space="preserve"> </w:t>
      </w:r>
      <w:r w:rsidRPr="001E0C8E">
        <w:rPr>
          <w:rStyle w:val="Emphasis"/>
          <w:highlight w:val="cyan"/>
        </w:rPr>
        <w:t>A</w:t>
      </w:r>
      <w:r w:rsidRPr="002A694E">
        <w:rPr>
          <w:rStyle w:val="Emphasis"/>
        </w:rPr>
        <w:t xml:space="preserve">rms </w:t>
      </w:r>
      <w:r w:rsidRPr="001E0C8E">
        <w:rPr>
          <w:rStyle w:val="Emphasis"/>
          <w:highlight w:val="cyan"/>
        </w:rPr>
        <w:t>E</w:t>
      </w:r>
      <w:r w:rsidRPr="002A694E">
        <w:rPr>
          <w:rStyle w:val="Emphasis"/>
        </w:rPr>
        <w:t xml:space="preserve">xport </w:t>
      </w:r>
      <w:r w:rsidRPr="001E0C8E">
        <w:rPr>
          <w:rStyle w:val="Emphasis"/>
          <w:highlight w:val="cyan"/>
        </w:rPr>
        <w:t>C</w:t>
      </w:r>
      <w:r w:rsidRPr="002A694E">
        <w:rPr>
          <w:rStyle w:val="Emphasis"/>
        </w:rPr>
        <w:t xml:space="preserve">ontrol </w:t>
      </w:r>
      <w:r w:rsidRPr="001E0C8E">
        <w:rPr>
          <w:rStyle w:val="Emphasis"/>
          <w:highlight w:val="cyan"/>
        </w:rPr>
        <w:t>A</w:t>
      </w:r>
      <w:r w:rsidRPr="002A694E">
        <w:rPr>
          <w:rStyle w:val="Emphasis"/>
        </w:rPr>
        <w:t xml:space="preserve">ct </w:t>
      </w:r>
      <w:r w:rsidRPr="001E0C8E">
        <w:rPr>
          <w:rStyle w:val="Emphasis"/>
          <w:highlight w:val="cyan"/>
        </w:rPr>
        <w:t>and end U.S.</w:t>
      </w:r>
      <w:r w:rsidRPr="002A694E">
        <w:rPr>
          <w:rStyle w:val="Emphasis"/>
        </w:rPr>
        <w:t xml:space="preserve"> military </w:t>
      </w:r>
      <w:r w:rsidRPr="001E0C8E">
        <w:rPr>
          <w:rStyle w:val="Emphasis"/>
          <w:highlight w:val="cyan"/>
        </w:rPr>
        <w:t>support</w:t>
      </w:r>
      <w:r w:rsidRPr="00DA2700">
        <w:rPr>
          <w:rStyle w:val="Emphasis"/>
        </w:rPr>
        <w:t xml:space="preserve"> for the Saudi coalition</w:t>
      </w:r>
      <w:r w:rsidRPr="002A694E">
        <w:rPr>
          <w:rStyle w:val="Emphasis"/>
        </w:rPr>
        <w:t xml:space="preserve"> in Yemen</w:t>
      </w:r>
      <w:r w:rsidRPr="002A694E">
        <w:rPr>
          <w:rStyle w:val="StyleUnderline"/>
        </w:rPr>
        <w:t>, among others</w:t>
      </w:r>
      <w:r w:rsidRPr="002A694E">
        <w:rPr>
          <w:sz w:val="14"/>
        </w:rPr>
        <w:t>.</w:t>
      </w:r>
    </w:p>
    <w:p w14:paraId="167EA206" w14:textId="77777777" w:rsidR="00743386" w:rsidRPr="002A694E" w:rsidRDefault="00743386" w:rsidP="00743386">
      <w:pPr>
        <w:rPr>
          <w:sz w:val="14"/>
        </w:rPr>
      </w:pPr>
      <w:r w:rsidRPr="001E0C8E">
        <w:rPr>
          <w:rStyle w:val="StyleUnderline"/>
          <w:highlight w:val="cyan"/>
        </w:rPr>
        <w:t>The House will take up the</w:t>
      </w:r>
      <w:r w:rsidRPr="002A694E">
        <w:rPr>
          <w:rStyle w:val="StyleUnderline"/>
        </w:rPr>
        <w:t xml:space="preserve"> mammoth defense </w:t>
      </w:r>
      <w:r w:rsidRPr="001E0C8E">
        <w:rPr>
          <w:rStyle w:val="StyleUnderline"/>
          <w:highlight w:val="cyan"/>
        </w:rPr>
        <w:t>bill</w:t>
      </w:r>
      <w:r w:rsidRPr="001E0C8E">
        <w:rPr>
          <w:sz w:val="14"/>
          <w:highlight w:val="cyan"/>
        </w:rPr>
        <w:t xml:space="preserve"> </w:t>
      </w:r>
      <w:r w:rsidRPr="001E0C8E">
        <w:rPr>
          <w:rStyle w:val="Emphasis"/>
          <w:highlight w:val="cyan"/>
        </w:rPr>
        <w:t>next month</w:t>
      </w:r>
      <w:r w:rsidRPr="002A694E">
        <w:rPr>
          <w:sz w:val="14"/>
        </w:rPr>
        <w:t>, though only a fraction of the 600-plus amendments typically get a vote.</w:t>
      </w:r>
    </w:p>
    <w:p w14:paraId="131A7349" w14:textId="77777777" w:rsidR="00743386" w:rsidRPr="00D76612" w:rsidRDefault="00743386" w:rsidP="00743386">
      <w:pPr>
        <w:rPr>
          <w:sz w:val="14"/>
        </w:rPr>
      </w:pPr>
      <w:r w:rsidRPr="002A694E">
        <w:rPr>
          <w:rStyle w:val="StyleUnderline"/>
        </w:rPr>
        <w:t xml:space="preserve">The </w:t>
      </w:r>
      <w:r w:rsidRPr="001E0C8E">
        <w:rPr>
          <w:rStyle w:val="StyleUnderline"/>
          <w:highlight w:val="cyan"/>
        </w:rPr>
        <w:t>Senate Foreign Relations</w:t>
      </w:r>
      <w:r w:rsidRPr="002A694E">
        <w:rPr>
          <w:rStyle w:val="StyleUnderline"/>
        </w:rPr>
        <w:t xml:space="preserve"> Committee</w:t>
      </w:r>
      <w:r w:rsidRPr="00D76612">
        <w:rPr>
          <w:sz w:val="14"/>
        </w:rPr>
        <w:t xml:space="preserve"> </w:t>
      </w:r>
      <w:r w:rsidRPr="001E0C8E">
        <w:rPr>
          <w:rStyle w:val="Emphasis"/>
          <w:highlight w:val="cyan"/>
        </w:rPr>
        <w:t>also</w:t>
      </w:r>
      <w:r w:rsidRPr="001E0C8E">
        <w:rPr>
          <w:sz w:val="14"/>
          <w:highlight w:val="cyan"/>
        </w:rPr>
        <w:t xml:space="preserve"> </w:t>
      </w:r>
      <w:r w:rsidRPr="001E0C8E">
        <w:rPr>
          <w:rStyle w:val="StyleUnderline"/>
          <w:highlight w:val="cyan"/>
        </w:rPr>
        <w:t>approved legislation</w:t>
      </w:r>
      <w:r w:rsidRPr="00D76612">
        <w:rPr>
          <w:sz w:val="14"/>
        </w:rPr>
        <w:t xml:space="preserve"> </w:t>
      </w:r>
      <w:r w:rsidRPr="001E0C8E">
        <w:rPr>
          <w:rStyle w:val="Emphasis"/>
          <w:highlight w:val="cyan"/>
        </w:rPr>
        <w:t>this week</w:t>
      </w:r>
      <w:r w:rsidRPr="001E0C8E">
        <w:rPr>
          <w:sz w:val="14"/>
          <w:highlight w:val="cyan"/>
        </w:rPr>
        <w:t xml:space="preserve"> </w:t>
      </w:r>
      <w:r w:rsidRPr="001E0C8E">
        <w:rPr>
          <w:rStyle w:val="StyleUnderline"/>
          <w:highlight w:val="cyan"/>
        </w:rPr>
        <w:t xml:space="preserve">that would </w:t>
      </w:r>
      <w:r w:rsidRPr="001E0C8E">
        <w:rPr>
          <w:rStyle w:val="Emphasis"/>
          <w:highlight w:val="cyan"/>
        </w:rPr>
        <w:t>restrict Trump’s ability to use an “emergency” provision</w:t>
      </w:r>
      <w:r w:rsidRPr="00D76612">
        <w:rPr>
          <w:sz w:val="14"/>
        </w:rPr>
        <w:t xml:space="preserve"> </w:t>
      </w:r>
      <w:r w:rsidRPr="001E0C8E">
        <w:rPr>
          <w:rStyle w:val="StyleUnderline"/>
          <w:highlight w:val="cyan"/>
        </w:rPr>
        <w:t>of the</w:t>
      </w:r>
      <w:r w:rsidRPr="001E0C8E">
        <w:rPr>
          <w:sz w:val="14"/>
          <w:highlight w:val="cyan"/>
        </w:rPr>
        <w:t xml:space="preserve"> </w:t>
      </w:r>
      <w:r w:rsidRPr="001E0C8E">
        <w:rPr>
          <w:rStyle w:val="Emphasis"/>
          <w:highlight w:val="cyan"/>
        </w:rPr>
        <w:t>A</w:t>
      </w:r>
      <w:r w:rsidRPr="00D76612">
        <w:rPr>
          <w:sz w:val="14"/>
        </w:rPr>
        <w:t xml:space="preserve">rms </w:t>
      </w:r>
      <w:r w:rsidRPr="001E0C8E">
        <w:rPr>
          <w:rStyle w:val="Emphasis"/>
          <w:highlight w:val="cyan"/>
        </w:rPr>
        <w:t>E</w:t>
      </w:r>
      <w:r w:rsidRPr="00D76612">
        <w:rPr>
          <w:sz w:val="14"/>
        </w:rPr>
        <w:t xml:space="preserve">xport </w:t>
      </w:r>
      <w:r w:rsidRPr="001E0C8E">
        <w:rPr>
          <w:rStyle w:val="Emphasis"/>
          <w:highlight w:val="cyan"/>
        </w:rPr>
        <w:t>C</w:t>
      </w:r>
      <w:r w:rsidRPr="00D76612">
        <w:rPr>
          <w:sz w:val="14"/>
        </w:rPr>
        <w:t xml:space="preserve">ontrol </w:t>
      </w:r>
      <w:r w:rsidRPr="001E0C8E">
        <w:rPr>
          <w:rStyle w:val="Emphasis"/>
          <w:highlight w:val="cyan"/>
        </w:rPr>
        <w:t>A</w:t>
      </w:r>
      <w:r w:rsidRPr="00D76612">
        <w:rPr>
          <w:sz w:val="14"/>
        </w:rPr>
        <w:t>ct to bypass a requirement that the administration give Congress a 30-day notification before an arms sale.</w:t>
      </w:r>
    </w:p>
    <w:p w14:paraId="78C571D9" w14:textId="77777777" w:rsidR="00743386" w:rsidRPr="00D76612" w:rsidRDefault="00743386" w:rsidP="00743386">
      <w:pPr>
        <w:rPr>
          <w:sz w:val="14"/>
        </w:rPr>
      </w:pPr>
      <w:r w:rsidRPr="002A694E">
        <w:rPr>
          <w:rStyle w:val="StyleUnderline"/>
        </w:rPr>
        <w:t xml:space="preserve">Several </w:t>
      </w:r>
      <w:r w:rsidRPr="001E0C8E">
        <w:rPr>
          <w:rStyle w:val="Emphasis"/>
          <w:highlight w:val="cyan"/>
        </w:rPr>
        <w:t>Republicans</w:t>
      </w:r>
      <w:r w:rsidRPr="00D76612">
        <w:rPr>
          <w:sz w:val="14"/>
        </w:rPr>
        <w:t xml:space="preserve"> have </w:t>
      </w:r>
      <w:r w:rsidRPr="001E0C8E">
        <w:rPr>
          <w:rStyle w:val="StyleUnderline"/>
          <w:highlight w:val="cyan"/>
        </w:rPr>
        <w:t>raised concerns about</w:t>
      </w:r>
      <w:r w:rsidRPr="002A694E">
        <w:rPr>
          <w:rStyle w:val="StyleUnderline"/>
        </w:rPr>
        <w:t xml:space="preserve"> how </w:t>
      </w:r>
      <w:r w:rsidRPr="001E0C8E">
        <w:rPr>
          <w:rStyle w:val="StyleUnderline"/>
          <w:highlight w:val="cyan"/>
        </w:rPr>
        <w:t>the admin</w:t>
      </w:r>
      <w:r w:rsidRPr="002A694E">
        <w:rPr>
          <w:rStyle w:val="StyleUnderline"/>
        </w:rPr>
        <w:t>istration used the emergency provision</w:t>
      </w:r>
      <w:r w:rsidRPr="00D76612">
        <w:rPr>
          <w:sz w:val="14"/>
        </w:rPr>
        <w:t xml:space="preserve">, </w:t>
      </w:r>
      <w:r w:rsidRPr="001E0C8E">
        <w:rPr>
          <w:rStyle w:val="Emphasis"/>
          <w:highlight w:val="cyan"/>
        </w:rPr>
        <w:t>bolstering</w:t>
      </w:r>
      <w:r w:rsidRPr="002A694E">
        <w:rPr>
          <w:rStyle w:val="Emphasis"/>
        </w:rPr>
        <w:t xml:space="preserve"> its </w:t>
      </w:r>
      <w:r w:rsidRPr="001E0C8E">
        <w:rPr>
          <w:rStyle w:val="Emphasis"/>
          <w:highlight w:val="cyan"/>
        </w:rPr>
        <w:t>chances of</w:t>
      </w:r>
      <w:r w:rsidRPr="002A694E">
        <w:rPr>
          <w:rStyle w:val="Emphasis"/>
        </w:rPr>
        <w:t xml:space="preserve"> picking up additional </w:t>
      </w:r>
      <w:r w:rsidRPr="001E0C8E">
        <w:rPr>
          <w:rStyle w:val="Emphasis"/>
          <w:highlight w:val="cyan"/>
        </w:rPr>
        <w:t>GOP support</w:t>
      </w:r>
      <w:r w:rsidRPr="00D76612">
        <w:rPr>
          <w:sz w:val="14"/>
        </w:rPr>
        <w:t xml:space="preserve"> </w:t>
      </w:r>
      <w:r w:rsidRPr="002A694E">
        <w:rPr>
          <w:rStyle w:val="StyleUnderline"/>
        </w:rPr>
        <w:t>outside of the committee</w:t>
      </w:r>
      <w:r w:rsidRPr="00D76612">
        <w:rPr>
          <w:sz w:val="14"/>
        </w:rPr>
        <w:t>.</w:t>
      </w:r>
    </w:p>
    <w:p w14:paraId="49AD8E7A" w14:textId="77777777" w:rsidR="00743386" w:rsidRPr="00D76612" w:rsidRDefault="00743386" w:rsidP="00743386">
      <w:pPr>
        <w:rPr>
          <w:sz w:val="14"/>
        </w:rPr>
      </w:pPr>
      <w:r w:rsidRPr="00DA2700">
        <w:rPr>
          <w:rStyle w:val="StyleUnderline"/>
        </w:rPr>
        <w:t>The</w:t>
      </w:r>
      <w:r w:rsidRPr="00DA2700">
        <w:rPr>
          <w:sz w:val="14"/>
        </w:rPr>
        <w:t xml:space="preserve"> </w:t>
      </w:r>
      <w:r w:rsidRPr="001E0C8E">
        <w:rPr>
          <w:rStyle w:val="Emphasis"/>
          <w:highlight w:val="cyan"/>
        </w:rPr>
        <w:t>bipartisan legislation</w:t>
      </w:r>
      <w:r w:rsidRPr="00D76612">
        <w:rPr>
          <w:sz w:val="14"/>
        </w:rPr>
        <w:t xml:space="preserve">, </w:t>
      </w:r>
      <w:r w:rsidRPr="002A694E">
        <w:rPr>
          <w:rStyle w:val="StyleUnderline"/>
        </w:rPr>
        <w:t>spearheaded by</w:t>
      </w:r>
      <w:r w:rsidRPr="00D76612">
        <w:rPr>
          <w:sz w:val="14"/>
        </w:rPr>
        <w:t xml:space="preserve"> Sen. Bob </w:t>
      </w:r>
      <w:r w:rsidRPr="002A694E">
        <w:rPr>
          <w:rStyle w:val="StyleUnderline"/>
        </w:rPr>
        <w:t>Menendez</w:t>
      </w:r>
      <w:r w:rsidRPr="00D76612">
        <w:rPr>
          <w:sz w:val="14"/>
        </w:rPr>
        <w:t xml:space="preserve"> (D-N.J.), </w:t>
      </w:r>
      <w:r w:rsidRPr="001E0C8E">
        <w:rPr>
          <w:rStyle w:val="StyleUnderline"/>
          <w:highlight w:val="cyan"/>
        </w:rPr>
        <w:t xml:space="preserve">comes after Trump </w:t>
      </w:r>
      <w:r w:rsidRPr="001E0C8E">
        <w:rPr>
          <w:rStyle w:val="Emphasis"/>
          <w:highlight w:val="cyan"/>
        </w:rPr>
        <w:t>sparked fierce backlash</w:t>
      </w:r>
      <w:r w:rsidRPr="001E0C8E">
        <w:rPr>
          <w:sz w:val="14"/>
          <w:highlight w:val="cyan"/>
        </w:rPr>
        <w:t xml:space="preserve"> </w:t>
      </w:r>
      <w:r w:rsidRPr="001E0C8E">
        <w:rPr>
          <w:rStyle w:val="StyleUnderline"/>
          <w:highlight w:val="cyan"/>
        </w:rPr>
        <w:t xml:space="preserve">by leapfrogging Congress </w:t>
      </w:r>
      <w:r w:rsidRPr="00DA2700">
        <w:rPr>
          <w:rStyle w:val="StyleUnderline"/>
        </w:rPr>
        <w:t xml:space="preserve">on a deal </w:t>
      </w:r>
      <w:r w:rsidRPr="001E0C8E">
        <w:rPr>
          <w:rStyle w:val="StyleUnderline"/>
          <w:highlight w:val="cyan"/>
        </w:rPr>
        <w:t>to sell arms t</w:t>
      </w:r>
      <w:r w:rsidRPr="00DA2700">
        <w:rPr>
          <w:rStyle w:val="StyleUnderline"/>
        </w:rPr>
        <w:t>o Saudi Arabia</w:t>
      </w:r>
      <w:r w:rsidRPr="00DA2700">
        <w:rPr>
          <w:sz w:val="14"/>
        </w:rPr>
        <w:t xml:space="preserve"> </w:t>
      </w:r>
      <w:r w:rsidRPr="001E0C8E">
        <w:rPr>
          <w:rStyle w:val="Emphasis"/>
          <w:highlight w:val="cyan"/>
        </w:rPr>
        <w:t>despite</w:t>
      </w:r>
      <w:r w:rsidRPr="002A694E">
        <w:rPr>
          <w:rStyle w:val="Emphasis"/>
        </w:rPr>
        <w:t xml:space="preserve"> bipartisan </w:t>
      </w:r>
      <w:r w:rsidRPr="001E0C8E">
        <w:rPr>
          <w:rStyle w:val="Emphasis"/>
          <w:highlight w:val="cyan"/>
        </w:rPr>
        <w:t>opposition</w:t>
      </w:r>
      <w:r w:rsidRPr="00D76612">
        <w:rPr>
          <w:sz w:val="14"/>
        </w:rPr>
        <w:t xml:space="preserve"> on Capitol Hill. The administration argued that Iran’s actions in the region required enacting the emergency language on the Arms Export Control Act and forcing through the sale.</w:t>
      </w:r>
    </w:p>
    <w:p w14:paraId="223FAB20" w14:textId="77777777" w:rsidR="00743386" w:rsidRDefault="00743386" w:rsidP="00743386">
      <w:pPr>
        <w:rPr>
          <w:rStyle w:val="Emphasis"/>
        </w:rPr>
      </w:pPr>
      <w:r w:rsidRPr="001E0C8E">
        <w:rPr>
          <w:rStyle w:val="StyleUnderline"/>
          <w:highlight w:val="cyan"/>
        </w:rPr>
        <w:t>Menendez</w:t>
      </w:r>
      <w:r w:rsidRPr="002A694E">
        <w:rPr>
          <w:rStyle w:val="StyleUnderline"/>
        </w:rPr>
        <w:t xml:space="preserve"> said</w:t>
      </w:r>
      <w:r w:rsidRPr="00D76612">
        <w:rPr>
          <w:sz w:val="14"/>
        </w:rPr>
        <w:t xml:space="preserve"> that he hasn’t gotten a commitment for a floor vote on his legislation but that </w:t>
      </w:r>
      <w:r w:rsidRPr="002A694E">
        <w:rPr>
          <w:rStyle w:val="StyleUnderline"/>
        </w:rPr>
        <w:t>he “</w:t>
      </w:r>
      <w:r w:rsidRPr="001E0C8E">
        <w:rPr>
          <w:rStyle w:val="StyleUnderline"/>
          <w:highlight w:val="cyan"/>
        </w:rPr>
        <w:t>is</w:t>
      </w:r>
      <w:r w:rsidRPr="001E0C8E">
        <w:rPr>
          <w:sz w:val="14"/>
          <w:highlight w:val="cyan"/>
        </w:rPr>
        <w:t xml:space="preserve"> </w:t>
      </w:r>
      <w:r w:rsidRPr="001E0C8E">
        <w:rPr>
          <w:rStyle w:val="Emphasis"/>
          <w:highlight w:val="cyan"/>
        </w:rPr>
        <w:t>going to push</w:t>
      </w:r>
      <w:r w:rsidRPr="00DA2700">
        <w:rPr>
          <w:rStyle w:val="Emphasis"/>
        </w:rPr>
        <w:t xml:space="preserve"> for it.”</w:t>
      </w:r>
    </w:p>
    <w:p w14:paraId="1149D522" w14:textId="2431AC48" w:rsidR="00743386" w:rsidRDefault="00743386" w:rsidP="00743386">
      <w:pPr>
        <w:pStyle w:val="Heading3"/>
      </w:pPr>
      <w:r>
        <w:t>1AR---Arms Sales Thumper---Ext</w:t>
      </w:r>
    </w:p>
    <w:p w14:paraId="048D7118" w14:textId="7E299476" w:rsidR="00743386" w:rsidRPr="00B17906" w:rsidRDefault="00743386" w:rsidP="00743386">
      <w:pPr>
        <w:pStyle w:val="Heading4"/>
        <w:rPr>
          <w:b w:val="0"/>
          <w:bCs/>
          <w:u w:val="single"/>
        </w:rPr>
      </w:pPr>
      <w:r>
        <w:t xml:space="preserve">House is trying to block </w:t>
      </w:r>
      <w:r>
        <w:rPr>
          <w:u w:val="single"/>
        </w:rPr>
        <w:t>22 sales</w:t>
      </w:r>
      <w:r>
        <w:t xml:space="preserve"> –</w:t>
      </w:r>
      <w:r>
        <w:rPr>
          <w:b w:val="0"/>
          <w:bCs/>
        </w:rPr>
        <w:t xml:space="preserve"> </w:t>
      </w:r>
      <w:r w:rsidRPr="00F04555">
        <w:t xml:space="preserve">there’s a push for a </w:t>
      </w:r>
      <w:r w:rsidRPr="00F04555">
        <w:rPr>
          <w:u w:val="single"/>
        </w:rPr>
        <w:t>veto-proof bill</w:t>
      </w:r>
    </w:p>
    <w:p w14:paraId="41385932" w14:textId="77777777" w:rsidR="00743386" w:rsidRDefault="00743386" w:rsidP="00743386">
      <w:r w:rsidRPr="002A694E">
        <w:rPr>
          <w:rStyle w:val="Style13ptBold"/>
        </w:rPr>
        <w:t>Carney and Kheel 6/27</w:t>
      </w:r>
      <w:r w:rsidRPr="002A694E">
        <w:t xml:space="preserve"> ---- </w:t>
      </w:r>
      <w:r>
        <w:t xml:space="preserve">Jordain Carney is a staff writer for </w:t>
      </w:r>
      <w:r>
        <w:rPr>
          <w:i/>
          <w:iCs/>
        </w:rPr>
        <w:t>The Hill</w:t>
      </w:r>
      <w:r>
        <w:t xml:space="preserve">, former defense reporter for </w:t>
      </w:r>
      <w:r>
        <w:rPr>
          <w:i/>
          <w:iCs/>
        </w:rPr>
        <w:t>National Journal</w:t>
      </w:r>
      <w:r>
        <w:t xml:space="preserve">, and B.A. in journalism and political science (University of Arkansas – Fayetteville), Rebecca Kheel is a reporter covering defense for </w:t>
      </w:r>
      <w:r>
        <w:rPr>
          <w:i/>
          <w:iCs/>
        </w:rPr>
        <w:t>The Hill</w:t>
      </w:r>
      <w:r>
        <w:t xml:space="preserve">, “Trump, Congress Set for New Showdown on Saudi Arabia,” </w:t>
      </w:r>
      <w:r>
        <w:rPr>
          <w:i/>
          <w:iCs/>
        </w:rPr>
        <w:t>The Hill</w:t>
      </w:r>
      <w:r>
        <w:t xml:space="preserve">, 2019, </w:t>
      </w:r>
      <w:hyperlink r:id="rId41" w:history="1">
        <w:r w:rsidRPr="0016473A">
          <w:rPr>
            <w:rStyle w:val="Hyperlink"/>
          </w:rPr>
          <w:t>https://thehill.com/homenews/house/450545-trump-congress-set-for-new-showdown-on-saudi-arabia</w:t>
        </w:r>
      </w:hyperlink>
    </w:p>
    <w:p w14:paraId="29C2A4D6" w14:textId="77777777" w:rsidR="00743386" w:rsidRPr="00B17906" w:rsidRDefault="00743386" w:rsidP="00743386">
      <w:pPr>
        <w:rPr>
          <w:b/>
          <w:bCs/>
        </w:rPr>
      </w:pPr>
    </w:p>
    <w:p w14:paraId="2B3A7F22" w14:textId="77777777" w:rsidR="00743386" w:rsidRPr="00457376" w:rsidRDefault="00743386" w:rsidP="00743386">
      <w:pPr>
        <w:rPr>
          <w:rStyle w:val="StyleUnderline"/>
        </w:rPr>
      </w:pPr>
      <w:r w:rsidRPr="00457376">
        <w:rPr>
          <w:rStyle w:val="Emphasis"/>
        </w:rPr>
        <w:t xml:space="preserve">The </w:t>
      </w:r>
      <w:r w:rsidRPr="001E0C8E">
        <w:rPr>
          <w:rStyle w:val="Emphasis"/>
          <w:highlight w:val="cyan"/>
        </w:rPr>
        <w:t>push</w:t>
      </w:r>
      <w:r w:rsidRPr="001E0C8E">
        <w:rPr>
          <w:sz w:val="14"/>
          <w:highlight w:val="cyan"/>
        </w:rPr>
        <w:t xml:space="preserve"> </w:t>
      </w:r>
      <w:r w:rsidRPr="001E0C8E">
        <w:rPr>
          <w:rStyle w:val="StyleUnderline"/>
          <w:highlight w:val="cyan"/>
        </w:rPr>
        <w:t>for</w:t>
      </w:r>
      <w:r w:rsidRPr="001E0C8E">
        <w:rPr>
          <w:sz w:val="14"/>
          <w:highlight w:val="cyan"/>
        </w:rPr>
        <w:t xml:space="preserve"> </w:t>
      </w:r>
      <w:r w:rsidRPr="001E0C8E">
        <w:rPr>
          <w:rStyle w:val="Emphasis"/>
          <w:highlight w:val="cyan"/>
        </w:rPr>
        <w:t>additional action</w:t>
      </w:r>
      <w:r w:rsidRPr="001E0C8E">
        <w:rPr>
          <w:sz w:val="14"/>
          <w:highlight w:val="cyan"/>
        </w:rPr>
        <w:t xml:space="preserve"> </w:t>
      </w:r>
      <w:r w:rsidRPr="001E0C8E">
        <w:rPr>
          <w:rStyle w:val="StyleUnderline"/>
          <w:highlight w:val="cyan"/>
        </w:rPr>
        <w:t>comes as the House still needs to vote on</w:t>
      </w:r>
      <w:r w:rsidRPr="00457376">
        <w:rPr>
          <w:rStyle w:val="StyleUnderline"/>
        </w:rPr>
        <w:t xml:space="preserve"> resolutions </w:t>
      </w:r>
      <w:r w:rsidRPr="001E0C8E">
        <w:rPr>
          <w:rStyle w:val="Emphasis"/>
          <w:highlight w:val="cyan"/>
        </w:rPr>
        <w:t xml:space="preserve">blocking Trump’s </w:t>
      </w:r>
      <w:r w:rsidRPr="003309C9">
        <w:rPr>
          <w:rStyle w:val="Emphasis"/>
        </w:rPr>
        <w:t>arms sales</w:t>
      </w:r>
      <w:r w:rsidRPr="00457376">
        <w:rPr>
          <w:sz w:val="14"/>
        </w:rPr>
        <w:t xml:space="preserve"> </w:t>
      </w:r>
      <w:r w:rsidRPr="00457376">
        <w:rPr>
          <w:rStyle w:val="StyleUnderline"/>
        </w:rPr>
        <w:t>to Saudi Arabia, the</w:t>
      </w:r>
      <w:r w:rsidRPr="00457376">
        <w:rPr>
          <w:sz w:val="14"/>
        </w:rPr>
        <w:t xml:space="preserve"> </w:t>
      </w:r>
      <w:r w:rsidRPr="00457376">
        <w:rPr>
          <w:rStyle w:val="Emphasis"/>
        </w:rPr>
        <w:t>U</w:t>
      </w:r>
      <w:r w:rsidRPr="00457376">
        <w:rPr>
          <w:sz w:val="14"/>
        </w:rPr>
        <w:t xml:space="preserve">nited </w:t>
      </w:r>
      <w:r w:rsidRPr="00457376">
        <w:rPr>
          <w:rStyle w:val="Emphasis"/>
        </w:rPr>
        <w:t>A</w:t>
      </w:r>
      <w:r w:rsidRPr="00457376">
        <w:rPr>
          <w:sz w:val="14"/>
        </w:rPr>
        <w:t xml:space="preserve">rab </w:t>
      </w:r>
      <w:r w:rsidRPr="00457376">
        <w:rPr>
          <w:rStyle w:val="Emphasis"/>
        </w:rPr>
        <w:t>E</w:t>
      </w:r>
      <w:r w:rsidRPr="00457376">
        <w:rPr>
          <w:sz w:val="14"/>
        </w:rPr>
        <w:t xml:space="preserve">mirates </w:t>
      </w:r>
      <w:r w:rsidRPr="00457376">
        <w:rPr>
          <w:rStyle w:val="StyleUnderline"/>
        </w:rPr>
        <w:t xml:space="preserve">and Jordan. The </w:t>
      </w:r>
      <w:r w:rsidRPr="001E0C8E">
        <w:rPr>
          <w:rStyle w:val="Emphasis"/>
          <w:highlight w:val="cyan"/>
        </w:rPr>
        <w:t>22</w:t>
      </w:r>
      <w:r w:rsidRPr="001E0C8E">
        <w:rPr>
          <w:rStyle w:val="StyleUnderline"/>
          <w:highlight w:val="cyan"/>
        </w:rPr>
        <w:t xml:space="preserve"> arms sales</w:t>
      </w:r>
      <w:r w:rsidRPr="00457376">
        <w:rPr>
          <w:sz w:val="14"/>
        </w:rPr>
        <w:t xml:space="preserve">, estimated to be worth more than $8 billion, </w:t>
      </w:r>
      <w:r w:rsidRPr="00457376">
        <w:rPr>
          <w:rStyle w:val="StyleUnderline"/>
        </w:rPr>
        <w:t>include</w:t>
      </w:r>
      <w:r w:rsidRPr="00457376">
        <w:rPr>
          <w:sz w:val="14"/>
        </w:rPr>
        <w:t xml:space="preserve"> precision-guided </w:t>
      </w:r>
      <w:r w:rsidRPr="00457376">
        <w:rPr>
          <w:rStyle w:val="StyleUnderline"/>
        </w:rPr>
        <w:t>bombs</w:t>
      </w:r>
      <w:r w:rsidRPr="00457376">
        <w:rPr>
          <w:sz w:val="14"/>
        </w:rPr>
        <w:t xml:space="preserve">, Patriot </w:t>
      </w:r>
      <w:r w:rsidRPr="00457376">
        <w:rPr>
          <w:rStyle w:val="StyleUnderline"/>
        </w:rPr>
        <w:t>missiles</w:t>
      </w:r>
      <w:r w:rsidRPr="00457376">
        <w:rPr>
          <w:sz w:val="14"/>
        </w:rPr>
        <w:t xml:space="preserve">, mortar </w:t>
      </w:r>
      <w:r w:rsidRPr="00457376">
        <w:rPr>
          <w:rStyle w:val="StyleUnderline"/>
        </w:rPr>
        <w:t>rounds</w:t>
      </w:r>
      <w:r w:rsidRPr="00457376">
        <w:rPr>
          <w:sz w:val="14"/>
        </w:rPr>
        <w:t xml:space="preserve">, </w:t>
      </w:r>
      <w:r w:rsidRPr="00457376">
        <w:rPr>
          <w:rStyle w:val="StyleUnderline"/>
        </w:rPr>
        <w:t>drones</w:t>
      </w:r>
      <w:r w:rsidRPr="00457376">
        <w:rPr>
          <w:sz w:val="14"/>
        </w:rPr>
        <w:t xml:space="preserve">, fighter </w:t>
      </w:r>
      <w:r w:rsidRPr="00457376">
        <w:rPr>
          <w:rStyle w:val="StyleUnderline"/>
        </w:rPr>
        <w:t>jet parts and</w:t>
      </w:r>
      <w:r w:rsidRPr="00457376">
        <w:rPr>
          <w:sz w:val="14"/>
        </w:rPr>
        <w:t xml:space="preserve"> other </w:t>
      </w:r>
      <w:r w:rsidRPr="00457376">
        <w:rPr>
          <w:rStyle w:val="StyleUnderline"/>
        </w:rPr>
        <w:t>military support.</w:t>
      </w:r>
    </w:p>
    <w:p w14:paraId="7E2C0993" w14:textId="77777777" w:rsidR="00743386" w:rsidRPr="00457376" w:rsidRDefault="00743386" w:rsidP="00743386">
      <w:pPr>
        <w:rPr>
          <w:sz w:val="14"/>
        </w:rPr>
      </w:pPr>
      <w:r w:rsidRPr="001E0C8E">
        <w:rPr>
          <w:rStyle w:val="StyleUnderline"/>
          <w:highlight w:val="cyan"/>
        </w:rPr>
        <w:t>Engel</w:t>
      </w:r>
      <w:r w:rsidRPr="00457376">
        <w:rPr>
          <w:sz w:val="14"/>
        </w:rPr>
        <w:t xml:space="preserve"> said he does not have a specific timeline for considering the arms sales resolutions but </w:t>
      </w:r>
      <w:r w:rsidRPr="001E0C8E">
        <w:rPr>
          <w:rStyle w:val="Emphasis"/>
          <w:highlight w:val="cyan"/>
        </w:rPr>
        <w:t>vowed</w:t>
      </w:r>
      <w:r w:rsidRPr="00457376">
        <w:rPr>
          <w:rStyle w:val="Emphasis"/>
        </w:rPr>
        <w:t xml:space="preserve"> </w:t>
      </w:r>
      <w:r w:rsidRPr="001E0C8E">
        <w:rPr>
          <w:rStyle w:val="Emphasis"/>
          <w:highlight w:val="cyan"/>
        </w:rPr>
        <w:t>to take them up</w:t>
      </w:r>
      <w:r w:rsidRPr="001E0C8E">
        <w:rPr>
          <w:sz w:val="14"/>
          <w:highlight w:val="cyan"/>
        </w:rPr>
        <w:t xml:space="preserve"> </w:t>
      </w:r>
      <w:r w:rsidRPr="001E0C8E">
        <w:rPr>
          <w:rStyle w:val="StyleUnderline"/>
          <w:highlight w:val="cyan"/>
        </w:rPr>
        <w:t>in</w:t>
      </w:r>
      <w:r w:rsidRPr="00457376">
        <w:rPr>
          <w:rStyle w:val="StyleUnderline"/>
        </w:rPr>
        <w:t xml:space="preserve"> his </w:t>
      </w:r>
      <w:r w:rsidRPr="001E0C8E">
        <w:rPr>
          <w:rStyle w:val="StyleUnderline"/>
          <w:highlight w:val="cyan"/>
        </w:rPr>
        <w:t>committee</w:t>
      </w:r>
      <w:r w:rsidRPr="00457376">
        <w:rPr>
          <w:sz w:val="14"/>
        </w:rPr>
        <w:t>.</w:t>
      </w:r>
    </w:p>
    <w:p w14:paraId="7A783E84" w14:textId="77777777" w:rsidR="00743386" w:rsidRPr="00457376" w:rsidRDefault="00743386" w:rsidP="00743386">
      <w:pPr>
        <w:rPr>
          <w:rStyle w:val="StyleUnderline"/>
        </w:rPr>
      </w:pPr>
      <w:r w:rsidRPr="001E0C8E">
        <w:rPr>
          <w:rStyle w:val="StyleUnderline"/>
          <w:highlight w:val="cyan"/>
        </w:rPr>
        <w:t>“We’re</w:t>
      </w:r>
      <w:r w:rsidRPr="001E0C8E">
        <w:rPr>
          <w:sz w:val="14"/>
          <w:highlight w:val="cyan"/>
        </w:rPr>
        <w:t xml:space="preserve"> </w:t>
      </w:r>
      <w:r w:rsidRPr="001E0C8E">
        <w:rPr>
          <w:rStyle w:val="Emphasis"/>
          <w:highlight w:val="cyan"/>
        </w:rPr>
        <w:t>absolutely going to pursue it,”</w:t>
      </w:r>
      <w:r w:rsidRPr="001E0C8E">
        <w:rPr>
          <w:rStyle w:val="StyleUnderline"/>
          <w:highlight w:val="cyan"/>
        </w:rPr>
        <w:t xml:space="preserve"> he said</w:t>
      </w:r>
      <w:r w:rsidRPr="00457376">
        <w:rPr>
          <w:rStyle w:val="StyleUnderline"/>
        </w:rPr>
        <w:t xml:space="preserve">. “We’ve </w:t>
      </w:r>
      <w:r w:rsidRPr="00457376">
        <w:rPr>
          <w:rStyle w:val="Emphasis"/>
        </w:rPr>
        <w:t>already</w:t>
      </w:r>
      <w:r w:rsidRPr="00457376">
        <w:rPr>
          <w:rStyle w:val="StyleUnderline"/>
        </w:rPr>
        <w:t xml:space="preserve"> had</w:t>
      </w:r>
      <w:r w:rsidRPr="00457376">
        <w:rPr>
          <w:sz w:val="14"/>
        </w:rPr>
        <w:t xml:space="preserve"> some classified </w:t>
      </w:r>
      <w:r w:rsidRPr="00457376">
        <w:rPr>
          <w:rStyle w:val="StyleUnderline"/>
        </w:rPr>
        <w:t>briefings. And it’s too important</w:t>
      </w:r>
      <w:r w:rsidRPr="00457376">
        <w:rPr>
          <w:sz w:val="14"/>
        </w:rPr>
        <w:t xml:space="preserve"> an issue </w:t>
      </w:r>
      <w:r w:rsidRPr="00457376">
        <w:rPr>
          <w:rStyle w:val="StyleUnderline"/>
        </w:rPr>
        <w:t xml:space="preserve">because </w:t>
      </w:r>
      <w:r w:rsidRPr="001E0C8E">
        <w:rPr>
          <w:rStyle w:val="StyleUnderline"/>
          <w:highlight w:val="cyan"/>
        </w:rPr>
        <w:t>it has repercussions</w:t>
      </w:r>
      <w:r w:rsidRPr="00457376">
        <w:rPr>
          <w:sz w:val="14"/>
        </w:rPr>
        <w:t xml:space="preserve"> </w:t>
      </w:r>
      <w:r w:rsidRPr="00457376">
        <w:rPr>
          <w:rStyle w:val="Emphasis"/>
        </w:rPr>
        <w:t>not only for Saudi Arabia now</w:t>
      </w:r>
      <w:r w:rsidRPr="00457376">
        <w:rPr>
          <w:sz w:val="14"/>
        </w:rPr>
        <w:t xml:space="preserve">, </w:t>
      </w:r>
      <w:r w:rsidRPr="00457376">
        <w:rPr>
          <w:rStyle w:val="StyleUnderline"/>
        </w:rPr>
        <w:t xml:space="preserve">but </w:t>
      </w:r>
      <w:r w:rsidRPr="001E0C8E">
        <w:rPr>
          <w:rStyle w:val="StyleUnderline"/>
          <w:highlight w:val="cyan"/>
        </w:rPr>
        <w:t xml:space="preserve">for </w:t>
      </w:r>
      <w:r w:rsidRPr="001E0C8E">
        <w:rPr>
          <w:rStyle w:val="Emphasis"/>
          <w:highlight w:val="cyan"/>
        </w:rPr>
        <w:t>lots of countries</w:t>
      </w:r>
      <w:r w:rsidRPr="00457376">
        <w:rPr>
          <w:rStyle w:val="StyleUnderline"/>
        </w:rPr>
        <w:t>, including Saudi Arabia, down the road.”</w:t>
      </w:r>
    </w:p>
    <w:p w14:paraId="7203405E" w14:textId="77777777" w:rsidR="00743386" w:rsidRPr="00457376" w:rsidRDefault="00743386" w:rsidP="00743386">
      <w:pPr>
        <w:rPr>
          <w:sz w:val="14"/>
        </w:rPr>
      </w:pPr>
      <w:r w:rsidRPr="00457376">
        <w:rPr>
          <w:sz w:val="14"/>
        </w:rPr>
        <w:t xml:space="preserve">Asked if there is a rush to pass the resolutions before the first weapons are delivered, Engel would not comment on the timeline of the deliveries, citing classified information. But </w:t>
      </w:r>
      <w:r w:rsidRPr="00457376">
        <w:rPr>
          <w:rStyle w:val="StyleUnderline"/>
        </w:rPr>
        <w:t xml:space="preserve">in general, </w:t>
      </w:r>
      <w:r w:rsidRPr="001E0C8E">
        <w:rPr>
          <w:rStyle w:val="StyleUnderline"/>
          <w:highlight w:val="cyan"/>
        </w:rPr>
        <w:t>he said,</w:t>
      </w:r>
      <w:r w:rsidRPr="001E0C8E">
        <w:rPr>
          <w:sz w:val="14"/>
          <w:highlight w:val="cyan"/>
        </w:rPr>
        <w:t xml:space="preserve"> </w:t>
      </w:r>
      <w:r w:rsidRPr="001E0C8E">
        <w:rPr>
          <w:rStyle w:val="Emphasis"/>
          <w:highlight w:val="cyan"/>
        </w:rPr>
        <w:t>“the deadline is now.</w:t>
      </w:r>
      <w:r w:rsidRPr="00457376">
        <w:rPr>
          <w:sz w:val="14"/>
        </w:rPr>
        <w:t xml:space="preserve"> </w:t>
      </w:r>
      <w:r w:rsidRPr="00457376">
        <w:rPr>
          <w:rStyle w:val="StyleUnderline"/>
        </w:rPr>
        <w:t xml:space="preserve">We have to move on these things </w:t>
      </w:r>
      <w:r w:rsidRPr="00457376">
        <w:rPr>
          <w:rStyle w:val="Emphasis"/>
        </w:rPr>
        <w:t>now.”</w:t>
      </w:r>
    </w:p>
    <w:p w14:paraId="01C93E14" w14:textId="77777777" w:rsidR="00743386" w:rsidRPr="00457376" w:rsidRDefault="00743386" w:rsidP="00743386">
      <w:pPr>
        <w:rPr>
          <w:sz w:val="14"/>
        </w:rPr>
      </w:pPr>
      <w:r w:rsidRPr="00457376">
        <w:rPr>
          <w:rStyle w:val="StyleUnderline"/>
        </w:rPr>
        <w:t>A spokesperson for</w:t>
      </w:r>
      <w:r w:rsidRPr="00457376">
        <w:rPr>
          <w:sz w:val="14"/>
        </w:rPr>
        <w:t xml:space="preserve"> House Majority Leader Steny </w:t>
      </w:r>
      <w:r w:rsidRPr="001E0C8E">
        <w:rPr>
          <w:rStyle w:val="StyleUnderline"/>
          <w:highlight w:val="cyan"/>
        </w:rPr>
        <w:t>Hoyer</w:t>
      </w:r>
      <w:r w:rsidRPr="00457376">
        <w:rPr>
          <w:sz w:val="14"/>
        </w:rPr>
        <w:t xml:space="preserve"> (D-Md.) </w:t>
      </w:r>
      <w:r w:rsidRPr="001E0C8E">
        <w:rPr>
          <w:rStyle w:val="StyleUnderline"/>
          <w:highlight w:val="cyan"/>
        </w:rPr>
        <w:t>told The Hill</w:t>
      </w:r>
      <w:r w:rsidRPr="00457376">
        <w:rPr>
          <w:sz w:val="14"/>
        </w:rPr>
        <w:t xml:space="preserve"> that </w:t>
      </w:r>
      <w:r w:rsidRPr="001E0C8E">
        <w:rPr>
          <w:rStyle w:val="StyleUnderline"/>
          <w:highlight w:val="cyan"/>
        </w:rPr>
        <w:t>they would</w:t>
      </w:r>
      <w:r w:rsidRPr="00457376">
        <w:rPr>
          <w:rStyle w:val="StyleUnderline"/>
        </w:rPr>
        <w:t xml:space="preserve"> plan to </w:t>
      </w:r>
      <w:r w:rsidRPr="001E0C8E">
        <w:rPr>
          <w:rStyle w:val="StyleUnderline"/>
          <w:highlight w:val="cyan"/>
        </w:rPr>
        <w:t>bring the</w:t>
      </w:r>
      <w:r w:rsidRPr="00457376">
        <w:rPr>
          <w:rStyle w:val="StyleUnderline"/>
        </w:rPr>
        <w:t xml:space="preserve"> Senate-passed </w:t>
      </w:r>
      <w:r w:rsidRPr="001E0C8E">
        <w:rPr>
          <w:rStyle w:val="StyleUnderline"/>
          <w:highlight w:val="cyan"/>
        </w:rPr>
        <w:t>resolutions to the floor</w:t>
      </w:r>
      <w:r w:rsidRPr="001E0C8E">
        <w:rPr>
          <w:sz w:val="14"/>
          <w:highlight w:val="cyan"/>
        </w:rPr>
        <w:t xml:space="preserve"> </w:t>
      </w:r>
      <w:r w:rsidRPr="001E0C8E">
        <w:rPr>
          <w:rStyle w:val="Emphasis"/>
          <w:highlight w:val="cyan"/>
        </w:rPr>
        <w:t>in July.</w:t>
      </w:r>
    </w:p>
    <w:p w14:paraId="205F3659" w14:textId="77777777" w:rsidR="00743386" w:rsidRPr="00457376" w:rsidRDefault="00743386" w:rsidP="00743386">
      <w:pPr>
        <w:rPr>
          <w:sz w:val="14"/>
        </w:rPr>
      </w:pPr>
      <w:r w:rsidRPr="001E0C8E">
        <w:rPr>
          <w:rStyle w:val="StyleUnderline"/>
          <w:highlight w:val="cyan"/>
        </w:rPr>
        <w:t>Trump is expected to veto the resolutions</w:t>
      </w:r>
      <w:r w:rsidRPr="00457376">
        <w:rPr>
          <w:sz w:val="14"/>
        </w:rPr>
        <w:t xml:space="preserve"> of disapproval; </w:t>
      </w:r>
      <w:r w:rsidRPr="00457376">
        <w:rPr>
          <w:rStyle w:val="StyleUnderline"/>
        </w:rPr>
        <w:t>the Senate will not have the votes to override</w:t>
      </w:r>
      <w:r w:rsidRPr="00457376">
        <w:rPr>
          <w:sz w:val="14"/>
        </w:rPr>
        <w:t xml:space="preserve"> the veto after initially passing the resolutions blocking the sale with 51 and 53 votes, respectively.</w:t>
      </w:r>
    </w:p>
    <w:p w14:paraId="7FB4A6D5" w14:textId="77777777" w:rsidR="00743386" w:rsidRPr="00457376" w:rsidRDefault="00743386" w:rsidP="00743386">
      <w:pPr>
        <w:rPr>
          <w:sz w:val="14"/>
        </w:rPr>
      </w:pPr>
      <w:r w:rsidRPr="001E0C8E">
        <w:rPr>
          <w:rStyle w:val="Emphasis"/>
          <w:highlight w:val="cyan"/>
        </w:rPr>
        <w:t>But</w:t>
      </w:r>
      <w:r w:rsidRPr="00457376">
        <w:rPr>
          <w:sz w:val="14"/>
        </w:rPr>
        <w:t xml:space="preserve"> </w:t>
      </w:r>
      <w:r w:rsidRPr="00457376">
        <w:rPr>
          <w:rStyle w:val="StyleUnderline"/>
        </w:rPr>
        <w:t xml:space="preserve">the push for </w:t>
      </w:r>
      <w:r w:rsidRPr="001E0C8E">
        <w:rPr>
          <w:rStyle w:val="Emphasis"/>
          <w:highlight w:val="cyan"/>
        </w:rPr>
        <w:t>additional legislation</w:t>
      </w:r>
      <w:r w:rsidRPr="001E0C8E">
        <w:rPr>
          <w:sz w:val="14"/>
          <w:highlight w:val="cyan"/>
        </w:rPr>
        <w:t xml:space="preserve"> </w:t>
      </w:r>
      <w:r w:rsidRPr="001E0C8E">
        <w:rPr>
          <w:rStyle w:val="StyleUnderline"/>
          <w:highlight w:val="cyan"/>
        </w:rPr>
        <w:t>is the latest sign of</w:t>
      </w:r>
      <w:r w:rsidRPr="00457376">
        <w:rPr>
          <w:rStyle w:val="StyleUnderline"/>
        </w:rPr>
        <w:t xml:space="preserve"> the</w:t>
      </w:r>
      <w:r w:rsidRPr="00457376">
        <w:rPr>
          <w:sz w:val="14"/>
        </w:rPr>
        <w:t xml:space="preserve"> </w:t>
      </w:r>
      <w:r w:rsidRPr="001E0C8E">
        <w:rPr>
          <w:rStyle w:val="Emphasis"/>
          <w:highlight w:val="cyan"/>
        </w:rPr>
        <w:t>growing frustration</w:t>
      </w:r>
      <w:r w:rsidRPr="00457376">
        <w:rPr>
          <w:sz w:val="14"/>
        </w:rPr>
        <w:t xml:space="preserve"> </w:t>
      </w:r>
      <w:r w:rsidRPr="00457376">
        <w:rPr>
          <w:rStyle w:val="StyleUnderline"/>
        </w:rPr>
        <w:t>on Capitol Hill about the U.S.-Saudi relationship</w:t>
      </w:r>
      <w:r w:rsidRPr="00457376">
        <w:rPr>
          <w:sz w:val="14"/>
        </w:rPr>
        <w:t>. The Senate passed a resolution last year that named Saudi Crown Prince Mohammed bin Salman as responsible for Khashoggi’s death. The resolution marked a significant break with Trump — he has refused to name the crown prince as responsible — but stalled in the then-GOP-controlled House.</w:t>
      </w:r>
    </w:p>
    <w:p w14:paraId="50713A8E" w14:textId="77777777" w:rsidR="00743386" w:rsidRPr="00457376" w:rsidRDefault="00743386" w:rsidP="00743386">
      <w:pPr>
        <w:rPr>
          <w:sz w:val="14"/>
          <w:szCs w:val="14"/>
        </w:rPr>
      </w:pPr>
      <w:r w:rsidRPr="00457376">
        <w:rPr>
          <w:sz w:val="14"/>
          <w:szCs w:val="14"/>
        </w:rPr>
        <w:t>Congress passed a separate resolution earlier this year forcing Trump to remove troops in or affecting Yemen unless they were fighting al Qaeda; Trump vetoed the resolution.</w:t>
      </w:r>
    </w:p>
    <w:p w14:paraId="22E0391F" w14:textId="77777777" w:rsidR="00743386" w:rsidRPr="00B17906" w:rsidRDefault="00743386" w:rsidP="00743386">
      <w:pPr>
        <w:rPr>
          <w:sz w:val="14"/>
        </w:rPr>
      </w:pPr>
      <w:r w:rsidRPr="00B17906">
        <w:rPr>
          <w:sz w:val="14"/>
        </w:rPr>
        <w:t xml:space="preserve">But unlike the Yemen resolution or the move to block Trump’s arms sales, any additional </w:t>
      </w:r>
      <w:r w:rsidRPr="00457376">
        <w:rPr>
          <w:rStyle w:val="StyleUnderline"/>
        </w:rPr>
        <w:t>legislation will need 60 votes</w:t>
      </w:r>
      <w:r w:rsidRPr="00B17906">
        <w:rPr>
          <w:sz w:val="14"/>
        </w:rPr>
        <w:t xml:space="preserve"> in the Senate </w:t>
      </w:r>
      <w:r w:rsidRPr="00457376">
        <w:rPr>
          <w:rStyle w:val="StyleUnderline"/>
        </w:rPr>
        <w:t>and</w:t>
      </w:r>
      <w:r w:rsidRPr="00B17906">
        <w:rPr>
          <w:sz w:val="14"/>
        </w:rPr>
        <w:t xml:space="preserve"> Majority Leader Mitch </w:t>
      </w:r>
      <w:r w:rsidRPr="00457376">
        <w:rPr>
          <w:rStyle w:val="StyleUnderline"/>
        </w:rPr>
        <w:t>McConnell’s</w:t>
      </w:r>
      <w:r w:rsidRPr="00B17906">
        <w:rPr>
          <w:sz w:val="14"/>
        </w:rPr>
        <w:t xml:space="preserve"> (R-Ky.) </w:t>
      </w:r>
      <w:r w:rsidRPr="00457376">
        <w:rPr>
          <w:rStyle w:val="StyleUnderline"/>
        </w:rPr>
        <w:t>support</w:t>
      </w:r>
      <w:r w:rsidRPr="00B17906">
        <w:rPr>
          <w:sz w:val="14"/>
        </w:rPr>
        <w:t xml:space="preserve"> to get a floor vote, throwing a curveball into the chances of getting another bill to Trump’s desk.</w:t>
      </w:r>
    </w:p>
    <w:p w14:paraId="0EFC2472" w14:textId="77777777" w:rsidR="00743386" w:rsidRPr="00B17906" w:rsidRDefault="00743386" w:rsidP="00743386">
      <w:pPr>
        <w:rPr>
          <w:sz w:val="14"/>
        </w:rPr>
      </w:pPr>
      <w:r w:rsidRPr="00B17906">
        <w:rPr>
          <w:sz w:val="14"/>
        </w:rPr>
        <w:t xml:space="preserve">Sen. Lindsey </w:t>
      </w:r>
      <w:r w:rsidRPr="001E0C8E">
        <w:rPr>
          <w:rStyle w:val="StyleUnderline"/>
          <w:highlight w:val="cyan"/>
        </w:rPr>
        <w:t>Graham</w:t>
      </w:r>
      <w:r w:rsidRPr="00B17906">
        <w:rPr>
          <w:sz w:val="14"/>
        </w:rPr>
        <w:t xml:space="preserve"> (R-S.C.), a member of the Foreign Relations Committee, said he </w:t>
      </w:r>
      <w:r w:rsidRPr="001E0C8E">
        <w:rPr>
          <w:rStyle w:val="StyleUnderline"/>
          <w:highlight w:val="cyan"/>
        </w:rPr>
        <w:t>hoped the Senate will</w:t>
      </w:r>
      <w:r w:rsidRPr="00457376">
        <w:rPr>
          <w:rStyle w:val="StyleUnderline"/>
        </w:rPr>
        <w:t xml:space="preserve"> be able to </w:t>
      </w:r>
      <w:r w:rsidRPr="001E0C8E">
        <w:rPr>
          <w:rStyle w:val="StyleUnderline"/>
          <w:highlight w:val="cyan"/>
        </w:rPr>
        <w:t>find common ground</w:t>
      </w:r>
      <w:r w:rsidRPr="00B17906">
        <w:rPr>
          <w:sz w:val="14"/>
        </w:rPr>
        <w:t xml:space="preserve">, either </w:t>
      </w:r>
      <w:r w:rsidRPr="001E0C8E">
        <w:rPr>
          <w:rStyle w:val="StyleUnderline"/>
          <w:highlight w:val="cyan"/>
        </w:rPr>
        <w:t>by getting a bill Trump would back or build</w:t>
      </w:r>
      <w:r w:rsidRPr="00457376">
        <w:rPr>
          <w:rStyle w:val="StyleUnderline"/>
        </w:rPr>
        <w:t xml:space="preserve">ing enough </w:t>
      </w:r>
      <w:r w:rsidRPr="001E0C8E">
        <w:rPr>
          <w:rStyle w:val="StyleUnderline"/>
          <w:highlight w:val="cyan"/>
        </w:rPr>
        <w:t>support to</w:t>
      </w:r>
      <w:r w:rsidRPr="00457376">
        <w:rPr>
          <w:rStyle w:val="StyleUnderline"/>
        </w:rPr>
        <w:t xml:space="preserve"> successfully </w:t>
      </w:r>
      <w:r w:rsidRPr="001E0C8E">
        <w:rPr>
          <w:rStyle w:val="StyleUnderline"/>
          <w:highlight w:val="cyan"/>
        </w:rPr>
        <w:t>override</w:t>
      </w:r>
      <w:r w:rsidRPr="00457376">
        <w:rPr>
          <w:rStyle w:val="StyleUnderline"/>
        </w:rPr>
        <w:t xml:space="preserve"> a veto</w:t>
      </w:r>
      <w:r w:rsidRPr="00B17906">
        <w:rPr>
          <w:sz w:val="14"/>
        </w:rPr>
        <w:t>, which would be the first of the Trump administration.</w:t>
      </w:r>
    </w:p>
    <w:p w14:paraId="198572E7" w14:textId="0D9CE59F" w:rsidR="00743386" w:rsidRPr="00892275" w:rsidRDefault="00743386" w:rsidP="00743386">
      <w:pPr>
        <w:rPr>
          <w:b/>
          <w:iCs/>
          <w:u w:val="single"/>
          <w:bdr w:val="single" w:sz="8" w:space="0" w:color="auto"/>
        </w:rPr>
      </w:pPr>
      <w:r w:rsidRPr="00B17906">
        <w:rPr>
          <w:sz w:val="14"/>
        </w:rPr>
        <w:t xml:space="preserve">“You get a bill that would get a veto override, that’s one way to do it,” </w:t>
      </w:r>
      <w:r w:rsidRPr="001E0C8E">
        <w:rPr>
          <w:rStyle w:val="StyleUnderline"/>
          <w:highlight w:val="cyan"/>
        </w:rPr>
        <w:t>he said,</w:t>
      </w:r>
      <w:r w:rsidRPr="00B17906">
        <w:rPr>
          <w:sz w:val="14"/>
        </w:rPr>
        <w:t xml:space="preserve"> “another would be to get a bill that he’ll sign, so </w:t>
      </w:r>
      <w:r w:rsidRPr="001E0C8E">
        <w:rPr>
          <w:rStyle w:val="Emphasis"/>
          <w:highlight w:val="cyan"/>
        </w:rPr>
        <w:t>we’ll keep plugging</w:t>
      </w:r>
      <w:r w:rsidRPr="00B17906">
        <w:rPr>
          <w:rStyle w:val="Emphasis"/>
        </w:rPr>
        <w:t xml:space="preserve"> away.”</w:t>
      </w:r>
    </w:p>
    <w:p w14:paraId="02B4D14E" w14:textId="4083CFCE" w:rsidR="00C05F5F" w:rsidRDefault="00C05F5F" w:rsidP="00422BB7">
      <w:pPr>
        <w:pStyle w:val="Heading2"/>
      </w:pPr>
      <w:r>
        <w:t>*** LINK</w:t>
      </w:r>
    </w:p>
    <w:p w14:paraId="7CE7D403" w14:textId="467122FA" w:rsidR="00193A2B" w:rsidRDefault="00C05F5F" w:rsidP="00193A2B">
      <w:pPr>
        <w:pStyle w:val="Heading3"/>
      </w:pPr>
      <w:r>
        <w:t>2AC---Leverage Turn</w:t>
      </w:r>
    </w:p>
    <w:p w14:paraId="5884A072" w14:textId="11F83693" w:rsidR="00D11950" w:rsidRDefault="00784628" w:rsidP="007A7509">
      <w:pPr>
        <w:pStyle w:val="Heading4"/>
        <w:rPr>
          <w:u w:val="single"/>
        </w:rPr>
      </w:pPr>
      <w:r>
        <w:t xml:space="preserve">Arms sales </w:t>
      </w:r>
      <w:r w:rsidRPr="00784628">
        <w:rPr>
          <w:u w:val="single"/>
        </w:rPr>
        <w:t>give the US leverage</w:t>
      </w:r>
      <w:r>
        <w:t xml:space="preserve"> to </w:t>
      </w:r>
      <w:r w:rsidRPr="00784628">
        <w:rPr>
          <w:u w:val="single"/>
        </w:rPr>
        <w:t>achieve its objectives</w:t>
      </w:r>
    </w:p>
    <w:p w14:paraId="7A525188" w14:textId="0456B651" w:rsidR="00892275" w:rsidRPr="00892275" w:rsidRDefault="00892275" w:rsidP="00892275">
      <w:r>
        <w:rPr>
          <w:rStyle w:val="Style13ptBold"/>
        </w:rPr>
        <w:t xml:space="preserve">Grady 18 </w:t>
      </w:r>
      <w:r w:rsidRPr="00892275">
        <w:t xml:space="preserve">---- John, </w:t>
      </w:r>
      <w:r>
        <w:t xml:space="preserve">former managing editor of </w:t>
      </w:r>
      <w:r>
        <w:rPr>
          <w:i/>
          <w:iCs/>
        </w:rPr>
        <w:t>Navy Times</w:t>
      </w:r>
      <w:r>
        <w:t xml:space="preserve">, director of communications for the Association of the United States Army, </w:t>
      </w:r>
      <w:r w:rsidRPr="005A5122">
        <w:rPr>
          <w:rStyle w:val="Emphasis"/>
        </w:rPr>
        <w:t xml:space="preserve">“Panel: </w:t>
      </w:r>
      <w:r w:rsidRPr="001E0C8E">
        <w:rPr>
          <w:rStyle w:val="Emphasis"/>
          <w:highlight w:val="cyan"/>
        </w:rPr>
        <w:t>Expansion of U.S. Arms Sales</w:t>
      </w:r>
      <w:r w:rsidRPr="005A5122">
        <w:rPr>
          <w:rStyle w:val="Emphasis"/>
        </w:rPr>
        <w:t xml:space="preserve"> Tool to </w:t>
      </w:r>
      <w:r w:rsidRPr="001E0C8E">
        <w:rPr>
          <w:rStyle w:val="Emphasis"/>
          <w:highlight w:val="cyan"/>
        </w:rPr>
        <w:t>Expand American Influence</w:t>
      </w:r>
      <w:r w:rsidRPr="005A5122">
        <w:rPr>
          <w:rStyle w:val="Emphasis"/>
        </w:rPr>
        <w:t>,”</w:t>
      </w:r>
      <w:r w:rsidRPr="00892275">
        <w:t xml:space="preserve"> 8/8, </w:t>
      </w:r>
      <w:r w:rsidRPr="00892275">
        <w:rPr>
          <w:i/>
          <w:iCs/>
        </w:rPr>
        <w:t>USNI News</w:t>
      </w:r>
      <w:r w:rsidRPr="00892275">
        <w:t xml:space="preserve">, </w:t>
      </w:r>
      <w:hyperlink r:id="rId42" w:history="1">
        <w:r w:rsidRPr="00892275">
          <w:rPr>
            <w:rStyle w:val="Hyperlink"/>
          </w:rPr>
          <w:t>https://news.usni.org/2018/08/08/panel-expansion-u-s-arms-sales-tool-expand-american-influence</w:t>
        </w:r>
      </w:hyperlink>
    </w:p>
    <w:p w14:paraId="156D6F66" w14:textId="23A9CEE0" w:rsidR="00892275" w:rsidRPr="00892275" w:rsidRDefault="00892275" w:rsidP="00892275"/>
    <w:p w14:paraId="7373BDBA" w14:textId="77777777" w:rsidR="00892275" w:rsidRPr="00892275" w:rsidRDefault="00892275" w:rsidP="00892275">
      <w:pPr>
        <w:rPr>
          <w:sz w:val="14"/>
        </w:rPr>
      </w:pPr>
      <w:r w:rsidRPr="001E0C8E">
        <w:rPr>
          <w:rStyle w:val="StyleUnderline"/>
          <w:highlight w:val="cyan"/>
        </w:rPr>
        <w:t>The admin</w:t>
      </w:r>
      <w:r w:rsidRPr="00892275">
        <w:rPr>
          <w:rStyle w:val="StyleUnderline"/>
        </w:rPr>
        <w:t xml:space="preserve">istration’s </w:t>
      </w:r>
      <w:r w:rsidRPr="001E0C8E">
        <w:rPr>
          <w:rStyle w:val="StyleUnderline"/>
          <w:highlight w:val="cyan"/>
        </w:rPr>
        <w:t>goal in streamlining</w:t>
      </w:r>
      <w:r w:rsidRPr="00892275">
        <w:rPr>
          <w:rStyle w:val="StyleUnderline"/>
        </w:rPr>
        <w:t xml:space="preserve"> the process for American defense contractors to grow</w:t>
      </w:r>
      <w:r w:rsidRPr="00892275">
        <w:rPr>
          <w:sz w:val="14"/>
        </w:rPr>
        <w:t xml:space="preserve"> their </w:t>
      </w:r>
      <w:r w:rsidRPr="001E0C8E">
        <w:rPr>
          <w:rStyle w:val="StyleUnderline"/>
          <w:highlight w:val="cyan"/>
        </w:rPr>
        <w:t>sales</w:t>
      </w:r>
      <w:r w:rsidRPr="00892275">
        <w:rPr>
          <w:sz w:val="14"/>
        </w:rPr>
        <w:t xml:space="preserve"> internationally and bringing in unmanned aerial systems </w:t>
      </w:r>
      <w:r w:rsidRPr="001E0C8E">
        <w:rPr>
          <w:rStyle w:val="StyleUnderline"/>
          <w:highlight w:val="cyan"/>
        </w:rPr>
        <w:t xml:space="preserve">is a </w:t>
      </w:r>
      <w:r w:rsidRPr="001E0C8E">
        <w:rPr>
          <w:rStyle w:val="Emphasis"/>
          <w:highlight w:val="cyan"/>
        </w:rPr>
        <w:t>race for global influence</w:t>
      </w:r>
      <w:r w:rsidRPr="00892275">
        <w:rPr>
          <w:sz w:val="14"/>
        </w:rPr>
        <w:t xml:space="preserve"> </w:t>
      </w:r>
      <w:r w:rsidRPr="00892275">
        <w:rPr>
          <w:rStyle w:val="StyleUnderline"/>
        </w:rPr>
        <w:t xml:space="preserve">that goes </w:t>
      </w:r>
      <w:r w:rsidRPr="00892275">
        <w:rPr>
          <w:rStyle w:val="Emphasis"/>
        </w:rPr>
        <w:t xml:space="preserve">well </w:t>
      </w:r>
      <w:r w:rsidRPr="001E0C8E">
        <w:rPr>
          <w:rStyle w:val="Emphasis"/>
          <w:highlight w:val="cyan"/>
        </w:rPr>
        <w:t>beyond the marketplace</w:t>
      </w:r>
      <w:r w:rsidRPr="00892275">
        <w:rPr>
          <w:sz w:val="14"/>
        </w:rPr>
        <w:t xml:space="preserve">, </w:t>
      </w:r>
      <w:r w:rsidRPr="00892275">
        <w:rPr>
          <w:rStyle w:val="StyleUnderline"/>
        </w:rPr>
        <w:t>government and industry</w:t>
      </w:r>
      <w:r w:rsidRPr="00892275">
        <w:rPr>
          <w:sz w:val="14"/>
        </w:rPr>
        <w:t xml:space="preserve"> association </w:t>
      </w:r>
      <w:r w:rsidRPr="00892275">
        <w:rPr>
          <w:rStyle w:val="StyleUnderline"/>
        </w:rPr>
        <w:t>panelists agreed</w:t>
      </w:r>
      <w:r w:rsidRPr="00892275">
        <w:rPr>
          <w:sz w:val="14"/>
        </w:rPr>
        <w:t xml:space="preserve"> on Wednesday.</w:t>
      </w:r>
    </w:p>
    <w:p w14:paraId="6070660C" w14:textId="77777777" w:rsidR="00892275" w:rsidRPr="005A5122" w:rsidRDefault="00892275" w:rsidP="00892275">
      <w:pPr>
        <w:rPr>
          <w:sz w:val="14"/>
        </w:rPr>
      </w:pPr>
      <w:r w:rsidRPr="001E0C8E">
        <w:rPr>
          <w:rStyle w:val="StyleUnderline"/>
          <w:highlight w:val="cyan"/>
        </w:rPr>
        <w:t>“Who’s going to make the rules</w:t>
      </w:r>
      <w:r w:rsidRPr="001E0C8E">
        <w:rPr>
          <w:sz w:val="14"/>
          <w:highlight w:val="cyan"/>
        </w:rPr>
        <w:t xml:space="preserve"> </w:t>
      </w:r>
      <w:r w:rsidRPr="001E0C8E">
        <w:rPr>
          <w:rStyle w:val="Emphasis"/>
          <w:highlight w:val="cyan"/>
        </w:rPr>
        <w:t>for the next 50 years”</w:t>
      </w:r>
      <w:r w:rsidRPr="001E0C8E">
        <w:rPr>
          <w:sz w:val="14"/>
          <w:highlight w:val="cyan"/>
        </w:rPr>
        <w:t xml:space="preserve"> </w:t>
      </w:r>
      <w:r w:rsidRPr="001E0C8E">
        <w:rPr>
          <w:rStyle w:val="StyleUnderline"/>
          <w:highlight w:val="cyan"/>
        </w:rPr>
        <w:t>for international behavior</w:t>
      </w:r>
      <w:r w:rsidRPr="005A5122">
        <w:rPr>
          <w:sz w:val="14"/>
        </w:rPr>
        <w:t xml:space="preserve">, Dak </w:t>
      </w:r>
      <w:r w:rsidRPr="001E0C8E">
        <w:rPr>
          <w:rStyle w:val="StyleUnderline"/>
          <w:highlight w:val="cyan"/>
        </w:rPr>
        <w:t>Hardwick</w:t>
      </w:r>
      <w:r w:rsidRPr="005A5122">
        <w:rPr>
          <w:sz w:val="14"/>
        </w:rPr>
        <w:t xml:space="preserve">, assistant vice president for international affairs at the Aerospace Industries Association, </w:t>
      </w:r>
      <w:r w:rsidRPr="001E0C8E">
        <w:rPr>
          <w:rStyle w:val="StyleUnderline"/>
          <w:highlight w:val="cyan"/>
        </w:rPr>
        <w:t>said</w:t>
      </w:r>
      <w:r w:rsidRPr="005A5122">
        <w:rPr>
          <w:sz w:val="14"/>
        </w:rPr>
        <w:t>.</w:t>
      </w:r>
    </w:p>
    <w:p w14:paraId="0E5CE9D0" w14:textId="77777777" w:rsidR="00892275" w:rsidRPr="005A5122" w:rsidRDefault="00892275" w:rsidP="00892275">
      <w:pPr>
        <w:rPr>
          <w:sz w:val="14"/>
        </w:rPr>
      </w:pPr>
      <w:r w:rsidRPr="001E0C8E">
        <w:rPr>
          <w:rStyle w:val="StyleUnderline"/>
          <w:highlight w:val="cyan"/>
        </w:rPr>
        <w:t>Hardwick</w:t>
      </w:r>
      <w:r w:rsidRPr="005A5122">
        <w:rPr>
          <w:rStyle w:val="StyleUnderline"/>
        </w:rPr>
        <w:t xml:space="preserve"> and others specially </w:t>
      </w:r>
      <w:r w:rsidRPr="001E0C8E">
        <w:rPr>
          <w:rStyle w:val="StyleUnderline"/>
          <w:highlight w:val="cyan"/>
        </w:rPr>
        <w:t>cited</w:t>
      </w:r>
      <w:r w:rsidRPr="005A5122">
        <w:rPr>
          <w:sz w:val="14"/>
        </w:rPr>
        <w:t xml:space="preserve"> the </w:t>
      </w:r>
      <w:r w:rsidRPr="001E0C8E">
        <w:rPr>
          <w:rStyle w:val="Emphasis"/>
          <w:highlight w:val="cyan"/>
        </w:rPr>
        <w:t>growing</w:t>
      </w:r>
      <w:r w:rsidRPr="001E0C8E">
        <w:rPr>
          <w:sz w:val="14"/>
          <w:highlight w:val="cyan"/>
        </w:rPr>
        <w:t xml:space="preserve"> </w:t>
      </w:r>
      <w:r w:rsidRPr="001E0C8E">
        <w:rPr>
          <w:rStyle w:val="StyleUnderline"/>
          <w:highlight w:val="cyan"/>
        </w:rPr>
        <w:t>Chinese interest in</w:t>
      </w:r>
      <w:r w:rsidRPr="005A5122">
        <w:rPr>
          <w:sz w:val="14"/>
        </w:rPr>
        <w:t xml:space="preserve"> overseas </w:t>
      </w:r>
      <w:r w:rsidRPr="005A5122">
        <w:rPr>
          <w:rStyle w:val="StyleUnderline"/>
        </w:rPr>
        <w:t xml:space="preserve">military </w:t>
      </w:r>
      <w:r w:rsidRPr="001E0C8E">
        <w:rPr>
          <w:rStyle w:val="StyleUnderline"/>
          <w:highlight w:val="cyan"/>
        </w:rPr>
        <w:t>sales and Russia’s success</w:t>
      </w:r>
      <w:r w:rsidRPr="005A5122">
        <w:rPr>
          <w:rStyle w:val="StyleUnderline"/>
        </w:rPr>
        <w:t xml:space="preserve"> of selling air missile defense systems</w:t>
      </w:r>
      <w:r w:rsidRPr="005A5122">
        <w:rPr>
          <w:sz w:val="14"/>
        </w:rPr>
        <w:t xml:space="preserve"> to Turkey and possibly India. Neither has the strict rules governing the sales or how these systems would be used after purchase the U.S. does.</w:t>
      </w:r>
    </w:p>
    <w:p w14:paraId="0AF02CED" w14:textId="77777777" w:rsidR="00892275" w:rsidRPr="005A5122" w:rsidRDefault="00892275" w:rsidP="00892275">
      <w:pPr>
        <w:rPr>
          <w:sz w:val="14"/>
          <w:szCs w:val="14"/>
        </w:rPr>
      </w:pPr>
      <w:r w:rsidRPr="005A5122">
        <w:rPr>
          <w:sz w:val="14"/>
          <w:szCs w:val="14"/>
        </w:rPr>
        <w:t>Speaking at the Center for Strategic and International Studies event in Washington, Tina Kaidanow, acting assistant secretary of state for political-military affairs, added the April presidential memo revising the arms transfer policy and covering unmanned serial systems sales, “is only the first step [to] support and grow our defense industrial base.” She added that every sale, still will be reviewed for compliance with United States law concerning human rights and how each sale could affect arms proliferation.</w:t>
      </w:r>
    </w:p>
    <w:p w14:paraId="458C565E" w14:textId="77777777" w:rsidR="00892275" w:rsidRPr="005A5122" w:rsidRDefault="00892275" w:rsidP="00892275">
      <w:pPr>
        <w:rPr>
          <w:sz w:val="14"/>
          <w:szCs w:val="14"/>
        </w:rPr>
      </w:pPr>
      <w:r w:rsidRPr="005A5122">
        <w:rPr>
          <w:sz w:val="14"/>
          <w:szCs w:val="14"/>
        </w:rPr>
        <w:t>The government expects to meet industry requests to set milestones and timelines so they can plan and budget for potential sales domestically and to allies and partners, Laura Cressey, deputy director for regional security and arms transfers at the State Department said. She added new financing options for foreign partners would be available as an incentive to buy American.</w:t>
      </w:r>
    </w:p>
    <w:p w14:paraId="14B39E03" w14:textId="77777777" w:rsidR="00892275" w:rsidRPr="005A5122" w:rsidRDefault="00892275" w:rsidP="00892275">
      <w:pPr>
        <w:rPr>
          <w:sz w:val="14"/>
          <w:szCs w:val="14"/>
        </w:rPr>
      </w:pPr>
      <w:r w:rsidRPr="005A5122">
        <w:rPr>
          <w:sz w:val="14"/>
          <w:szCs w:val="14"/>
        </w:rPr>
        <w:t>“We have a bit of a balancing act here,” she said. For example, the balancing act includes mitigating the risk to the American warfighter five years down the road by selling this specific system with its unique technology to “Y” country.</w:t>
      </w:r>
    </w:p>
    <w:p w14:paraId="30BBFFDE" w14:textId="77777777" w:rsidR="00892275" w:rsidRPr="005A5122" w:rsidRDefault="00892275" w:rsidP="00892275">
      <w:pPr>
        <w:rPr>
          <w:sz w:val="14"/>
          <w:szCs w:val="14"/>
        </w:rPr>
      </w:pPr>
      <w:r w:rsidRPr="005A5122">
        <w:rPr>
          <w:sz w:val="14"/>
          <w:szCs w:val="14"/>
        </w:rPr>
        <w:t>Case-by-case also means that approval is not guaranteed based upon past performance by a contractor or behavior by a nation, she and several panelists said.</w:t>
      </w:r>
    </w:p>
    <w:p w14:paraId="1251D938" w14:textId="77777777" w:rsidR="00892275" w:rsidRPr="005A5122" w:rsidRDefault="00892275" w:rsidP="00892275">
      <w:pPr>
        <w:rPr>
          <w:sz w:val="14"/>
          <w:szCs w:val="14"/>
        </w:rPr>
      </w:pPr>
      <w:r w:rsidRPr="005A5122">
        <w:rPr>
          <w:sz w:val="14"/>
          <w:szCs w:val="14"/>
        </w:rPr>
        <w:t>In some parts of the State Department, it also means trying to “do more with less” to meet accelerated timelines as staffing has been left vacant or cut, she added.</w:t>
      </w:r>
    </w:p>
    <w:p w14:paraId="7129D7EE" w14:textId="77777777" w:rsidR="00892275" w:rsidRPr="005A5122" w:rsidRDefault="00892275" w:rsidP="00892275">
      <w:pPr>
        <w:rPr>
          <w:sz w:val="14"/>
          <w:szCs w:val="14"/>
        </w:rPr>
      </w:pPr>
      <w:r w:rsidRPr="005A5122">
        <w:rPr>
          <w:sz w:val="14"/>
          <w:szCs w:val="14"/>
        </w:rPr>
        <w:t>To Jeff Abramson, a senior fellow at the Arms Control Association, this raised “a great deal of concern” because “priorities are not being weighted” in reaching those decisions. He added arms sales should not be considered “a trade commodity; these are weapons,” not to be rushed the system.</w:t>
      </w:r>
    </w:p>
    <w:p w14:paraId="45BB3682" w14:textId="77777777" w:rsidR="00892275" w:rsidRPr="005A5122" w:rsidRDefault="00892275" w:rsidP="00892275">
      <w:pPr>
        <w:rPr>
          <w:sz w:val="14"/>
        </w:rPr>
      </w:pPr>
      <w:r w:rsidRPr="001E0C8E">
        <w:rPr>
          <w:rStyle w:val="StyleUnderline"/>
          <w:highlight w:val="cyan"/>
        </w:rPr>
        <w:t>Arms sales “are</w:t>
      </w:r>
      <w:r w:rsidRPr="001E0C8E">
        <w:rPr>
          <w:sz w:val="14"/>
          <w:highlight w:val="cyan"/>
        </w:rPr>
        <w:t xml:space="preserve"> </w:t>
      </w:r>
      <w:r w:rsidRPr="001E0C8E">
        <w:rPr>
          <w:rStyle w:val="Emphasis"/>
          <w:highlight w:val="cyan"/>
        </w:rPr>
        <w:t>fundamentally</w:t>
      </w:r>
      <w:r w:rsidRPr="005A5122">
        <w:rPr>
          <w:rStyle w:val="Emphasis"/>
        </w:rPr>
        <w:t xml:space="preserve"> a </w:t>
      </w:r>
      <w:r w:rsidRPr="001E0C8E">
        <w:rPr>
          <w:rStyle w:val="Emphasis"/>
          <w:highlight w:val="cyan"/>
        </w:rPr>
        <w:t>political</w:t>
      </w:r>
      <w:r w:rsidRPr="005A5122">
        <w:rPr>
          <w:rStyle w:val="Emphasis"/>
        </w:rPr>
        <w:t xml:space="preserve"> act,”</w:t>
      </w:r>
      <w:r w:rsidRPr="005A5122">
        <w:rPr>
          <w:sz w:val="14"/>
        </w:rPr>
        <w:t xml:space="preserve"> Melissa </w:t>
      </w:r>
      <w:r w:rsidRPr="001E0C8E">
        <w:rPr>
          <w:rStyle w:val="StyleUnderline"/>
          <w:highlight w:val="cyan"/>
        </w:rPr>
        <w:t>Dalton</w:t>
      </w:r>
      <w:r w:rsidRPr="005A5122">
        <w:rPr>
          <w:sz w:val="14"/>
        </w:rPr>
        <w:t xml:space="preserve">, director of CSIS’ cooperative defense project, </w:t>
      </w:r>
      <w:r w:rsidRPr="001E0C8E">
        <w:rPr>
          <w:rStyle w:val="StyleUnderline"/>
          <w:highlight w:val="cyan"/>
        </w:rPr>
        <w:t>added</w:t>
      </w:r>
      <w:r w:rsidRPr="005A5122">
        <w:rPr>
          <w:sz w:val="14"/>
        </w:rPr>
        <w:t xml:space="preserve">, and </w:t>
      </w:r>
      <w:r w:rsidRPr="00CC1065">
        <w:rPr>
          <w:rStyle w:val="StyleUnderline"/>
        </w:rPr>
        <w:t>the c</w:t>
      </w:r>
      <w:r w:rsidRPr="005A5122">
        <w:rPr>
          <w:rStyle w:val="StyleUnderline"/>
        </w:rPr>
        <w:t>hange in policy needs to fit in with</w:t>
      </w:r>
      <w:r w:rsidRPr="005A5122">
        <w:rPr>
          <w:sz w:val="14"/>
        </w:rPr>
        <w:t xml:space="preserve"> the President Donald </w:t>
      </w:r>
      <w:r w:rsidRPr="005A5122">
        <w:rPr>
          <w:rStyle w:val="StyleUnderline"/>
        </w:rPr>
        <w:t>Trump’s national security strategy</w:t>
      </w:r>
      <w:r w:rsidRPr="005A5122">
        <w:rPr>
          <w:sz w:val="14"/>
        </w:rPr>
        <w:t>. In the memo, she said it uses that standard as a guide but does not spell out how for the various federal agencies involved in arms transfers.</w:t>
      </w:r>
    </w:p>
    <w:p w14:paraId="2F7DA9C5" w14:textId="007AD11C" w:rsidR="00422BB7" w:rsidRDefault="00422BB7" w:rsidP="00422BB7">
      <w:pPr>
        <w:pStyle w:val="Heading2"/>
      </w:pPr>
      <w:r>
        <w:t>*** IL</w:t>
      </w:r>
    </w:p>
    <w:p w14:paraId="350D7DBF" w14:textId="0F5A3652" w:rsidR="00422BB7" w:rsidRDefault="00422BB7" w:rsidP="00422BB7">
      <w:pPr>
        <w:pStyle w:val="Heading3"/>
      </w:pPr>
      <w:r>
        <w:t xml:space="preserve">2AC---Leadership </w:t>
      </w:r>
      <w:r w:rsidR="005A6AA0">
        <w:t>Fails</w:t>
      </w:r>
    </w:p>
    <w:p w14:paraId="4B9C8358" w14:textId="1FE0A3E1" w:rsidR="009258F5" w:rsidRPr="009258F5" w:rsidRDefault="00C1531C" w:rsidP="009258F5">
      <w:pPr>
        <w:pStyle w:val="Heading4"/>
      </w:pPr>
      <w:r>
        <w:t xml:space="preserve">Trump </w:t>
      </w:r>
      <w:r>
        <w:rPr>
          <w:u w:val="single"/>
        </w:rPr>
        <w:t>has no</w:t>
      </w:r>
      <w:r>
        <w:t xml:space="preserve"> nonprolif policy</w:t>
      </w:r>
      <w:r w:rsidR="009258F5">
        <w:t xml:space="preserve"> – it’s not just that we’re not credible – no one has </w:t>
      </w:r>
      <w:r w:rsidR="009258F5">
        <w:rPr>
          <w:u w:val="single"/>
        </w:rPr>
        <w:t>any idea</w:t>
      </w:r>
      <w:r w:rsidR="009258F5">
        <w:t xml:space="preserve"> what’s going on</w:t>
      </w:r>
    </w:p>
    <w:p w14:paraId="098D5FFF" w14:textId="7A7A0870" w:rsidR="00C1531C" w:rsidRDefault="00C1531C" w:rsidP="00C1531C">
      <w:r w:rsidRPr="00410A37">
        <w:rPr>
          <w:rStyle w:val="Style13ptBold"/>
        </w:rPr>
        <w:t>Mclaughlin 18</w:t>
      </w:r>
      <w:r>
        <w:t xml:space="preserve"> ---- John, Distinguished Practitioner-in-Residence at the Philip Merrill Center for Strategic Studies (School of Advanced International Studies – Johns Hopkins University), former Acting Director of Central Intelligence, member of the Council on Foreign Relations, member of the American Academy of Diplomacy, non-resident Senior Fellow at the Brookings Institution, “Trump's Nonproliferation Policy: Stalled, Muddled or Just Confused?” </w:t>
      </w:r>
      <w:r>
        <w:rPr>
          <w:i/>
          <w:iCs/>
        </w:rPr>
        <w:t>Ozy</w:t>
      </w:r>
      <w:r>
        <w:t xml:space="preserve">, 9/5, </w:t>
      </w:r>
      <w:hyperlink r:id="rId43" w:history="1">
        <w:r w:rsidR="00410A37" w:rsidRPr="00C83E32">
          <w:rPr>
            <w:rStyle w:val="Hyperlink"/>
          </w:rPr>
          <w:t>https://www.ozy.com/opinion/trumps-nonproliferation-policy-stalled-muddled-or-just-confused/89091</w:t>
        </w:r>
      </w:hyperlink>
    </w:p>
    <w:p w14:paraId="36A2B443" w14:textId="44D2EADF" w:rsidR="00A11F4D" w:rsidRDefault="00A11F4D" w:rsidP="00C1531C"/>
    <w:p w14:paraId="7B4D4B91" w14:textId="77777777" w:rsidR="00041AAC" w:rsidRPr="009258F5" w:rsidRDefault="00041AAC" w:rsidP="00E24917">
      <w:pPr>
        <w:rPr>
          <w:sz w:val="14"/>
        </w:rPr>
      </w:pPr>
      <w:r w:rsidRPr="009258F5">
        <w:rPr>
          <w:sz w:val="14"/>
        </w:rPr>
        <w:t xml:space="preserve">The </w:t>
      </w:r>
      <w:r w:rsidRPr="001E0C8E">
        <w:rPr>
          <w:rStyle w:val="StyleUnderline"/>
          <w:highlight w:val="cyan"/>
        </w:rPr>
        <w:t>Trump</w:t>
      </w:r>
      <w:r w:rsidRPr="009258F5">
        <w:rPr>
          <w:sz w:val="14"/>
        </w:rPr>
        <w:t xml:space="preserve"> administration </w:t>
      </w:r>
      <w:r w:rsidRPr="009258F5">
        <w:rPr>
          <w:rStyle w:val="StyleUnderline"/>
        </w:rPr>
        <w:t xml:space="preserve">has </w:t>
      </w:r>
      <w:r w:rsidRPr="001E0C8E">
        <w:rPr>
          <w:rStyle w:val="StyleUnderline"/>
          <w:highlight w:val="cyan"/>
        </w:rPr>
        <w:t>brought</w:t>
      </w:r>
      <w:r w:rsidRPr="009258F5">
        <w:rPr>
          <w:sz w:val="14"/>
        </w:rPr>
        <w:t xml:space="preserve"> an </w:t>
      </w:r>
      <w:r w:rsidRPr="001E0C8E">
        <w:rPr>
          <w:rStyle w:val="Emphasis"/>
          <w:highlight w:val="cyan"/>
        </w:rPr>
        <w:t>unprecedented</w:t>
      </w:r>
      <w:r w:rsidRPr="009258F5">
        <w:rPr>
          <w:sz w:val="14"/>
        </w:rPr>
        <w:t xml:space="preserve"> level of </w:t>
      </w:r>
      <w:r w:rsidRPr="001E0C8E">
        <w:rPr>
          <w:rStyle w:val="StyleUnderline"/>
          <w:highlight w:val="cyan"/>
        </w:rPr>
        <w:t>confusion and uncertainty to American counter-prolif</w:t>
      </w:r>
      <w:r w:rsidRPr="009258F5">
        <w:rPr>
          <w:sz w:val="14"/>
        </w:rPr>
        <w:t xml:space="preserve">eration </w:t>
      </w:r>
      <w:r w:rsidRPr="001E0C8E">
        <w:rPr>
          <w:rStyle w:val="StyleUnderline"/>
          <w:highlight w:val="cyan"/>
        </w:rPr>
        <w:t>policy</w:t>
      </w:r>
      <w:r w:rsidRPr="009258F5">
        <w:rPr>
          <w:sz w:val="14"/>
        </w:rPr>
        <w:t xml:space="preserve">. Its </w:t>
      </w:r>
      <w:r w:rsidRPr="001E0C8E">
        <w:rPr>
          <w:rStyle w:val="StyleUnderline"/>
          <w:highlight w:val="cyan"/>
        </w:rPr>
        <w:t>policies to</w:t>
      </w:r>
      <w:r w:rsidRPr="00B07A80">
        <w:rPr>
          <w:sz w:val="14"/>
        </w:rPr>
        <w:t>ward</w:t>
      </w:r>
      <w:r w:rsidRPr="009258F5">
        <w:rPr>
          <w:sz w:val="14"/>
        </w:rPr>
        <w:t xml:space="preserve"> nuclear </w:t>
      </w:r>
      <w:r w:rsidRPr="009258F5">
        <w:rPr>
          <w:rStyle w:val="StyleUnderline"/>
        </w:rPr>
        <w:t xml:space="preserve">weapons in North </w:t>
      </w:r>
      <w:r w:rsidRPr="001E0C8E">
        <w:rPr>
          <w:rStyle w:val="StyleUnderline"/>
          <w:highlight w:val="cyan"/>
        </w:rPr>
        <w:t>Korea, Iran and Russia are marked by</w:t>
      </w:r>
      <w:r w:rsidRPr="001E0C8E">
        <w:rPr>
          <w:sz w:val="14"/>
          <w:highlight w:val="cyan"/>
        </w:rPr>
        <w:t xml:space="preserve"> </w:t>
      </w:r>
      <w:r w:rsidRPr="001E0C8E">
        <w:rPr>
          <w:rStyle w:val="Emphasis"/>
          <w:highlight w:val="cyan"/>
        </w:rPr>
        <w:t>contradictions, hesitation and bad timing</w:t>
      </w:r>
      <w:r w:rsidRPr="009258F5">
        <w:rPr>
          <w:sz w:val="14"/>
        </w:rPr>
        <w:t xml:space="preserve"> — </w:t>
      </w:r>
      <w:r w:rsidRPr="001E0C8E">
        <w:rPr>
          <w:rStyle w:val="Emphasis"/>
          <w:highlight w:val="cyan"/>
        </w:rPr>
        <w:t>ceding influence</w:t>
      </w:r>
      <w:r w:rsidRPr="001E0C8E">
        <w:rPr>
          <w:sz w:val="14"/>
          <w:highlight w:val="cyan"/>
        </w:rPr>
        <w:t xml:space="preserve"> </w:t>
      </w:r>
      <w:r w:rsidRPr="001E0C8E">
        <w:rPr>
          <w:rStyle w:val="StyleUnderline"/>
          <w:highlight w:val="cyan"/>
        </w:rPr>
        <w:t>to</w:t>
      </w:r>
      <w:r w:rsidRPr="009258F5">
        <w:rPr>
          <w:sz w:val="14"/>
        </w:rPr>
        <w:t xml:space="preserve"> both </w:t>
      </w:r>
      <w:r w:rsidRPr="001E0C8E">
        <w:rPr>
          <w:rStyle w:val="StyleUnderline"/>
          <w:highlight w:val="cyan"/>
        </w:rPr>
        <w:t>rivals and allies and</w:t>
      </w:r>
      <w:r w:rsidRPr="009258F5">
        <w:rPr>
          <w:sz w:val="14"/>
        </w:rPr>
        <w:t xml:space="preserve"> probably </w:t>
      </w:r>
      <w:r w:rsidRPr="001E0C8E">
        <w:rPr>
          <w:rStyle w:val="Emphasis"/>
          <w:highlight w:val="cyan"/>
        </w:rPr>
        <w:t>leaving both puzzled</w:t>
      </w:r>
      <w:r w:rsidRPr="009258F5">
        <w:rPr>
          <w:sz w:val="14"/>
        </w:rPr>
        <w:t xml:space="preserve"> </w:t>
      </w:r>
      <w:r w:rsidRPr="009258F5">
        <w:rPr>
          <w:rStyle w:val="StyleUnderline"/>
        </w:rPr>
        <w:t>about America’s ultimate aims</w:t>
      </w:r>
      <w:r w:rsidRPr="009258F5">
        <w:rPr>
          <w:sz w:val="14"/>
        </w:rPr>
        <w:t>.</w:t>
      </w:r>
    </w:p>
    <w:p w14:paraId="7F484D95" w14:textId="77777777" w:rsidR="00041AAC" w:rsidRPr="00F7245F" w:rsidRDefault="00041AAC" w:rsidP="00E24917">
      <w:pPr>
        <w:rPr>
          <w:sz w:val="14"/>
        </w:rPr>
      </w:pPr>
      <w:r w:rsidRPr="00F7245F">
        <w:rPr>
          <w:rStyle w:val="StyleUnderline"/>
        </w:rPr>
        <w:t>Walking away</w:t>
      </w:r>
      <w:r w:rsidRPr="00F7245F">
        <w:rPr>
          <w:sz w:val="14"/>
        </w:rPr>
        <w:t xml:space="preserve"> in May </w:t>
      </w:r>
      <w:r w:rsidRPr="00F7245F">
        <w:rPr>
          <w:rStyle w:val="StyleUnderline"/>
        </w:rPr>
        <w:t>from the</w:t>
      </w:r>
      <w:r w:rsidRPr="00F7245F">
        <w:rPr>
          <w:sz w:val="14"/>
        </w:rPr>
        <w:t xml:space="preserve"> 2015 </w:t>
      </w:r>
      <w:r w:rsidRPr="001E0C8E">
        <w:rPr>
          <w:rStyle w:val="StyleUnderline"/>
          <w:highlight w:val="cyan"/>
        </w:rPr>
        <w:t>Iran</w:t>
      </w:r>
      <w:r w:rsidRPr="00F7245F">
        <w:rPr>
          <w:sz w:val="14"/>
        </w:rPr>
        <w:t xml:space="preserve"> nuclear </w:t>
      </w:r>
      <w:r w:rsidRPr="00F7245F">
        <w:rPr>
          <w:rStyle w:val="StyleUnderline"/>
        </w:rPr>
        <w:t xml:space="preserve">deal </w:t>
      </w:r>
      <w:r w:rsidRPr="001E0C8E">
        <w:rPr>
          <w:rStyle w:val="StyleUnderline"/>
          <w:highlight w:val="cyan"/>
        </w:rPr>
        <w:t>set the tone</w:t>
      </w:r>
      <w:r w:rsidRPr="00F7245F">
        <w:rPr>
          <w:rStyle w:val="StyleUnderline"/>
        </w:rPr>
        <w:t>. It was</w:t>
      </w:r>
      <w:r w:rsidRPr="00F7245F">
        <w:rPr>
          <w:sz w:val="14"/>
        </w:rPr>
        <w:t xml:space="preserve"> an </w:t>
      </w:r>
      <w:r w:rsidRPr="00F7245F">
        <w:rPr>
          <w:rStyle w:val="StyleUnderline"/>
        </w:rPr>
        <w:t>imperfect</w:t>
      </w:r>
      <w:r w:rsidRPr="00F7245F">
        <w:rPr>
          <w:sz w:val="14"/>
        </w:rPr>
        <w:t xml:space="preserve"> deal, </w:t>
      </w:r>
      <w:r w:rsidRPr="00F7245F">
        <w:rPr>
          <w:rStyle w:val="StyleUnderline"/>
        </w:rPr>
        <w:t>to be sure, although its monitoring and verification provisions were more robust than most critics acknowledge</w:t>
      </w:r>
      <w:r w:rsidRPr="00F7245F">
        <w:rPr>
          <w:sz w:val="14"/>
        </w:rPr>
        <w:t xml:space="preserve">. In fact, the UN-related watchdog agency, </w:t>
      </w:r>
      <w:r w:rsidRPr="00F7245F">
        <w:rPr>
          <w:rStyle w:val="StyleUnderline"/>
        </w:rPr>
        <w:t>the</w:t>
      </w:r>
      <w:r w:rsidRPr="00F7245F">
        <w:rPr>
          <w:sz w:val="14"/>
        </w:rPr>
        <w:t xml:space="preserve"> </w:t>
      </w:r>
      <w:r w:rsidRPr="00F7245F">
        <w:rPr>
          <w:rStyle w:val="Emphasis"/>
        </w:rPr>
        <w:t>I</w:t>
      </w:r>
      <w:r w:rsidRPr="00F7245F">
        <w:rPr>
          <w:sz w:val="14"/>
        </w:rPr>
        <w:t xml:space="preserve">nternational </w:t>
      </w:r>
      <w:r w:rsidRPr="00F7245F">
        <w:rPr>
          <w:rStyle w:val="Emphasis"/>
        </w:rPr>
        <w:t>A</w:t>
      </w:r>
      <w:r w:rsidRPr="00F7245F">
        <w:rPr>
          <w:sz w:val="14"/>
        </w:rPr>
        <w:t xml:space="preserve">tomic </w:t>
      </w:r>
      <w:r w:rsidRPr="00F7245F">
        <w:rPr>
          <w:rStyle w:val="Emphasis"/>
        </w:rPr>
        <w:t>E</w:t>
      </w:r>
      <w:r w:rsidRPr="00F7245F">
        <w:rPr>
          <w:sz w:val="14"/>
        </w:rPr>
        <w:t xml:space="preserve">nergy </w:t>
      </w:r>
      <w:r w:rsidRPr="00F7245F">
        <w:rPr>
          <w:rStyle w:val="Emphasis"/>
        </w:rPr>
        <w:t>A</w:t>
      </w:r>
      <w:r w:rsidRPr="00F7245F">
        <w:rPr>
          <w:sz w:val="14"/>
        </w:rPr>
        <w:t xml:space="preserve">gency, </w:t>
      </w:r>
      <w:r w:rsidRPr="00F7245F">
        <w:rPr>
          <w:rStyle w:val="StyleUnderline"/>
        </w:rPr>
        <w:t>certified</w:t>
      </w:r>
      <w:r w:rsidRPr="00F7245F">
        <w:rPr>
          <w:sz w:val="14"/>
        </w:rPr>
        <w:t xml:space="preserve"> again last week that </w:t>
      </w:r>
      <w:r w:rsidRPr="00F7245F">
        <w:rPr>
          <w:rStyle w:val="StyleUnderline"/>
        </w:rPr>
        <w:t>Iran remains in compliance</w:t>
      </w:r>
      <w:r w:rsidRPr="00F7245F">
        <w:rPr>
          <w:sz w:val="14"/>
        </w:rPr>
        <w:t xml:space="preserve"> with the terms.</w:t>
      </w:r>
    </w:p>
    <w:p w14:paraId="51B69044" w14:textId="30427BEA" w:rsidR="00410A37" w:rsidRPr="00F7245F" w:rsidRDefault="00041AAC" w:rsidP="00E24917">
      <w:pPr>
        <w:rPr>
          <w:sz w:val="14"/>
          <w:szCs w:val="14"/>
        </w:rPr>
      </w:pPr>
      <w:r w:rsidRPr="00F7245F">
        <w:rPr>
          <w:sz w:val="14"/>
          <w:szCs w:val="14"/>
        </w:rPr>
        <w:t>Another main Trump objection, apart from verifiability, was that it covered only nuclear matters and did not constrain Iran’s regional meddling or support for terrorists. True, but successful arms control seldom works that way. With the Soviet Union, for example, the United States made narrowly framed nuclear arms limitation agreements and dealt — successfully, it turned out — with other aspects of Soviet security and human-rights behavior through separate agreements. For example, the 1975 Conference on Security and Cooperation in Europe (CSCE, now OSCE) isolated the USSR on many of these issues. Had we insisted on rolling everything together, there would probably not have been Strategic Arms limitation accords with Moscow.</w:t>
      </w:r>
    </w:p>
    <w:p w14:paraId="4B2B87EE" w14:textId="77777777" w:rsidR="00041AAC" w:rsidRPr="00DD1F2D" w:rsidRDefault="00041AAC" w:rsidP="00E24917">
      <w:pPr>
        <w:rPr>
          <w:sz w:val="14"/>
        </w:rPr>
      </w:pPr>
      <w:r w:rsidRPr="00DD1F2D">
        <w:rPr>
          <w:sz w:val="14"/>
        </w:rPr>
        <w:t xml:space="preserve">With North Korea, </w:t>
      </w:r>
      <w:r w:rsidRPr="001E0C8E">
        <w:rPr>
          <w:rStyle w:val="StyleUnderline"/>
          <w:highlight w:val="cyan"/>
        </w:rPr>
        <w:t>the</w:t>
      </w:r>
      <w:r w:rsidRPr="00DD1F2D">
        <w:rPr>
          <w:rStyle w:val="StyleUnderline"/>
        </w:rPr>
        <w:t xml:space="preserve"> Trump-</w:t>
      </w:r>
      <w:r w:rsidRPr="001E0C8E">
        <w:rPr>
          <w:rStyle w:val="StyleUnderline"/>
          <w:highlight w:val="cyan"/>
        </w:rPr>
        <w:t>Kim summit</w:t>
      </w:r>
      <w:r w:rsidRPr="00DD1F2D">
        <w:rPr>
          <w:sz w:val="14"/>
        </w:rPr>
        <w:t xml:space="preserve"> in June </w:t>
      </w:r>
      <w:r w:rsidRPr="001E0C8E">
        <w:rPr>
          <w:rStyle w:val="StyleUnderline"/>
          <w:highlight w:val="cyan"/>
        </w:rPr>
        <w:t>was</w:t>
      </w:r>
      <w:r w:rsidRPr="001E0C8E">
        <w:rPr>
          <w:sz w:val="14"/>
          <w:highlight w:val="cyan"/>
        </w:rPr>
        <w:t xml:space="preserve"> </w:t>
      </w:r>
      <w:r w:rsidRPr="001E0C8E">
        <w:rPr>
          <w:rStyle w:val="Emphasis"/>
          <w:highlight w:val="cyan"/>
        </w:rPr>
        <w:t>underprepared</w:t>
      </w:r>
      <w:r w:rsidRPr="00DD1F2D">
        <w:rPr>
          <w:rStyle w:val="Emphasis"/>
        </w:rPr>
        <w:t xml:space="preserve"> and overhyped</w:t>
      </w:r>
      <w:r w:rsidRPr="00DD1F2D">
        <w:rPr>
          <w:sz w:val="14"/>
        </w:rPr>
        <w:t xml:space="preserve">, </w:t>
      </w:r>
      <w:r w:rsidRPr="001E0C8E">
        <w:rPr>
          <w:rStyle w:val="StyleUnderline"/>
          <w:highlight w:val="cyan"/>
        </w:rPr>
        <w:t>leaving everyone</w:t>
      </w:r>
      <w:r w:rsidRPr="001E0C8E">
        <w:rPr>
          <w:sz w:val="14"/>
          <w:highlight w:val="cyan"/>
        </w:rPr>
        <w:t xml:space="preserve"> </w:t>
      </w:r>
      <w:r w:rsidRPr="001E0C8E">
        <w:rPr>
          <w:rStyle w:val="Emphasis"/>
          <w:highlight w:val="cyan"/>
        </w:rPr>
        <w:t>confused</w:t>
      </w:r>
      <w:r w:rsidRPr="00DD1F2D">
        <w:rPr>
          <w:sz w:val="14"/>
        </w:rPr>
        <w:t xml:space="preserve"> </w:t>
      </w:r>
      <w:r w:rsidRPr="00DD1F2D">
        <w:rPr>
          <w:rStyle w:val="StyleUnderline"/>
        </w:rPr>
        <w:t>about where things stand and what comes next.</w:t>
      </w:r>
      <w:r w:rsidRPr="00DD1F2D">
        <w:rPr>
          <w:sz w:val="14"/>
        </w:rPr>
        <w:t xml:space="preserve"> The </w:t>
      </w:r>
      <w:r w:rsidRPr="00DD1F2D">
        <w:rPr>
          <w:rStyle w:val="StyleUnderline"/>
        </w:rPr>
        <w:t xml:space="preserve">North </w:t>
      </w:r>
      <w:r w:rsidRPr="001E0C8E">
        <w:rPr>
          <w:rStyle w:val="StyleUnderline"/>
          <w:highlight w:val="cyan"/>
        </w:rPr>
        <w:t>Koreans have not come</w:t>
      </w:r>
      <w:r w:rsidRPr="00DD1F2D">
        <w:rPr>
          <w:rStyle w:val="StyleUnderline"/>
        </w:rPr>
        <w:t xml:space="preserve"> forth </w:t>
      </w:r>
      <w:r w:rsidRPr="001E0C8E">
        <w:rPr>
          <w:rStyle w:val="StyleUnderline"/>
          <w:highlight w:val="cyan"/>
        </w:rPr>
        <w:t>with</w:t>
      </w:r>
      <w:r w:rsidRPr="00DD1F2D">
        <w:rPr>
          <w:rStyle w:val="StyleUnderline"/>
        </w:rPr>
        <w:t xml:space="preserve"> the </w:t>
      </w:r>
      <w:r w:rsidRPr="001E0C8E">
        <w:rPr>
          <w:rStyle w:val="StyleUnderline"/>
          <w:highlight w:val="cyan"/>
        </w:rPr>
        <w:t>required</w:t>
      </w:r>
      <w:r w:rsidRPr="00DD1F2D">
        <w:rPr>
          <w:sz w:val="14"/>
        </w:rPr>
        <w:t xml:space="preserve"> declaration of their program’s </w:t>
      </w:r>
      <w:r w:rsidRPr="001E0C8E">
        <w:rPr>
          <w:rStyle w:val="StyleUnderline"/>
          <w:highlight w:val="cyan"/>
        </w:rPr>
        <w:t>details or taken</w:t>
      </w:r>
      <w:r w:rsidRPr="001E0C8E">
        <w:rPr>
          <w:sz w:val="14"/>
          <w:highlight w:val="cyan"/>
        </w:rPr>
        <w:t xml:space="preserve"> </w:t>
      </w:r>
      <w:r w:rsidRPr="001E0C8E">
        <w:rPr>
          <w:rStyle w:val="Emphasis"/>
          <w:highlight w:val="cyan"/>
        </w:rPr>
        <w:t>any steps</w:t>
      </w:r>
      <w:r w:rsidRPr="00DD1F2D">
        <w:rPr>
          <w:sz w:val="14"/>
        </w:rPr>
        <w:t xml:space="preserve"> </w:t>
      </w:r>
      <w:r w:rsidRPr="00DD1F2D">
        <w:rPr>
          <w:rStyle w:val="StyleUnderline"/>
        </w:rPr>
        <w:t>to</w:t>
      </w:r>
      <w:r w:rsidRPr="00DD1F2D">
        <w:rPr>
          <w:sz w:val="14"/>
        </w:rPr>
        <w:t xml:space="preserve">ward </w:t>
      </w:r>
      <w:r w:rsidRPr="00DD1F2D">
        <w:rPr>
          <w:rStyle w:val="StyleUnderline"/>
        </w:rPr>
        <w:t>denuclearization</w:t>
      </w:r>
      <w:r w:rsidRPr="00DD1F2D">
        <w:rPr>
          <w:sz w:val="14"/>
        </w:rPr>
        <w:t>. Meanwhile, the initiative has passed to South Korean leader Moon Jae-in, who is sending a delegation this week to Pyongyang to prepare for the third summit he will hold with his northern counterpart later this month.</w:t>
      </w:r>
    </w:p>
    <w:p w14:paraId="7683DF81" w14:textId="77777777" w:rsidR="00041AAC" w:rsidRPr="00DD1F2D" w:rsidRDefault="00041AAC" w:rsidP="00E24917">
      <w:pPr>
        <w:rPr>
          <w:sz w:val="14"/>
        </w:rPr>
      </w:pPr>
      <w:r w:rsidRPr="00DD1F2D">
        <w:rPr>
          <w:sz w:val="14"/>
        </w:rPr>
        <w:t xml:space="preserve">Both </w:t>
      </w:r>
      <w:r w:rsidRPr="00DD1F2D">
        <w:rPr>
          <w:rStyle w:val="StyleUnderline"/>
        </w:rPr>
        <w:t>the South and North favor a step-by-step approach in which the North gradually earns concessions</w:t>
      </w:r>
      <w:r w:rsidRPr="00DD1F2D">
        <w:rPr>
          <w:sz w:val="14"/>
        </w:rPr>
        <w:t xml:space="preserve"> on trade, aid and diplomatic recognition in return </w:t>
      </w:r>
      <w:r w:rsidRPr="00DD1F2D">
        <w:rPr>
          <w:rStyle w:val="StyleUnderline"/>
        </w:rPr>
        <w:t>for</w:t>
      </w:r>
      <w:r w:rsidRPr="00DD1F2D">
        <w:rPr>
          <w:sz w:val="14"/>
        </w:rPr>
        <w:t xml:space="preserve"> North Korean steps on </w:t>
      </w:r>
      <w:r w:rsidRPr="00DD1F2D">
        <w:rPr>
          <w:rStyle w:val="StyleUnderline"/>
        </w:rPr>
        <w:t>disarm</w:t>
      </w:r>
      <w:r w:rsidRPr="00DD1F2D">
        <w:rPr>
          <w:sz w:val="14"/>
        </w:rPr>
        <w:t xml:space="preserve">ament. I know from my own talks with South Korean leaders that they have thought about and planned for this in detail. </w:t>
      </w:r>
      <w:r w:rsidRPr="00DD1F2D">
        <w:rPr>
          <w:rStyle w:val="StyleUnderline"/>
        </w:rPr>
        <w:t>With this strategy, however, everyone has to be on guard against the North pocketing concessions</w:t>
      </w:r>
      <w:r w:rsidRPr="00DD1F2D">
        <w:rPr>
          <w:sz w:val="14"/>
        </w:rPr>
        <w:t xml:space="preserve"> but holding out on their end of the bargain — a tactic they have perfected over years.</w:t>
      </w:r>
    </w:p>
    <w:p w14:paraId="787EA7D1" w14:textId="77777777" w:rsidR="00041AAC" w:rsidRPr="00DD1F2D" w:rsidRDefault="00041AAC" w:rsidP="00E24917">
      <w:pPr>
        <w:rPr>
          <w:sz w:val="14"/>
          <w:szCs w:val="14"/>
        </w:rPr>
      </w:pPr>
      <w:r w:rsidRPr="00DD1F2D">
        <w:rPr>
          <w:sz w:val="14"/>
          <w:szCs w:val="14"/>
        </w:rPr>
        <w:t>The South may also share the North’s desire for a formal declaration of the end of the Korean War of 1950–53, which, if agreed prematurely, would remove much of the rationale for maintaining a U.S. presence in South Korea.</w:t>
      </w:r>
    </w:p>
    <w:p w14:paraId="1A2094D3" w14:textId="77777777" w:rsidR="00041AAC" w:rsidRPr="00DD1F2D" w:rsidRDefault="00041AAC" w:rsidP="00E24917">
      <w:pPr>
        <w:rPr>
          <w:sz w:val="14"/>
        </w:rPr>
      </w:pPr>
      <w:r w:rsidRPr="00DD1F2D">
        <w:rPr>
          <w:sz w:val="14"/>
        </w:rPr>
        <w:t xml:space="preserve">Meanwhile, </w:t>
      </w:r>
      <w:r w:rsidRPr="00DD1F2D">
        <w:rPr>
          <w:rStyle w:val="StyleUnderline"/>
        </w:rPr>
        <w:t xml:space="preserve">U.S. </w:t>
      </w:r>
      <w:r w:rsidRPr="001E0C8E">
        <w:rPr>
          <w:rStyle w:val="StyleUnderline"/>
          <w:highlight w:val="cyan"/>
        </w:rPr>
        <w:t>talks with Russia</w:t>
      </w:r>
      <w:r w:rsidRPr="00DD1F2D">
        <w:rPr>
          <w:rStyle w:val="StyleUnderline"/>
        </w:rPr>
        <w:t xml:space="preserve"> about resuming nuclear arms talks </w:t>
      </w:r>
      <w:r w:rsidRPr="001E0C8E">
        <w:rPr>
          <w:rStyle w:val="StyleUnderline"/>
          <w:highlight w:val="cyan"/>
        </w:rPr>
        <w:t>are</w:t>
      </w:r>
      <w:r w:rsidRPr="001E0C8E">
        <w:rPr>
          <w:sz w:val="14"/>
          <w:highlight w:val="cyan"/>
        </w:rPr>
        <w:t xml:space="preserve">, </w:t>
      </w:r>
      <w:r w:rsidRPr="001E0C8E">
        <w:rPr>
          <w:rStyle w:val="Emphasis"/>
          <w:highlight w:val="cyan"/>
        </w:rPr>
        <w:t>regrettably</w:t>
      </w:r>
      <w:r w:rsidRPr="001E0C8E">
        <w:rPr>
          <w:sz w:val="14"/>
          <w:highlight w:val="cyan"/>
        </w:rPr>
        <w:t xml:space="preserve">, </w:t>
      </w:r>
      <w:r w:rsidRPr="001E0C8E">
        <w:rPr>
          <w:rStyle w:val="StyleUnderline"/>
          <w:highlight w:val="cyan"/>
        </w:rPr>
        <w:t>the</w:t>
      </w:r>
      <w:r w:rsidRPr="001E0C8E">
        <w:rPr>
          <w:sz w:val="14"/>
          <w:highlight w:val="cyan"/>
        </w:rPr>
        <w:t xml:space="preserve"> </w:t>
      </w:r>
      <w:r w:rsidRPr="001E0C8E">
        <w:rPr>
          <w:rStyle w:val="Emphasis"/>
          <w:highlight w:val="cyan"/>
        </w:rPr>
        <w:t>caboose</w:t>
      </w:r>
      <w:r w:rsidRPr="00DD1F2D">
        <w:rPr>
          <w:rStyle w:val="Emphasis"/>
        </w:rPr>
        <w:t xml:space="preserve"> on this train</w:t>
      </w:r>
      <w:r w:rsidRPr="00DD1F2D">
        <w:rPr>
          <w:sz w:val="14"/>
        </w:rPr>
        <w:t xml:space="preserve">. </w:t>
      </w:r>
      <w:r w:rsidRPr="00DD1F2D">
        <w:rPr>
          <w:rStyle w:val="StyleUnderline"/>
        </w:rPr>
        <w:t>Regrettable because the most effective way to set precedent for nuclear policy with minor powers</w:t>
      </w:r>
      <w:r w:rsidRPr="00DD1F2D">
        <w:rPr>
          <w:sz w:val="14"/>
        </w:rPr>
        <w:t xml:space="preserve"> like Iran and North Korea </w:t>
      </w:r>
      <w:r w:rsidRPr="00DD1F2D">
        <w:rPr>
          <w:rStyle w:val="StyleUnderline"/>
        </w:rPr>
        <w:t>is through the example of successful</w:t>
      </w:r>
      <w:r w:rsidRPr="00DD1F2D">
        <w:rPr>
          <w:sz w:val="14"/>
        </w:rPr>
        <w:t xml:space="preserve"> nuclear </w:t>
      </w:r>
      <w:r w:rsidRPr="00DD1F2D">
        <w:rPr>
          <w:rStyle w:val="StyleUnderline"/>
        </w:rPr>
        <w:t>limitations</w:t>
      </w:r>
      <w:r w:rsidRPr="00DD1F2D">
        <w:rPr>
          <w:sz w:val="14"/>
        </w:rPr>
        <w:t xml:space="preserve"> between the two powers that possess the vast majority of the world’s nuclear weapons.</w:t>
      </w:r>
    </w:p>
    <w:p w14:paraId="3B9A10A5" w14:textId="57113A1F" w:rsidR="00041AAC" w:rsidRPr="00DD1F2D" w:rsidRDefault="00041AAC" w:rsidP="00E24917">
      <w:pPr>
        <w:rPr>
          <w:sz w:val="14"/>
        </w:rPr>
      </w:pPr>
      <w:r w:rsidRPr="00DD1F2D">
        <w:rPr>
          <w:sz w:val="14"/>
        </w:rPr>
        <w:t>The most recent U.S.-Russian Strategic Arms accord (</w:t>
      </w:r>
      <w:r w:rsidRPr="001E0C8E">
        <w:rPr>
          <w:rStyle w:val="StyleUnderline"/>
          <w:highlight w:val="cyan"/>
        </w:rPr>
        <w:t>New START</w:t>
      </w:r>
      <w:r w:rsidRPr="00DD1F2D">
        <w:rPr>
          <w:sz w:val="14"/>
        </w:rPr>
        <w:t xml:space="preserve">) came into force in 2011 and </w:t>
      </w:r>
      <w:r w:rsidRPr="001E0C8E">
        <w:rPr>
          <w:rStyle w:val="StyleUnderline"/>
          <w:highlight w:val="cyan"/>
        </w:rPr>
        <w:t>is set to expire</w:t>
      </w:r>
      <w:r w:rsidRPr="00DD1F2D">
        <w:rPr>
          <w:sz w:val="14"/>
        </w:rPr>
        <w:t xml:space="preserve"> in 2021. </w:t>
      </w:r>
      <w:r w:rsidRPr="001E0C8E">
        <w:rPr>
          <w:rStyle w:val="StyleUnderline"/>
          <w:highlight w:val="cyan"/>
        </w:rPr>
        <w:t>The easiest way to keep it</w:t>
      </w:r>
      <w:r w:rsidRPr="00DD1F2D">
        <w:rPr>
          <w:sz w:val="14"/>
        </w:rPr>
        <w:t xml:space="preserve"> alive </w:t>
      </w:r>
      <w:r w:rsidRPr="001E0C8E">
        <w:rPr>
          <w:rStyle w:val="StyleUnderline"/>
          <w:highlight w:val="cyan"/>
        </w:rPr>
        <w:t>is</w:t>
      </w:r>
      <w:r w:rsidRPr="00DD1F2D">
        <w:rPr>
          <w:rStyle w:val="StyleUnderline"/>
        </w:rPr>
        <w:t xml:space="preserve"> for</w:t>
      </w:r>
      <w:r w:rsidRPr="00DD1F2D">
        <w:rPr>
          <w:sz w:val="14"/>
        </w:rPr>
        <w:t xml:space="preserve"> the </w:t>
      </w:r>
      <w:r w:rsidRPr="00DD1F2D">
        <w:rPr>
          <w:rStyle w:val="StyleUnderline"/>
        </w:rPr>
        <w:t>Russia</w:t>
      </w:r>
      <w:r w:rsidRPr="00DD1F2D">
        <w:rPr>
          <w:sz w:val="14"/>
        </w:rPr>
        <w:t xml:space="preserve">n </w:t>
      </w:r>
      <w:r w:rsidRPr="00DD1F2D">
        <w:rPr>
          <w:rStyle w:val="StyleUnderline"/>
        </w:rPr>
        <w:t>and U.S</w:t>
      </w:r>
      <w:r w:rsidRPr="00DD1F2D">
        <w:rPr>
          <w:sz w:val="14"/>
        </w:rPr>
        <w:t xml:space="preserve">. presidents </w:t>
      </w:r>
      <w:r w:rsidRPr="001E0C8E">
        <w:rPr>
          <w:rStyle w:val="StyleUnderline"/>
          <w:highlight w:val="cyan"/>
        </w:rPr>
        <w:t>to</w:t>
      </w:r>
      <w:r w:rsidRPr="00DD1F2D">
        <w:rPr>
          <w:sz w:val="14"/>
        </w:rPr>
        <w:t xml:space="preserve"> invoke a clause that </w:t>
      </w:r>
      <w:r w:rsidRPr="001E0C8E">
        <w:rPr>
          <w:rStyle w:val="StyleUnderline"/>
          <w:highlight w:val="cyan"/>
        </w:rPr>
        <w:t>automatically extend</w:t>
      </w:r>
      <w:r w:rsidRPr="00B07A80">
        <w:rPr>
          <w:sz w:val="14"/>
        </w:rPr>
        <w:t>s</w:t>
      </w:r>
      <w:r w:rsidRPr="00DD1F2D">
        <w:rPr>
          <w:sz w:val="14"/>
        </w:rPr>
        <w:t xml:space="preserve"> </w:t>
      </w:r>
      <w:r w:rsidRPr="00DD1F2D">
        <w:rPr>
          <w:rStyle w:val="StyleUnderline"/>
        </w:rPr>
        <w:t>the accord</w:t>
      </w:r>
      <w:r w:rsidRPr="00DD1F2D">
        <w:rPr>
          <w:sz w:val="14"/>
        </w:rPr>
        <w:t xml:space="preserve"> for five years. Some reports indicate that Russian President </w:t>
      </w:r>
      <w:r w:rsidRPr="001E0C8E">
        <w:rPr>
          <w:rStyle w:val="StyleUnderline"/>
          <w:highlight w:val="cyan"/>
        </w:rPr>
        <w:t>Putin is willing</w:t>
      </w:r>
      <w:r w:rsidRPr="00DD1F2D">
        <w:rPr>
          <w:sz w:val="14"/>
        </w:rPr>
        <w:t xml:space="preserve"> to do this, </w:t>
      </w:r>
      <w:r w:rsidRPr="001E0C8E">
        <w:rPr>
          <w:rStyle w:val="Emphasis"/>
          <w:highlight w:val="cyan"/>
        </w:rPr>
        <w:t>but</w:t>
      </w:r>
      <w:r w:rsidRPr="001E0C8E">
        <w:rPr>
          <w:sz w:val="14"/>
          <w:highlight w:val="cyan"/>
        </w:rPr>
        <w:t xml:space="preserve"> </w:t>
      </w:r>
      <w:r w:rsidRPr="001E0C8E">
        <w:rPr>
          <w:rStyle w:val="StyleUnderline"/>
          <w:highlight w:val="cyan"/>
        </w:rPr>
        <w:t>we</w:t>
      </w:r>
      <w:r w:rsidRPr="00DD1F2D">
        <w:rPr>
          <w:rStyle w:val="StyleUnderline"/>
        </w:rPr>
        <w:t xml:space="preserve"> still </w:t>
      </w:r>
      <w:r w:rsidRPr="001E0C8E">
        <w:rPr>
          <w:rStyle w:val="StyleUnderline"/>
          <w:highlight w:val="cyan"/>
        </w:rPr>
        <w:t xml:space="preserve">have </w:t>
      </w:r>
      <w:r w:rsidRPr="001E0C8E">
        <w:rPr>
          <w:rStyle w:val="Emphasis"/>
          <w:highlight w:val="cyan"/>
        </w:rPr>
        <w:t>no idea</w:t>
      </w:r>
      <w:r w:rsidRPr="001E0C8E">
        <w:rPr>
          <w:sz w:val="14"/>
          <w:highlight w:val="cyan"/>
        </w:rPr>
        <w:t xml:space="preserve"> </w:t>
      </w:r>
      <w:r w:rsidRPr="001E0C8E">
        <w:rPr>
          <w:rStyle w:val="StyleUnderline"/>
          <w:highlight w:val="cyan"/>
        </w:rPr>
        <w:t>of the extent</w:t>
      </w:r>
      <w:r w:rsidRPr="00DD1F2D">
        <w:rPr>
          <w:rStyle w:val="StyleUnderline"/>
        </w:rPr>
        <w:t xml:space="preserve"> to which </w:t>
      </w:r>
      <w:r w:rsidRPr="001E0C8E">
        <w:rPr>
          <w:rStyle w:val="StyleUnderline"/>
          <w:highlight w:val="cyan"/>
        </w:rPr>
        <w:t>this was discussed</w:t>
      </w:r>
      <w:r w:rsidRPr="00DD1F2D">
        <w:rPr>
          <w:rStyle w:val="StyleUnderline"/>
        </w:rPr>
        <w:t xml:space="preserve"> or agreed upon </w:t>
      </w:r>
      <w:r w:rsidRPr="001E0C8E">
        <w:rPr>
          <w:rStyle w:val="StyleUnderline"/>
          <w:highlight w:val="cyan"/>
        </w:rPr>
        <w:t>by Trump</w:t>
      </w:r>
      <w:r w:rsidRPr="00DD1F2D">
        <w:rPr>
          <w:rStyle w:val="StyleUnderline"/>
        </w:rPr>
        <w:t xml:space="preserve"> and Putin</w:t>
      </w:r>
      <w:r w:rsidRPr="00DD1F2D">
        <w:rPr>
          <w:sz w:val="14"/>
        </w:rPr>
        <w:t xml:space="preserve"> in July. National Security Advisor John Bolton has just completed talks with Russian counterparts and says the U.S. may decide among three options: renewing the New START agreement, renegotiating it or falling back to a shorter, simpler agreement from the George W. Bush administration (this agreement had no monitoring or verification provision for the arms limits).</w:t>
      </w:r>
    </w:p>
    <w:p w14:paraId="185B012C" w14:textId="67B794E9" w:rsidR="00041AAC" w:rsidRPr="00DD1F2D" w:rsidRDefault="00041AAC" w:rsidP="00E24917">
      <w:pPr>
        <w:rPr>
          <w:sz w:val="14"/>
        </w:rPr>
      </w:pPr>
      <w:r w:rsidRPr="001E0C8E">
        <w:rPr>
          <w:rStyle w:val="StyleUnderline"/>
          <w:highlight w:val="cyan"/>
        </w:rPr>
        <w:t>Given</w:t>
      </w:r>
      <w:r w:rsidRPr="00DD1F2D">
        <w:rPr>
          <w:rStyle w:val="StyleUnderline"/>
        </w:rPr>
        <w:t xml:space="preserve"> the administration’s</w:t>
      </w:r>
      <w:r w:rsidRPr="00DD1F2D">
        <w:rPr>
          <w:sz w:val="14"/>
        </w:rPr>
        <w:t xml:space="preserve"> </w:t>
      </w:r>
      <w:r w:rsidRPr="001E0C8E">
        <w:rPr>
          <w:rStyle w:val="Emphasis"/>
          <w:highlight w:val="cyan"/>
        </w:rPr>
        <w:t>instinctive dislike</w:t>
      </w:r>
      <w:r w:rsidRPr="001E0C8E">
        <w:rPr>
          <w:sz w:val="14"/>
          <w:highlight w:val="cyan"/>
        </w:rPr>
        <w:t xml:space="preserve"> </w:t>
      </w:r>
      <w:r w:rsidRPr="001E0C8E">
        <w:rPr>
          <w:rStyle w:val="StyleUnderline"/>
          <w:highlight w:val="cyan"/>
        </w:rPr>
        <w:t>of</w:t>
      </w:r>
      <w:r w:rsidRPr="00DD1F2D">
        <w:rPr>
          <w:rStyle w:val="StyleUnderline"/>
        </w:rPr>
        <w:t xml:space="preserve"> anything</w:t>
      </w:r>
      <w:r w:rsidRPr="00DD1F2D">
        <w:rPr>
          <w:sz w:val="14"/>
        </w:rPr>
        <w:t xml:space="preserve"> President </w:t>
      </w:r>
      <w:r w:rsidRPr="001E0C8E">
        <w:rPr>
          <w:rStyle w:val="StyleUnderline"/>
          <w:highlight w:val="cyan"/>
        </w:rPr>
        <w:t>Obama</w:t>
      </w:r>
      <w:r w:rsidRPr="00DD1F2D">
        <w:rPr>
          <w:rStyle w:val="StyleUnderline"/>
        </w:rPr>
        <w:t xml:space="preserve"> did, </w:t>
      </w:r>
      <w:r w:rsidRPr="001E0C8E">
        <w:rPr>
          <w:rStyle w:val="StyleUnderline"/>
          <w:highlight w:val="cyan"/>
        </w:rPr>
        <w:t xml:space="preserve">the </w:t>
      </w:r>
      <w:r w:rsidRPr="001E0C8E">
        <w:rPr>
          <w:rStyle w:val="Emphasis"/>
          <w:highlight w:val="cyan"/>
        </w:rPr>
        <w:t>strong temptation</w:t>
      </w:r>
      <w:r w:rsidRPr="001E0C8E">
        <w:rPr>
          <w:sz w:val="14"/>
          <w:highlight w:val="cyan"/>
        </w:rPr>
        <w:t xml:space="preserve"> </w:t>
      </w:r>
      <w:r w:rsidRPr="001E0C8E">
        <w:rPr>
          <w:rStyle w:val="StyleUnderline"/>
          <w:highlight w:val="cyan"/>
        </w:rPr>
        <w:t>will be</w:t>
      </w:r>
      <w:r w:rsidRPr="00DD1F2D">
        <w:rPr>
          <w:rStyle w:val="StyleUnderline"/>
        </w:rPr>
        <w:t xml:space="preserve"> to try </w:t>
      </w:r>
      <w:r w:rsidRPr="001E0C8E">
        <w:rPr>
          <w:rStyle w:val="StyleUnderline"/>
          <w:highlight w:val="cyan"/>
        </w:rPr>
        <w:t>renegotiating</w:t>
      </w:r>
      <w:r w:rsidRPr="00DD1F2D">
        <w:rPr>
          <w:sz w:val="14"/>
        </w:rPr>
        <w:t xml:space="preserve"> the 2011 agreement. </w:t>
      </w:r>
      <w:r w:rsidRPr="00DD1F2D">
        <w:rPr>
          <w:rStyle w:val="StyleUnderline"/>
        </w:rPr>
        <w:t>It would be smarter</w:t>
      </w:r>
      <w:r w:rsidRPr="00DD1F2D">
        <w:rPr>
          <w:sz w:val="14"/>
        </w:rPr>
        <w:t xml:space="preserve">, though, </w:t>
      </w:r>
      <w:r w:rsidRPr="00DD1F2D">
        <w:rPr>
          <w:rStyle w:val="StyleUnderline"/>
        </w:rPr>
        <w:t>to just renew</w:t>
      </w:r>
      <w:r w:rsidRPr="00DD1F2D">
        <w:rPr>
          <w:sz w:val="14"/>
        </w:rPr>
        <w:t xml:space="preserve"> the agreement rather than adding this to the overflowing plate of problems with North Korea and Iran. </w:t>
      </w:r>
      <w:r w:rsidRPr="00DD1F2D">
        <w:rPr>
          <w:rStyle w:val="StyleUnderline"/>
        </w:rPr>
        <w:t>Besides</w:t>
      </w:r>
      <w:r w:rsidRPr="00DD1F2D">
        <w:rPr>
          <w:sz w:val="14"/>
        </w:rPr>
        <w:t xml:space="preserve">, as one arms control specialist has warned, </w:t>
      </w:r>
      <w:r w:rsidRPr="001E0C8E">
        <w:rPr>
          <w:rStyle w:val="StyleUnderline"/>
          <w:highlight w:val="cyan"/>
        </w:rPr>
        <w:t>failure to extend</w:t>
      </w:r>
      <w:r w:rsidRPr="00DD1F2D">
        <w:rPr>
          <w:rStyle w:val="StyleUnderline"/>
        </w:rPr>
        <w:t xml:space="preserve"> </w:t>
      </w:r>
      <w:r w:rsidRPr="001E0C8E">
        <w:rPr>
          <w:rStyle w:val="StyleUnderline"/>
          <w:highlight w:val="cyan"/>
        </w:rPr>
        <w:t>New START would leave the</w:t>
      </w:r>
      <w:r w:rsidRPr="00DD1F2D">
        <w:rPr>
          <w:rStyle w:val="StyleUnderline"/>
        </w:rPr>
        <w:t xml:space="preserve"> “world’s two </w:t>
      </w:r>
      <w:r w:rsidRPr="001E0C8E">
        <w:rPr>
          <w:rStyle w:val="StyleUnderline"/>
          <w:highlight w:val="cyan"/>
        </w:rPr>
        <w:t>largest</w:t>
      </w:r>
      <w:r w:rsidRPr="00DD1F2D">
        <w:rPr>
          <w:rStyle w:val="StyleUnderline"/>
        </w:rPr>
        <w:t xml:space="preserve"> nuclear </w:t>
      </w:r>
      <w:r w:rsidRPr="001E0C8E">
        <w:rPr>
          <w:rStyle w:val="StyleUnderline"/>
          <w:highlight w:val="cyan"/>
        </w:rPr>
        <w:t>arsenals</w:t>
      </w:r>
      <w:r w:rsidRPr="001E0C8E">
        <w:rPr>
          <w:sz w:val="14"/>
          <w:highlight w:val="cyan"/>
        </w:rPr>
        <w:t xml:space="preserve"> </w:t>
      </w:r>
      <w:r w:rsidRPr="001E0C8E">
        <w:rPr>
          <w:rStyle w:val="Emphasis"/>
          <w:highlight w:val="cyan"/>
        </w:rPr>
        <w:t>with no</w:t>
      </w:r>
      <w:r w:rsidRPr="00DD1F2D">
        <w:rPr>
          <w:rStyle w:val="Emphasis"/>
        </w:rPr>
        <w:t xml:space="preserve"> legally binding </w:t>
      </w:r>
      <w:r w:rsidRPr="001E0C8E">
        <w:rPr>
          <w:rStyle w:val="Emphasis"/>
          <w:highlight w:val="cyan"/>
        </w:rPr>
        <w:t xml:space="preserve">limits for the first time since </w:t>
      </w:r>
      <w:r w:rsidRPr="00B07A80">
        <w:rPr>
          <w:rStyle w:val="Emphasis"/>
        </w:rPr>
        <w:t>19</w:t>
      </w:r>
      <w:r w:rsidRPr="001E0C8E">
        <w:rPr>
          <w:rStyle w:val="Emphasis"/>
          <w:highlight w:val="cyan"/>
        </w:rPr>
        <w:t>72.”</w:t>
      </w:r>
      <w:r w:rsidRPr="001E0C8E">
        <w:rPr>
          <w:sz w:val="14"/>
          <w:highlight w:val="cyan"/>
        </w:rPr>
        <w:t xml:space="preserve"> </w:t>
      </w:r>
      <w:r w:rsidRPr="001E0C8E">
        <w:rPr>
          <w:rStyle w:val="StyleUnderline"/>
          <w:highlight w:val="cyan"/>
        </w:rPr>
        <w:t xml:space="preserve">It’s hard to think of a </w:t>
      </w:r>
      <w:r w:rsidRPr="001E0C8E">
        <w:rPr>
          <w:rStyle w:val="Emphasis"/>
          <w:highlight w:val="cyan"/>
        </w:rPr>
        <w:t>worse example</w:t>
      </w:r>
      <w:r w:rsidRPr="00DD1F2D">
        <w:rPr>
          <w:sz w:val="14"/>
        </w:rPr>
        <w:t xml:space="preserve"> </w:t>
      </w:r>
      <w:r w:rsidRPr="00DD1F2D">
        <w:rPr>
          <w:rStyle w:val="StyleUnderline"/>
        </w:rPr>
        <w:t>for North Korea, Iran and other aspiring nuclear powers</w:t>
      </w:r>
      <w:r w:rsidRPr="00DD1F2D">
        <w:rPr>
          <w:sz w:val="14"/>
        </w:rPr>
        <w:t>.</w:t>
      </w:r>
    </w:p>
    <w:p w14:paraId="6F2E92A4" w14:textId="4AEFAC73" w:rsidR="00041AAC" w:rsidRPr="00A07D3F" w:rsidRDefault="00041AAC" w:rsidP="00A07D3F">
      <w:pPr>
        <w:rPr>
          <w:sz w:val="14"/>
        </w:rPr>
      </w:pPr>
      <w:r w:rsidRPr="00A07D3F">
        <w:rPr>
          <w:rStyle w:val="StyleUnderline"/>
        </w:rPr>
        <w:t xml:space="preserve">The </w:t>
      </w:r>
      <w:r w:rsidRPr="00A07D3F">
        <w:rPr>
          <w:rStyle w:val="Emphasis"/>
        </w:rPr>
        <w:t>kindest thing</w:t>
      </w:r>
      <w:r w:rsidRPr="00A07D3F">
        <w:rPr>
          <w:rStyle w:val="StyleUnderline"/>
        </w:rPr>
        <w:t xml:space="preserve"> to say about all of this is that U.S. proliferation </w:t>
      </w:r>
      <w:r w:rsidRPr="001E0C8E">
        <w:rPr>
          <w:rStyle w:val="StyleUnderline"/>
          <w:highlight w:val="cyan"/>
        </w:rPr>
        <w:t>policy is</w:t>
      </w:r>
      <w:r w:rsidRPr="00A07D3F">
        <w:rPr>
          <w:rStyle w:val="StyleUnderline"/>
        </w:rPr>
        <w:t xml:space="preserve"> </w:t>
      </w:r>
      <w:r w:rsidRPr="00A07D3F">
        <w:rPr>
          <w:rStyle w:val="Emphasis"/>
        </w:rPr>
        <w:t>stalled</w:t>
      </w:r>
      <w:r w:rsidRPr="00A07D3F">
        <w:rPr>
          <w:sz w:val="14"/>
        </w:rPr>
        <w:t xml:space="preserve">. </w:t>
      </w:r>
      <w:r w:rsidRPr="00A07D3F">
        <w:rPr>
          <w:rStyle w:val="StyleUnderline"/>
        </w:rPr>
        <w:t xml:space="preserve">Less kind would be to call it </w:t>
      </w:r>
      <w:r w:rsidRPr="001E0C8E">
        <w:rPr>
          <w:rStyle w:val="StyleUnderline"/>
          <w:highlight w:val="cyan"/>
        </w:rPr>
        <w:t xml:space="preserve">a </w:t>
      </w:r>
      <w:r w:rsidRPr="001E0C8E">
        <w:rPr>
          <w:rStyle w:val="Emphasis"/>
          <w:highlight w:val="cyan"/>
        </w:rPr>
        <w:t>muddle</w:t>
      </w:r>
      <w:r w:rsidRPr="001E0C8E">
        <w:rPr>
          <w:sz w:val="14"/>
          <w:highlight w:val="cyan"/>
        </w:rPr>
        <w:t xml:space="preserve">. </w:t>
      </w:r>
      <w:r w:rsidRPr="001E0C8E">
        <w:rPr>
          <w:rStyle w:val="StyleUnderline"/>
          <w:highlight w:val="cyan"/>
        </w:rPr>
        <w:t>Pulling out of</w:t>
      </w:r>
      <w:r w:rsidRPr="00A07D3F">
        <w:rPr>
          <w:sz w:val="14"/>
        </w:rPr>
        <w:t xml:space="preserve"> the </w:t>
      </w:r>
      <w:r w:rsidRPr="001E0C8E">
        <w:rPr>
          <w:rStyle w:val="StyleUnderline"/>
          <w:highlight w:val="cyan"/>
        </w:rPr>
        <w:t>Iran</w:t>
      </w:r>
      <w:r w:rsidRPr="00A07D3F">
        <w:rPr>
          <w:sz w:val="14"/>
        </w:rPr>
        <w:t xml:space="preserve"> agreement </w:t>
      </w:r>
      <w:r w:rsidRPr="001E0C8E">
        <w:rPr>
          <w:rStyle w:val="Emphasis"/>
          <w:highlight w:val="cyan"/>
        </w:rPr>
        <w:t>alienated</w:t>
      </w:r>
      <w:r w:rsidRPr="00B07A80">
        <w:rPr>
          <w:rStyle w:val="Emphasis"/>
        </w:rPr>
        <w:t xml:space="preserve"> allies and</w:t>
      </w:r>
      <w:r w:rsidRPr="00A07D3F">
        <w:rPr>
          <w:rStyle w:val="Emphasis"/>
        </w:rPr>
        <w:t xml:space="preserve"> other </w:t>
      </w:r>
      <w:r w:rsidRPr="001E0C8E">
        <w:rPr>
          <w:rStyle w:val="Emphasis"/>
          <w:highlight w:val="cyan"/>
        </w:rPr>
        <w:t>signatories</w:t>
      </w:r>
      <w:r w:rsidRPr="001E0C8E">
        <w:rPr>
          <w:sz w:val="14"/>
          <w:highlight w:val="cyan"/>
        </w:rPr>
        <w:t xml:space="preserve"> </w:t>
      </w:r>
      <w:r w:rsidRPr="001E0C8E">
        <w:rPr>
          <w:rStyle w:val="StyleUnderline"/>
          <w:highlight w:val="cyan"/>
        </w:rPr>
        <w:t>and gave some</w:t>
      </w:r>
      <w:r w:rsidRPr="00A07D3F">
        <w:rPr>
          <w:rStyle w:val="StyleUnderline"/>
        </w:rPr>
        <w:t xml:space="preserve"> of them, China and Russia</w:t>
      </w:r>
      <w:r w:rsidRPr="00A07D3F">
        <w:rPr>
          <w:sz w:val="14"/>
        </w:rPr>
        <w:t xml:space="preserve">, </w:t>
      </w:r>
      <w:r w:rsidRPr="001E0C8E">
        <w:rPr>
          <w:rStyle w:val="Emphasis"/>
          <w:highlight w:val="cyan"/>
        </w:rPr>
        <w:t>added leverage</w:t>
      </w:r>
      <w:r w:rsidRPr="00A07D3F">
        <w:rPr>
          <w:rStyle w:val="Emphasis"/>
        </w:rPr>
        <w:t xml:space="preserve"> and propaganda points</w:t>
      </w:r>
      <w:r w:rsidRPr="00A07D3F">
        <w:rPr>
          <w:sz w:val="14"/>
        </w:rPr>
        <w:t xml:space="preserve">. The </w:t>
      </w:r>
      <w:r w:rsidRPr="00B07A80">
        <w:rPr>
          <w:rStyle w:val="StyleUnderline"/>
        </w:rPr>
        <w:t xml:space="preserve">North </w:t>
      </w:r>
      <w:r w:rsidRPr="001E0C8E">
        <w:rPr>
          <w:rStyle w:val="StyleUnderline"/>
          <w:highlight w:val="cyan"/>
        </w:rPr>
        <w:t>Korea</w:t>
      </w:r>
      <w:r w:rsidRPr="00A07D3F">
        <w:rPr>
          <w:sz w:val="14"/>
        </w:rPr>
        <w:t xml:space="preserve">n situation </w:t>
      </w:r>
      <w:r w:rsidRPr="001E0C8E">
        <w:rPr>
          <w:rStyle w:val="StyleUnderline"/>
          <w:highlight w:val="cyan"/>
        </w:rPr>
        <w:t>leaves Asians</w:t>
      </w:r>
      <w:r w:rsidRPr="00A07D3F">
        <w:rPr>
          <w:rStyle w:val="StyleUnderline"/>
        </w:rPr>
        <w:t xml:space="preserve"> </w:t>
      </w:r>
      <w:r w:rsidRPr="00A07D3F">
        <w:rPr>
          <w:rStyle w:val="Emphasis"/>
        </w:rPr>
        <w:t xml:space="preserve">confused and </w:t>
      </w:r>
      <w:r w:rsidRPr="001E0C8E">
        <w:rPr>
          <w:rStyle w:val="Emphasis"/>
          <w:highlight w:val="cyan"/>
        </w:rPr>
        <w:t>worried</w:t>
      </w:r>
      <w:r w:rsidRPr="00A07D3F">
        <w:rPr>
          <w:sz w:val="14"/>
        </w:rPr>
        <w:t xml:space="preserve"> </w:t>
      </w:r>
      <w:r w:rsidRPr="00A07D3F">
        <w:rPr>
          <w:rStyle w:val="StyleUnderline"/>
        </w:rPr>
        <w:t xml:space="preserve">and </w:t>
      </w:r>
      <w:r w:rsidRPr="00A07D3F">
        <w:rPr>
          <w:rStyle w:val="Emphasis"/>
        </w:rPr>
        <w:t>catapults our South Korean partners</w:t>
      </w:r>
      <w:r w:rsidRPr="00A07D3F">
        <w:rPr>
          <w:sz w:val="14"/>
        </w:rPr>
        <w:t xml:space="preserve">, </w:t>
      </w:r>
      <w:r w:rsidRPr="00A07D3F">
        <w:rPr>
          <w:rStyle w:val="StyleUnderline"/>
        </w:rPr>
        <w:t>who may not fully share our objectives</w:t>
      </w:r>
      <w:r w:rsidRPr="00A07D3F">
        <w:rPr>
          <w:sz w:val="14"/>
        </w:rPr>
        <w:t xml:space="preserve">, </w:t>
      </w:r>
      <w:r w:rsidRPr="00A07D3F">
        <w:rPr>
          <w:rStyle w:val="StyleUnderline"/>
        </w:rPr>
        <w:t>into the driver’s seat</w:t>
      </w:r>
      <w:r w:rsidRPr="00A07D3F">
        <w:rPr>
          <w:sz w:val="14"/>
        </w:rPr>
        <w:t xml:space="preserve"> — </w:t>
      </w:r>
      <w:r w:rsidRPr="00A07D3F">
        <w:rPr>
          <w:rStyle w:val="Emphasis"/>
        </w:rPr>
        <w:t>perhaps ceding more responsibility to them than they even want</w:t>
      </w:r>
      <w:r w:rsidRPr="00A07D3F">
        <w:rPr>
          <w:sz w:val="14"/>
        </w:rPr>
        <w:t xml:space="preserve">. </w:t>
      </w:r>
      <w:r w:rsidRPr="00A07D3F">
        <w:rPr>
          <w:rStyle w:val="StyleUnderline"/>
        </w:rPr>
        <w:t xml:space="preserve">And </w:t>
      </w:r>
      <w:r w:rsidRPr="001E0C8E">
        <w:rPr>
          <w:rStyle w:val="StyleUnderline"/>
          <w:highlight w:val="cyan"/>
        </w:rPr>
        <w:t>hesitation with Russia</w:t>
      </w:r>
      <w:r w:rsidRPr="00A07D3F">
        <w:rPr>
          <w:rStyle w:val="StyleUnderline"/>
        </w:rPr>
        <w:t xml:space="preserve"> on renewing</w:t>
      </w:r>
      <w:r w:rsidRPr="00A07D3F">
        <w:rPr>
          <w:sz w:val="14"/>
        </w:rPr>
        <w:t xml:space="preserve"> </w:t>
      </w:r>
      <w:r w:rsidRPr="00A07D3F">
        <w:rPr>
          <w:rStyle w:val="StyleUnderline"/>
        </w:rPr>
        <w:t>New START</w:t>
      </w:r>
      <w:r w:rsidRPr="00A07D3F">
        <w:rPr>
          <w:sz w:val="14"/>
        </w:rPr>
        <w:t xml:space="preserve"> </w:t>
      </w:r>
      <w:r w:rsidRPr="001E0C8E">
        <w:rPr>
          <w:rStyle w:val="Emphasis"/>
          <w:highlight w:val="cyan"/>
        </w:rPr>
        <w:t>passes on an easy win</w:t>
      </w:r>
      <w:r w:rsidRPr="00A07D3F">
        <w:rPr>
          <w:sz w:val="14"/>
        </w:rPr>
        <w:t xml:space="preserve"> in the most dangerous area of bilateral competition.</w:t>
      </w:r>
    </w:p>
    <w:p w14:paraId="4018DD77" w14:textId="6B4D4F8B" w:rsidR="00422BB7" w:rsidRDefault="005A6AA0" w:rsidP="00422BB7">
      <w:pPr>
        <w:pStyle w:val="Heading3"/>
        <w:rPr>
          <w:rFonts w:eastAsia="Calibri"/>
        </w:rPr>
      </w:pPr>
      <w:r>
        <w:rPr>
          <w:rFonts w:eastAsia="Calibri"/>
        </w:rPr>
        <w:t>1AR</w:t>
      </w:r>
      <w:r w:rsidR="00422BB7">
        <w:rPr>
          <w:rFonts w:eastAsia="Calibri"/>
        </w:rPr>
        <w:t>---Leadership Fails</w:t>
      </w:r>
    </w:p>
    <w:p w14:paraId="75A7A1F6" w14:textId="1582D08E" w:rsidR="005A6AA0" w:rsidRPr="00DA08C8" w:rsidRDefault="005A6AA0" w:rsidP="005A6AA0">
      <w:pPr>
        <w:pStyle w:val="Heading4"/>
        <w:rPr>
          <w:rFonts w:eastAsia="Times New Roman"/>
        </w:rPr>
      </w:pPr>
      <w:r w:rsidRPr="00DA08C8">
        <w:rPr>
          <w:rFonts w:eastAsia="Times New Roman"/>
        </w:rPr>
        <w:t xml:space="preserve">US </w:t>
      </w:r>
      <w:r w:rsidRPr="00940B97">
        <w:rPr>
          <w:rFonts w:eastAsia="Times New Roman"/>
          <w:u w:val="single"/>
        </w:rPr>
        <w:t xml:space="preserve">won’t </w:t>
      </w:r>
      <w:r w:rsidR="00940B97" w:rsidRPr="00940B97">
        <w:rPr>
          <w:rFonts w:eastAsia="Times New Roman"/>
          <w:u w:val="single"/>
        </w:rPr>
        <w:t>use</w:t>
      </w:r>
      <w:r w:rsidR="00940B97">
        <w:rPr>
          <w:rFonts w:eastAsia="Times New Roman"/>
        </w:rPr>
        <w:t xml:space="preserve"> any</w:t>
      </w:r>
      <w:r w:rsidRPr="00DA08C8">
        <w:rPr>
          <w:rFonts w:eastAsia="Times New Roman"/>
        </w:rPr>
        <w:t xml:space="preserve"> nonproliferation leadership</w:t>
      </w:r>
    </w:p>
    <w:p w14:paraId="3AFD6031" w14:textId="7441BBF5" w:rsidR="005A6AA0" w:rsidRPr="00DA08C8" w:rsidRDefault="005A6AA0" w:rsidP="005A6AA0">
      <w:pPr>
        <w:spacing w:line="256" w:lineRule="auto"/>
        <w:rPr>
          <w:rFonts w:eastAsia="Calibri"/>
          <w:b/>
          <w:bCs/>
        </w:rPr>
      </w:pPr>
      <w:r w:rsidRPr="005D4808">
        <w:rPr>
          <w:rStyle w:val="Style13ptBold"/>
        </w:rPr>
        <w:t>Cleary</w:t>
      </w:r>
      <w:r w:rsidR="00D05947">
        <w:rPr>
          <w:rStyle w:val="Style13ptBold"/>
        </w:rPr>
        <w:t xml:space="preserve"> </w:t>
      </w:r>
      <w:r w:rsidRPr="005D4808">
        <w:rPr>
          <w:rStyle w:val="Style13ptBold"/>
        </w:rPr>
        <w:t>12</w:t>
      </w:r>
      <w:r w:rsidRPr="00DA08C8">
        <w:rPr>
          <w:rFonts w:eastAsia="Calibri"/>
          <w:b/>
          <w:bCs/>
        </w:rPr>
        <w:t xml:space="preserve"> (</w:t>
      </w:r>
      <w:r w:rsidRPr="00DA08C8">
        <w:rPr>
          <w:rFonts w:eastAsia="Calibri"/>
          <w:szCs w:val="20"/>
        </w:rPr>
        <w:t>Richard Cleary, American Enterprise Institute Research Assistant, 8/13/12, Richard Cleary: Persuading Countries to Forgo Nuclear Fuel-Making, npolicy.org/article.php?aid=1192&amp;tid=30)</w:t>
      </w:r>
    </w:p>
    <w:p w14:paraId="255FFB2A" w14:textId="77777777" w:rsidR="005A6AA0" w:rsidRPr="00DA08C8" w:rsidRDefault="005A6AA0" w:rsidP="005A6AA0">
      <w:pPr>
        <w:spacing w:line="256" w:lineRule="auto"/>
        <w:rPr>
          <w:rFonts w:eastAsia="Calibri"/>
          <w:szCs w:val="20"/>
        </w:rPr>
      </w:pPr>
    </w:p>
    <w:p w14:paraId="6E33390C" w14:textId="77777777" w:rsidR="005A6AA0" w:rsidRDefault="005A6AA0" w:rsidP="005A6AA0">
      <w:pPr>
        <w:spacing w:line="256" w:lineRule="auto"/>
        <w:rPr>
          <w:rFonts w:eastAsia="Calibri"/>
          <w:bCs/>
          <w:u w:val="single"/>
        </w:rPr>
      </w:pPr>
      <w:r w:rsidRPr="005D4808">
        <w:rPr>
          <w:rFonts w:eastAsia="Calibri"/>
          <w:sz w:val="14"/>
          <w:szCs w:val="20"/>
        </w:rPr>
        <w:t xml:space="preserve">The cases above offer a common lesson: </w:t>
      </w:r>
      <w:r w:rsidRPr="001E0C8E">
        <w:rPr>
          <w:rFonts w:eastAsia="Calibri"/>
          <w:szCs w:val="20"/>
          <w:highlight w:val="cyan"/>
          <w:u w:val="single"/>
        </w:rPr>
        <w:t>The U.S</w:t>
      </w:r>
      <w:r w:rsidRPr="005D4808">
        <w:rPr>
          <w:rFonts w:eastAsia="Calibri"/>
          <w:sz w:val="14"/>
          <w:szCs w:val="20"/>
        </w:rPr>
        <w:t xml:space="preserve">., though constrained or empowered by circumstance, </w:t>
      </w:r>
      <w:r w:rsidRPr="001E0C8E">
        <w:rPr>
          <w:rFonts w:eastAsia="Calibri"/>
          <w:szCs w:val="20"/>
          <w:highlight w:val="cyan"/>
          <w:u w:val="single"/>
        </w:rPr>
        <w:t>can exert</w:t>
      </w:r>
      <w:r w:rsidRPr="00DA08C8">
        <w:rPr>
          <w:rFonts w:eastAsia="Calibri"/>
          <w:szCs w:val="20"/>
          <w:u w:val="single"/>
        </w:rPr>
        <w:t xml:space="preserve"> considerable </w:t>
      </w:r>
      <w:r w:rsidRPr="001E0C8E">
        <w:rPr>
          <w:rFonts w:eastAsia="Calibri"/>
          <w:szCs w:val="20"/>
          <w:highlight w:val="cyan"/>
          <w:u w:val="single"/>
        </w:rPr>
        <w:t>sway in nonprolif</w:t>
      </w:r>
      <w:r w:rsidRPr="00DA08C8">
        <w:rPr>
          <w:rFonts w:eastAsia="Calibri"/>
          <w:szCs w:val="20"/>
          <w:u w:val="single"/>
        </w:rPr>
        <w:t>eration matters</w:t>
      </w:r>
      <w:r w:rsidRPr="005D4808">
        <w:rPr>
          <w:rFonts w:eastAsia="Calibri"/>
          <w:sz w:val="14"/>
          <w:szCs w:val="20"/>
        </w:rPr>
        <w:t xml:space="preserve">, </w:t>
      </w:r>
      <w:r w:rsidRPr="001E0C8E">
        <w:rPr>
          <w:rFonts w:eastAsia="Calibri"/>
          <w:bCs/>
          <w:highlight w:val="cyan"/>
          <w:u w:val="single"/>
        </w:rPr>
        <w:t>but</w:t>
      </w:r>
      <w:r w:rsidRPr="005D4808">
        <w:rPr>
          <w:rFonts w:eastAsia="Calibri"/>
          <w:sz w:val="14"/>
          <w:szCs w:val="20"/>
        </w:rPr>
        <w:t xml:space="preserve"> often </w:t>
      </w:r>
      <w:r w:rsidRPr="001E0C8E">
        <w:rPr>
          <w:rFonts w:eastAsia="Calibri"/>
          <w:b/>
          <w:iCs/>
          <w:highlight w:val="cyan"/>
          <w:u w:val="single"/>
          <w:bdr w:val="single" w:sz="18" w:space="0" w:color="auto" w:frame="1"/>
        </w:rPr>
        <w:t>elects not to</w:t>
      </w:r>
      <w:r w:rsidRPr="00DA08C8">
        <w:rPr>
          <w:rFonts w:eastAsia="Calibri"/>
          <w:b/>
          <w:iCs/>
          <w:u w:val="single"/>
          <w:bdr w:val="single" w:sz="18" w:space="0" w:color="auto" w:frame="1"/>
        </w:rPr>
        <w:t xml:space="preserve"> apply the most powerful tools at its disposal </w:t>
      </w:r>
      <w:r w:rsidRPr="001E0C8E">
        <w:rPr>
          <w:rFonts w:eastAsia="Calibri"/>
          <w:b/>
          <w:iCs/>
          <w:highlight w:val="cyan"/>
          <w:u w:val="single"/>
          <w:bdr w:val="single" w:sz="18" w:space="0" w:color="auto" w:frame="1"/>
        </w:rPr>
        <w:t>for fear of jeopardizing other objectives</w:t>
      </w:r>
      <w:r w:rsidRPr="001E0C8E">
        <w:rPr>
          <w:rFonts w:eastAsia="Calibri"/>
          <w:sz w:val="14"/>
          <w:szCs w:val="20"/>
          <w:highlight w:val="cyan"/>
        </w:rPr>
        <w:t xml:space="preserve">. </w:t>
      </w:r>
      <w:r w:rsidRPr="001E0C8E">
        <w:rPr>
          <w:rFonts w:eastAsia="Calibri"/>
          <w:szCs w:val="20"/>
          <w:highlight w:val="cyan"/>
          <w:u w:val="single"/>
        </w:rPr>
        <w:t>The</w:t>
      </w:r>
      <w:r w:rsidRPr="00DA08C8">
        <w:rPr>
          <w:rFonts w:eastAsia="Calibri"/>
          <w:szCs w:val="20"/>
          <w:u w:val="single"/>
        </w:rPr>
        <w:t xml:space="preserve"> persistent </w:t>
      </w:r>
      <w:r w:rsidRPr="001E0C8E">
        <w:rPr>
          <w:rFonts w:eastAsia="Calibri"/>
          <w:szCs w:val="20"/>
          <w:highlight w:val="cyan"/>
          <w:u w:val="single"/>
        </w:rPr>
        <w:t>dilemma</w:t>
      </w:r>
      <w:r w:rsidRPr="005D4808">
        <w:rPr>
          <w:rFonts w:eastAsia="Calibri"/>
          <w:sz w:val="14"/>
          <w:szCs w:val="20"/>
        </w:rPr>
        <w:t xml:space="preserve"> of how much to emphasize nonproliferation goals, and at what cost, </w:t>
      </w:r>
      <w:r w:rsidRPr="001E0C8E">
        <w:rPr>
          <w:rFonts w:eastAsia="Calibri"/>
          <w:szCs w:val="20"/>
          <w:highlight w:val="cyan"/>
          <w:u w:val="single"/>
        </w:rPr>
        <w:t>has contributed to</w:t>
      </w:r>
      <w:r w:rsidRPr="005D4808">
        <w:rPr>
          <w:rFonts w:eastAsia="Calibri"/>
          <w:sz w:val="14"/>
          <w:szCs w:val="20"/>
        </w:rPr>
        <w:t xml:space="preserve"> cases of </w:t>
      </w:r>
      <w:r w:rsidRPr="001E0C8E">
        <w:rPr>
          <w:rFonts w:eastAsia="Calibri"/>
          <w:b/>
          <w:iCs/>
          <w:highlight w:val="cyan"/>
          <w:u w:val="single"/>
          <w:bdr w:val="single" w:sz="18" w:space="0" w:color="auto" w:frame="1"/>
        </w:rPr>
        <w:t>nonproliferation failure</w:t>
      </w:r>
      <w:r w:rsidRPr="001E0C8E">
        <w:rPr>
          <w:rFonts w:eastAsia="Calibri"/>
          <w:szCs w:val="20"/>
          <w:highlight w:val="cyan"/>
          <w:u w:val="single"/>
        </w:rPr>
        <w:t>.</w:t>
      </w:r>
      <w:r w:rsidRPr="005D4808">
        <w:rPr>
          <w:rFonts w:eastAsia="Calibri"/>
          <w:sz w:val="14"/>
          <w:szCs w:val="20"/>
        </w:rPr>
        <w:t xml:space="preserve"> The </w:t>
      </w:r>
      <w:r w:rsidRPr="001E0C8E">
        <w:rPr>
          <w:rFonts w:eastAsia="Calibri"/>
          <w:szCs w:val="20"/>
          <w:highlight w:val="cyan"/>
          <w:u w:val="single"/>
        </w:rPr>
        <w:t>inconsistent</w:t>
      </w:r>
      <w:r w:rsidRPr="00DA08C8">
        <w:rPr>
          <w:rFonts w:eastAsia="Calibri"/>
          <w:szCs w:val="20"/>
          <w:u w:val="single"/>
        </w:rPr>
        <w:t xml:space="preserve"> or incomplete </w:t>
      </w:r>
      <w:r w:rsidRPr="001E0C8E">
        <w:rPr>
          <w:rFonts w:eastAsia="Calibri"/>
          <w:szCs w:val="20"/>
          <w:highlight w:val="cyan"/>
          <w:u w:val="single"/>
        </w:rPr>
        <w:t>application of U.S. power</w:t>
      </w:r>
      <w:r w:rsidRPr="00DA08C8">
        <w:rPr>
          <w:rFonts w:eastAsia="Calibri"/>
          <w:szCs w:val="20"/>
          <w:u w:val="single"/>
        </w:rPr>
        <w:t xml:space="preserve"> in nonproliferation</w:t>
      </w:r>
      <w:r w:rsidRPr="005D4808">
        <w:rPr>
          <w:rFonts w:eastAsia="Calibri"/>
          <w:sz w:val="14"/>
          <w:szCs w:val="20"/>
        </w:rPr>
        <w:t xml:space="preserve"> cases </w:t>
      </w:r>
      <w:r w:rsidRPr="00DA08C8">
        <w:rPr>
          <w:rFonts w:eastAsia="Calibri"/>
          <w:szCs w:val="20"/>
          <w:u w:val="single"/>
        </w:rPr>
        <w:t>is</w:t>
      </w:r>
      <w:r w:rsidRPr="005D4808">
        <w:rPr>
          <w:rFonts w:eastAsia="Calibri"/>
          <w:sz w:val="14"/>
          <w:szCs w:val="20"/>
        </w:rPr>
        <w:t xml:space="preserve"> most</w:t>
      </w:r>
      <w:r w:rsidRPr="00DA08C8">
        <w:rPr>
          <w:rFonts w:eastAsia="Calibri"/>
          <w:szCs w:val="20"/>
          <w:u w:val="single"/>
        </w:rPr>
        <w:t xml:space="preserve"> harmful</w:t>
      </w:r>
      <w:r w:rsidRPr="005D4808">
        <w:rPr>
          <w:rFonts w:eastAsia="Calibri"/>
          <w:sz w:val="14"/>
          <w:szCs w:val="20"/>
        </w:rPr>
        <w:t xml:space="preserve"> when it </w:t>
      </w:r>
      <w:r w:rsidRPr="001E0C8E">
        <w:rPr>
          <w:rFonts w:eastAsia="Calibri"/>
          <w:szCs w:val="20"/>
          <w:highlight w:val="cyan"/>
          <w:u w:val="single"/>
        </w:rPr>
        <w:t>gives the impression</w:t>
      </w:r>
      <w:r w:rsidRPr="005D4808">
        <w:rPr>
          <w:rFonts w:eastAsia="Calibri"/>
          <w:sz w:val="14"/>
          <w:szCs w:val="20"/>
        </w:rPr>
        <w:t xml:space="preserve"> to a nation </w:t>
      </w:r>
      <w:r w:rsidRPr="001E0C8E">
        <w:rPr>
          <w:rFonts w:eastAsia="Calibri"/>
          <w:szCs w:val="20"/>
          <w:highlight w:val="cyan"/>
          <w:u w:val="single"/>
        </w:rPr>
        <w:t>that</w:t>
      </w:r>
      <w:r w:rsidRPr="00DA08C8">
        <w:rPr>
          <w:rFonts w:eastAsia="Calibri"/>
          <w:szCs w:val="20"/>
          <w:u w:val="single"/>
        </w:rPr>
        <w:t xml:space="preserve"> either </w:t>
      </w:r>
      <w:r w:rsidRPr="001E0C8E">
        <w:rPr>
          <w:rFonts w:eastAsia="Calibri"/>
          <w:szCs w:val="20"/>
          <w:highlight w:val="cyan"/>
          <w:u w:val="single"/>
        </w:rPr>
        <w:t>sharing sensitive tech</w:t>
      </w:r>
      <w:r w:rsidRPr="00DA08C8">
        <w:rPr>
          <w:rFonts w:eastAsia="Calibri"/>
          <w:szCs w:val="20"/>
          <w:u w:val="single"/>
        </w:rPr>
        <w:t xml:space="preserve">nology or developing it </w:t>
      </w:r>
      <w:r w:rsidRPr="001E0C8E">
        <w:rPr>
          <w:rFonts w:eastAsia="Calibri"/>
          <w:szCs w:val="20"/>
          <w:highlight w:val="cyan"/>
          <w:u w:val="single"/>
        </w:rPr>
        <w:t>is</w:t>
      </w:r>
      <w:r w:rsidRPr="001E0C8E">
        <w:rPr>
          <w:rFonts w:eastAsia="Calibri"/>
          <w:sz w:val="14"/>
          <w:szCs w:val="20"/>
          <w:highlight w:val="cyan"/>
        </w:rPr>
        <w:t>,</w:t>
      </w:r>
      <w:r w:rsidRPr="005D4808">
        <w:rPr>
          <w:rFonts w:eastAsia="Calibri"/>
          <w:sz w:val="14"/>
          <w:szCs w:val="20"/>
        </w:rPr>
        <w:t xml:space="preserve"> or will become, </w:t>
      </w:r>
      <w:r w:rsidRPr="001E0C8E">
        <w:rPr>
          <w:rFonts w:eastAsia="Calibri"/>
          <w:szCs w:val="20"/>
          <w:highlight w:val="cyan"/>
          <w:u w:val="single"/>
        </w:rPr>
        <w:t>acceptable</w:t>
      </w:r>
      <w:r w:rsidRPr="00DA08C8">
        <w:rPr>
          <w:rFonts w:eastAsia="Calibri"/>
          <w:szCs w:val="20"/>
          <w:u w:val="single"/>
        </w:rPr>
        <w:t xml:space="preserve"> to Washington</w:t>
      </w:r>
      <w:r w:rsidRPr="005D4808">
        <w:rPr>
          <w:rFonts w:eastAsia="Calibri"/>
          <w:sz w:val="14"/>
          <w:szCs w:val="20"/>
        </w:rPr>
        <w:t xml:space="preserve">. </w:t>
      </w:r>
      <w:r w:rsidRPr="00DA08C8">
        <w:rPr>
          <w:rFonts w:eastAsia="Calibri"/>
          <w:bCs/>
          <w:u w:val="single"/>
        </w:rPr>
        <w:t xml:space="preserve">U.S. </w:t>
      </w:r>
      <w:r w:rsidRPr="001E0C8E">
        <w:rPr>
          <w:rFonts w:eastAsia="Calibri"/>
          <w:bCs/>
          <w:highlight w:val="cyan"/>
          <w:u w:val="single"/>
        </w:rPr>
        <w:t>reticence</w:t>
      </w:r>
      <w:r w:rsidRPr="005D4808">
        <w:rPr>
          <w:rFonts w:eastAsia="Calibri"/>
          <w:sz w:val="14"/>
          <w:szCs w:val="20"/>
        </w:rPr>
        <w:t xml:space="preserve"> historically, with some exceptions, </w:t>
      </w:r>
      <w:r w:rsidRPr="001E0C8E">
        <w:rPr>
          <w:rFonts w:eastAsia="Calibri"/>
          <w:bCs/>
          <w:highlight w:val="cyan"/>
          <w:u w:val="single"/>
        </w:rPr>
        <w:t>to prioritize nonproliferation</w:t>
      </w:r>
      <w:r w:rsidRPr="005D4808">
        <w:rPr>
          <w:rFonts w:eastAsia="Calibri"/>
          <w:sz w:val="14"/>
          <w:szCs w:val="20"/>
        </w:rPr>
        <w:t>—and in so doing reduce the chance of success in these cases—</w:t>
      </w:r>
      <w:r w:rsidRPr="001E0C8E">
        <w:rPr>
          <w:rFonts w:eastAsia="Calibri"/>
          <w:bCs/>
          <w:highlight w:val="cyan"/>
          <w:u w:val="single"/>
        </w:rPr>
        <w:t>does not leave room for</w:t>
      </w:r>
      <w:r w:rsidRPr="005D4808">
        <w:rPr>
          <w:rFonts w:eastAsia="Calibri"/>
          <w:sz w:val="14"/>
          <w:szCs w:val="20"/>
        </w:rPr>
        <w:t xml:space="preserve"> great </w:t>
      </w:r>
      <w:r w:rsidRPr="001E0C8E">
        <w:rPr>
          <w:rFonts w:eastAsia="Calibri"/>
          <w:bCs/>
          <w:highlight w:val="cyan"/>
          <w:u w:val="single"/>
        </w:rPr>
        <w:t>optimism about</w:t>
      </w:r>
      <w:r w:rsidRPr="00DA08C8">
        <w:rPr>
          <w:rFonts w:eastAsia="Calibri"/>
          <w:b/>
          <w:szCs w:val="20"/>
          <w:u w:val="single"/>
        </w:rPr>
        <w:t xml:space="preserve"> </w:t>
      </w:r>
      <w:r w:rsidRPr="00DA08C8">
        <w:rPr>
          <w:rFonts w:eastAsia="Calibri"/>
          <w:bCs/>
          <w:u w:val="single"/>
        </w:rPr>
        <w:t>future U.S.</w:t>
      </w:r>
      <w:r w:rsidRPr="00DA08C8">
        <w:rPr>
          <w:rFonts w:eastAsia="Calibri"/>
          <w:b/>
          <w:szCs w:val="20"/>
          <w:u w:val="single"/>
        </w:rPr>
        <w:t xml:space="preserve"> </w:t>
      </w:r>
      <w:r w:rsidRPr="001E0C8E">
        <w:rPr>
          <w:rFonts w:eastAsia="Calibri"/>
          <w:bCs/>
          <w:highlight w:val="cyan"/>
          <w:u w:val="single"/>
        </w:rPr>
        <w:t>efforts at persuading countries</w:t>
      </w:r>
      <w:r w:rsidRPr="00DA08C8">
        <w:rPr>
          <w:rFonts w:eastAsia="Calibri"/>
          <w:b/>
          <w:szCs w:val="20"/>
          <w:u w:val="single"/>
        </w:rPr>
        <w:t xml:space="preserve"> </w:t>
      </w:r>
      <w:r w:rsidRPr="00DA08C8">
        <w:rPr>
          <w:rFonts w:eastAsia="Calibri"/>
          <w:bCs/>
          <w:u w:val="single"/>
        </w:rPr>
        <w:t>to forgo nuclear fuel-making.</w:t>
      </w:r>
    </w:p>
    <w:p w14:paraId="66F4BA68" w14:textId="77777777" w:rsidR="00C1531C" w:rsidRPr="00C54D6A" w:rsidRDefault="00C1531C" w:rsidP="00C1531C">
      <w:pPr>
        <w:pStyle w:val="Heading4"/>
        <w:rPr>
          <w:rFonts w:eastAsia="Times New Roman"/>
          <w:b w:val="0"/>
        </w:rPr>
      </w:pPr>
      <w:r w:rsidRPr="009E3429">
        <w:rPr>
          <w:rFonts w:eastAsia="Times New Roman"/>
        </w:rPr>
        <w:t xml:space="preserve">Nuclear leadership </w:t>
      </w:r>
      <w:r w:rsidRPr="00940B97">
        <w:rPr>
          <w:rFonts w:eastAsia="Times New Roman"/>
          <w:u w:val="single"/>
        </w:rPr>
        <w:t>fails</w:t>
      </w:r>
      <w:r w:rsidRPr="009E3429">
        <w:rPr>
          <w:rFonts w:eastAsia="Times New Roman"/>
        </w:rPr>
        <w:t xml:space="preserve"> </w:t>
      </w:r>
      <w:r w:rsidRPr="00C54D6A">
        <w:rPr>
          <w:rFonts w:eastAsia="Times New Roman"/>
          <w:b w:val="0"/>
        </w:rPr>
        <w:t xml:space="preserve">– U.S. won’t </w:t>
      </w:r>
      <w:r>
        <w:rPr>
          <w:rFonts w:eastAsia="Times New Roman"/>
          <w:b w:val="0"/>
        </w:rPr>
        <w:t>exercise it, agency competition</w:t>
      </w:r>
      <w:r w:rsidRPr="00C54D6A">
        <w:rPr>
          <w:rFonts w:eastAsia="Times New Roman"/>
          <w:b w:val="0"/>
        </w:rPr>
        <w:t xml:space="preserve">, and it doesn’t cause other states to change behavior </w:t>
      </w:r>
    </w:p>
    <w:p w14:paraId="55A0151A" w14:textId="0DA5409B" w:rsidR="00C1531C" w:rsidRPr="009E3429" w:rsidRDefault="00C1531C" w:rsidP="00C1531C">
      <w:pPr>
        <w:spacing w:line="256" w:lineRule="auto"/>
        <w:rPr>
          <w:rFonts w:eastAsia="Calibri"/>
        </w:rPr>
      </w:pPr>
      <w:r w:rsidRPr="00C54D6A">
        <w:rPr>
          <w:rStyle w:val="Style13ptBold"/>
        </w:rPr>
        <w:t>Cleary</w:t>
      </w:r>
      <w:r w:rsidR="00D05947">
        <w:rPr>
          <w:rStyle w:val="Style13ptBold"/>
        </w:rPr>
        <w:t xml:space="preserve"> </w:t>
      </w:r>
      <w:r w:rsidRPr="00C54D6A">
        <w:rPr>
          <w:rStyle w:val="Style13ptBold"/>
        </w:rPr>
        <w:t>12</w:t>
      </w:r>
      <w:r w:rsidRPr="009E3429">
        <w:rPr>
          <w:rFonts w:eastAsia="Calibri"/>
        </w:rPr>
        <w:t xml:space="preserve"> (Richard Cleary 12, Research Assistant at the American Enterprise Institute, 8/13/12, “Persuading Countries to Forgo Nuclear Fuel-Making:  What History Suggests,” </w:t>
      </w:r>
      <w:hyperlink r:id="rId44" w:history="1">
        <w:r w:rsidRPr="009E3429">
          <w:rPr>
            <w:rFonts w:eastAsia="Calibri"/>
          </w:rPr>
          <w:t>http://npolicy.org/article.php?aid= 1192&amp;tid=30</w:t>
        </w:r>
      </w:hyperlink>
      <w:r w:rsidRPr="009E3429">
        <w:rPr>
          <w:rFonts w:eastAsia="Calibri"/>
        </w:rPr>
        <w:t>)</w:t>
      </w:r>
    </w:p>
    <w:p w14:paraId="795660CE" w14:textId="77777777" w:rsidR="00C1531C" w:rsidRPr="009E3429" w:rsidRDefault="00C1531C" w:rsidP="00C1531C">
      <w:pPr>
        <w:spacing w:line="256" w:lineRule="auto"/>
        <w:rPr>
          <w:rFonts w:eastAsia="Calibri"/>
        </w:rPr>
      </w:pPr>
      <w:r w:rsidRPr="009E3429">
        <w:rPr>
          <w:rFonts w:eastAsia="Calibri"/>
        </w:rPr>
        <w:t xml:space="preserve"> </w:t>
      </w:r>
    </w:p>
    <w:p w14:paraId="01CCC14A" w14:textId="77777777" w:rsidR="00C1531C" w:rsidRPr="009E3429" w:rsidRDefault="00C1531C" w:rsidP="00C1531C">
      <w:pPr>
        <w:spacing w:line="256" w:lineRule="auto"/>
        <w:rPr>
          <w:rFonts w:eastAsia="Calibri"/>
          <w:sz w:val="16"/>
        </w:rPr>
      </w:pPr>
      <w:r w:rsidRPr="009E3429">
        <w:rPr>
          <w:rFonts w:eastAsia="Calibri"/>
          <w:sz w:val="16"/>
        </w:rPr>
        <w:t xml:space="preserve">In recent years, </w:t>
      </w:r>
      <w:r w:rsidRPr="009E3429">
        <w:rPr>
          <w:rFonts w:eastAsia="Calibri"/>
          <w:bCs/>
          <w:u w:val="single"/>
        </w:rPr>
        <w:t>there has been a resurgence of proposals designed to limit the spread of nuclear fuel-making facilities</w:t>
      </w:r>
      <w:r w:rsidRPr="009E3429">
        <w:rPr>
          <w:rFonts w:eastAsia="Calibri"/>
          <w:sz w:val="16"/>
        </w:rPr>
        <w:t xml:space="preserve">, </w:t>
      </w:r>
      <w:r w:rsidRPr="009E3429">
        <w:rPr>
          <w:rFonts w:eastAsia="Calibri"/>
          <w:sz w:val="12"/>
        </w:rPr>
        <w:t>with the understanding that ostensibly peaceful technology can allow for the production of the fissile material required for a nuclear weapon. With U.S. proposals ranging from the Global Nuclear Energy Partnership (GNEP) to a revamped, “Gold Standard” bilateral nuclear cooperation agreement, a wider array of tools has been put at the disposal of American policy makers. Prominent members of the international community have become agitated about the prospect of the proliferation of fuel-making technology as well, with numerous proposals of fuel assurances put forward by such disparate figures as Vladimir Putin and Mohamed ElBaradei.</w:t>
      </w:r>
      <w:r w:rsidRPr="009E3429">
        <w:rPr>
          <w:rFonts w:eastAsia="Calibri"/>
          <w:sz w:val="16"/>
        </w:rPr>
        <w:t xml:space="preserve"> </w:t>
      </w:r>
      <w:r w:rsidRPr="009E3429">
        <w:rPr>
          <w:rFonts w:eastAsia="Calibri"/>
          <w:bCs/>
          <w:u w:val="single"/>
        </w:rPr>
        <w:t xml:space="preserve">But </w:t>
      </w:r>
      <w:r w:rsidRPr="001E0C8E">
        <w:rPr>
          <w:rFonts w:eastAsia="Calibri"/>
          <w:bCs/>
          <w:highlight w:val="cyan"/>
          <w:u w:val="single"/>
        </w:rPr>
        <w:t>renewed enthusiasm for nonprolif</w:t>
      </w:r>
      <w:r w:rsidRPr="009E3429">
        <w:rPr>
          <w:rFonts w:eastAsia="Calibri"/>
          <w:bCs/>
          <w:u w:val="single"/>
        </w:rPr>
        <w:t>eration</w:t>
      </w:r>
      <w:r w:rsidRPr="009E3429">
        <w:rPr>
          <w:rFonts w:eastAsia="Calibri"/>
          <w:sz w:val="16"/>
        </w:rPr>
        <w:t xml:space="preserve"> </w:t>
      </w:r>
      <w:r w:rsidRPr="001E0C8E">
        <w:rPr>
          <w:rFonts w:eastAsia="Calibri"/>
          <w:b/>
          <w:iCs/>
          <w:highlight w:val="cyan"/>
          <w:u w:val="single"/>
          <w:bdr w:val="single" w:sz="18" w:space="0" w:color="auto" w:frame="1"/>
        </w:rPr>
        <w:t>begs questions</w:t>
      </w:r>
      <w:r w:rsidRPr="001E0C8E">
        <w:rPr>
          <w:rFonts w:eastAsia="Calibri"/>
          <w:sz w:val="16"/>
          <w:highlight w:val="cyan"/>
        </w:rPr>
        <w:t xml:space="preserve"> </w:t>
      </w:r>
      <w:r w:rsidRPr="001E0C8E">
        <w:rPr>
          <w:rFonts w:eastAsia="Calibri"/>
          <w:bCs/>
          <w:highlight w:val="cyan"/>
          <w:u w:val="single"/>
        </w:rPr>
        <w:t>about</w:t>
      </w:r>
      <w:r w:rsidRPr="009E3429">
        <w:rPr>
          <w:rFonts w:eastAsia="Calibri"/>
          <w:bCs/>
          <w:u w:val="single"/>
        </w:rPr>
        <w:t xml:space="preserve"> how novel </w:t>
      </w:r>
      <w:r w:rsidRPr="001E0C8E">
        <w:rPr>
          <w:rFonts w:eastAsia="Calibri"/>
          <w:bCs/>
          <w:highlight w:val="cyan"/>
          <w:u w:val="single"/>
        </w:rPr>
        <w:t>the instruments proposed</w:t>
      </w:r>
      <w:r w:rsidRPr="009E3429">
        <w:rPr>
          <w:rFonts w:eastAsia="Calibri"/>
          <w:bCs/>
          <w:u w:val="single"/>
        </w:rPr>
        <w:t xml:space="preserve"> are, </w:t>
      </w:r>
      <w:r w:rsidRPr="001E0C8E">
        <w:rPr>
          <w:rFonts w:eastAsia="Calibri"/>
          <w:bCs/>
          <w:highlight w:val="cyan"/>
          <w:u w:val="single"/>
        </w:rPr>
        <w:t>and</w:t>
      </w:r>
      <w:r w:rsidRPr="009E3429">
        <w:rPr>
          <w:rFonts w:eastAsia="Calibri"/>
          <w:sz w:val="16"/>
        </w:rPr>
        <w:t xml:space="preserve">, moreover, </w:t>
      </w:r>
      <w:r w:rsidRPr="001E0C8E">
        <w:rPr>
          <w:rFonts w:eastAsia="Calibri"/>
          <w:bCs/>
          <w:highlight w:val="cyan"/>
          <w:u w:val="single"/>
        </w:rPr>
        <w:t>how effective they are</w:t>
      </w:r>
      <w:r w:rsidRPr="009E3429">
        <w:rPr>
          <w:rFonts w:eastAsia="Calibri"/>
          <w:bCs/>
          <w:u w:val="single"/>
        </w:rPr>
        <w:t xml:space="preserve"> likely to be</w:t>
      </w:r>
      <w:r w:rsidRPr="009E3429">
        <w:rPr>
          <w:rFonts w:eastAsia="Calibri"/>
          <w:sz w:val="16"/>
        </w:rPr>
        <w:t xml:space="preserve">, </w:t>
      </w:r>
      <w:r w:rsidRPr="009E3429">
        <w:rPr>
          <w:rFonts w:eastAsia="Calibri"/>
          <w:bCs/>
          <w:u w:val="single"/>
        </w:rPr>
        <w:t>particularly for</w:t>
      </w:r>
      <w:r w:rsidRPr="009E3429">
        <w:rPr>
          <w:rFonts w:eastAsia="Calibri"/>
          <w:sz w:val="16"/>
        </w:rPr>
        <w:t xml:space="preserve"> the country historically at the head of nonproliferation efforts, </w:t>
      </w:r>
      <w:r w:rsidRPr="009E3429">
        <w:rPr>
          <w:rFonts w:eastAsia="Calibri"/>
          <w:bCs/>
          <w:u w:val="single"/>
        </w:rPr>
        <w:t>the U</w:t>
      </w:r>
      <w:r w:rsidRPr="009E3429">
        <w:rPr>
          <w:rFonts w:eastAsia="Calibri"/>
          <w:sz w:val="16"/>
        </w:rPr>
        <w:t xml:space="preserve">nited </w:t>
      </w:r>
      <w:r w:rsidRPr="009E3429">
        <w:rPr>
          <w:rFonts w:eastAsia="Calibri"/>
          <w:bCs/>
          <w:u w:val="single"/>
        </w:rPr>
        <w:t>S</w:t>
      </w:r>
      <w:r w:rsidRPr="009E3429">
        <w:rPr>
          <w:rFonts w:eastAsia="Calibri"/>
          <w:sz w:val="16"/>
        </w:rPr>
        <w:t xml:space="preserve">tates. </w:t>
      </w:r>
      <w:r w:rsidRPr="009E3429">
        <w:rPr>
          <w:rFonts w:eastAsia="Calibri"/>
          <w:bCs/>
          <w:u w:val="single"/>
        </w:rPr>
        <w:t xml:space="preserve">A review of </w:t>
      </w:r>
      <w:r w:rsidRPr="001E0C8E">
        <w:rPr>
          <w:rFonts w:eastAsia="Calibri"/>
          <w:bCs/>
          <w:highlight w:val="cyan"/>
          <w:u w:val="single"/>
        </w:rPr>
        <w:t>this historical record suggests</w:t>
      </w:r>
      <w:r w:rsidRPr="009E3429">
        <w:rPr>
          <w:rFonts w:eastAsia="Calibri"/>
          <w:sz w:val="16"/>
        </w:rPr>
        <w:t xml:space="preserve"> that </w:t>
      </w:r>
      <w:r w:rsidRPr="001E0C8E">
        <w:rPr>
          <w:rFonts w:eastAsia="Calibri"/>
          <w:b/>
          <w:iCs/>
          <w:highlight w:val="cyan"/>
          <w:u w:val="single"/>
          <w:bdr w:val="single" w:sz="18" w:space="0" w:color="auto" w:frame="1"/>
        </w:rPr>
        <w:t>optimism about the U.S. ability to dissuade countries</w:t>
      </w:r>
      <w:r w:rsidRPr="009E3429">
        <w:rPr>
          <w:rFonts w:eastAsia="Calibri"/>
          <w:b/>
          <w:iCs/>
          <w:u w:val="single"/>
          <w:bdr w:val="single" w:sz="18" w:space="0" w:color="auto" w:frame="1"/>
        </w:rPr>
        <w:t xml:space="preserve"> from this path </w:t>
      </w:r>
      <w:r w:rsidRPr="001E0C8E">
        <w:rPr>
          <w:rFonts w:eastAsia="Calibri"/>
          <w:b/>
          <w:iCs/>
          <w:highlight w:val="cyan"/>
          <w:u w:val="single"/>
          <w:bdr w:val="single" w:sz="18" w:space="0" w:color="auto" w:frame="1"/>
        </w:rPr>
        <w:t>is misplaced</w:t>
      </w:r>
      <w:r w:rsidRPr="009E3429">
        <w:rPr>
          <w:rFonts w:eastAsia="Calibri"/>
          <w:sz w:val="16"/>
        </w:rPr>
        <w:t>.</w:t>
      </w:r>
    </w:p>
    <w:p w14:paraId="271FF080" w14:textId="77777777" w:rsidR="00C1531C" w:rsidRPr="009E3429" w:rsidRDefault="00C1531C" w:rsidP="00C1531C">
      <w:pPr>
        <w:spacing w:line="256" w:lineRule="auto"/>
        <w:rPr>
          <w:rFonts w:eastAsia="Calibri"/>
          <w:sz w:val="16"/>
        </w:rPr>
      </w:pPr>
      <w:r w:rsidRPr="009E3429">
        <w:rPr>
          <w:rFonts w:eastAsia="Calibri"/>
          <w:sz w:val="16"/>
        </w:rPr>
        <w:t xml:space="preserve">This essay considers supply side proposals of fuel assurance, multilateral fuel-making, as well as specific interventions on both the supply and demand sides, consulting particular cases in Iran (1974-1978), West Germany-Brazil (1975-1977), South Korea (1974-1976) and Pakistan (1972-1980) to draw lessons about the effectiveness of U.S. practices under differing circumstances. </w:t>
      </w:r>
      <w:r w:rsidRPr="001E0C8E">
        <w:rPr>
          <w:rFonts w:eastAsia="Calibri"/>
          <w:bCs/>
          <w:highlight w:val="cyan"/>
          <w:u w:val="single"/>
        </w:rPr>
        <w:t>The record</w:t>
      </w:r>
      <w:r w:rsidRPr="009E3429">
        <w:rPr>
          <w:rFonts w:eastAsia="Calibri"/>
          <w:sz w:val="16"/>
        </w:rPr>
        <w:t xml:space="preserve"> these cases give </w:t>
      </w:r>
      <w:r w:rsidRPr="001E0C8E">
        <w:rPr>
          <w:rFonts w:eastAsia="Calibri"/>
          <w:bCs/>
          <w:highlight w:val="cyan"/>
          <w:u w:val="single"/>
        </w:rPr>
        <w:t>is mixed, due to</w:t>
      </w:r>
      <w:r w:rsidRPr="009E3429">
        <w:rPr>
          <w:rFonts w:eastAsia="Calibri"/>
          <w:bCs/>
          <w:u w:val="single"/>
        </w:rPr>
        <w:t xml:space="preserve"> two principal causes.</w:t>
      </w:r>
      <w:r w:rsidRPr="009E3429">
        <w:rPr>
          <w:rFonts w:eastAsia="Calibri"/>
          <w:sz w:val="16"/>
        </w:rPr>
        <w:t xml:space="preserve"> The </w:t>
      </w:r>
      <w:r w:rsidRPr="009E3429">
        <w:rPr>
          <w:rFonts w:eastAsia="Calibri"/>
          <w:bCs/>
          <w:u w:val="single"/>
        </w:rPr>
        <w:t>first is the</w:t>
      </w:r>
      <w:r w:rsidRPr="009E3429">
        <w:rPr>
          <w:rFonts w:eastAsia="Calibri"/>
          <w:sz w:val="16"/>
        </w:rPr>
        <w:t xml:space="preserve"> </w:t>
      </w:r>
      <w:r w:rsidRPr="001E0C8E">
        <w:rPr>
          <w:rFonts w:eastAsia="Calibri"/>
          <w:b/>
          <w:iCs/>
          <w:highlight w:val="cyan"/>
          <w:u w:val="single"/>
          <w:bdr w:val="single" w:sz="18" w:space="0" w:color="auto" w:frame="1"/>
        </w:rPr>
        <w:t>failure of the U.S. to consistently prioritize nonprolif</w:t>
      </w:r>
      <w:r w:rsidRPr="009E3429">
        <w:rPr>
          <w:rFonts w:eastAsia="Calibri"/>
          <w:b/>
          <w:iCs/>
          <w:u w:val="single"/>
          <w:bdr w:val="single" w:sz="18" w:space="0" w:color="auto" w:frame="1"/>
        </w:rPr>
        <w:t xml:space="preserve">eration </w:t>
      </w:r>
      <w:r w:rsidRPr="001E0C8E">
        <w:rPr>
          <w:rFonts w:eastAsia="Calibri"/>
          <w:b/>
          <w:iCs/>
          <w:highlight w:val="cyan"/>
          <w:u w:val="single"/>
          <w:bdr w:val="single" w:sz="18" w:space="0" w:color="auto" w:frame="1"/>
        </w:rPr>
        <w:t>efforts</w:t>
      </w:r>
      <w:r w:rsidRPr="001E0C8E">
        <w:rPr>
          <w:rFonts w:eastAsia="Calibri"/>
          <w:sz w:val="16"/>
          <w:highlight w:val="cyan"/>
        </w:rPr>
        <w:t xml:space="preserve"> </w:t>
      </w:r>
      <w:r w:rsidRPr="001E0C8E">
        <w:rPr>
          <w:rFonts w:eastAsia="Calibri"/>
          <w:bCs/>
          <w:highlight w:val="cyan"/>
          <w:u w:val="single"/>
        </w:rPr>
        <w:t>given</w:t>
      </w:r>
      <w:r w:rsidRPr="009E3429">
        <w:rPr>
          <w:rFonts w:eastAsia="Calibri"/>
          <w:bCs/>
          <w:u w:val="single"/>
        </w:rPr>
        <w:t xml:space="preserve"> Washington’s</w:t>
      </w:r>
      <w:r w:rsidRPr="009E3429">
        <w:rPr>
          <w:rFonts w:eastAsia="Calibri"/>
          <w:sz w:val="16"/>
        </w:rPr>
        <w:t xml:space="preserve"> </w:t>
      </w:r>
      <w:r w:rsidRPr="009E3429">
        <w:rPr>
          <w:rFonts w:eastAsia="Calibri"/>
          <w:bCs/>
          <w:u w:val="single"/>
        </w:rPr>
        <w:t xml:space="preserve">global and </w:t>
      </w:r>
      <w:r w:rsidRPr="001E0C8E">
        <w:rPr>
          <w:rFonts w:eastAsia="Calibri"/>
          <w:bCs/>
          <w:highlight w:val="cyan"/>
          <w:u w:val="single"/>
        </w:rPr>
        <w:t>competing interests</w:t>
      </w:r>
      <w:r w:rsidRPr="009E3429">
        <w:rPr>
          <w:rFonts w:eastAsia="Calibri"/>
          <w:sz w:val="16"/>
        </w:rPr>
        <w:t xml:space="preserve">, interests </w:t>
      </w:r>
      <w:r w:rsidRPr="009E3429">
        <w:rPr>
          <w:rFonts w:eastAsia="Calibri"/>
          <w:bCs/>
          <w:u w:val="single"/>
        </w:rPr>
        <w:t>that tend to be embraced by</w:t>
      </w:r>
      <w:r w:rsidRPr="009E3429">
        <w:rPr>
          <w:rFonts w:eastAsia="Calibri"/>
          <w:sz w:val="16"/>
        </w:rPr>
        <w:t xml:space="preserve"> </w:t>
      </w:r>
      <w:r w:rsidRPr="009E3429">
        <w:rPr>
          <w:rFonts w:eastAsia="Calibri"/>
          <w:bCs/>
          <w:u w:val="single"/>
        </w:rPr>
        <w:t>different factions in the federal government apparatus</w:t>
      </w:r>
      <w:r w:rsidRPr="009E3429">
        <w:rPr>
          <w:rFonts w:eastAsia="Calibri"/>
          <w:sz w:val="16"/>
        </w:rPr>
        <w:t xml:space="preserve"> but whose ultimate arbiter is the president (along with his close advisors). The </w:t>
      </w:r>
      <w:r w:rsidRPr="001E0C8E">
        <w:rPr>
          <w:rFonts w:eastAsia="Calibri"/>
          <w:bCs/>
          <w:highlight w:val="cyan"/>
          <w:u w:val="single"/>
        </w:rPr>
        <w:t>second is the tendency of decisions about nuclear fuel-making</w:t>
      </w:r>
      <w:r w:rsidRPr="009E3429">
        <w:rPr>
          <w:rFonts w:eastAsia="Calibri"/>
          <w:bCs/>
          <w:u w:val="single"/>
        </w:rPr>
        <w:t xml:space="preserve"> by the state in question </w:t>
      </w:r>
      <w:r w:rsidRPr="001E0C8E">
        <w:rPr>
          <w:rFonts w:eastAsia="Calibri"/>
          <w:bCs/>
          <w:highlight w:val="cyan"/>
          <w:u w:val="single"/>
        </w:rPr>
        <w:t>to be influenced</w:t>
      </w:r>
      <w:r w:rsidRPr="001E0C8E">
        <w:rPr>
          <w:rFonts w:eastAsia="Calibri"/>
          <w:sz w:val="16"/>
          <w:highlight w:val="cyan"/>
        </w:rPr>
        <w:t xml:space="preserve"> </w:t>
      </w:r>
      <w:r w:rsidRPr="001E0C8E">
        <w:rPr>
          <w:rFonts w:eastAsia="Calibri"/>
          <w:b/>
          <w:iCs/>
          <w:highlight w:val="cyan"/>
          <w:u w:val="single"/>
          <w:bdr w:val="single" w:sz="18" w:space="0" w:color="auto" w:frame="1"/>
        </w:rPr>
        <w:t>more by fundamental trends</w:t>
      </w:r>
      <w:r w:rsidRPr="009E3429">
        <w:rPr>
          <w:rFonts w:eastAsia="Calibri"/>
          <w:sz w:val="16"/>
        </w:rPr>
        <w:t xml:space="preserve"> or factors </w:t>
      </w:r>
      <w:r w:rsidRPr="001E0C8E">
        <w:rPr>
          <w:rFonts w:eastAsia="Calibri"/>
          <w:b/>
          <w:iCs/>
          <w:highlight w:val="cyan"/>
          <w:u w:val="single"/>
          <w:bdr w:val="single" w:sz="18" w:space="0" w:color="auto" w:frame="1"/>
        </w:rPr>
        <w:t>than diplomatic maneuvering from Washington</w:t>
      </w:r>
      <w:r w:rsidRPr="009E3429">
        <w:rPr>
          <w:rFonts w:eastAsia="Calibri"/>
          <w:sz w:val="16"/>
        </w:rPr>
        <w:t xml:space="preserve">; diplomacy is most effective when it has the political, economic and military backing to implicate these issues. </w:t>
      </w:r>
      <w:r w:rsidRPr="009E3429">
        <w:rPr>
          <w:rFonts w:eastAsia="Calibri"/>
          <w:bCs/>
          <w:u w:val="single"/>
        </w:rPr>
        <w:t>The most important factor in U.S. efforts has tended to be the bilateral relationship between Washington and the country</w:t>
      </w:r>
      <w:r w:rsidRPr="009E3429">
        <w:rPr>
          <w:rFonts w:eastAsia="Calibri"/>
          <w:sz w:val="16"/>
        </w:rPr>
        <w:t xml:space="preserve"> at hand. </w:t>
      </w:r>
      <w:r w:rsidRPr="009E3429">
        <w:rPr>
          <w:rFonts w:eastAsia="Calibri"/>
          <w:bCs/>
          <w:u w:val="single"/>
        </w:rPr>
        <w:t>Decision-makers who consider their country’s relationship with the U.S. to be strategically vital</w:t>
      </w:r>
      <w:r w:rsidRPr="009E3429">
        <w:rPr>
          <w:rFonts w:eastAsia="Calibri"/>
          <w:sz w:val="16"/>
        </w:rPr>
        <w:t>—and believe that fuel-making would threaten this relationship—</w:t>
      </w:r>
      <w:r w:rsidRPr="009E3429">
        <w:rPr>
          <w:rFonts w:eastAsia="Calibri"/>
          <w:bCs/>
          <w:u w:val="single"/>
        </w:rPr>
        <w:t>are most likely to forgo</w:t>
      </w:r>
      <w:r w:rsidRPr="009E3429">
        <w:rPr>
          <w:rFonts w:eastAsia="Calibri"/>
          <w:sz w:val="16"/>
        </w:rPr>
        <w:t xml:space="preserve"> enrichment and reprocessing (</w:t>
      </w:r>
      <w:r w:rsidRPr="009E3429">
        <w:rPr>
          <w:rFonts w:eastAsia="Calibri"/>
          <w:bCs/>
          <w:u w:val="single"/>
        </w:rPr>
        <w:t>ENR</w:t>
      </w:r>
      <w:r w:rsidRPr="009E3429">
        <w:rPr>
          <w:rFonts w:eastAsia="Calibri"/>
          <w:sz w:val="16"/>
        </w:rPr>
        <w:t xml:space="preserve">) technology. </w:t>
      </w:r>
      <w:r w:rsidRPr="009E3429">
        <w:rPr>
          <w:rFonts w:eastAsia="Calibri"/>
          <w:bCs/>
          <w:u w:val="single"/>
        </w:rPr>
        <w:t>This calculus can be informed by a range of dynamics, some beyond U.S. control</w:t>
      </w:r>
      <w:r w:rsidRPr="009E3429">
        <w:rPr>
          <w:rFonts w:eastAsia="Calibri"/>
          <w:sz w:val="16"/>
        </w:rPr>
        <w:t>, such as security concerns, issues of prestige, and commercial and industrial interests. Domestic politics and public opinion, both in the United States and in the country considering fuel-making, can be influential.</w:t>
      </w:r>
    </w:p>
    <w:p w14:paraId="388BEBD6" w14:textId="4E7667EC" w:rsidR="00CF1EDA" w:rsidRPr="00CF1EDA" w:rsidRDefault="00CF1EDA" w:rsidP="00CF1EDA">
      <w:pPr>
        <w:pStyle w:val="Heading2"/>
      </w:pPr>
      <w:r w:rsidRPr="00CF1EDA">
        <w:t>*** IMPACT</w:t>
      </w:r>
    </w:p>
    <w:p w14:paraId="11DFA71D" w14:textId="1BB99833" w:rsidR="00D451C3" w:rsidRDefault="00D451C3" w:rsidP="00CF1EDA">
      <w:pPr>
        <w:pStyle w:val="Heading3"/>
      </w:pPr>
      <w:r>
        <w:t>2AC---Climate Change</w:t>
      </w:r>
    </w:p>
    <w:p w14:paraId="33116AF5" w14:textId="77777777" w:rsidR="00D451C3" w:rsidRDefault="00D451C3" w:rsidP="00D451C3">
      <w:pPr>
        <w:pStyle w:val="Heading4"/>
      </w:pPr>
      <w:r>
        <w:t xml:space="preserve">Warming inevitable </w:t>
      </w:r>
    </w:p>
    <w:p w14:paraId="3E40F865" w14:textId="77777777" w:rsidR="00D451C3" w:rsidRDefault="00D451C3" w:rsidP="00D451C3">
      <w:pPr>
        <w:rPr>
          <w:rStyle w:val="Style13ptBold"/>
        </w:rPr>
      </w:pPr>
      <w:r>
        <w:rPr>
          <w:rStyle w:val="Style13ptBold"/>
        </w:rPr>
        <w:t xml:space="preserve">Complex citing NASA 16 </w:t>
      </w:r>
      <w:r>
        <w:t xml:space="preserve">---- </w:t>
      </w:r>
      <w:r w:rsidRPr="00AB76B6">
        <w:t xml:space="preserve">“Enjoy Earth While It Lasts: Atmospheric Carbon Levels Pass the Point of No Return,” </w:t>
      </w:r>
      <w:r>
        <w:t>9/28</w:t>
      </w:r>
      <w:r w:rsidRPr="00AB76B6">
        <w:t xml:space="preserve">, </w:t>
      </w:r>
      <w:hyperlink r:id="rId45" w:anchor="THUR" w:history="1">
        <w:r w:rsidRPr="00AB76B6">
          <w:rPr>
            <w:rStyle w:val="Hyperlink"/>
          </w:rPr>
          <w:t>http://www.complex.com/life/2016/09/enjoy-earth-while-it-lasts-atmospheric-carbon-levels-pass-point-no-return?utm_campaign=complexmag&amp;utm_source=facebook.com&amp;utm_medium=social</w:t>
        </w:r>
      </w:hyperlink>
    </w:p>
    <w:p w14:paraId="5D8607CB" w14:textId="77777777" w:rsidR="00D451C3" w:rsidRPr="00AB76B6" w:rsidRDefault="00D451C3" w:rsidP="00D451C3">
      <w:pPr>
        <w:rPr>
          <w:rStyle w:val="Style13ptBold"/>
        </w:rPr>
      </w:pPr>
      <w:r>
        <w:rPr>
          <w:rStyle w:val="Style13ptBold"/>
        </w:rPr>
        <w:t xml:space="preserve"> </w:t>
      </w:r>
    </w:p>
    <w:p w14:paraId="79E5CD0F" w14:textId="77777777" w:rsidR="00D451C3" w:rsidRDefault="00D451C3" w:rsidP="00D451C3">
      <w:pPr>
        <w:rPr>
          <w:rStyle w:val="Emphasis"/>
          <w:sz w:val="28"/>
        </w:rPr>
      </w:pPr>
      <w:r w:rsidRPr="00E61BCE">
        <w:rPr>
          <w:sz w:val="14"/>
        </w:rPr>
        <w:t xml:space="preserve">The bad news: </w:t>
      </w:r>
      <w:r w:rsidRPr="001E0C8E">
        <w:rPr>
          <w:rStyle w:val="StyleUnderline"/>
          <w:highlight w:val="cyan"/>
        </w:rPr>
        <w:t>Earth</w:t>
      </w:r>
      <w:r w:rsidRPr="00AB76B6">
        <w:rPr>
          <w:rStyle w:val="StyleUnderline"/>
        </w:rPr>
        <w:t>'s climate</w:t>
      </w:r>
      <w:r w:rsidRPr="00E61BCE">
        <w:rPr>
          <w:sz w:val="14"/>
        </w:rPr>
        <w:t xml:space="preserve"> change problem </w:t>
      </w:r>
      <w:r w:rsidRPr="00AB76B6">
        <w:rPr>
          <w:rStyle w:val="StyleUnderline"/>
        </w:rPr>
        <w:t xml:space="preserve">just </w:t>
      </w:r>
      <w:r w:rsidRPr="001E0C8E">
        <w:rPr>
          <w:rStyle w:val="Emphasis"/>
          <w:highlight w:val="cyan"/>
        </w:rPr>
        <w:t>passed</w:t>
      </w:r>
      <w:r w:rsidRPr="00AB76B6">
        <w:rPr>
          <w:rStyle w:val="Emphasis"/>
        </w:rPr>
        <w:t xml:space="preserve"> a point of </w:t>
      </w:r>
      <w:r w:rsidRPr="001E0C8E">
        <w:rPr>
          <w:rStyle w:val="Emphasis"/>
          <w:sz w:val="24"/>
          <w:highlight w:val="cyan"/>
        </w:rPr>
        <w:t>no return</w:t>
      </w:r>
      <w:r w:rsidRPr="00E61BCE">
        <w:rPr>
          <w:sz w:val="14"/>
        </w:rPr>
        <w:t xml:space="preserve">. Atmospheric </w:t>
      </w:r>
      <w:r w:rsidRPr="001E0C8E">
        <w:rPr>
          <w:rStyle w:val="StyleUnderline"/>
          <w:highlight w:val="cyan"/>
        </w:rPr>
        <w:t>carbon</w:t>
      </w:r>
      <w:r w:rsidRPr="00E61BCE">
        <w:rPr>
          <w:sz w:val="14"/>
        </w:rPr>
        <w:t xml:space="preserve"> levels have </w:t>
      </w:r>
      <w:r w:rsidRPr="001E0C8E">
        <w:rPr>
          <w:rStyle w:val="StyleUnderline"/>
          <w:highlight w:val="cyan"/>
        </w:rPr>
        <w:t>passed 400</w:t>
      </w:r>
      <w:r w:rsidRPr="001E0C8E">
        <w:rPr>
          <w:sz w:val="14"/>
          <w:highlight w:val="cyan"/>
        </w:rPr>
        <w:t xml:space="preserve"> </w:t>
      </w:r>
      <w:r w:rsidRPr="001E0C8E">
        <w:rPr>
          <w:rStyle w:val="Emphasis"/>
          <w:highlight w:val="cyan"/>
        </w:rPr>
        <w:t>p</w:t>
      </w:r>
      <w:r w:rsidRPr="00E61BCE">
        <w:rPr>
          <w:sz w:val="14"/>
        </w:rPr>
        <w:t xml:space="preserve">arts </w:t>
      </w:r>
      <w:r w:rsidRPr="001E0C8E">
        <w:rPr>
          <w:rStyle w:val="Emphasis"/>
          <w:highlight w:val="cyan"/>
        </w:rPr>
        <w:t>p</w:t>
      </w:r>
      <w:r w:rsidRPr="00E61BCE">
        <w:rPr>
          <w:sz w:val="14"/>
        </w:rPr>
        <w:t xml:space="preserve">er </w:t>
      </w:r>
      <w:r w:rsidRPr="001E0C8E">
        <w:rPr>
          <w:rStyle w:val="Emphasis"/>
          <w:highlight w:val="cyan"/>
        </w:rPr>
        <w:t>m</w:t>
      </w:r>
      <w:r w:rsidRPr="00E61BCE">
        <w:rPr>
          <w:sz w:val="14"/>
        </w:rPr>
        <w:t xml:space="preserve">illion, </w:t>
      </w:r>
      <w:r w:rsidRPr="001E0C8E">
        <w:rPr>
          <w:rStyle w:val="StyleUnderline"/>
          <w:highlight w:val="cyan"/>
        </w:rPr>
        <w:t>and</w:t>
      </w:r>
      <w:r w:rsidRPr="00E61BCE">
        <w:rPr>
          <w:sz w:val="14"/>
        </w:rPr>
        <w:t xml:space="preserve"> </w:t>
      </w:r>
      <w:r w:rsidRPr="00AB76B6">
        <w:rPr>
          <w:rStyle w:val="Emphasis"/>
        </w:rPr>
        <w:t xml:space="preserve">they </w:t>
      </w:r>
      <w:r w:rsidRPr="001E0C8E">
        <w:rPr>
          <w:rStyle w:val="Emphasis"/>
          <w:highlight w:val="cyan"/>
        </w:rPr>
        <w:t>won't return</w:t>
      </w:r>
      <w:r w:rsidRPr="00E61BCE">
        <w:rPr>
          <w:sz w:val="14"/>
        </w:rPr>
        <w:t xml:space="preserve"> </w:t>
      </w:r>
      <w:r w:rsidRPr="00AB76B6">
        <w:rPr>
          <w:rStyle w:val="StyleUnderline"/>
        </w:rPr>
        <w:t>to</w:t>
      </w:r>
      <w:r w:rsidRPr="00E61BCE">
        <w:rPr>
          <w:sz w:val="14"/>
        </w:rPr>
        <w:t xml:space="preserve"> more environment-</w:t>
      </w:r>
      <w:r w:rsidRPr="00AB76B6">
        <w:rPr>
          <w:rStyle w:val="StyleUnderline"/>
        </w:rPr>
        <w:t>friendly levels</w:t>
      </w:r>
      <w:r w:rsidRPr="00E61BCE">
        <w:rPr>
          <w:sz w:val="14"/>
        </w:rPr>
        <w:t xml:space="preserve"> "</w:t>
      </w:r>
      <w:r w:rsidRPr="001E0C8E">
        <w:rPr>
          <w:rStyle w:val="Emphasis"/>
          <w:sz w:val="28"/>
          <w:highlight w:val="cyan"/>
        </w:rPr>
        <w:t>ever</w:t>
      </w:r>
      <w:r w:rsidRPr="00037C1A">
        <w:rPr>
          <w:rStyle w:val="Emphasis"/>
          <w:sz w:val="28"/>
        </w:rPr>
        <w:t xml:space="preserve"> again</w:t>
      </w:r>
      <w:r w:rsidRPr="00E61BCE">
        <w:rPr>
          <w:sz w:val="14"/>
        </w:rPr>
        <w:t xml:space="preserve"> for the indefinite future." </w:t>
      </w:r>
      <w:r w:rsidRPr="00037C1A">
        <w:rPr>
          <w:rStyle w:val="StyleUnderline"/>
        </w:rPr>
        <w:t>The good news?</w:t>
      </w:r>
      <w:r w:rsidRPr="00037C1A">
        <w:rPr>
          <w:sz w:val="14"/>
        </w:rPr>
        <w:t xml:space="preserve"> Oh, wait, </w:t>
      </w:r>
      <w:r w:rsidRPr="00037C1A">
        <w:rPr>
          <w:rStyle w:val="Emphasis"/>
        </w:rPr>
        <w:t>no</w:t>
      </w:r>
      <w:r w:rsidRPr="00037C1A">
        <w:rPr>
          <w:sz w:val="14"/>
        </w:rPr>
        <w:t>.</w:t>
      </w:r>
      <w:r w:rsidRPr="00E61BCE">
        <w:rPr>
          <w:sz w:val="14"/>
        </w:rPr>
        <w:t xml:space="preserve"> Sorry. </w:t>
      </w:r>
      <w:r w:rsidRPr="001E0C8E">
        <w:rPr>
          <w:rStyle w:val="Emphasis"/>
          <w:highlight w:val="cyan"/>
        </w:rPr>
        <w:t>We're</w:t>
      </w:r>
      <w:r w:rsidRPr="00AB76B6">
        <w:rPr>
          <w:rStyle w:val="Emphasis"/>
        </w:rPr>
        <w:t xml:space="preserve"> pretty </w:t>
      </w:r>
      <w:r w:rsidRPr="001E0C8E">
        <w:rPr>
          <w:rStyle w:val="Emphasis"/>
          <w:highlight w:val="cyan"/>
        </w:rPr>
        <w:t>screwed</w:t>
      </w:r>
      <w:r w:rsidRPr="00E61BCE">
        <w:rPr>
          <w:sz w:val="14"/>
        </w:rPr>
        <w:t xml:space="preserve">. We already knew it was bad. After all, </w:t>
      </w:r>
      <w:r w:rsidRPr="00AB76B6">
        <w:rPr>
          <w:rStyle w:val="StyleUnderline"/>
        </w:rPr>
        <w:t>in the last 20 years, humanity destroyed</w:t>
      </w:r>
      <w:r w:rsidRPr="00E61BCE">
        <w:rPr>
          <w:sz w:val="14"/>
        </w:rPr>
        <w:t xml:space="preserve"> 1.27 million square miles—</w:t>
      </w:r>
      <w:r w:rsidRPr="00AB76B6">
        <w:rPr>
          <w:rStyle w:val="Emphasis"/>
        </w:rPr>
        <w:t>10 percent</w:t>
      </w:r>
      <w:r w:rsidRPr="00E61BCE">
        <w:rPr>
          <w:sz w:val="14"/>
        </w:rPr>
        <w:t>—</w:t>
      </w:r>
      <w:r w:rsidRPr="00AB76B6">
        <w:rPr>
          <w:rStyle w:val="StyleUnderline"/>
        </w:rPr>
        <w:t>of</w:t>
      </w:r>
      <w:r w:rsidRPr="00E61BCE">
        <w:rPr>
          <w:sz w:val="14"/>
        </w:rPr>
        <w:t xml:space="preserve"> the Earth's </w:t>
      </w:r>
      <w:r w:rsidRPr="00AB76B6">
        <w:rPr>
          <w:rStyle w:val="StyleUnderline"/>
        </w:rPr>
        <w:t xml:space="preserve">wilderness. </w:t>
      </w:r>
      <w:r w:rsidRPr="001E0C8E">
        <w:rPr>
          <w:rStyle w:val="StyleUnderline"/>
          <w:highlight w:val="cyan"/>
        </w:rPr>
        <w:t>Climate</w:t>
      </w:r>
      <w:r w:rsidRPr="00AB76B6">
        <w:rPr>
          <w:rStyle w:val="StyleUnderline"/>
        </w:rPr>
        <w:t xml:space="preserve"> change</w:t>
      </w:r>
      <w:r w:rsidRPr="00E61BCE">
        <w:rPr>
          <w:sz w:val="14"/>
        </w:rPr>
        <w:t xml:space="preserve"> has "</w:t>
      </w:r>
      <w:r w:rsidRPr="001E0C8E">
        <w:rPr>
          <w:rStyle w:val="StyleUnderline"/>
          <w:highlight w:val="cyan"/>
        </w:rPr>
        <w:t>devastated</w:t>
      </w:r>
      <w:r w:rsidRPr="001E0C8E">
        <w:rPr>
          <w:sz w:val="14"/>
          <w:highlight w:val="cyan"/>
        </w:rPr>
        <w:t xml:space="preserve">" </w:t>
      </w:r>
      <w:r w:rsidRPr="001E0C8E">
        <w:rPr>
          <w:rStyle w:val="Emphasis"/>
          <w:highlight w:val="cyan"/>
        </w:rPr>
        <w:t>93 percent</w:t>
      </w:r>
      <w:r w:rsidRPr="001E0C8E">
        <w:rPr>
          <w:sz w:val="14"/>
          <w:highlight w:val="cyan"/>
        </w:rPr>
        <w:t xml:space="preserve"> </w:t>
      </w:r>
      <w:r w:rsidRPr="001E0C8E">
        <w:rPr>
          <w:rStyle w:val="StyleUnderline"/>
          <w:highlight w:val="cyan"/>
        </w:rPr>
        <w:t>of</w:t>
      </w:r>
      <w:r w:rsidRPr="00AB76B6">
        <w:rPr>
          <w:rStyle w:val="StyleUnderline"/>
        </w:rPr>
        <w:t xml:space="preserve"> the</w:t>
      </w:r>
      <w:r w:rsidRPr="00E61BCE">
        <w:rPr>
          <w:sz w:val="14"/>
        </w:rPr>
        <w:t xml:space="preserve"> </w:t>
      </w:r>
      <w:r w:rsidRPr="001E0C8E">
        <w:rPr>
          <w:rStyle w:val="StyleUnderline"/>
          <w:highlight w:val="cyan"/>
        </w:rPr>
        <w:t>Great Barrier</w:t>
      </w:r>
      <w:r w:rsidRPr="00037C1A">
        <w:rPr>
          <w:rStyle w:val="StyleUnderline"/>
        </w:rPr>
        <w:t xml:space="preserve"> Reef</w:t>
      </w:r>
      <w:r w:rsidRPr="00E61BCE">
        <w:rPr>
          <w:sz w:val="14"/>
        </w:rPr>
        <w:t xml:space="preserve">. The world's so screwed that genius Stephen </w:t>
      </w:r>
      <w:r w:rsidRPr="001E0C8E">
        <w:rPr>
          <w:rStyle w:val="StyleUnderline"/>
          <w:highlight w:val="cyan"/>
        </w:rPr>
        <w:t>Hawking</w:t>
      </w:r>
      <w:r w:rsidRPr="00E61BCE">
        <w:rPr>
          <w:sz w:val="14"/>
        </w:rPr>
        <w:t xml:space="preserve"> recently </w:t>
      </w:r>
      <w:r w:rsidRPr="001E0C8E">
        <w:rPr>
          <w:rStyle w:val="StyleUnderline"/>
          <w:highlight w:val="cyan"/>
        </w:rPr>
        <w:t>claimed</w:t>
      </w:r>
      <w:r w:rsidRPr="00E61BCE">
        <w:rPr>
          <w:sz w:val="14"/>
        </w:rPr>
        <w:t xml:space="preserve"> that "the </w:t>
      </w:r>
      <w:r w:rsidRPr="00AB76B6">
        <w:rPr>
          <w:rStyle w:val="StyleUnderline"/>
        </w:rPr>
        <w:t>human race</w:t>
      </w:r>
      <w:r w:rsidRPr="00E61BCE">
        <w:rPr>
          <w:sz w:val="14"/>
        </w:rPr>
        <w:t xml:space="preserve"> </w:t>
      </w:r>
      <w:r w:rsidRPr="001E0C8E">
        <w:rPr>
          <w:rStyle w:val="Emphasis"/>
          <w:highlight w:val="cyan"/>
        </w:rPr>
        <w:t>has no future</w:t>
      </w:r>
      <w:r w:rsidRPr="00E61BCE">
        <w:rPr>
          <w:sz w:val="14"/>
        </w:rPr>
        <w:t xml:space="preserve"> </w:t>
      </w:r>
      <w:r w:rsidRPr="00AB76B6">
        <w:rPr>
          <w:rStyle w:val="StyleUnderline"/>
        </w:rPr>
        <w:t>if it doesn't go to space</w:t>
      </w:r>
      <w:r w:rsidRPr="00E61BCE">
        <w:rPr>
          <w:sz w:val="14"/>
        </w:rPr>
        <w:t xml:space="preserve">." But </w:t>
      </w:r>
      <w:r w:rsidRPr="00AB76B6">
        <w:rPr>
          <w:rStyle w:val="StyleUnderline"/>
        </w:rPr>
        <w:t>now we</w:t>
      </w:r>
      <w:r w:rsidRPr="00E61BCE">
        <w:rPr>
          <w:sz w:val="14"/>
        </w:rPr>
        <w:t xml:space="preserve"> </w:t>
      </w:r>
      <w:r w:rsidRPr="00AB76B6">
        <w:rPr>
          <w:rStyle w:val="Emphasis"/>
        </w:rPr>
        <w:t>really, really know</w:t>
      </w:r>
      <w:r w:rsidRPr="00E61BCE">
        <w:rPr>
          <w:sz w:val="14"/>
        </w:rPr>
        <w:t xml:space="preserve"> </w:t>
      </w:r>
      <w:r w:rsidRPr="00AB76B6">
        <w:rPr>
          <w:rStyle w:val="StyleUnderline"/>
        </w:rPr>
        <w:t>we're in trouble</w:t>
      </w:r>
      <w:r w:rsidRPr="00E61BCE">
        <w:rPr>
          <w:sz w:val="14"/>
        </w:rPr>
        <w:t xml:space="preserve">. Scientist Ralph </w:t>
      </w:r>
      <w:r w:rsidRPr="00AB76B6">
        <w:rPr>
          <w:rStyle w:val="StyleUnderline"/>
        </w:rPr>
        <w:t>Keeling</w:t>
      </w:r>
      <w:r w:rsidRPr="00E61BCE">
        <w:rPr>
          <w:sz w:val="14"/>
        </w:rPr>
        <w:t xml:space="preserve">, who's in charge of the Scripps Institute for Oceanography's carbon dioxide monitoring program, </w:t>
      </w:r>
      <w:r w:rsidRPr="00AB76B6">
        <w:rPr>
          <w:rStyle w:val="StyleUnderline"/>
        </w:rPr>
        <w:t>wrote</w:t>
      </w:r>
      <w:r w:rsidRPr="00E61BCE">
        <w:rPr>
          <w:sz w:val="14"/>
        </w:rPr>
        <w:t xml:space="preserve"> in a blog that "</w:t>
      </w:r>
      <w:r w:rsidRPr="00AB76B6">
        <w:rPr>
          <w:rStyle w:val="StyleUnderline"/>
        </w:rPr>
        <w:t>it</w:t>
      </w:r>
      <w:r w:rsidRPr="00E61BCE">
        <w:rPr>
          <w:sz w:val="14"/>
        </w:rPr>
        <w:t xml:space="preserve"> already </w:t>
      </w:r>
      <w:r w:rsidRPr="00AB76B6">
        <w:rPr>
          <w:rStyle w:val="StyleUnderline"/>
        </w:rPr>
        <w:t>seems safe to conclude</w:t>
      </w:r>
      <w:r w:rsidRPr="00E61BCE">
        <w:rPr>
          <w:sz w:val="14"/>
        </w:rPr>
        <w:t xml:space="preserve"> that </w:t>
      </w:r>
      <w:r w:rsidRPr="00AB76B6">
        <w:rPr>
          <w:rStyle w:val="Emphasis"/>
        </w:rPr>
        <w:t>we won’t</w:t>
      </w:r>
      <w:r w:rsidRPr="00E61BCE">
        <w:rPr>
          <w:sz w:val="14"/>
        </w:rPr>
        <w:t xml:space="preserve"> be </w:t>
      </w:r>
      <w:r w:rsidRPr="00AB76B6">
        <w:rPr>
          <w:rStyle w:val="StyleUnderline"/>
        </w:rPr>
        <w:t>see</w:t>
      </w:r>
      <w:r w:rsidRPr="00E61BCE">
        <w:rPr>
          <w:sz w:val="14"/>
        </w:rPr>
        <w:t xml:space="preserve">ing a monthly value </w:t>
      </w:r>
      <w:r w:rsidRPr="00AB76B6">
        <w:rPr>
          <w:rStyle w:val="StyleUnderline"/>
        </w:rPr>
        <w:t>below 400 ppm</w:t>
      </w:r>
      <w:r w:rsidRPr="00E61BCE">
        <w:rPr>
          <w:sz w:val="14"/>
        </w:rPr>
        <w:t xml:space="preserve"> this year—or </w:t>
      </w:r>
      <w:r w:rsidRPr="00AB76B6">
        <w:rPr>
          <w:rStyle w:val="Emphasis"/>
        </w:rPr>
        <w:t xml:space="preserve">ever again </w:t>
      </w:r>
      <w:r w:rsidRPr="00E61BCE">
        <w:rPr>
          <w:sz w:val="14"/>
        </w:rPr>
        <w:t xml:space="preserve">for the indefinite future." Similarly, </w:t>
      </w:r>
      <w:r w:rsidRPr="00AB76B6">
        <w:rPr>
          <w:rStyle w:val="StyleUnderline"/>
        </w:rPr>
        <w:t xml:space="preserve">NASA's </w:t>
      </w:r>
      <w:r w:rsidRPr="00AB76B6">
        <w:rPr>
          <w:rStyle w:val="Emphasis"/>
        </w:rPr>
        <w:t>chief climate scientist</w:t>
      </w:r>
      <w:r w:rsidRPr="00E61BCE">
        <w:rPr>
          <w:sz w:val="14"/>
        </w:rPr>
        <w:t xml:space="preserve"> Gavin </w:t>
      </w:r>
      <w:r w:rsidRPr="00AB76B6">
        <w:rPr>
          <w:rStyle w:val="StyleUnderline"/>
        </w:rPr>
        <w:t>Schmidt told Climate Central</w:t>
      </w:r>
      <w:r w:rsidRPr="00E61BCE">
        <w:rPr>
          <w:sz w:val="14"/>
        </w:rPr>
        <w:t xml:space="preserve">, “In my opinion, </w:t>
      </w:r>
      <w:r w:rsidRPr="00AB76B6">
        <w:rPr>
          <w:rStyle w:val="StyleUnderline"/>
        </w:rPr>
        <w:t xml:space="preserve">we won’t </w:t>
      </w:r>
      <w:r w:rsidRPr="00AB76B6">
        <w:rPr>
          <w:rStyle w:val="Emphasis"/>
        </w:rPr>
        <w:t>ever</w:t>
      </w:r>
      <w:r w:rsidRPr="00E61BCE">
        <w:rPr>
          <w:sz w:val="14"/>
        </w:rPr>
        <w:t xml:space="preserve"> </w:t>
      </w:r>
      <w:r w:rsidRPr="00AB76B6">
        <w:rPr>
          <w:rStyle w:val="StyleUnderline"/>
        </w:rPr>
        <w:t>see</w:t>
      </w:r>
      <w:r w:rsidRPr="00E61BCE">
        <w:rPr>
          <w:sz w:val="14"/>
        </w:rPr>
        <w:t xml:space="preserve"> a month </w:t>
      </w:r>
      <w:r w:rsidRPr="00AB76B6">
        <w:rPr>
          <w:rStyle w:val="StyleUnderline"/>
        </w:rPr>
        <w:t>below</w:t>
      </w:r>
      <w:r w:rsidRPr="00E61BCE">
        <w:rPr>
          <w:sz w:val="14"/>
        </w:rPr>
        <w:t xml:space="preserve"> 400 ppm.” Carbon dioxide, or CO2, is the "primary greenhouse gas that is contributing to recent climate change," according to the Environmental Protection Agency. </w:t>
      </w:r>
      <w:r w:rsidRPr="001E0C8E">
        <w:rPr>
          <w:rStyle w:val="StyleUnderline"/>
          <w:highlight w:val="cyan"/>
        </w:rPr>
        <w:t>NASA says</w:t>
      </w:r>
      <w:r w:rsidRPr="00E61BCE">
        <w:rPr>
          <w:sz w:val="14"/>
        </w:rPr>
        <w:t xml:space="preserve"> that the planet's average surface </w:t>
      </w:r>
      <w:r w:rsidRPr="001E0C8E">
        <w:rPr>
          <w:rStyle w:val="StyleUnderline"/>
          <w:highlight w:val="cyan"/>
        </w:rPr>
        <w:t>temperature</w:t>
      </w:r>
      <w:r w:rsidRPr="00AB76B6">
        <w:rPr>
          <w:rStyle w:val="StyleUnderline"/>
        </w:rPr>
        <w:t xml:space="preserve"> has </w:t>
      </w:r>
      <w:r w:rsidRPr="001E0C8E">
        <w:rPr>
          <w:rStyle w:val="StyleUnderline"/>
          <w:highlight w:val="cyan"/>
        </w:rPr>
        <w:t>warmed</w:t>
      </w:r>
      <w:r w:rsidRPr="001E0C8E">
        <w:rPr>
          <w:sz w:val="14"/>
          <w:highlight w:val="cyan"/>
        </w:rPr>
        <w:t xml:space="preserve"> </w:t>
      </w:r>
      <w:r w:rsidRPr="001E0C8E">
        <w:rPr>
          <w:rStyle w:val="Emphasis"/>
          <w:highlight w:val="cyan"/>
        </w:rPr>
        <w:t>1.8 degrees</w:t>
      </w:r>
      <w:r w:rsidRPr="00E61BCE">
        <w:rPr>
          <w:sz w:val="14"/>
        </w:rPr>
        <w:t xml:space="preserve"> Fahrenheit since the Industrial Revolution, </w:t>
      </w:r>
      <w:r w:rsidRPr="00AB76B6">
        <w:rPr>
          <w:rStyle w:val="StyleUnderline"/>
        </w:rPr>
        <w:t xml:space="preserve">because of "increased </w:t>
      </w:r>
      <w:r w:rsidRPr="00E61BCE">
        <w:rPr>
          <w:sz w:val="14"/>
        </w:rPr>
        <w:t xml:space="preserve">carbon dioxide and other human-made </w:t>
      </w:r>
      <w:r w:rsidRPr="00AB76B6">
        <w:rPr>
          <w:rStyle w:val="StyleUnderline"/>
        </w:rPr>
        <w:t>emissions</w:t>
      </w:r>
      <w:r w:rsidRPr="00E61BCE">
        <w:rPr>
          <w:sz w:val="14"/>
        </w:rPr>
        <w:t xml:space="preserve"> into the atmosphere." </w:t>
      </w:r>
      <w:r w:rsidRPr="001E0C8E">
        <w:rPr>
          <w:rStyle w:val="StyleUnderline"/>
          <w:highlight w:val="cyan"/>
        </w:rPr>
        <w:t>This year is</w:t>
      </w:r>
      <w:r w:rsidRPr="00E61BCE">
        <w:rPr>
          <w:sz w:val="14"/>
        </w:rPr>
        <w:t xml:space="preserve"> set </w:t>
      </w:r>
      <w:r w:rsidRPr="00AB76B6">
        <w:rPr>
          <w:rStyle w:val="StyleUnderline"/>
        </w:rPr>
        <w:t>to be</w:t>
      </w:r>
      <w:r w:rsidRPr="00E61BCE">
        <w:rPr>
          <w:sz w:val="14"/>
        </w:rPr>
        <w:t xml:space="preserve"> the </w:t>
      </w:r>
      <w:r w:rsidRPr="001E0C8E">
        <w:rPr>
          <w:rStyle w:val="Emphasis"/>
          <w:highlight w:val="cyan"/>
        </w:rPr>
        <w:t>hottest</w:t>
      </w:r>
      <w:r w:rsidRPr="00AB76B6">
        <w:rPr>
          <w:rStyle w:val="Emphasis"/>
        </w:rPr>
        <w:t xml:space="preserve"> year on record</w:t>
      </w:r>
      <w:r w:rsidRPr="00E61BCE">
        <w:rPr>
          <w:sz w:val="14"/>
        </w:rPr>
        <w:t>—</w:t>
      </w:r>
      <w:r w:rsidRPr="00AB76B6">
        <w:rPr>
          <w:rStyle w:val="StyleUnderline"/>
        </w:rPr>
        <w:t>following 16</w:t>
      </w:r>
      <w:r w:rsidRPr="00E61BCE">
        <w:rPr>
          <w:sz w:val="14"/>
        </w:rPr>
        <w:t xml:space="preserve"> record-hot months </w:t>
      </w:r>
      <w:r w:rsidRPr="00AB76B6">
        <w:rPr>
          <w:rStyle w:val="StyleUnderline"/>
        </w:rPr>
        <w:t>straight, the longest streak</w:t>
      </w:r>
      <w:r w:rsidRPr="00E61BCE">
        <w:rPr>
          <w:sz w:val="14"/>
        </w:rPr>
        <w:t xml:space="preserve"> the </w:t>
      </w:r>
      <w:r w:rsidRPr="00AB76B6">
        <w:rPr>
          <w:rStyle w:val="Emphasis"/>
        </w:rPr>
        <w:t>N</w:t>
      </w:r>
      <w:r w:rsidRPr="00E61BCE">
        <w:rPr>
          <w:sz w:val="14"/>
        </w:rPr>
        <w:t xml:space="preserve">ational </w:t>
      </w:r>
      <w:r w:rsidRPr="00AB76B6">
        <w:rPr>
          <w:rStyle w:val="Emphasis"/>
        </w:rPr>
        <w:t>O</w:t>
      </w:r>
      <w:r w:rsidRPr="00E61BCE">
        <w:rPr>
          <w:sz w:val="14"/>
        </w:rPr>
        <w:t xml:space="preserve">ceanic and </w:t>
      </w:r>
      <w:r w:rsidRPr="00AB76B6">
        <w:rPr>
          <w:rStyle w:val="Emphasis"/>
        </w:rPr>
        <w:t>A</w:t>
      </w:r>
      <w:r w:rsidRPr="00E61BCE">
        <w:rPr>
          <w:sz w:val="14"/>
        </w:rPr>
        <w:t xml:space="preserve">tmospheric </w:t>
      </w:r>
      <w:r w:rsidRPr="00AB76B6">
        <w:rPr>
          <w:rStyle w:val="Emphasis"/>
        </w:rPr>
        <w:t>A</w:t>
      </w:r>
      <w:r w:rsidRPr="00E61BCE">
        <w:rPr>
          <w:sz w:val="14"/>
        </w:rPr>
        <w:t xml:space="preserve">dministration has </w:t>
      </w:r>
      <w:r w:rsidRPr="00AB76B6">
        <w:rPr>
          <w:rStyle w:val="StyleUnderline"/>
        </w:rPr>
        <w:t>recorded in</w:t>
      </w:r>
      <w:r w:rsidRPr="00E61BCE">
        <w:rPr>
          <w:sz w:val="14"/>
        </w:rPr>
        <w:t xml:space="preserve"> its </w:t>
      </w:r>
      <w:r w:rsidRPr="00AB76B6">
        <w:rPr>
          <w:rStyle w:val="StyleUnderline"/>
        </w:rPr>
        <w:t>137 years.</w:t>
      </w:r>
      <w:r w:rsidRPr="00E61BCE">
        <w:rPr>
          <w:sz w:val="14"/>
        </w:rPr>
        <w:t xml:space="preserve"> A lot of problems come with climate change. Because of it, one-fourth of the Earth's species could be extinct by 2050. It also screws up food webs, as polar bears are finding out the hard way. Millions and millions of people will have to relocate due to rising sea levels, with scientists estimating that over 13 million Americans might have to move by 2100. While 400 ppm is more of a symbolic point than an actual tipping point (for example, there's not a huge difference between 395 ppm and 405 ppm), the </w:t>
      </w:r>
      <w:r w:rsidRPr="00AB76B6">
        <w:rPr>
          <w:rStyle w:val="StyleUnderline"/>
        </w:rPr>
        <w:t>findings</w:t>
      </w:r>
      <w:r w:rsidRPr="00E61BCE">
        <w:rPr>
          <w:sz w:val="14"/>
        </w:rPr>
        <w:t xml:space="preserve"> at the Mauna Loa Observatory in Hawaii </w:t>
      </w:r>
      <w:r w:rsidRPr="00AB76B6">
        <w:rPr>
          <w:rStyle w:val="StyleUnderline"/>
        </w:rPr>
        <w:t>are troubling because September is typically</w:t>
      </w:r>
      <w:r w:rsidRPr="00E61BCE">
        <w:rPr>
          <w:sz w:val="14"/>
        </w:rPr>
        <w:t xml:space="preserve"> the </w:t>
      </w:r>
      <w:r w:rsidRPr="00AB76B6">
        <w:rPr>
          <w:rStyle w:val="Emphasis"/>
        </w:rPr>
        <w:t>lowest point</w:t>
      </w:r>
      <w:r w:rsidRPr="00E61BCE">
        <w:rPr>
          <w:sz w:val="14"/>
        </w:rPr>
        <w:t xml:space="preserve"> of the year for atmospheric carbon dioxide. Keeling explained, "</w:t>
      </w:r>
      <w:r w:rsidRPr="001E0C8E">
        <w:rPr>
          <w:rStyle w:val="StyleUnderline"/>
          <w:highlight w:val="cyan"/>
        </w:rPr>
        <w:t>By November, we will</w:t>
      </w:r>
      <w:r w:rsidRPr="00AB76B6">
        <w:rPr>
          <w:rStyle w:val="StyleUnderline"/>
        </w:rPr>
        <w:t xml:space="preserve"> be marching</w:t>
      </w:r>
      <w:r w:rsidRPr="00E61BCE">
        <w:rPr>
          <w:sz w:val="14"/>
        </w:rPr>
        <w:t xml:space="preserve"> up the rising half of the cycle, pushing </w:t>
      </w:r>
      <w:r w:rsidRPr="00AB76B6">
        <w:rPr>
          <w:rStyle w:val="StyleUnderline"/>
        </w:rPr>
        <w:t>towards</w:t>
      </w:r>
      <w:r w:rsidRPr="00E61BCE">
        <w:rPr>
          <w:sz w:val="14"/>
        </w:rPr>
        <w:t xml:space="preserve"> new highs and perhaps even </w:t>
      </w:r>
      <w:r w:rsidRPr="001E0C8E">
        <w:rPr>
          <w:rStyle w:val="Emphasis"/>
          <w:highlight w:val="cyan"/>
        </w:rPr>
        <w:t>break</w:t>
      </w:r>
      <w:r w:rsidRPr="00AB76B6">
        <w:rPr>
          <w:rStyle w:val="Emphasis"/>
        </w:rPr>
        <w:t xml:space="preserve">ing the </w:t>
      </w:r>
      <w:r w:rsidRPr="001E0C8E">
        <w:rPr>
          <w:rStyle w:val="Emphasis"/>
          <w:highlight w:val="cyan"/>
        </w:rPr>
        <w:t>410 ppm</w:t>
      </w:r>
      <w:r w:rsidRPr="00AB76B6">
        <w:rPr>
          <w:rStyle w:val="Emphasis"/>
        </w:rPr>
        <w:t xml:space="preserve"> barrier</w:t>
      </w:r>
      <w:r w:rsidRPr="00E61BCE">
        <w:rPr>
          <w:sz w:val="14"/>
        </w:rPr>
        <w:t xml:space="preserve">." In 2012, the Arctic passed the 400 ppm mark—the first region to do so. In recent years, Antarctica was the only carbon dioxide monitoring station that hadn't reached a reading of 400 ppm, but they passed that mark in June—for the first time in millions of years. </w:t>
      </w:r>
      <w:r w:rsidRPr="00AB76B6">
        <w:rPr>
          <w:rStyle w:val="StyleUnderline"/>
        </w:rPr>
        <w:t>The silver lining</w:t>
      </w:r>
      <w:r w:rsidRPr="00E61BCE">
        <w:rPr>
          <w:sz w:val="14"/>
        </w:rPr>
        <w:t xml:space="preserve">, I guess, </w:t>
      </w:r>
      <w:r w:rsidRPr="00AB76B6">
        <w:rPr>
          <w:rStyle w:val="StyleUnderline"/>
        </w:rPr>
        <w:t>is</w:t>
      </w:r>
      <w:r w:rsidRPr="00E61BCE">
        <w:rPr>
          <w:sz w:val="14"/>
        </w:rPr>
        <w:t xml:space="preserve"> that </w:t>
      </w:r>
      <w:r w:rsidRPr="00AB76B6">
        <w:rPr>
          <w:rStyle w:val="Emphasis"/>
          <w:sz w:val="28"/>
        </w:rPr>
        <w:t xml:space="preserve">this can be yet another reason to </w:t>
      </w:r>
      <w:r w:rsidRPr="001E0C8E">
        <w:rPr>
          <w:rStyle w:val="Emphasis"/>
          <w:sz w:val="28"/>
          <w:highlight w:val="cyan"/>
        </w:rPr>
        <w:t>jam Nelly's "Hot in Herre."</w:t>
      </w:r>
    </w:p>
    <w:p w14:paraId="7FF8C23D" w14:textId="77777777" w:rsidR="00D451C3" w:rsidRDefault="00D451C3" w:rsidP="00D451C3">
      <w:pPr>
        <w:pStyle w:val="Heading4"/>
      </w:pPr>
      <w:r w:rsidRPr="00CF59C9">
        <w:t xml:space="preserve">But, </w:t>
      </w:r>
      <w:r>
        <w:t>no impact</w:t>
      </w:r>
    </w:p>
    <w:p w14:paraId="05409FDD" w14:textId="44F375DE" w:rsidR="00D451C3" w:rsidRDefault="00D451C3" w:rsidP="00D451C3">
      <w:r w:rsidRPr="00244835">
        <w:rPr>
          <w:rStyle w:val="Style13ptBold"/>
        </w:rPr>
        <w:t>Lehr 19 –</w:t>
      </w:r>
      <w:r>
        <w:t xml:space="preserve"> Jay Lehr, Ph.D. in Groundwater Hydrology from the University of Arizona, and Tom Harris, Executive Director of the International Climate Science Coalition, “Global Warming Myth Debunked: Humans Have Minimal Impact on Atmosphere’s Carbon Dioxide and Climate”, Western Journal, 2-14, </w:t>
      </w:r>
      <w:hyperlink r:id="rId46" w:history="1">
        <w:r w:rsidRPr="001C1425">
          <w:rPr>
            <w:rStyle w:val="Hyperlink"/>
          </w:rPr>
          <w:t>https://www.westernjournal.com/global-warming-myth-debunked-humans-minimal-impact-atmospheres-carbon-dioxide-climate/</w:t>
        </w:r>
      </w:hyperlink>
      <w:r>
        <w:t xml:space="preserve"> [language modified]</w:t>
      </w:r>
    </w:p>
    <w:p w14:paraId="4AFD9F43" w14:textId="77777777" w:rsidR="00D451C3" w:rsidRDefault="00D451C3" w:rsidP="00D451C3"/>
    <w:p w14:paraId="1B41A4F3" w14:textId="77777777" w:rsidR="00D451C3" w:rsidRPr="00D451C3" w:rsidRDefault="00D451C3" w:rsidP="00D451C3">
      <w:pPr>
        <w:rPr>
          <w:sz w:val="14"/>
        </w:rPr>
      </w:pPr>
      <w:r w:rsidRPr="00D451C3">
        <w:rPr>
          <w:sz w:val="14"/>
        </w:rPr>
        <w:t xml:space="preserve">Global </w:t>
      </w:r>
      <w:r w:rsidRPr="00244835">
        <w:rPr>
          <w:rStyle w:val="StyleUnderline"/>
        </w:rPr>
        <w:t xml:space="preserve">warming activists argue carbon-dioxide emissions are destroying the planet, but the </w:t>
      </w:r>
      <w:r w:rsidRPr="001E0C8E">
        <w:rPr>
          <w:rStyle w:val="StyleUnderline"/>
          <w:highlight w:val="cyan"/>
        </w:rPr>
        <w:t>climate impacts</w:t>
      </w:r>
      <w:r w:rsidRPr="00244835">
        <w:rPr>
          <w:rStyle w:val="StyleUnderline"/>
        </w:rPr>
        <w:t xml:space="preserve"> of carbon dioxide </w:t>
      </w:r>
      <w:r w:rsidRPr="001E0C8E">
        <w:rPr>
          <w:rStyle w:val="StyleUnderline"/>
          <w:highlight w:val="cyan"/>
        </w:rPr>
        <w:t xml:space="preserve">are </w:t>
      </w:r>
      <w:r w:rsidRPr="001E0C8E">
        <w:rPr>
          <w:rStyle w:val="Emphasis"/>
          <w:highlight w:val="cyan"/>
        </w:rPr>
        <w:t>minimal, at worst</w:t>
      </w:r>
      <w:r w:rsidRPr="00D451C3">
        <w:rPr>
          <w:sz w:val="14"/>
        </w:rPr>
        <w:t>. Activists would also have you believe fossil-fuel emissions have driven carbon-dioxide concentrations to their highest levels in history. The Obama-era Environmental Protection Agency went so far as to classify carbon dioxide as a toxic pollutant, and it established a radical goal of closing all of America’s coal-fired power plants.</w:t>
      </w:r>
    </w:p>
    <w:p w14:paraId="4061B294" w14:textId="77777777" w:rsidR="00D451C3" w:rsidRPr="00D451C3" w:rsidRDefault="00D451C3" w:rsidP="00D451C3">
      <w:pPr>
        <w:rPr>
          <w:sz w:val="14"/>
        </w:rPr>
      </w:pPr>
      <w:r w:rsidRPr="00244835">
        <w:rPr>
          <w:rStyle w:val="StyleUnderline"/>
        </w:rPr>
        <w:t>Claims of unprecedented</w:t>
      </w:r>
      <w:r w:rsidRPr="00D451C3">
        <w:rPr>
          <w:sz w:val="14"/>
        </w:rPr>
        <w:t xml:space="preserve"> carbon-dioxide </w:t>
      </w:r>
      <w:r w:rsidRPr="00244835">
        <w:rPr>
          <w:rStyle w:val="StyleUnderline"/>
        </w:rPr>
        <w:t xml:space="preserve">levels ignore most of Earth’s 4.6-billion-year history. Relative to Earth’s entire record, carbon-dioxide </w:t>
      </w:r>
      <w:r w:rsidRPr="001E0C8E">
        <w:rPr>
          <w:rStyle w:val="StyleUnderline"/>
          <w:highlight w:val="cyan"/>
        </w:rPr>
        <w:t xml:space="preserve">levels are at </w:t>
      </w:r>
      <w:r w:rsidRPr="001E0C8E">
        <w:rPr>
          <w:rStyle w:val="Emphasis"/>
          <w:highlight w:val="cyan"/>
        </w:rPr>
        <w:t>historic</w:t>
      </w:r>
      <w:r w:rsidRPr="00244835">
        <w:rPr>
          <w:rStyle w:val="Emphasis"/>
        </w:rPr>
        <w:t xml:space="preserve">ally </w:t>
      </w:r>
      <w:r w:rsidRPr="001E0C8E">
        <w:rPr>
          <w:rStyle w:val="Emphasis"/>
          <w:highlight w:val="cyan"/>
        </w:rPr>
        <w:t>low</w:t>
      </w:r>
      <w:r w:rsidRPr="00244835">
        <w:rPr>
          <w:rStyle w:val="StyleUnderline"/>
        </w:rPr>
        <w:t xml:space="preserve"> levels; they only appear high when compared to the dangerously low levels of carbon dioxide that occurred in Earth’s very recent history. The geologic record reveals </w:t>
      </w:r>
      <w:r w:rsidRPr="001E0C8E">
        <w:rPr>
          <w:rStyle w:val="StyleUnderline"/>
          <w:highlight w:val="cyan"/>
        </w:rPr>
        <w:t>carbon</w:t>
      </w:r>
      <w:r w:rsidRPr="00244835">
        <w:rPr>
          <w:rStyle w:val="StyleUnderline"/>
        </w:rPr>
        <w:t xml:space="preserve"> dioxide </w:t>
      </w:r>
      <w:r w:rsidRPr="001E0C8E">
        <w:rPr>
          <w:rStyle w:val="StyleUnderline"/>
          <w:highlight w:val="cyan"/>
        </w:rPr>
        <w:t xml:space="preserve">has </w:t>
      </w:r>
      <w:r w:rsidRPr="001E0C8E">
        <w:rPr>
          <w:rStyle w:val="Emphasis"/>
          <w:highlight w:val="cyan"/>
        </w:rPr>
        <w:t>almost always</w:t>
      </w:r>
      <w:r w:rsidRPr="001E0C8E">
        <w:rPr>
          <w:rStyle w:val="StyleUnderline"/>
          <w:highlight w:val="cyan"/>
        </w:rPr>
        <w:t xml:space="preserve"> been in</w:t>
      </w:r>
      <w:r w:rsidRPr="00244835">
        <w:rPr>
          <w:rStyle w:val="StyleUnderline"/>
        </w:rPr>
        <w:t xml:space="preserve"> Earths’ atmosphere in much </w:t>
      </w:r>
      <w:r w:rsidRPr="001E0C8E">
        <w:rPr>
          <w:rStyle w:val="StyleUnderline"/>
          <w:highlight w:val="cyan"/>
        </w:rPr>
        <w:t>greater concentrations</w:t>
      </w:r>
      <w:r w:rsidRPr="00244835">
        <w:rPr>
          <w:rStyle w:val="StyleUnderline"/>
        </w:rPr>
        <w:t xml:space="preserve"> than it is today. For example, </w:t>
      </w:r>
      <w:r w:rsidRPr="001E0C8E">
        <w:rPr>
          <w:rStyle w:val="StyleUnderline"/>
          <w:highlight w:val="cyan"/>
        </w:rPr>
        <w:t>600 million years ago</w:t>
      </w:r>
      <w:r w:rsidRPr="00244835">
        <w:rPr>
          <w:rStyle w:val="StyleUnderline"/>
        </w:rPr>
        <w:t>, when history’s greatest birth of new animal species occurred</w:t>
      </w:r>
      <w:r w:rsidRPr="00D451C3">
        <w:rPr>
          <w:sz w:val="14"/>
        </w:rPr>
        <w:t xml:space="preserve">, atmospheric carbon-dioxide </w:t>
      </w:r>
      <w:r w:rsidRPr="00244835">
        <w:rPr>
          <w:rStyle w:val="StyleUnderline"/>
        </w:rPr>
        <w:t>concentrations exceeded 6,500</w:t>
      </w:r>
      <w:r w:rsidRPr="00D451C3">
        <w:rPr>
          <w:sz w:val="14"/>
        </w:rPr>
        <w:t xml:space="preserve"> parts per million </w:t>
      </w:r>
      <w:r w:rsidRPr="00244835">
        <w:rPr>
          <w:rStyle w:val="StyleUnderline"/>
        </w:rPr>
        <w:t xml:space="preserve">(ppm) — an amount that’s </w:t>
      </w:r>
      <w:r w:rsidRPr="001E0C8E">
        <w:rPr>
          <w:rStyle w:val="Emphasis"/>
          <w:highlight w:val="cyan"/>
        </w:rPr>
        <w:t>17 times</w:t>
      </w:r>
      <w:r w:rsidRPr="001E0C8E">
        <w:rPr>
          <w:rStyle w:val="StyleUnderline"/>
          <w:highlight w:val="cyan"/>
        </w:rPr>
        <w:t xml:space="preserve"> greater</w:t>
      </w:r>
      <w:r w:rsidRPr="00244835">
        <w:rPr>
          <w:rStyle w:val="StyleUnderline"/>
        </w:rPr>
        <w:t xml:space="preserve"> than it is today</w:t>
      </w:r>
      <w:r w:rsidRPr="00D451C3">
        <w:rPr>
          <w:sz w:val="14"/>
        </w:rPr>
        <w:t>.</w:t>
      </w:r>
    </w:p>
    <w:p w14:paraId="7F0CA95C" w14:textId="77777777" w:rsidR="00D451C3" w:rsidRPr="00D451C3" w:rsidRDefault="00D451C3" w:rsidP="00D451C3">
      <w:pPr>
        <w:rPr>
          <w:sz w:val="14"/>
          <w:szCs w:val="14"/>
        </w:rPr>
      </w:pPr>
      <w:r w:rsidRPr="00D451C3">
        <w:rPr>
          <w:sz w:val="14"/>
          <w:szCs w:val="14"/>
        </w:rPr>
        <w:t>Atmospheric carbon dioxide is currently only 410 parts per million. That means only 0.04 percent of our atmosphere is carbon dioxide (compared to 0.03 percent one century ago). Only one molecule in 2,500 is carbon dioxide. Such levels certainly do not pose a health risk, as carbon-dioxide levels in our naval submarines, which stay submerged for months at a time, contain an average carbon-dioxide concentration of 5,000 ppm.</w:t>
      </w:r>
    </w:p>
    <w:p w14:paraId="23CA2735" w14:textId="77777777" w:rsidR="00D451C3" w:rsidRPr="00D451C3" w:rsidRDefault="00D451C3" w:rsidP="00D451C3">
      <w:pPr>
        <w:rPr>
          <w:sz w:val="14"/>
        </w:rPr>
      </w:pPr>
      <w:r w:rsidRPr="00D451C3">
        <w:rPr>
          <w:sz w:val="14"/>
        </w:rPr>
        <w:t xml:space="preserve">The geologic record is important because it reveals relationships between carbon-dioxide levels, climate, and life on Earth. </w:t>
      </w:r>
      <w:r w:rsidRPr="00244835">
        <w:rPr>
          <w:rStyle w:val="StyleUnderline"/>
        </w:rPr>
        <w:t xml:space="preserve">Over billions of years, the </w:t>
      </w:r>
      <w:r w:rsidRPr="001E0C8E">
        <w:rPr>
          <w:rStyle w:val="StyleUnderline"/>
          <w:highlight w:val="cyan"/>
        </w:rPr>
        <w:t>geologic record shows</w:t>
      </w:r>
      <w:r w:rsidRPr="00244835">
        <w:rPr>
          <w:rStyle w:val="StyleUnderline"/>
        </w:rPr>
        <w:t xml:space="preserve"> there is </w:t>
      </w:r>
      <w:r w:rsidRPr="001E0C8E">
        <w:rPr>
          <w:rStyle w:val="Emphasis"/>
          <w:highlight w:val="cyan"/>
        </w:rPr>
        <w:t>no</w:t>
      </w:r>
      <w:r w:rsidRPr="00244835">
        <w:rPr>
          <w:rStyle w:val="Emphasis"/>
        </w:rPr>
        <w:t xml:space="preserve"> long-term </w:t>
      </w:r>
      <w:r w:rsidRPr="001E0C8E">
        <w:rPr>
          <w:rStyle w:val="Emphasis"/>
          <w:highlight w:val="cyan"/>
        </w:rPr>
        <w:t>correlation</w:t>
      </w:r>
      <w:r w:rsidRPr="001E0C8E">
        <w:rPr>
          <w:rStyle w:val="StyleUnderline"/>
          <w:highlight w:val="cyan"/>
        </w:rPr>
        <w:t xml:space="preserve"> between</w:t>
      </w:r>
      <w:r w:rsidRPr="00244835">
        <w:rPr>
          <w:rStyle w:val="StyleUnderline"/>
        </w:rPr>
        <w:t xml:space="preserve"> atmospheric </w:t>
      </w:r>
      <w:r w:rsidRPr="001E0C8E">
        <w:rPr>
          <w:rStyle w:val="StyleUnderline"/>
          <w:highlight w:val="cyan"/>
        </w:rPr>
        <w:t>carbon</w:t>
      </w:r>
      <w:r w:rsidRPr="00244835">
        <w:rPr>
          <w:rStyle w:val="StyleUnderline"/>
        </w:rPr>
        <w:t xml:space="preserve">-dioxide levels </w:t>
      </w:r>
      <w:r w:rsidRPr="001E0C8E">
        <w:rPr>
          <w:rStyle w:val="StyleUnderline"/>
          <w:highlight w:val="cyan"/>
        </w:rPr>
        <w:t>and</w:t>
      </w:r>
      <w:r w:rsidRPr="00244835">
        <w:rPr>
          <w:rStyle w:val="StyleUnderline"/>
        </w:rPr>
        <w:t xml:space="preserve"> Earth’s </w:t>
      </w:r>
      <w:r w:rsidRPr="001E0C8E">
        <w:rPr>
          <w:rStyle w:val="StyleUnderline"/>
          <w:highlight w:val="cyan"/>
        </w:rPr>
        <w:t>climate. There are periods</w:t>
      </w:r>
      <w:r w:rsidRPr="00244835">
        <w:rPr>
          <w:rStyle w:val="StyleUnderline"/>
        </w:rPr>
        <w:t xml:space="preserve"> in Earth’s history </w:t>
      </w:r>
      <w:r w:rsidRPr="001E0C8E">
        <w:rPr>
          <w:rStyle w:val="StyleUnderline"/>
          <w:highlight w:val="cyan"/>
        </w:rPr>
        <w:t>when</w:t>
      </w:r>
      <w:r w:rsidRPr="00244835">
        <w:rPr>
          <w:rStyle w:val="StyleUnderline"/>
        </w:rPr>
        <w:t xml:space="preserve"> carbon dioxide </w:t>
      </w:r>
      <w:r w:rsidRPr="001E0C8E">
        <w:rPr>
          <w:rStyle w:val="StyleUnderline"/>
          <w:highlight w:val="cyan"/>
        </w:rPr>
        <w:t xml:space="preserve">concentrations were </w:t>
      </w:r>
      <w:r w:rsidRPr="001E0C8E">
        <w:rPr>
          <w:rStyle w:val="Emphasis"/>
          <w:highlight w:val="cyan"/>
        </w:rPr>
        <w:t>many times</w:t>
      </w:r>
      <w:r w:rsidRPr="001E0C8E">
        <w:rPr>
          <w:rStyle w:val="StyleUnderline"/>
          <w:highlight w:val="cyan"/>
        </w:rPr>
        <w:t xml:space="preserve"> higher</w:t>
      </w:r>
      <w:r w:rsidRPr="00244835">
        <w:rPr>
          <w:rStyle w:val="StyleUnderline"/>
        </w:rPr>
        <w:t xml:space="preserve"> than they are today, </w:t>
      </w:r>
      <w:r w:rsidRPr="001E0C8E">
        <w:rPr>
          <w:rStyle w:val="StyleUnderline"/>
          <w:highlight w:val="cyan"/>
        </w:rPr>
        <w:t>yet temperatures</w:t>
      </w:r>
      <w:r w:rsidRPr="00244835">
        <w:rPr>
          <w:rStyle w:val="StyleUnderline"/>
        </w:rPr>
        <w:t xml:space="preserve"> were identical to, or </w:t>
      </w:r>
      <w:r w:rsidRPr="00244835">
        <w:rPr>
          <w:rStyle w:val="Emphasis"/>
        </w:rPr>
        <w:t xml:space="preserve">even </w:t>
      </w:r>
      <w:r w:rsidRPr="001E0C8E">
        <w:rPr>
          <w:rStyle w:val="Emphasis"/>
          <w:highlight w:val="cyan"/>
        </w:rPr>
        <w:t>colder</w:t>
      </w:r>
      <w:r w:rsidRPr="00244835">
        <w:rPr>
          <w:rStyle w:val="StyleUnderline"/>
        </w:rPr>
        <w:t xml:space="preserve"> than, modern times. </w:t>
      </w:r>
      <w:r w:rsidRPr="001E0C8E">
        <w:rPr>
          <w:rStyle w:val="StyleUnderline"/>
          <w:highlight w:val="cyan"/>
        </w:rPr>
        <w:t>The claim</w:t>
      </w:r>
      <w:r w:rsidRPr="00244835">
        <w:rPr>
          <w:rStyle w:val="StyleUnderline"/>
        </w:rPr>
        <w:t xml:space="preserve"> that fossil-fuel </w:t>
      </w:r>
      <w:r w:rsidRPr="001E0C8E">
        <w:rPr>
          <w:rStyle w:val="StyleUnderline"/>
          <w:highlight w:val="cyan"/>
        </w:rPr>
        <w:t>emissions control</w:t>
      </w:r>
      <w:r w:rsidRPr="00244835">
        <w:rPr>
          <w:rStyle w:val="StyleUnderline"/>
        </w:rPr>
        <w:t xml:space="preserve"> atmospheric </w:t>
      </w:r>
      <w:r w:rsidRPr="001E0C8E">
        <w:rPr>
          <w:rStyle w:val="StyleUnderline"/>
          <w:highlight w:val="cyan"/>
        </w:rPr>
        <w:t>carbon</w:t>
      </w:r>
      <w:r w:rsidRPr="00244835">
        <w:rPr>
          <w:rStyle w:val="StyleUnderline"/>
        </w:rPr>
        <w:t xml:space="preserve">-dioxide concentrations </w:t>
      </w:r>
      <w:r w:rsidRPr="001E0C8E">
        <w:rPr>
          <w:rStyle w:val="StyleUnderline"/>
          <w:highlight w:val="cyan"/>
        </w:rPr>
        <w:t>is</w:t>
      </w:r>
      <w:r w:rsidRPr="00244835">
        <w:rPr>
          <w:rStyle w:val="StyleUnderline"/>
        </w:rPr>
        <w:t xml:space="preserve"> also </w:t>
      </w:r>
      <w:r w:rsidRPr="001E0C8E">
        <w:rPr>
          <w:rStyle w:val="Emphasis"/>
          <w:highlight w:val="cyan"/>
        </w:rPr>
        <w:t>invalid</w:t>
      </w:r>
      <w:r w:rsidRPr="001E0C8E">
        <w:rPr>
          <w:rStyle w:val="StyleUnderline"/>
          <w:highlight w:val="cyan"/>
        </w:rPr>
        <w:t>, as</w:t>
      </w:r>
      <w:r w:rsidRPr="00244835">
        <w:rPr>
          <w:rStyle w:val="StyleUnderline"/>
        </w:rPr>
        <w:t xml:space="preserve"> atmospheric </w:t>
      </w:r>
      <w:r w:rsidRPr="001E0C8E">
        <w:rPr>
          <w:rStyle w:val="StyleUnderline"/>
          <w:highlight w:val="cyan"/>
        </w:rPr>
        <w:t>concentrations</w:t>
      </w:r>
      <w:r w:rsidRPr="00244835">
        <w:rPr>
          <w:rStyle w:val="StyleUnderline"/>
        </w:rPr>
        <w:t xml:space="preserve"> have </w:t>
      </w:r>
      <w:r w:rsidRPr="001E0C8E">
        <w:rPr>
          <w:rStyle w:val="StyleUnderline"/>
          <w:highlight w:val="cyan"/>
        </w:rPr>
        <w:t>gone up</w:t>
      </w:r>
      <w:r w:rsidRPr="00244835">
        <w:rPr>
          <w:rStyle w:val="StyleUnderline"/>
        </w:rPr>
        <w:t xml:space="preserve"> and down in the geological record, </w:t>
      </w:r>
      <w:r w:rsidRPr="001E0C8E">
        <w:rPr>
          <w:rStyle w:val="Emphasis"/>
          <w:highlight w:val="cyan"/>
        </w:rPr>
        <w:t>even without</w:t>
      </w:r>
      <w:r w:rsidRPr="001E0C8E">
        <w:rPr>
          <w:rStyle w:val="StyleUnderline"/>
          <w:highlight w:val="cyan"/>
        </w:rPr>
        <w:t xml:space="preserve"> human influence</w:t>
      </w:r>
      <w:r w:rsidRPr="00D451C3">
        <w:rPr>
          <w:sz w:val="14"/>
        </w:rPr>
        <w:t>.</w:t>
      </w:r>
    </w:p>
    <w:p w14:paraId="1D4EEE9A" w14:textId="77777777" w:rsidR="00D451C3" w:rsidRPr="00D451C3" w:rsidRDefault="00D451C3" w:rsidP="00D451C3">
      <w:pPr>
        <w:rPr>
          <w:sz w:val="14"/>
          <w:szCs w:val="14"/>
        </w:rPr>
      </w:pPr>
      <w:r w:rsidRPr="00D451C3">
        <w:rPr>
          <w:sz w:val="14"/>
          <w:szCs w:val="14"/>
        </w:rPr>
        <w:t>The absurdity of climate alarmism claims gets even stranger when you consider there are 7.5 billion people on our planet who, together, exhale 2.7 billion tons of carbon dioxide each year, which is almost 10 percent of total fossil-fuel emissions every year. However, we are but a single species. Combined, people and all domesticated animals contribute 10 billion tons.</w:t>
      </w:r>
    </w:p>
    <w:p w14:paraId="78245552" w14:textId="77777777" w:rsidR="00D451C3" w:rsidRPr="00D451C3" w:rsidRDefault="00D451C3" w:rsidP="00D451C3">
      <w:pPr>
        <w:rPr>
          <w:sz w:val="14"/>
        </w:rPr>
      </w:pPr>
      <w:r w:rsidRPr="00D451C3">
        <w:rPr>
          <w:sz w:val="14"/>
        </w:rPr>
        <w:t xml:space="preserve">Further, </w:t>
      </w:r>
      <w:r w:rsidRPr="00244835">
        <w:rPr>
          <w:rStyle w:val="StyleUnderline"/>
        </w:rPr>
        <w:t>9 percent of carbon-dioxide emissions from all living things arise not from animals, but from anaerobic bacteria and fungi</w:t>
      </w:r>
      <w:r w:rsidRPr="00D451C3">
        <w:rPr>
          <w:sz w:val="14"/>
        </w:rPr>
        <w:t xml:space="preserve">. These organisms metabolize dead plant and animal matter in soil via decay processes that recycle carbon dioxide back into the atmosphere. The grand total produced by all living things is estimated to be 440 billion tons per year, or 13 times the amount of carbon dioxide currently being produced by fossil-fuel emissions. </w:t>
      </w:r>
      <w:r w:rsidRPr="001E0C8E">
        <w:rPr>
          <w:rStyle w:val="StyleUnderline"/>
          <w:highlight w:val="cyan"/>
        </w:rPr>
        <w:t>Fossil-fuel</w:t>
      </w:r>
      <w:r w:rsidRPr="00244835">
        <w:rPr>
          <w:rStyle w:val="StyleUnderline"/>
        </w:rPr>
        <w:t xml:space="preserve"> emissions </w:t>
      </w:r>
      <w:r w:rsidRPr="001E0C8E">
        <w:rPr>
          <w:rStyle w:val="StyleUnderline"/>
          <w:highlight w:val="cyan"/>
        </w:rPr>
        <w:t xml:space="preserve">are </w:t>
      </w:r>
      <w:r w:rsidRPr="001E0C8E">
        <w:rPr>
          <w:rStyle w:val="Emphasis"/>
          <w:highlight w:val="cyan"/>
        </w:rPr>
        <w:t>less than 10 percent</w:t>
      </w:r>
      <w:r w:rsidRPr="001E0C8E">
        <w:rPr>
          <w:rStyle w:val="StyleUnderline"/>
          <w:highlight w:val="cyan"/>
        </w:rPr>
        <w:t xml:space="preserve"> of</w:t>
      </w:r>
      <w:r w:rsidRPr="00244835">
        <w:rPr>
          <w:rStyle w:val="StyleUnderline"/>
        </w:rPr>
        <w:t xml:space="preserve"> biological </w:t>
      </w:r>
      <w:r w:rsidRPr="001E0C8E">
        <w:rPr>
          <w:rStyle w:val="StyleUnderline"/>
          <w:highlight w:val="cyan"/>
        </w:rPr>
        <w:t>emissions</w:t>
      </w:r>
      <w:r w:rsidRPr="00D451C3">
        <w:rPr>
          <w:sz w:val="14"/>
        </w:rPr>
        <w:t>. Are you laughing yet?</w:t>
      </w:r>
    </w:p>
    <w:p w14:paraId="24EA20A7" w14:textId="77777777" w:rsidR="00D451C3" w:rsidRPr="00D451C3" w:rsidRDefault="00D451C3" w:rsidP="00D451C3">
      <w:pPr>
        <w:rPr>
          <w:sz w:val="14"/>
        </w:rPr>
      </w:pPr>
      <w:r w:rsidRPr="00244835">
        <w:rPr>
          <w:rStyle w:val="StyleUnderline"/>
        </w:rPr>
        <w:t xml:space="preserve">Every </w:t>
      </w:r>
      <w:r w:rsidRPr="001E0C8E">
        <w:rPr>
          <w:rStyle w:val="StyleUnderline"/>
          <w:highlight w:val="cyan"/>
        </w:rPr>
        <w:t>apocalyptic pronouncement</w:t>
      </w:r>
      <w:r w:rsidRPr="00244835">
        <w:rPr>
          <w:rStyle w:val="StyleUnderline"/>
        </w:rPr>
        <w:t xml:space="preserve"> you hear or read </w:t>
      </w:r>
      <w:r w:rsidRPr="001E0C8E">
        <w:rPr>
          <w:rStyle w:val="StyleUnderline"/>
          <w:highlight w:val="cyan"/>
        </w:rPr>
        <w:t xml:space="preserve">is </w:t>
      </w:r>
      <w:r w:rsidRPr="001E0C8E">
        <w:rPr>
          <w:rStyle w:val="Emphasis"/>
          <w:highlight w:val="cyan"/>
        </w:rPr>
        <w:t>[totally wrong]</w:t>
      </w:r>
      <w:r w:rsidRPr="00D451C3">
        <w:rPr>
          <w:sz w:val="14"/>
        </w:rPr>
        <w:t xml:space="preserve"> </w:t>
      </w:r>
      <w:r w:rsidRPr="00D451C3">
        <w:rPr>
          <w:strike/>
          <w:sz w:val="14"/>
        </w:rPr>
        <w:t>nothing short of insanity</w:t>
      </w:r>
      <w:r w:rsidRPr="00D451C3">
        <w:rPr>
          <w:sz w:val="14"/>
        </w:rPr>
        <w:t>. Their primary goal is not to save plants, humans, or animals, but rather to use climate “dangers” as a justification for centralizing power in the hands of a select few.</w:t>
      </w:r>
    </w:p>
    <w:p w14:paraId="24E0B324" w14:textId="306E7039" w:rsidR="00D451C3" w:rsidRDefault="00D451C3" w:rsidP="00CF1EDA">
      <w:pPr>
        <w:pStyle w:val="Heading3"/>
      </w:pPr>
      <w:r>
        <w:t>1AR---Climate Change---Ext---Adaption</w:t>
      </w:r>
    </w:p>
    <w:p w14:paraId="798F1E81" w14:textId="77777777" w:rsidR="00D451C3" w:rsidRPr="003A56B8" w:rsidRDefault="00D451C3" w:rsidP="00D451C3">
      <w:pPr>
        <w:pStyle w:val="Heading4"/>
        <w:rPr>
          <w:rFonts w:eastAsia="Times New Roman"/>
        </w:rPr>
      </w:pPr>
      <w:r w:rsidRPr="003A56B8">
        <w:rPr>
          <w:rFonts w:eastAsia="Times New Roman"/>
          <w:u w:val="single"/>
        </w:rPr>
        <w:t>Adaptation solves</w:t>
      </w:r>
      <w:r w:rsidRPr="003A56B8">
        <w:rPr>
          <w:rFonts w:eastAsia="Times New Roman"/>
        </w:rPr>
        <w:t>, proven by history---their models are wrong</w:t>
      </w:r>
    </w:p>
    <w:p w14:paraId="02922DF5" w14:textId="77777777" w:rsidR="00D451C3" w:rsidRDefault="00D451C3" w:rsidP="00D451C3">
      <w:pPr>
        <w:rPr>
          <w:rFonts w:eastAsia="Calibri"/>
        </w:rPr>
      </w:pPr>
      <w:r w:rsidRPr="00CF59C9">
        <w:rPr>
          <w:rStyle w:val="Style13ptBold"/>
        </w:rPr>
        <w:t>Shani 15</w:t>
      </w:r>
      <w:r w:rsidRPr="003A56B8">
        <w:rPr>
          <w:rFonts w:eastAsia="Calibri"/>
          <w:b/>
          <w:bCs/>
        </w:rPr>
        <w:t xml:space="preserve"> –</w:t>
      </w:r>
      <w:r w:rsidRPr="003A56B8">
        <w:rPr>
          <w:rFonts w:eastAsia="Calibri"/>
        </w:rPr>
        <w:t xml:space="preserve"> Amir Shani, PhD at the University of Central Florida, Researches Ecotourism and Ethics at the University of the Negev, Eilat Campus. Boaz Arad and Spokesman in the Public Policy Center at the Jerusalem Institute for Market Studies, “There is Always Time for Rational Skepticism: Reply to Hall et al,” April, ScienceDirect</w:t>
      </w:r>
    </w:p>
    <w:p w14:paraId="3CF9C37B" w14:textId="77777777" w:rsidR="00D451C3" w:rsidRPr="003A56B8" w:rsidRDefault="00D451C3" w:rsidP="00D451C3">
      <w:pPr>
        <w:rPr>
          <w:rFonts w:eastAsia="Calibri"/>
        </w:rPr>
      </w:pPr>
    </w:p>
    <w:p w14:paraId="54CD175B" w14:textId="77777777" w:rsidR="00D451C3" w:rsidRPr="00CF59C9" w:rsidRDefault="00D451C3" w:rsidP="00D451C3">
      <w:pPr>
        <w:rPr>
          <w:rFonts w:eastAsia="Calibri"/>
          <w:sz w:val="14"/>
        </w:rPr>
      </w:pPr>
      <w:r w:rsidRPr="00CF59C9">
        <w:rPr>
          <w:rFonts w:eastAsia="Calibri"/>
          <w:sz w:val="14"/>
        </w:rPr>
        <w:t xml:space="preserve">The uncertainty that encompasses current climate change assessments is strengthened in light of the studies indicating that </w:t>
      </w:r>
      <w:r w:rsidRPr="001E0C8E">
        <w:rPr>
          <w:rFonts w:eastAsia="Calibri"/>
          <w:highlight w:val="cyan"/>
          <w:u w:val="single"/>
        </w:rPr>
        <w:t>over</w:t>
      </w:r>
      <w:r w:rsidRPr="003A56B8">
        <w:rPr>
          <w:rFonts w:eastAsia="Calibri"/>
          <w:u w:val="single"/>
        </w:rPr>
        <w:t xml:space="preserve"> earth's </w:t>
      </w:r>
      <w:r w:rsidRPr="001E0C8E">
        <w:rPr>
          <w:rFonts w:eastAsia="Calibri"/>
          <w:highlight w:val="cyan"/>
          <w:u w:val="single"/>
        </w:rPr>
        <w:t>history there have been</w:t>
      </w:r>
      <w:r w:rsidRPr="003A56B8">
        <w:rPr>
          <w:rFonts w:eastAsia="Calibri"/>
          <w:u w:val="single"/>
        </w:rPr>
        <w:t xml:space="preserve"> </w:t>
      </w:r>
      <w:r w:rsidRPr="003A56B8">
        <w:rPr>
          <w:rFonts w:eastAsia="Calibri"/>
          <w:b/>
          <w:iCs/>
          <w:u w:val="single"/>
          <w:bdr w:val="single" w:sz="8" w:space="0" w:color="auto"/>
        </w:rPr>
        <w:t xml:space="preserve">distinct </w:t>
      </w:r>
      <w:r w:rsidRPr="001E0C8E">
        <w:rPr>
          <w:rFonts w:eastAsia="Calibri"/>
          <w:b/>
          <w:iCs/>
          <w:highlight w:val="cyan"/>
          <w:u w:val="single"/>
          <w:bdr w:val="single" w:sz="8" w:space="0" w:color="auto"/>
        </w:rPr>
        <w:t>warm periods</w:t>
      </w:r>
      <w:r w:rsidRPr="001E0C8E">
        <w:rPr>
          <w:rFonts w:eastAsia="Calibri"/>
          <w:highlight w:val="cyan"/>
          <w:u w:val="single"/>
        </w:rPr>
        <w:t xml:space="preserve"> with tem</w:t>
      </w:r>
      <w:r w:rsidRPr="003A56B8">
        <w:rPr>
          <w:rFonts w:eastAsia="Calibri"/>
          <w:u w:val="single"/>
        </w:rPr>
        <w:t>perature</w:t>
      </w:r>
      <w:r w:rsidRPr="001E0C8E">
        <w:rPr>
          <w:rFonts w:eastAsia="Calibri"/>
          <w:highlight w:val="cyan"/>
          <w:u w:val="single"/>
        </w:rPr>
        <w:t xml:space="preserve">s </w:t>
      </w:r>
      <w:r w:rsidRPr="001E0C8E">
        <w:rPr>
          <w:rFonts w:eastAsia="Calibri"/>
          <w:b/>
          <w:iCs/>
          <w:highlight w:val="cyan"/>
          <w:u w:val="single"/>
          <w:bdr w:val="single" w:sz="8" w:space="0" w:color="auto"/>
        </w:rPr>
        <w:t>exceeding</w:t>
      </w:r>
      <w:r w:rsidRPr="003A56B8">
        <w:rPr>
          <w:rFonts w:eastAsia="Calibri"/>
          <w:b/>
          <w:iCs/>
          <w:u w:val="single"/>
          <w:bdr w:val="single" w:sz="8" w:space="0" w:color="auto"/>
        </w:rPr>
        <w:t xml:space="preserve"> the </w:t>
      </w:r>
      <w:r w:rsidRPr="001E0C8E">
        <w:rPr>
          <w:rFonts w:eastAsia="Calibri"/>
          <w:b/>
          <w:iCs/>
          <w:highlight w:val="cyan"/>
          <w:u w:val="single"/>
          <w:bdr w:val="single" w:sz="8" w:space="0" w:color="auto"/>
        </w:rPr>
        <w:t>current ones</w:t>
      </w:r>
      <w:r w:rsidRPr="00CF59C9">
        <w:rPr>
          <w:rFonts w:eastAsia="Calibri"/>
          <w:sz w:val="14"/>
        </w:rPr>
        <w:t xml:space="preserve"> (Esper et al., 2012, McIntyre and McKittrick, 2003 and Soon and Baliunas, 2003). </w:t>
      </w:r>
      <w:r w:rsidRPr="003A56B8">
        <w:rPr>
          <w:rFonts w:eastAsia="Calibri"/>
          <w:u w:val="single"/>
        </w:rPr>
        <w:t>Reviewing the relevant scientific literature, Khandekar, Murty, and Chittibabu (2005</w:t>
      </w:r>
      <w:r w:rsidRPr="00CF59C9">
        <w:rPr>
          <w:rFonts w:eastAsia="Calibri"/>
          <w:sz w:val="14"/>
        </w:rPr>
        <w:t xml:space="preserve">) </w:t>
      </w:r>
      <w:r w:rsidRPr="003A56B8">
        <w:rPr>
          <w:rFonts w:eastAsia="Calibri"/>
          <w:u w:val="single"/>
        </w:rPr>
        <w:t xml:space="preserve">concluded that “in the context of the earth's climate through the last 500 million years, the </w:t>
      </w:r>
      <w:r w:rsidRPr="001E0C8E">
        <w:rPr>
          <w:rFonts w:eastAsia="Calibri"/>
          <w:highlight w:val="cyan"/>
          <w:u w:val="single"/>
        </w:rPr>
        <w:t>recent</w:t>
      </w:r>
      <w:r w:rsidRPr="00CF59C9">
        <w:rPr>
          <w:rFonts w:eastAsia="Calibri"/>
          <w:sz w:val="14"/>
        </w:rPr>
        <w:t xml:space="preserve"> (1975–2000) </w:t>
      </w:r>
      <w:r w:rsidRPr="001E0C8E">
        <w:rPr>
          <w:rFonts w:eastAsia="Calibri"/>
          <w:highlight w:val="cyan"/>
          <w:u w:val="single"/>
        </w:rPr>
        <w:t>increase</w:t>
      </w:r>
      <w:r w:rsidRPr="003A56B8">
        <w:rPr>
          <w:rFonts w:eastAsia="Calibri"/>
          <w:u w:val="single"/>
        </w:rPr>
        <w:t xml:space="preserve"> in the earth's mean temperature </w:t>
      </w:r>
      <w:r w:rsidRPr="001E0C8E">
        <w:rPr>
          <w:rFonts w:eastAsia="Calibri"/>
          <w:highlight w:val="cyan"/>
          <w:u w:val="single"/>
        </w:rPr>
        <w:t>does not appear</w:t>
      </w:r>
      <w:r w:rsidRPr="003A56B8">
        <w:rPr>
          <w:rFonts w:eastAsia="Calibri"/>
          <w:u w:val="single"/>
        </w:rPr>
        <w:t xml:space="preserve"> to be </w:t>
      </w:r>
      <w:r w:rsidRPr="003A56B8">
        <w:rPr>
          <w:rFonts w:eastAsia="Calibri"/>
          <w:b/>
          <w:iCs/>
          <w:u w:val="single"/>
          <w:bdr w:val="single" w:sz="8" w:space="0" w:color="auto"/>
        </w:rPr>
        <w:t>unusual</w:t>
      </w:r>
      <w:r w:rsidRPr="003A56B8">
        <w:rPr>
          <w:rFonts w:eastAsia="Calibri"/>
          <w:u w:val="single"/>
        </w:rPr>
        <w:t xml:space="preserve"> or </w:t>
      </w:r>
      <w:r w:rsidRPr="001E0C8E">
        <w:rPr>
          <w:rFonts w:eastAsia="Calibri"/>
          <w:b/>
          <w:iCs/>
          <w:highlight w:val="cyan"/>
          <w:u w:val="single"/>
          <w:bdr w:val="single" w:sz="8" w:space="0" w:color="auto"/>
        </w:rPr>
        <w:t>unprecedented</w:t>
      </w:r>
      <w:r w:rsidRPr="00CF59C9">
        <w:rPr>
          <w:rFonts w:eastAsia="Calibri"/>
          <w:sz w:val="14"/>
        </w:rPr>
        <w:t xml:space="preserve"> </w:t>
      </w:r>
      <w:r w:rsidRPr="003A56B8">
        <w:rPr>
          <w:rFonts w:eastAsia="Calibri"/>
          <w:u w:val="single"/>
        </w:rPr>
        <w:t>as claimed by IPCC and many supporters of the global warming hypothesis</w:t>
      </w:r>
      <w:r w:rsidRPr="00CF59C9">
        <w:rPr>
          <w:rFonts w:eastAsia="Calibri"/>
          <w:sz w:val="14"/>
        </w:rPr>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3A56B8">
        <w:rPr>
          <w:rFonts w:eastAsia="Calibri"/>
          <w:u w:val="single"/>
        </w:rPr>
        <w:t xml:space="preserve">The </w:t>
      </w:r>
      <w:r w:rsidRPr="001E0C8E">
        <w:rPr>
          <w:rFonts w:eastAsia="Calibri"/>
          <w:highlight w:val="cyan"/>
          <w:u w:val="single"/>
        </w:rPr>
        <w:t>IPCC</w:t>
      </w:r>
      <w:r w:rsidRPr="003A56B8">
        <w:rPr>
          <w:rFonts w:eastAsia="Calibri"/>
          <w:u w:val="single"/>
        </w:rPr>
        <w:t xml:space="preserve"> warns that climate change is likely to have severe consequences, particularly for poor countries, such as increased hunger, water shortages, vulnerability to extreme weather events and debilitating diseases. </w:t>
      </w:r>
      <w:r w:rsidRPr="003A56B8">
        <w:rPr>
          <w:rFonts w:eastAsia="Calibri"/>
          <w:b/>
          <w:iCs/>
          <w:u w:val="single"/>
          <w:bdr w:val="single" w:sz="8" w:space="0" w:color="auto"/>
        </w:rPr>
        <w:t>However</w:t>
      </w:r>
      <w:r w:rsidRPr="003A56B8">
        <w:rPr>
          <w:rFonts w:eastAsia="Calibri"/>
          <w:u w:val="single"/>
        </w:rPr>
        <w:t xml:space="preserve">, these </w:t>
      </w:r>
      <w:r w:rsidRPr="001E0C8E">
        <w:rPr>
          <w:rFonts w:eastAsia="Calibri"/>
          <w:highlight w:val="cyan"/>
          <w:u w:val="single"/>
        </w:rPr>
        <w:t>estimations</w:t>
      </w:r>
      <w:r w:rsidRPr="003A56B8">
        <w:rPr>
          <w:rFonts w:eastAsia="Calibri"/>
          <w:u w:val="single"/>
        </w:rPr>
        <w:t xml:space="preserve"> have been </w:t>
      </w:r>
      <w:r w:rsidRPr="003A56B8">
        <w:rPr>
          <w:rFonts w:eastAsia="Calibri"/>
          <w:b/>
          <w:iCs/>
          <w:u w:val="single"/>
          <w:bdr w:val="single" w:sz="8" w:space="0" w:color="auto"/>
        </w:rPr>
        <w:t>heavily criticized</w:t>
      </w:r>
      <w:r w:rsidRPr="003A56B8">
        <w:rPr>
          <w:rFonts w:eastAsia="Calibri"/>
          <w:u w:val="single"/>
        </w:rPr>
        <w:t xml:space="preserve"> for </w:t>
      </w:r>
      <w:r w:rsidRPr="001E0C8E">
        <w:rPr>
          <w:rFonts w:eastAsia="Calibri"/>
          <w:highlight w:val="cyan"/>
          <w:u w:val="single"/>
        </w:rPr>
        <w:t>fail</w:t>
      </w:r>
      <w:r w:rsidRPr="003A56B8">
        <w:rPr>
          <w:rFonts w:eastAsia="Calibri"/>
          <w:u w:val="single"/>
        </w:rPr>
        <w:t xml:space="preserve">ing </w:t>
      </w:r>
      <w:r w:rsidRPr="001E0C8E">
        <w:rPr>
          <w:rFonts w:eastAsia="Calibri"/>
          <w:highlight w:val="cyan"/>
          <w:u w:val="single"/>
        </w:rPr>
        <w:t>to</w:t>
      </w:r>
      <w:r w:rsidRPr="003A56B8">
        <w:rPr>
          <w:rFonts w:eastAsia="Calibri"/>
          <w:u w:val="single"/>
        </w:rPr>
        <w:t xml:space="preserve"> properly </w:t>
      </w:r>
      <w:r w:rsidRPr="001E0C8E">
        <w:rPr>
          <w:rFonts w:eastAsia="Calibri"/>
          <w:highlight w:val="cyan"/>
          <w:u w:val="single"/>
        </w:rPr>
        <w:t>account for</w:t>
      </w:r>
      <w:r w:rsidRPr="003A56B8">
        <w:rPr>
          <w:rFonts w:eastAsia="Calibri"/>
          <w:u w:val="single"/>
        </w:rPr>
        <w:t xml:space="preserve"> </w:t>
      </w:r>
      <w:r w:rsidRPr="003A56B8">
        <w:rPr>
          <w:rFonts w:eastAsia="Calibri"/>
          <w:b/>
          <w:iCs/>
          <w:u w:val="single"/>
          <w:bdr w:val="single" w:sz="8" w:space="0" w:color="auto"/>
        </w:rPr>
        <w:t xml:space="preserve">substantial improvements in </w:t>
      </w:r>
      <w:r w:rsidRPr="001E0C8E">
        <w:rPr>
          <w:rFonts w:eastAsia="Calibri"/>
          <w:b/>
          <w:iCs/>
          <w:highlight w:val="cyan"/>
          <w:u w:val="single"/>
          <w:bdr w:val="single" w:sz="8" w:space="0" w:color="auto"/>
        </w:rPr>
        <w:t>adaptive capacity</w:t>
      </w:r>
      <w:r w:rsidRPr="00CF59C9">
        <w:rPr>
          <w:rFonts w:eastAsia="Calibri"/>
          <w:sz w:val="14"/>
        </w:rPr>
        <w:t xml:space="preserve"> (i.e., the capability of coping with the impact of global warming) </w:t>
      </w:r>
      <w:r w:rsidRPr="003A56B8">
        <w:rPr>
          <w:rFonts w:eastAsia="Calibri"/>
          <w:u w:val="single"/>
        </w:rPr>
        <w:t xml:space="preserve">that are likely to occur </w:t>
      </w:r>
      <w:r w:rsidRPr="001E0C8E">
        <w:rPr>
          <w:rFonts w:eastAsia="Calibri"/>
          <w:highlight w:val="cyan"/>
          <w:u w:val="single"/>
        </w:rPr>
        <w:t>due to</w:t>
      </w:r>
      <w:r w:rsidRPr="003A56B8">
        <w:rPr>
          <w:rFonts w:eastAsia="Calibri"/>
          <w:u w:val="single"/>
        </w:rPr>
        <w:t xml:space="preserve"> advances in </w:t>
      </w:r>
      <w:r w:rsidRPr="001E0C8E">
        <w:rPr>
          <w:rFonts w:eastAsia="Calibri"/>
          <w:b/>
          <w:iCs/>
          <w:highlight w:val="cyan"/>
          <w:u w:val="single"/>
          <w:bdr w:val="single" w:sz="8" w:space="0" w:color="auto"/>
        </w:rPr>
        <w:t>economic development</w:t>
      </w:r>
      <w:r w:rsidRPr="001E0C8E">
        <w:rPr>
          <w:rFonts w:eastAsia="Calibri"/>
          <w:highlight w:val="cyan"/>
          <w:u w:val="single"/>
        </w:rPr>
        <w:t xml:space="preserve">, </w:t>
      </w:r>
      <w:r w:rsidRPr="001E0C8E">
        <w:rPr>
          <w:rFonts w:eastAsia="Calibri"/>
          <w:b/>
          <w:iCs/>
          <w:highlight w:val="cyan"/>
          <w:u w:val="single"/>
          <w:bdr w:val="single" w:sz="8" w:space="0" w:color="auto"/>
        </w:rPr>
        <w:t>technological change</w:t>
      </w:r>
      <w:r w:rsidRPr="001E0C8E">
        <w:rPr>
          <w:rFonts w:eastAsia="Calibri"/>
          <w:highlight w:val="cyan"/>
          <w:u w:val="single"/>
        </w:rPr>
        <w:t xml:space="preserve"> and </w:t>
      </w:r>
      <w:r w:rsidRPr="001E0C8E">
        <w:rPr>
          <w:rFonts w:eastAsia="Calibri"/>
          <w:b/>
          <w:iCs/>
          <w:highlight w:val="cyan"/>
          <w:u w:val="single"/>
          <w:bdr w:val="single" w:sz="8" w:space="0" w:color="auto"/>
        </w:rPr>
        <w:t>human capital</w:t>
      </w:r>
      <w:r w:rsidRPr="003A56B8">
        <w:rPr>
          <w:rFonts w:eastAsia="Calibri"/>
          <w:u w:val="single"/>
        </w:rPr>
        <w:t xml:space="preserve"> over the next century</w:t>
      </w:r>
      <w:r w:rsidRPr="00CF59C9">
        <w:rPr>
          <w:rFonts w:eastAsia="Calibri"/>
          <w:sz w:val="14"/>
        </w:rPr>
        <w:t xml:space="preserve"> (Goklany, 2007). </w:t>
      </w:r>
      <w:r w:rsidRPr="003A56B8">
        <w:rPr>
          <w:rFonts w:eastAsia="Calibri"/>
          <w:u w:val="single"/>
        </w:rPr>
        <w:t>Fostering economic growth and technological development, largely achievable through the use of fossil fuels</w:t>
      </w:r>
      <w:r w:rsidRPr="00CF59C9">
        <w:rPr>
          <w:rFonts w:eastAsia="Calibri"/>
          <w:sz w:val="14"/>
        </w:rPr>
        <w:t xml:space="preserve">, </w:t>
      </w:r>
      <w:r w:rsidRPr="003A56B8">
        <w:rPr>
          <w:rFonts w:eastAsia="Calibri"/>
          <w:u w:val="single"/>
        </w:rPr>
        <w:t xml:space="preserve">will strengthen both industrialized and developing countries' </w:t>
      </w:r>
      <w:r w:rsidRPr="003A56B8">
        <w:rPr>
          <w:rFonts w:eastAsia="Calibri"/>
          <w:b/>
          <w:iCs/>
          <w:u w:val="single"/>
          <w:bdr w:val="single" w:sz="8" w:space="0" w:color="auto"/>
        </w:rPr>
        <w:t>adaptive capacity</w:t>
      </w:r>
      <w:r w:rsidRPr="003A56B8">
        <w:rPr>
          <w:rFonts w:eastAsia="Calibri"/>
          <w:u w:val="single"/>
        </w:rPr>
        <w:t xml:space="preserve"> to deal not just with possible future climate change consequences, but also with other environmental and public health problems</w:t>
      </w:r>
      <w:r w:rsidRPr="00CF59C9">
        <w:rPr>
          <w:rFonts w:eastAsia="Calibri"/>
          <w:sz w:val="14"/>
        </w:rPr>
        <w:t xml:space="preserve">. </w:t>
      </w:r>
      <w:r w:rsidRPr="003A56B8">
        <w:rPr>
          <w:rFonts w:eastAsia="Calibri"/>
          <w:u w:val="single"/>
        </w:rPr>
        <w:t xml:space="preserve">Such policy will </w:t>
      </w:r>
      <w:r w:rsidRPr="003A56B8">
        <w:rPr>
          <w:rFonts w:eastAsia="Calibri"/>
          <w:b/>
          <w:iCs/>
          <w:u w:val="single"/>
          <w:bdr w:val="single" w:sz="8" w:space="0" w:color="auto"/>
        </w:rPr>
        <w:t>provide greater benefits</w:t>
      </w:r>
      <w:r w:rsidRPr="003A56B8">
        <w:rPr>
          <w:rFonts w:eastAsia="Calibri"/>
          <w:u w:val="single"/>
        </w:rPr>
        <w:t xml:space="preserve"> at lower costs than drastic climate change mitigation efforts involving substantially cutting greenhouse gas emissions</w:t>
      </w:r>
      <w:r w:rsidRPr="00CF59C9">
        <w:rPr>
          <w:rFonts w:eastAsia="Calibri"/>
          <w:sz w:val="14"/>
        </w:rPr>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3A56B8">
        <w:rPr>
          <w:rFonts w:eastAsia="Calibri"/>
          <w:b/>
          <w:iCs/>
          <w:u w:val="single"/>
          <w:bdr w:val="single" w:sz="8" w:space="0" w:color="auto"/>
        </w:rPr>
        <w:t>even if</w:t>
      </w:r>
      <w:r w:rsidRPr="003A56B8">
        <w:rPr>
          <w:rFonts w:eastAsia="Calibri"/>
          <w:u w:val="single"/>
        </w:rPr>
        <w:t xml:space="preserve"> every industrialized nation meets the most ambitious emissions targets set by the Kyoto Protocol</w:t>
      </w:r>
      <w:r w:rsidRPr="00CF59C9">
        <w:rPr>
          <w:rFonts w:eastAsia="Calibri"/>
          <w:sz w:val="14"/>
        </w:rPr>
        <w:t xml:space="preserve">, </w:t>
      </w:r>
      <w:r w:rsidRPr="003A56B8">
        <w:rPr>
          <w:rFonts w:eastAsia="Calibri"/>
          <w:u w:val="single"/>
        </w:rPr>
        <w:t xml:space="preserve">such efforts are likely to have </w:t>
      </w:r>
      <w:r w:rsidRPr="003A56B8">
        <w:rPr>
          <w:rFonts w:eastAsia="Calibri"/>
          <w:b/>
          <w:iCs/>
          <w:u w:val="single"/>
          <w:bdr w:val="single" w:sz="8" w:space="0" w:color="auto"/>
        </w:rPr>
        <w:t>little effect</w:t>
      </w:r>
      <w:r w:rsidRPr="00CF59C9">
        <w:rPr>
          <w:rFonts w:eastAsia="Calibri"/>
          <w:sz w:val="14"/>
        </w:rPr>
        <w:t xml:space="preserve">, </w:t>
      </w:r>
      <w:r w:rsidRPr="003A56B8">
        <w:rPr>
          <w:rFonts w:eastAsia="Calibri"/>
          <w:u w:val="single"/>
        </w:rPr>
        <w:t xml:space="preserve">particularly in the light of the considerable increases in greenhouse gas emissions by rising economic superpowers as </w:t>
      </w:r>
      <w:r w:rsidRPr="003A56B8">
        <w:rPr>
          <w:rFonts w:eastAsia="Calibri"/>
          <w:b/>
          <w:iCs/>
          <w:u w:val="single"/>
          <w:bdr w:val="single" w:sz="8" w:space="0" w:color="auto"/>
        </w:rPr>
        <w:t>China</w:t>
      </w:r>
      <w:r w:rsidRPr="003A56B8">
        <w:rPr>
          <w:rFonts w:eastAsia="Calibri"/>
          <w:u w:val="single"/>
        </w:rPr>
        <w:t xml:space="preserve"> and </w:t>
      </w:r>
      <w:r w:rsidRPr="003A56B8">
        <w:rPr>
          <w:rFonts w:eastAsia="Calibri"/>
          <w:b/>
          <w:iCs/>
          <w:u w:val="single"/>
          <w:bdr w:val="single" w:sz="8" w:space="0" w:color="auto"/>
        </w:rPr>
        <w:t>India</w:t>
      </w:r>
      <w:r w:rsidRPr="003A56B8">
        <w:rPr>
          <w:rFonts w:eastAsia="Calibri"/>
          <w:u w:val="single"/>
        </w:rPr>
        <w:t xml:space="preserve">, as well as the </w:t>
      </w:r>
      <w:r w:rsidRPr="003A56B8">
        <w:rPr>
          <w:rFonts w:eastAsia="Calibri"/>
          <w:b/>
          <w:iCs/>
          <w:u w:val="single"/>
          <w:bdr w:val="single" w:sz="8" w:space="0" w:color="auto"/>
        </w:rPr>
        <w:t>remaining developing world</w:t>
      </w:r>
      <w:r w:rsidRPr="00CF59C9">
        <w:rPr>
          <w:rFonts w:eastAsia="Calibri"/>
          <w:sz w:val="14"/>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1E0C8E">
        <w:rPr>
          <w:rFonts w:eastAsia="Calibri"/>
          <w:highlight w:val="cyan"/>
          <w:u w:val="single"/>
        </w:rPr>
        <w:t>Humans are</w:t>
      </w:r>
      <w:r w:rsidRPr="003A56B8">
        <w:rPr>
          <w:rFonts w:eastAsia="Calibri"/>
          <w:u w:val="single"/>
        </w:rPr>
        <w:t xml:space="preserve"> a </w:t>
      </w:r>
      <w:r w:rsidRPr="001E0C8E">
        <w:rPr>
          <w:rFonts w:eastAsia="Calibri"/>
          <w:b/>
          <w:iCs/>
          <w:highlight w:val="cyan"/>
          <w:u w:val="single"/>
          <w:bdr w:val="single" w:sz="8" w:space="0" w:color="auto"/>
        </w:rPr>
        <w:t>tough</w:t>
      </w:r>
      <w:r w:rsidRPr="003A56B8">
        <w:rPr>
          <w:rFonts w:eastAsia="Calibri"/>
          <w:u w:val="single"/>
        </w:rPr>
        <w:t xml:space="preserve"> </w:t>
      </w:r>
      <w:r w:rsidRPr="001E0C8E">
        <w:rPr>
          <w:rFonts w:eastAsia="Calibri"/>
          <w:highlight w:val="cyan"/>
          <w:u w:val="single"/>
        </w:rPr>
        <w:t>and</w:t>
      </w:r>
      <w:r w:rsidRPr="003A56B8">
        <w:rPr>
          <w:rFonts w:eastAsia="Calibri"/>
          <w:u w:val="single"/>
        </w:rPr>
        <w:t xml:space="preserve"> </w:t>
      </w:r>
      <w:r w:rsidRPr="001E0C8E">
        <w:rPr>
          <w:rFonts w:eastAsia="Calibri"/>
          <w:b/>
          <w:iCs/>
          <w:highlight w:val="cyan"/>
          <w:u w:val="single"/>
          <w:bdr w:val="single" w:sz="8" w:space="0" w:color="auto"/>
        </w:rPr>
        <w:t>adaptable</w:t>
      </w:r>
      <w:r w:rsidRPr="003A56B8">
        <w:rPr>
          <w:rFonts w:eastAsia="Calibri"/>
          <w:u w:val="single"/>
        </w:rPr>
        <w:t xml:space="preserve"> species</w:t>
      </w:r>
      <w:r w:rsidRPr="00CF59C9">
        <w:rPr>
          <w:rFonts w:eastAsia="Calibri"/>
          <w:sz w:val="14"/>
        </w:rPr>
        <w:t xml:space="preserve">. People live on the equator and in the Arctic, in the desert and in the rainforest. </w:t>
      </w:r>
      <w:r w:rsidRPr="001E0C8E">
        <w:rPr>
          <w:rFonts w:eastAsia="Calibri"/>
          <w:b/>
          <w:iCs/>
          <w:highlight w:val="cyan"/>
          <w:u w:val="single"/>
          <w:bdr w:val="single" w:sz="8" w:space="0" w:color="auto"/>
        </w:rPr>
        <w:t>We survived ice ages</w:t>
      </w:r>
      <w:r w:rsidRPr="003A56B8">
        <w:rPr>
          <w:rFonts w:eastAsia="Calibri"/>
          <w:u w:val="single"/>
        </w:rPr>
        <w:t xml:space="preserve"> </w:t>
      </w:r>
      <w:r w:rsidRPr="001E0C8E">
        <w:rPr>
          <w:rFonts w:eastAsia="Calibri"/>
          <w:highlight w:val="cyan"/>
          <w:u w:val="single"/>
        </w:rPr>
        <w:t>with</w:t>
      </w:r>
      <w:r w:rsidRPr="00CF59C9">
        <w:rPr>
          <w:rFonts w:eastAsia="Calibri"/>
          <w:sz w:val="14"/>
        </w:rPr>
        <w:t xml:space="preserve"> </w:t>
      </w:r>
      <w:r w:rsidRPr="001E0C8E">
        <w:rPr>
          <w:rFonts w:eastAsia="Calibri"/>
          <w:b/>
          <w:iCs/>
          <w:highlight w:val="cyan"/>
          <w:u w:val="single"/>
          <w:bdr w:val="single" w:sz="8" w:space="0" w:color="auto"/>
        </w:rPr>
        <w:t>primitive tech</w:t>
      </w:r>
      <w:r w:rsidRPr="003A56B8">
        <w:rPr>
          <w:rFonts w:eastAsia="Calibri"/>
          <w:b/>
          <w:iCs/>
          <w:u w:val="single"/>
          <w:bdr w:val="single" w:sz="8" w:space="0" w:color="auto"/>
        </w:rPr>
        <w:t>nologies</w:t>
      </w:r>
      <w:r w:rsidRPr="00CF59C9">
        <w:rPr>
          <w:rFonts w:eastAsia="Calibri"/>
          <w:sz w:val="14"/>
        </w:rPr>
        <w:t xml:space="preserve">. </w:t>
      </w:r>
      <w:r w:rsidRPr="003A56B8">
        <w:rPr>
          <w:rFonts w:eastAsia="Calibri"/>
          <w:u w:val="single"/>
        </w:rPr>
        <w:t>The idea that climate change poses an existential threat to humankind is</w:t>
      </w:r>
      <w:r w:rsidRPr="00CF59C9">
        <w:rPr>
          <w:rFonts w:eastAsia="Calibri"/>
          <w:sz w:val="14"/>
        </w:rPr>
        <w:t xml:space="preserve"> </w:t>
      </w:r>
      <w:r w:rsidRPr="003A56B8">
        <w:rPr>
          <w:rFonts w:eastAsia="Calibri"/>
          <w:b/>
          <w:iCs/>
          <w:u w:val="single"/>
          <w:bdr w:val="single" w:sz="8" w:space="0" w:color="auto"/>
        </w:rPr>
        <w:t>laughable</w:t>
      </w:r>
      <w:r w:rsidRPr="00CF59C9">
        <w:rPr>
          <w:rFonts w:eastAsia="Calibri"/>
          <w:sz w:val="14"/>
        </w:rPr>
        <w:t>” (2014, para 1).</w:t>
      </w:r>
    </w:p>
    <w:p w14:paraId="5B05EE73" w14:textId="77777777" w:rsidR="00D451C3" w:rsidRPr="003A56B8" w:rsidRDefault="00D451C3" w:rsidP="00D451C3">
      <w:pPr>
        <w:pStyle w:val="Heading4"/>
        <w:rPr>
          <w:rFonts w:eastAsia="Times New Roman"/>
        </w:rPr>
      </w:pPr>
      <w:r w:rsidRPr="003A56B8">
        <w:rPr>
          <w:rFonts w:eastAsia="Times New Roman"/>
          <w:u w:val="single"/>
        </w:rPr>
        <w:t>Long timeframe</w:t>
      </w:r>
      <w:r w:rsidRPr="003A56B8">
        <w:rPr>
          <w:rFonts w:eastAsia="Times New Roman"/>
        </w:rPr>
        <w:t xml:space="preserve"> lets </w:t>
      </w:r>
      <w:r w:rsidRPr="003A56B8">
        <w:rPr>
          <w:rFonts w:eastAsia="Times New Roman"/>
          <w:u w:val="single"/>
        </w:rPr>
        <w:t>adaptation</w:t>
      </w:r>
      <w:r w:rsidRPr="003A56B8">
        <w:rPr>
          <w:rFonts w:eastAsia="Times New Roman"/>
        </w:rPr>
        <w:t xml:space="preserve"> solve most of the impact</w:t>
      </w:r>
    </w:p>
    <w:p w14:paraId="0D999D4E" w14:textId="77777777" w:rsidR="00D451C3" w:rsidRPr="003A56B8" w:rsidRDefault="00D451C3" w:rsidP="00D451C3">
      <w:pPr>
        <w:rPr>
          <w:rFonts w:eastAsia="Calibri"/>
        </w:rPr>
      </w:pPr>
      <w:r w:rsidRPr="00CF59C9">
        <w:rPr>
          <w:rStyle w:val="Style13ptBold"/>
        </w:rPr>
        <w:t>Mendelsohn 15</w:t>
      </w:r>
      <w:r w:rsidRPr="003A56B8">
        <w:rPr>
          <w:rFonts w:eastAsia="Calibri"/>
          <w:b/>
          <w:bCs/>
        </w:rPr>
        <w:t xml:space="preserve"> – </w:t>
      </w:r>
      <w:r w:rsidRPr="003A56B8">
        <w:rPr>
          <w:rFonts w:eastAsia="Calibri"/>
        </w:rPr>
        <w:t>Robert Mendelsohn, Edwin Weyerhaeuser Davis Professor at the Yale School of Forestry and Environmental Studies, “Climate Change Demands We Change. Why Aren't We?: An Economic Perspective”, Social Research, Fall2015, Vol. 82 Issue 3, p727</w:t>
      </w:r>
    </w:p>
    <w:p w14:paraId="59345F8C" w14:textId="77777777" w:rsidR="00D451C3" w:rsidRDefault="00D451C3" w:rsidP="00D451C3">
      <w:pPr>
        <w:rPr>
          <w:rFonts w:eastAsia="Calibri"/>
        </w:rPr>
      </w:pPr>
      <w:r w:rsidRPr="003A56B8">
        <w:rPr>
          <w:rFonts w:eastAsia="Calibri"/>
        </w:rPr>
        <w:t>The Benefits of Mitigation Are Modest and Delayed</w:t>
      </w:r>
    </w:p>
    <w:p w14:paraId="49427020" w14:textId="77777777" w:rsidR="00D451C3" w:rsidRPr="003A56B8" w:rsidRDefault="00D451C3" w:rsidP="00D451C3">
      <w:pPr>
        <w:rPr>
          <w:rFonts w:eastAsia="Calibri"/>
        </w:rPr>
      </w:pPr>
    </w:p>
    <w:p w14:paraId="14D4558B" w14:textId="77777777" w:rsidR="00D451C3" w:rsidRPr="00CF59C9" w:rsidRDefault="00D451C3" w:rsidP="00D451C3">
      <w:pPr>
        <w:rPr>
          <w:rFonts w:eastAsia="Calibri"/>
          <w:sz w:val="14"/>
        </w:rPr>
      </w:pPr>
      <w:r w:rsidRPr="00CF59C9">
        <w:rPr>
          <w:rFonts w:eastAsia="Calibri"/>
          <w:sz w:val="14"/>
        </w:rPr>
        <w:t xml:space="preserve">The popular </w:t>
      </w:r>
      <w:r w:rsidRPr="003A56B8">
        <w:rPr>
          <w:rFonts w:eastAsia="Calibri"/>
          <w:u w:val="single"/>
        </w:rPr>
        <w:t>literature on climate change</w:t>
      </w:r>
      <w:r w:rsidRPr="00CF59C9">
        <w:rPr>
          <w:rFonts w:eastAsia="Calibri"/>
          <w:sz w:val="14"/>
        </w:rPr>
        <w:t xml:space="preserve"> is </w:t>
      </w:r>
      <w:r w:rsidRPr="003A56B8">
        <w:rPr>
          <w:rFonts w:eastAsia="Calibri"/>
          <w:u w:val="single"/>
        </w:rPr>
        <w:t xml:space="preserve">rife with claims that climate change is equivalent to an apocalypse. Whether </w:t>
      </w:r>
      <w:r w:rsidRPr="001E0C8E">
        <w:rPr>
          <w:rFonts w:eastAsia="Calibri"/>
          <w:highlight w:val="cyan"/>
          <w:u w:val="single"/>
        </w:rPr>
        <w:t>climate</w:t>
      </w:r>
      <w:r w:rsidRPr="003A56B8">
        <w:rPr>
          <w:rFonts w:eastAsia="Calibri"/>
          <w:u w:val="single"/>
        </w:rPr>
        <w:t xml:space="preserve"> change leads to an </w:t>
      </w:r>
      <w:r w:rsidRPr="001E0C8E">
        <w:rPr>
          <w:rFonts w:eastAsia="Calibri"/>
          <w:highlight w:val="cyan"/>
          <w:u w:val="single"/>
        </w:rPr>
        <w:t>apocalypse depends on</w:t>
      </w:r>
      <w:r w:rsidRPr="003A56B8">
        <w:rPr>
          <w:rFonts w:eastAsia="Calibri"/>
          <w:u w:val="single"/>
        </w:rPr>
        <w:t xml:space="preserve"> many factors, including</w:t>
      </w:r>
      <w:r w:rsidRPr="00CF59C9">
        <w:rPr>
          <w:rFonts w:eastAsia="Calibri"/>
          <w:sz w:val="14"/>
        </w:rPr>
        <w:t xml:space="preserve"> </w:t>
      </w:r>
      <w:r w:rsidRPr="001E0C8E">
        <w:rPr>
          <w:rFonts w:eastAsia="Calibri"/>
          <w:b/>
          <w:iCs/>
          <w:highlight w:val="cyan"/>
          <w:u w:val="single"/>
          <w:bdr w:val="single" w:sz="8" w:space="0" w:color="auto"/>
        </w:rPr>
        <w:t>no mitigation</w:t>
      </w:r>
      <w:r w:rsidRPr="001E0C8E">
        <w:rPr>
          <w:rFonts w:eastAsia="Calibri"/>
          <w:sz w:val="14"/>
          <w:highlight w:val="cyan"/>
        </w:rPr>
        <w:t xml:space="preserve">, </w:t>
      </w:r>
      <w:r w:rsidRPr="001E0C8E">
        <w:rPr>
          <w:rFonts w:eastAsia="Calibri"/>
          <w:b/>
          <w:iCs/>
          <w:highlight w:val="cyan"/>
          <w:u w:val="single"/>
          <w:bdr w:val="single" w:sz="8" w:space="0" w:color="auto"/>
        </w:rPr>
        <w:t>no adaptation</w:t>
      </w:r>
      <w:r w:rsidRPr="001E0C8E">
        <w:rPr>
          <w:rFonts w:eastAsia="Calibri"/>
          <w:sz w:val="14"/>
          <w:highlight w:val="cyan"/>
        </w:rPr>
        <w:t xml:space="preserve">, </w:t>
      </w:r>
      <w:r w:rsidRPr="001E0C8E">
        <w:rPr>
          <w:rFonts w:eastAsia="Calibri"/>
          <w:b/>
          <w:iCs/>
          <w:highlight w:val="cyan"/>
          <w:u w:val="single"/>
          <w:bdr w:val="single" w:sz="8" w:space="0" w:color="auto"/>
        </w:rPr>
        <w:t>and unlucky</w:t>
      </w:r>
      <w:r w:rsidRPr="003A56B8">
        <w:rPr>
          <w:rFonts w:eastAsia="Calibri"/>
          <w:b/>
          <w:iCs/>
          <w:u w:val="single"/>
          <w:bdr w:val="single" w:sz="8" w:space="0" w:color="auto"/>
        </w:rPr>
        <w:t xml:space="preserve"> uncertain </w:t>
      </w:r>
      <w:r w:rsidRPr="001E0C8E">
        <w:rPr>
          <w:rFonts w:eastAsia="Calibri"/>
          <w:b/>
          <w:iCs/>
          <w:highlight w:val="cyan"/>
          <w:u w:val="single"/>
          <w:bdr w:val="single" w:sz="8" w:space="0" w:color="auto"/>
        </w:rPr>
        <w:t>events</w:t>
      </w:r>
      <w:r w:rsidRPr="00CF59C9">
        <w:rPr>
          <w:rFonts w:eastAsia="Calibri"/>
          <w:sz w:val="14"/>
        </w:rPr>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14:paraId="30E267C6" w14:textId="77777777" w:rsidR="00D451C3" w:rsidRPr="003A56B8" w:rsidRDefault="00D451C3" w:rsidP="00D451C3">
      <w:pPr>
        <w:rPr>
          <w:rFonts w:eastAsia="Calibri"/>
          <w:b/>
          <w:iCs/>
          <w:u w:val="single"/>
          <w:bdr w:val="single" w:sz="8" w:space="0" w:color="auto"/>
        </w:rPr>
      </w:pPr>
      <w:r w:rsidRPr="00CF59C9">
        <w:rPr>
          <w:rFonts w:eastAsia="Calibri"/>
          <w:sz w:val="14"/>
        </w:rPr>
        <w:t xml:space="preserve">According to economic models of fossil fuel consumption, </w:t>
      </w:r>
      <w:r w:rsidRPr="003A56B8">
        <w:rPr>
          <w:rFonts w:eastAsia="Calibri"/>
          <w:u w:val="single"/>
        </w:rPr>
        <w:t>emissions of greenhouse gases are expected to double the concentrations of greenhouse gases</w:t>
      </w:r>
      <w:r w:rsidRPr="00CF59C9">
        <w:rPr>
          <w:rFonts w:eastAsia="Calibri"/>
          <w:sz w:val="14"/>
        </w:rPr>
        <w:t xml:space="preserve"> from preindustrial levels of 275 part per million equivalent (ppme) to 550 ppme </w:t>
      </w:r>
      <w:r w:rsidRPr="003A56B8">
        <w:rPr>
          <w:rFonts w:eastAsia="Calibri"/>
          <w:u w:val="single"/>
        </w:rPr>
        <w:t>by 2040–2050. It will take more than another 100 years to double concentrations</w:t>
      </w:r>
      <w:r w:rsidRPr="00CF59C9">
        <w:rPr>
          <w:rFonts w:eastAsia="Calibri"/>
          <w:sz w:val="14"/>
        </w:rPr>
        <w:t xml:space="preserve"> again to 1,100 ppme </w:t>
      </w:r>
      <w:r w:rsidRPr="003A56B8">
        <w:rPr>
          <w:rFonts w:eastAsia="Calibri"/>
          <w:u w:val="single"/>
        </w:rPr>
        <w:t>in the absence of mitigation. So despite the fact that fossil fuel consumption is causing a vast quantity of annual emissions</w:t>
      </w:r>
      <w:r w:rsidRPr="00CF59C9">
        <w:rPr>
          <w:rFonts w:eastAsia="Calibri"/>
          <w:sz w:val="14"/>
        </w:rPr>
        <w:t xml:space="preserve">, </w:t>
      </w:r>
      <w:r w:rsidRPr="001E0C8E">
        <w:rPr>
          <w:rFonts w:eastAsia="Calibri"/>
          <w:b/>
          <w:iCs/>
          <w:highlight w:val="cyan"/>
          <w:u w:val="single"/>
          <w:bdr w:val="single" w:sz="8" w:space="0" w:color="auto"/>
        </w:rPr>
        <w:t>it takes a very long time for</w:t>
      </w:r>
      <w:r w:rsidRPr="00CF59C9">
        <w:rPr>
          <w:rFonts w:eastAsia="Calibri"/>
          <w:sz w:val="14"/>
        </w:rPr>
        <w:t xml:space="preserve"> the </w:t>
      </w:r>
      <w:r w:rsidRPr="003A56B8">
        <w:rPr>
          <w:rFonts w:eastAsia="Calibri"/>
          <w:b/>
          <w:iCs/>
          <w:u w:val="single"/>
          <w:bdr w:val="single" w:sz="8" w:space="0" w:color="auto"/>
        </w:rPr>
        <w:t xml:space="preserve">concentrations of greenhouse </w:t>
      </w:r>
      <w:r w:rsidRPr="001E0C8E">
        <w:rPr>
          <w:rFonts w:eastAsia="Calibri"/>
          <w:b/>
          <w:iCs/>
          <w:highlight w:val="cyan"/>
          <w:u w:val="single"/>
          <w:bdr w:val="single" w:sz="8" w:space="0" w:color="auto"/>
        </w:rPr>
        <w:t>gases</w:t>
      </w:r>
      <w:r w:rsidRPr="003A56B8">
        <w:rPr>
          <w:rFonts w:eastAsia="Calibri"/>
          <w:b/>
          <w:iCs/>
          <w:u w:val="single"/>
          <w:bdr w:val="single" w:sz="8" w:space="0" w:color="auto"/>
        </w:rPr>
        <w:t xml:space="preserve"> in the atmosphere </w:t>
      </w:r>
      <w:r w:rsidRPr="001E0C8E">
        <w:rPr>
          <w:rFonts w:eastAsia="Calibri"/>
          <w:b/>
          <w:iCs/>
          <w:highlight w:val="cyan"/>
          <w:u w:val="single"/>
          <w:bdr w:val="single" w:sz="8" w:space="0" w:color="auto"/>
        </w:rPr>
        <w:t>to double</w:t>
      </w:r>
      <w:r w:rsidRPr="003A56B8">
        <w:rPr>
          <w:rFonts w:eastAsia="Calibri"/>
          <w:b/>
          <w:iCs/>
          <w:u w:val="single"/>
          <w:bdr w:val="single" w:sz="8" w:space="0" w:color="auto"/>
        </w:rPr>
        <w:t>.</w:t>
      </w:r>
    </w:p>
    <w:p w14:paraId="78B3EC32" w14:textId="77777777" w:rsidR="00D451C3" w:rsidRPr="003A56B8" w:rsidRDefault="00D451C3" w:rsidP="00D451C3">
      <w:pPr>
        <w:rPr>
          <w:rFonts w:eastAsia="Calibri"/>
          <w:b/>
          <w:iCs/>
          <w:u w:val="single"/>
          <w:bdr w:val="single" w:sz="8" w:space="0" w:color="auto"/>
        </w:rPr>
      </w:pPr>
      <w:r w:rsidRPr="00CF59C9">
        <w:rPr>
          <w:rFonts w:eastAsia="Calibri"/>
          <w:sz w:val="14"/>
        </w:rPr>
        <w:t xml:space="preserve">According to climate models, a doubling of concentrations is expected to increase long-run average global temperature by 3°C, with a range between 1.5 and 4.5 degrees (IPCC 2014a). However, </w:t>
      </w:r>
      <w:r w:rsidRPr="001E0C8E">
        <w:rPr>
          <w:rFonts w:eastAsia="Calibri"/>
          <w:highlight w:val="cyan"/>
          <w:u w:val="single"/>
        </w:rPr>
        <w:t>there is a</w:t>
      </w:r>
      <w:r w:rsidRPr="001E0C8E">
        <w:rPr>
          <w:rFonts w:eastAsia="Calibri"/>
          <w:sz w:val="14"/>
          <w:highlight w:val="cyan"/>
        </w:rPr>
        <w:t xml:space="preserve"> </w:t>
      </w:r>
      <w:r w:rsidRPr="001E0C8E">
        <w:rPr>
          <w:rFonts w:eastAsia="Calibri"/>
          <w:b/>
          <w:iCs/>
          <w:highlight w:val="cyan"/>
          <w:u w:val="single"/>
          <w:bdr w:val="single" w:sz="8" w:space="0" w:color="auto"/>
        </w:rPr>
        <w:t>long lag</w:t>
      </w:r>
      <w:r w:rsidRPr="00CF59C9">
        <w:rPr>
          <w:rFonts w:eastAsia="Calibri"/>
          <w:sz w:val="14"/>
        </w:rPr>
        <w:t xml:space="preserve"> </w:t>
      </w:r>
      <w:r w:rsidRPr="001E0C8E">
        <w:rPr>
          <w:rFonts w:eastAsia="Calibri"/>
          <w:highlight w:val="cyan"/>
          <w:u w:val="single"/>
        </w:rPr>
        <w:t>between</w:t>
      </w:r>
      <w:r w:rsidRPr="003A56B8">
        <w:rPr>
          <w:rFonts w:eastAsia="Calibri"/>
          <w:u w:val="single"/>
        </w:rPr>
        <w:t xml:space="preserve"> an </w:t>
      </w:r>
      <w:r w:rsidRPr="001E0C8E">
        <w:rPr>
          <w:rFonts w:eastAsia="Calibri"/>
          <w:highlight w:val="cyan"/>
          <w:u w:val="single"/>
        </w:rPr>
        <w:t>increase in concentrations and</w:t>
      </w:r>
      <w:r w:rsidRPr="003A56B8">
        <w:rPr>
          <w:rFonts w:eastAsia="Calibri"/>
          <w:u w:val="single"/>
        </w:rPr>
        <w:t xml:space="preserve"> the resulting </w:t>
      </w:r>
      <w:r w:rsidRPr="001E0C8E">
        <w:rPr>
          <w:rFonts w:eastAsia="Calibri"/>
          <w:highlight w:val="cyan"/>
          <w:u w:val="single"/>
        </w:rPr>
        <w:t>temperature</w:t>
      </w:r>
      <w:r w:rsidRPr="003A56B8">
        <w:rPr>
          <w:rFonts w:eastAsia="Calibri"/>
          <w:u w:val="single"/>
        </w:rPr>
        <w:t xml:space="preserve"> increase. One must warm the ocean to warm the climate. It takes several decades just to warm the upper layers of the ocean</w:t>
      </w:r>
      <w:r w:rsidRPr="00CF59C9">
        <w:rPr>
          <w:rFonts w:eastAsia="Calibri"/>
          <w:sz w:val="14"/>
        </w:rPr>
        <w:t xml:space="preserve">. </w:t>
      </w:r>
      <w:r w:rsidRPr="001E0C8E">
        <w:rPr>
          <w:rFonts w:eastAsia="Calibri"/>
          <w:b/>
          <w:iCs/>
          <w:highlight w:val="cyan"/>
          <w:u w:val="single"/>
          <w:bdr w:val="single" w:sz="8" w:space="0" w:color="auto"/>
        </w:rPr>
        <w:t>It takes centuries</w:t>
      </w:r>
      <w:r w:rsidRPr="003A56B8">
        <w:rPr>
          <w:rFonts w:eastAsia="Calibri"/>
          <w:b/>
          <w:iCs/>
          <w:u w:val="single"/>
          <w:bdr w:val="single" w:sz="8" w:space="0" w:color="auto"/>
        </w:rPr>
        <w:t xml:space="preserve"> for the long-run temperature to be reached.</w:t>
      </w:r>
    </w:p>
    <w:p w14:paraId="29792F21" w14:textId="77777777" w:rsidR="00D451C3" w:rsidRPr="00CF59C9" w:rsidRDefault="00D451C3" w:rsidP="00D451C3">
      <w:pPr>
        <w:rPr>
          <w:rFonts w:eastAsia="Calibri"/>
          <w:sz w:val="14"/>
        </w:rPr>
      </w:pPr>
      <w:r w:rsidRPr="00CF59C9">
        <w:rPr>
          <w:rFonts w:eastAsia="Calibri"/>
          <w:sz w:val="14"/>
        </w:rPr>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14:paraId="2911CD4C" w14:textId="77777777" w:rsidR="00D451C3" w:rsidRPr="00CF59C9" w:rsidRDefault="00D451C3" w:rsidP="00D451C3">
      <w:pPr>
        <w:rPr>
          <w:rFonts w:eastAsia="Calibri"/>
          <w:sz w:val="14"/>
        </w:rPr>
      </w:pPr>
      <w:r w:rsidRPr="00CF59C9">
        <w:rPr>
          <w:rFonts w:eastAsia="Calibri"/>
          <w:sz w:val="14"/>
        </w:rPr>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14:paraId="2AFD9AF4" w14:textId="77777777" w:rsidR="00D451C3" w:rsidRPr="00CF59C9" w:rsidRDefault="00D451C3" w:rsidP="00D451C3">
      <w:pPr>
        <w:rPr>
          <w:rFonts w:eastAsia="Calibri"/>
          <w:sz w:val="14"/>
        </w:rPr>
      </w:pPr>
      <w:r w:rsidRPr="00CF59C9">
        <w:rPr>
          <w:rFonts w:eastAsia="Calibri"/>
          <w:sz w:val="14"/>
        </w:rPr>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14:paraId="5E2E3AE9" w14:textId="77777777" w:rsidR="00D451C3" w:rsidRPr="00CF59C9" w:rsidRDefault="00D451C3" w:rsidP="00D451C3">
      <w:pPr>
        <w:rPr>
          <w:rFonts w:eastAsia="Calibri"/>
          <w:sz w:val="14"/>
        </w:rPr>
      </w:pPr>
      <w:r w:rsidRPr="00CF59C9">
        <w:rPr>
          <w:rFonts w:eastAsia="Calibri"/>
          <w:sz w:val="14"/>
        </w:rPr>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14:paraId="2E96E64B" w14:textId="77777777" w:rsidR="00D451C3" w:rsidRPr="00CF59C9" w:rsidRDefault="00D451C3" w:rsidP="00D451C3">
      <w:pPr>
        <w:rPr>
          <w:rFonts w:eastAsia="Calibri"/>
          <w:sz w:val="14"/>
        </w:rPr>
      </w:pPr>
      <w:r w:rsidRPr="00CF59C9">
        <w:rPr>
          <w:rFonts w:eastAsia="Calibri"/>
          <w:sz w:val="14"/>
        </w:rPr>
        <w:t>What then is the consequence of climate change if greenhouse gases cause all these changes? What sectors of the economy are vulnerable? What nonmarket goods and services are at risk?</w:t>
      </w:r>
    </w:p>
    <w:p w14:paraId="6E0DA96E" w14:textId="77777777" w:rsidR="00D451C3" w:rsidRPr="00CF59C9" w:rsidRDefault="00D451C3" w:rsidP="00D451C3">
      <w:pPr>
        <w:rPr>
          <w:rFonts w:eastAsia="Calibri"/>
          <w:sz w:val="14"/>
        </w:rPr>
      </w:pPr>
      <w:r w:rsidRPr="00CF59C9">
        <w:rPr>
          <w:rFonts w:eastAsia="Calibri"/>
          <w:sz w:val="14"/>
        </w:rPr>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1E0C8E">
        <w:rPr>
          <w:rFonts w:eastAsia="Calibri"/>
          <w:b/>
          <w:iCs/>
          <w:highlight w:val="cyan"/>
          <w:u w:val="single"/>
          <w:bdr w:val="single" w:sz="8" w:space="0" w:color="auto"/>
        </w:rPr>
        <w:t>studies suggest</w:t>
      </w:r>
      <w:r w:rsidRPr="003A56B8">
        <w:rPr>
          <w:rFonts w:eastAsia="Calibri"/>
          <w:b/>
          <w:iCs/>
          <w:u w:val="single"/>
          <w:bdr w:val="single" w:sz="8" w:space="0" w:color="auto"/>
        </w:rPr>
        <w:t xml:space="preserve"> more </w:t>
      </w:r>
      <w:r w:rsidRPr="001E0C8E">
        <w:rPr>
          <w:rFonts w:eastAsia="Calibri"/>
          <w:b/>
          <w:iCs/>
          <w:highlight w:val="cyan"/>
          <w:u w:val="single"/>
          <w:bdr w:val="single" w:sz="8" w:space="0" w:color="auto"/>
        </w:rPr>
        <w:t>modest effects</w:t>
      </w:r>
      <w:r w:rsidRPr="003A56B8">
        <w:rPr>
          <w:rFonts w:eastAsia="Calibri"/>
          <w:b/>
          <w:iCs/>
          <w:u w:val="single"/>
          <w:bdr w:val="single" w:sz="8" w:space="0" w:color="auto"/>
        </w:rPr>
        <w:t xml:space="preserve"> </w:t>
      </w:r>
      <w:r w:rsidRPr="001E0C8E">
        <w:rPr>
          <w:rFonts w:eastAsia="Calibri"/>
          <w:b/>
          <w:iCs/>
          <w:highlight w:val="cyan"/>
          <w:u w:val="single"/>
          <w:bdr w:val="single" w:sz="8" w:space="0" w:color="auto"/>
        </w:rPr>
        <w:t>of less than 2 percent of income</w:t>
      </w:r>
      <w:r w:rsidRPr="00CF59C9">
        <w:rPr>
          <w:rFonts w:eastAsia="Calibri"/>
          <w:sz w:val="14"/>
        </w:rPr>
        <w:t xml:space="preserve"> (Pearce et al. 1996; Nordhaus 1991). </w:t>
      </w:r>
      <w:r w:rsidRPr="003A56B8">
        <w:rPr>
          <w:rFonts w:eastAsia="Calibri"/>
          <w:u w:val="single"/>
        </w:rPr>
        <w:t>Yet other studies suggest impacts may be closer to 0.2 percent of income</w:t>
      </w:r>
      <w:r w:rsidRPr="00CF59C9">
        <w:rPr>
          <w:rFonts w:eastAsia="Calibri"/>
          <w:sz w:val="14"/>
        </w:rPr>
        <w:t xml:space="preserve"> (Mendelsohn et al. 2006). What explains estimates that vary by orders of magnitude?</w:t>
      </w:r>
    </w:p>
    <w:p w14:paraId="1D29C72A" w14:textId="77777777" w:rsidR="00D451C3" w:rsidRPr="00CF59C9" w:rsidRDefault="00D451C3" w:rsidP="00D451C3">
      <w:pPr>
        <w:rPr>
          <w:rFonts w:eastAsia="Calibri"/>
          <w:sz w:val="14"/>
        </w:rPr>
      </w:pPr>
      <w:r w:rsidRPr="003A56B8">
        <w:rPr>
          <w:rFonts w:eastAsia="Calibri"/>
          <w:u w:val="single"/>
        </w:rPr>
        <w:t>Although some authors</w:t>
      </w:r>
      <w:r w:rsidRPr="00CF59C9">
        <w:rPr>
          <w:rFonts w:eastAsia="Calibri"/>
          <w:sz w:val="14"/>
        </w:rPr>
        <w:t xml:space="preserve"> </w:t>
      </w:r>
      <w:r w:rsidRPr="003A56B8">
        <w:rPr>
          <w:rFonts w:eastAsia="Calibri"/>
          <w:b/>
          <w:iCs/>
          <w:u w:val="single"/>
          <w:bdr w:val="single" w:sz="8" w:space="0" w:color="auto"/>
        </w:rPr>
        <w:t>speculate about exponentially increasing damage</w:t>
      </w:r>
      <w:r w:rsidRPr="00CF59C9">
        <w:rPr>
          <w:rFonts w:eastAsia="Calibri"/>
          <w:sz w:val="14"/>
        </w:rPr>
        <w:t xml:space="preserve"> (Stern 2007), </w:t>
      </w:r>
      <w:r w:rsidRPr="001E0C8E">
        <w:rPr>
          <w:rFonts w:eastAsia="Calibri"/>
          <w:b/>
          <w:iCs/>
          <w:highlight w:val="cyan"/>
          <w:u w:val="single"/>
          <w:bdr w:val="single" w:sz="8" w:space="0" w:color="auto"/>
        </w:rPr>
        <w:t>empirical analysis suggest</w:t>
      </w:r>
      <w:r w:rsidRPr="00CF59C9">
        <w:rPr>
          <w:rFonts w:eastAsia="Calibri"/>
          <w:sz w:val="14"/>
        </w:rPr>
        <w:t xml:space="preserve">s that </w:t>
      </w:r>
      <w:r w:rsidRPr="003A56B8">
        <w:rPr>
          <w:rFonts w:eastAsia="Calibri"/>
          <w:b/>
          <w:iCs/>
          <w:u w:val="single"/>
          <w:bdr w:val="single" w:sz="8" w:space="0" w:color="auto"/>
        </w:rPr>
        <w:t xml:space="preserve">most </w:t>
      </w:r>
      <w:r w:rsidRPr="001E0C8E">
        <w:rPr>
          <w:rFonts w:eastAsia="Calibri"/>
          <w:b/>
          <w:iCs/>
          <w:highlight w:val="cyan"/>
          <w:u w:val="single"/>
          <w:bdr w:val="single" w:sz="8" w:space="0" w:color="auto"/>
        </w:rPr>
        <w:t>sectors respond</w:t>
      </w:r>
      <w:r w:rsidRPr="003A56B8">
        <w:rPr>
          <w:rFonts w:eastAsia="Calibri"/>
          <w:b/>
          <w:iCs/>
          <w:u w:val="single"/>
          <w:bdr w:val="single" w:sz="8" w:space="0" w:color="auto"/>
        </w:rPr>
        <w:t xml:space="preserve"> to temperature </w:t>
      </w:r>
      <w:r w:rsidRPr="001E0C8E">
        <w:rPr>
          <w:rFonts w:eastAsia="Calibri"/>
          <w:b/>
          <w:iCs/>
          <w:highlight w:val="cyan"/>
          <w:u w:val="single"/>
          <w:bdr w:val="single" w:sz="8" w:space="0" w:color="auto"/>
        </w:rPr>
        <w:t>in a hill-shaped fashion</w:t>
      </w:r>
      <w:r w:rsidRPr="00CF59C9">
        <w:rPr>
          <w:rFonts w:eastAsia="Calibri"/>
          <w:sz w:val="14"/>
        </w:rPr>
        <w:t xml:space="preserve"> (Mendelsohn and Schlesinger 1999; Tol 2002a). </w:t>
      </w:r>
      <w:r w:rsidRPr="003A56B8">
        <w:rPr>
          <w:rFonts w:eastAsia="Calibri"/>
          <w:u w:val="single"/>
        </w:rPr>
        <w:t>For each sector, there is an ideal temperature where the net value of that sector is highest</w:t>
      </w:r>
      <w:r w:rsidRPr="00CF59C9">
        <w:rPr>
          <w:rFonts w:eastAsia="Calibri"/>
          <w:sz w:val="14"/>
        </w:rPr>
        <w:t>. If temperatures are either colder or warmer than this ideal, warming will be either beneficial or harmful, respectively.</w:t>
      </w:r>
    </w:p>
    <w:p w14:paraId="66CA66CE" w14:textId="77777777" w:rsidR="00D451C3" w:rsidRPr="00CF59C9" w:rsidRDefault="00D451C3" w:rsidP="00D451C3">
      <w:pPr>
        <w:rPr>
          <w:rFonts w:eastAsia="Calibri"/>
          <w:sz w:val="14"/>
        </w:rPr>
      </w:pPr>
      <w:r w:rsidRPr="00CF59C9">
        <w:rPr>
          <w:rFonts w:eastAsia="Calibri"/>
          <w:sz w:val="14"/>
        </w:rPr>
        <w:t xml:space="preserve">Three important insights follow from this result. First, </w:t>
      </w:r>
      <w:r w:rsidRPr="003A56B8">
        <w:rPr>
          <w:rFonts w:eastAsia="Calibri"/>
          <w:u w:val="single"/>
        </w:rPr>
        <w:t>warming will be beneficial to relatively cool countries and harmful to relatively warm countries. Warming will not have the same universal effect on everybody</w:t>
      </w:r>
      <w:r w:rsidRPr="00CF59C9">
        <w:rPr>
          <w:rFonts w:eastAsia="Calibri"/>
          <w:sz w:val="14"/>
        </w:rPr>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14:paraId="7DD6D0C9" w14:textId="77777777" w:rsidR="00D451C3" w:rsidRPr="00CF59C9" w:rsidRDefault="00D451C3" w:rsidP="00D451C3">
      <w:pPr>
        <w:rPr>
          <w:rFonts w:eastAsia="Calibri"/>
          <w:sz w:val="14"/>
        </w:rPr>
      </w:pPr>
      <w:r w:rsidRPr="00CF59C9">
        <w:rPr>
          <w:rFonts w:eastAsia="Calibri"/>
          <w:sz w:val="14"/>
        </w:rPr>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1E0C8E">
        <w:rPr>
          <w:rFonts w:eastAsia="Calibri"/>
          <w:b/>
          <w:iCs/>
          <w:highlight w:val="cyan"/>
          <w:u w:val="single"/>
          <w:bdr w:val="single" w:sz="8" w:space="0" w:color="auto"/>
        </w:rPr>
        <w:t>a large fraction of</w:t>
      </w:r>
      <w:r w:rsidRPr="003A56B8">
        <w:rPr>
          <w:rFonts w:eastAsia="Calibri"/>
          <w:b/>
          <w:iCs/>
          <w:u w:val="single"/>
          <w:bdr w:val="single" w:sz="8" w:space="0" w:color="auto"/>
        </w:rPr>
        <w:t xml:space="preserve"> the </w:t>
      </w:r>
      <w:r w:rsidRPr="001E0C8E">
        <w:rPr>
          <w:rFonts w:eastAsia="Calibri"/>
          <w:b/>
          <w:iCs/>
          <w:highlight w:val="cyan"/>
          <w:u w:val="single"/>
          <w:bdr w:val="single" w:sz="8" w:space="0" w:color="auto"/>
        </w:rPr>
        <w:t>damage will not occur until</w:t>
      </w:r>
      <w:r w:rsidRPr="003A56B8">
        <w:rPr>
          <w:rFonts w:eastAsia="Calibri"/>
          <w:b/>
          <w:iCs/>
          <w:u w:val="single"/>
          <w:bdr w:val="single" w:sz="8" w:space="0" w:color="auto"/>
        </w:rPr>
        <w:t xml:space="preserve"> </w:t>
      </w:r>
      <w:r w:rsidRPr="001E0C8E">
        <w:rPr>
          <w:rFonts w:eastAsia="Calibri"/>
          <w:b/>
          <w:iCs/>
          <w:highlight w:val="cyan"/>
          <w:u w:val="single"/>
          <w:bdr w:val="single" w:sz="8" w:space="0" w:color="auto"/>
        </w:rPr>
        <w:t>far into the future</w:t>
      </w:r>
      <w:r w:rsidRPr="00CF59C9">
        <w:rPr>
          <w:rFonts w:eastAsia="Calibri"/>
          <w:sz w:val="14"/>
        </w:rPr>
        <w:t>. The present value of damage is consequently quite small.</w:t>
      </w:r>
    </w:p>
    <w:p w14:paraId="3514BB10" w14:textId="77777777" w:rsidR="00D451C3" w:rsidRPr="00CF59C9" w:rsidRDefault="00D451C3" w:rsidP="00D451C3">
      <w:pPr>
        <w:rPr>
          <w:rFonts w:eastAsia="Calibri"/>
          <w:sz w:val="14"/>
        </w:rPr>
      </w:pPr>
      <w:r w:rsidRPr="00CF59C9">
        <w:rPr>
          <w:rFonts w:eastAsia="Calibri"/>
          <w:sz w:val="14"/>
        </w:rPr>
        <w:t xml:space="preserve">The literature also contains one other important insight. </w:t>
      </w:r>
      <w:r w:rsidRPr="001E0C8E">
        <w:rPr>
          <w:rFonts w:eastAsia="Calibri"/>
          <w:b/>
          <w:iCs/>
          <w:highlight w:val="cyan"/>
          <w:u w:val="single"/>
          <w:bdr w:val="single" w:sz="8" w:space="0" w:color="auto"/>
        </w:rPr>
        <w:t>Adaptation is very effective</w:t>
      </w:r>
      <w:r w:rsidRPr="003A56B8">
        <w:rPr>
          <w:rFonts w:eastAsia="Calibri"/>
          <w:b/>
          <w:iCs/>
          <w:u w:val="single"/>
          <w:bdr w:val="single" w:sz="8" w:space="0" w:color="auto"/>
        </w:rPr>
        <w:t xml:space="preserve"> at lowering climate damage</w:t>
      </w:r>
      <w:r w:rsidRPr="00CF59C9">
        <w:rPr>
          <w:rFonts w:eastAsia="Calibri"/>
          <w:sz w:val="14"/>
        </w:rPr>
        <w:t xml:space="preserve"> (Mendelsohn and Neumann 1999; Mendelsohn and Dinar 2009). </w:t>
      </w:r>
      <w:r w:rsidRPr="001E0C8E">
        <w:rPr>
          <w:rFonts w:eastAsia="Calibri"/>
          <w:b/>
          <w:iCs/>
          <w:highlight w:val="cyan"/>
          <w:u w:val="single"/>
          <w:bdr w:val="single" w:sz="8" w:space="0" w:color="auto"/>
        </w:rPr>
        <w:t>Firms, farms, and people will all change</w:t>
      </w:r>
      <w:r w:rsidRPr="003A56B8">
        <w:rPr>
          <w:rFonts w:eastAsia="Calibri"/>
          <w:b/>
          <w:iCs/>
          <w:u w:val="single"/>
          <w:bdr w:val="single" w:sz="8" w:space="0" w:color="auto"/>
        </w:rPr>
        <w:t xml:space="preserve"> their </w:t>
      </w:r>
      <w:r w:rsidRPr="001E0C8E">
        <w:rPr>
          <w:rFonts w:eastAsia="Calibri"/>
          <w:b/>
          <w:iCs/>
          <w:highlight w:val="cyan"/>
          <w:u w:val="single"/>
          <w:bdr w:val="single" w:sz="8" w:space="0" w:color="auto"/>
        </w:rPr>
        <w:t>behavior</w:t>
      </w:r>
      <w:r w:rsidRPr="003A56B8">
        <w:rPr>
          <w:rFonts w:eastAsia="Calibri"/>
          <w:b/>
          <w:iCs/>
          <w:u w:val="single"/>
          <w:bdr w:val="single" w:sz="8" w:space="0" w:color="auto"/>
        </w:rPr>
        <w:t xml:space="preserve"> as climate changes.</w:t>
      </w:r>
      <w:r w:rsidRPr="00CF59C9">
        <w:rPr>
          <w:rFonts w:eastAsia="Calibri"/>
          <w:sz w:val="14"/>
        </w:rPr>
        <w:t xml:space="preserve"> </w:t>
      </w:r>
      <w:r w:rsidRPr="001E0C8E">
        <w:rPr>
          <w:rFonts w:eastAsia="Calibri"/>
          <w:highlight w:val="cyan"/>
          <w:u w:val="single"/>
        </w:rPr>
        <w:t>They will</w:t>
      </w:r>
      <w:r w:rsidRPr="003A56B8">
        <w:rPr>
          <w:rFonts w:eastAsia="Calibri"/>
          <w:u w:val="single"/>
        </w:rPr>
        <w:t xml:space="preserve"> subtly </w:t>
      </w:r>
      <w:r w:rsidRPr="001E0C8E">
        <w:rPr>
          <w:rFonts w:eastAsia="Calibri"/>
          <w:highlight w:val="cyan"/>
          <w:u w:val="single"/>
        </w:rPr>
        <w:t>adjust their timing</w:t>
      </w:r>
      <w:r w:rsidRPr="003A56B8">
        <w:rPr>
          <w:rFonts w:eastAsia="Calibri"/>
          <w:u w:val="single"/>
        </w:rPr>
        <w:t xml:space="preserve">, their </w:t>
      </w:r>
      <w:r w:rsidRPr="001E0C8E">
        <w:rPr>
          <w:rFonts w:eastAsia="Calibri"/>
          <w:highlight w:val="cyan"/>
          <w:u w:val="single"/>
        </w:rPr>
        <w:t>choices</w:t>
      </w:r>
      <w:r w:rsidRPr="003A56B8">
        <w:rPr>
          <w:rFonts w:eastAsia="Calibri"/>
          <w:u w:val="single"/>
        </w:rPr>
        <w:t xml:space="preserve">, </w:t>
      </w:r>
      <w:r w:rsidRPr="001E0C8E">
        <w:rPr>
          <w:rFonts w:eastAsia="Calibri"/>
          <w:highlight w:val="cyan"/>
          <w:u w:val="single"/>
        </w:rPr>
        <w:t>and</w:t>
      </w:r>
      <w:r w:rsidRPr="003A56B8">
        <w:rPr>
          <w:rFonts w:eastAsia="Calibri"/>
          <w:u w:val="single"/>
        </w:rPr>
        <w:t xml:space="preserve"> their </w:t>
      </w:r>
      <w:r w:rsidRPr="001E0C8E">
        <w:rPr>
          <w:rFonts w:eastAsia="Calibri"/>
          <w:highlight w:val="cyan"/>
          <w:u w:val="single"/>
        </w:rPr>
        <w:t>management to take into account</w:t>
      </w:r>
      <w:r w:rsidRPr="003A56B8">
        <w:rPr>
          <w:rFonts w:eastAsia="Calibri"/>
          <w:u w:val="single"/>
        </w:rPr>
        <w:t xml:space="preserve"> </w:t>
      </w:r>
      <w:r w:rsidRPr="001E0C8E">
        <w:rPr>
          <w:rFonts w:eastAsia="Calibri"/>
          <w:highlight w:val="cyan"/>
          <w:u w:val="single"/>
        </w:rPr>
        <w:t>the climate</w:t>
      </w:r>
      <w:r w:rsidRPr="003A56B8">
        <w:rPr>
          <w:rFonts w:eastAsia="Calibri"/>
          <w:u w:val="single"/>
        </w:rPr>
        <w:t xml:space="preserve"> that </w:t>
      </w:r>
      <w:r w:rsidRPr="001E0C8E">
        <w:rPr>
          <w:rFonts w:eastAsia="Calibri"/>
          <w:highlight w:val="cyan"/>
          <w:u w:val="single"/>
        </w:rPr>
        <w:t>they</w:t>
      </w:r>
      <w:r w:rsidRPr="003A56B8">
        <w:rPr>
          <w:rFonts w:eastAsia="Calibri"/>
          <w:u w:val="single"/>
        </w:rPr>
        <w:t xml:space="preserve"> actually </w:t>
      </w:r>
      <w:r w:rsidRPr="001E0C8E">
        <w:rPr>
          <w:rFonts w:eastAsia="Calibri"/>
          <w:highlight w:val="cyan"/>
          <w:u w:val="single"/>
        </w:rPr>
        <w:t>live in</w:t>
      </w:r>
      <w:r w:rsidRPr="001E0C8E">
        <w:rPr>
          <w:rFonts w:eastAsia="Calibri"/>
          <w:sz w:val="14"/>
          <w:highlight w:val="cyan"/>
        </w:rPr>
        <w:t>.</w:t>
      </w:r>
      <w:r w:rsidRPr="00CF59C9">
        <w:rPr>
          <w:rFonts w:eastAsia="Calibri"/>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3A56B8">
        <w:rPr>
          <w:rFonts w:eastAsia="Calibri"/>
          <w:b/>
          <w:iCs/>
          <w:u w:val="single"/>
          <w:bdr w:val="single" w:sz="8" w:space="0" w:color="auto"/>
        </w:rPr>
        <w:t>Adaptation makes them better off</w:t>
      </w:r>
      <w:r w:rsidRPr="00CF59C9">
        <w:rPr>
          <w:rFonts w:eastAsia="Calibri"/>
          <w:sz w:val="14"/>
        </w:rPr>
        <w:t xml:space="preserve">. That does not imply there are no damages. It simply points out that </w:t>
      </w:r>
      <w:r w:rsidRPr="001E0C8E">
        <w:rPr>
          <w:rFonts w:eastAsia="Calibri"/>
          <w:b/>
          <w:iCs/>
          <w:highlight w:val="cyan"/>
          <w:u w:val="single"/>
          <w:bdr w:val="single" w:sz="8" w:space="0" w:color="auto"/>
        </w:rPr>
        <w:t>assuming zero adaptation is not realistic</w:t>
      </w:r>
      <w:r w:rsidRPr="00CF59C9">
        <w:rPr>
          <w:rFonts w:eastAsia="Calibri"/>
          <w:sz w:val="14"/>
        </w:rPr>
        <w:t xml:space="preserve">. </w:t>
      </w:r>
      <w:r w:rsidRPr="003A56B8">
        <w:rPr>
          <w:rFonts w:eastAsia="Calibri"/>
          <w:u w:val="single"/>
        </w:rPr>
        <w:t>The damage is much lower when people adjust. It may be more difficult to predict what will happen with adaptation</w:t>
      </w:r>
      <w:r w:rsidRPr="00CF59C9">
        <w:rPr>
          <w:rFonts w:eastAsia="Calibri"/>
          <w:sz w:val="14"/>
        </w:rPr>
        <w:t xml:space="preserve">, </w:t>
      </w:r>
      <w:r w:rsidRPr="003A56B8">
        <w:rPr>
          <w:rFonts w:eastAsia="Calibri"/>
          <w:b/>
          <w:iCs/>
          <w:u w:val="single"/>
          <w:bdr w:val="single" w:sz="8" w:space="0" w:color="auto"/>
        </w:rPr>
        <w:t>but simply assuming it away leads to overly pessimistic predictions of damage</w:t>
      </w:r>
      <w:r w:rsidRPr="00CF59C9">
        <w:rPr>
          <w:rFonts w:eastAsia="Calibri"/>
          <w:sz w:val="14"/>
        </w:rPr>
        <w:t xml:space="preserve">. </w:t>
      </w:r>
      <w:r w:rsidRPr="003A56B8">
        <w:rPr>
          <w:rFonts w:eastAsia="Calibri"/>
          <w:u w:val="single"/>
        </w:rPr>
        <w:t>Predictions of impacts from climate change must take private adaptation into account in order to provide accurate measures of future damages</w:t>
      </w:r>
      <w:r w:rsidRPr="00CF59C9">
        <w:rPr>
          <w:rFonts w:eastAsia="Calibri"/>
          <w:sz w:val="14"/>
        </w:rPr>
        <w:t xml:space="preserve"> (Mendelsohn 2000). </w:t>
      </w:r>
    </w:p>
    <w:p w14:paraId="1A25D159" w14:textId="2A94ADEA" w:rsidR="00D451C3" w:rsidRDefault="00D451C3" w:rsidP="00CF1EDA">
      <w:pPr>
        <w:pStyle w:val="Heading3"/>
      </w:pPr>
      <w:r>
        <w:t>1AR---Climate Change---Ext---Inevitable</w:t>
      </w:r>
    </w:p>
    <w:p w14:paraId="6D05B665" w14:textId="77777777" w:rsidR="00D451C3" w:rsidRPr="006B0E98" w:rsidRDefault="00D451C3" w:rsidP="00D451C3">
      <w:pPr>
        <w:pStyle w:val="Heading4"/>
        <w:rPr>
          <w:rFonts w:eastAsia="Times New Roman"/>
        </w:rPr>
      </w:pPr>
      <w:r>
        <w:rPr>
          <w:rFonts w:eastAsia="Times New Roman"/>
        </w:rPr>
        <w:t>It’s</w:t>
      </w:r>
      <w:r w:rsidRPr="006B0E98">
        <w:rPr>
          <w:rFonts w:eastAsia="Times New Roman"/>
        </w:rPr>
        <w:t xml:space="preserve"> irreversible</w:t>
      </w:r>
    </w:p>
    <w:p w14:paraId="0F3332A9" w14:textId="77777777" w:rsidR="00D451C3" w:rsidRDefault="00D451C3" w:rsidP="00D451C3">
      <w:bookmarkStart w:id="3" w:name="_Hlk457129150"/>
      <w:r w:rsidRPr="00CF59C9">
        <w:rPr>
          <w:rStyle w:val="Style13ptBold"/>
        </w:rPr>
        <w:t>Adler 15</w:t>
      </w:r>
      <w:r w:rsidRPr="00CF59C9">
        <w:t xml:space="preserve"> – Ben Adler, Grist Journalist on Environmental Policy and Politics, 6/22/15, "James Hansen’s New Climate Study is Terrifying, but He Still Has Hope," </w:t>
      </w:r>
      <w:hyperlink r:id="rId47" w:history="1">
        <w:r w:rsidRPr="00752AE9">
          <w:rPr>
            <w:rStyle w:val="Hyperlink"/>
          </w:rPr>
          <w:t>https://grist.org/climate-energy/james-hansens-new-climate-study-is-terrifying-but-he-still-has-hope/</w:t>
        </w:r>
      </w:hyperlink>
    </w:p>
    <w:p w14:paraId="3A2B3B83" w14:textId="77777777" w:rsidR="00D451C3" w:rsidRPr="00CF59C9" w:rsidRDefault="00D451C3" w:rsidP="00D451C3"/>
    <w:bookmarkEnd w:id="3"/>
    <w:p w14:paraId="2796DA52" w14:textId="77777777" w:rsidR="00D451C3" w:rsidRDefault="00D451C3" w:rsidP="00D451C3">
      <w:pPr>
        <w:rPr>
          <w:rFonts w:asciiTheme="minorHAnsi" w:eastAsia="Calibri" w:hAnsiTheme="minorHAnsi" w:cstheme="minorHAnsi"/>
          <w:sz w:val="12"/>
        </w:rPr>
      </w:pPr>
      <w:r w:rsidRPr="006B0E98">
        <w:rPr>
          <w:rFonts w:asciiTheme="minorHAnsi" w:eastAsia="Calibri" w:hAnsiTheme="minorHAnsi" w:cstheme="minorHAnsi"/>
          <w:u w:val="single"/>
        </w:rPr>
        <w:t>Hansen and his colleagues</w:t>
      </w:r>
      <w:r w:rsidRPr="00CF59C9">
        <w:rPr>
          <w:rFonts w:asciiTheme="minorHAnsi" w:eastAsia="Calibri" w:hAnsiTheme="minorHAnsi" w:cstheme="minorHAnsi"/>
          <w:sz w:val="12"/>
        </w:rPr>
        <w:t xml:space="preserve"> combined analysis of the historical record with modeling and current observation and </w:t>
      </w:r>
      <w:r w:rsidRPr="006B0E98">
        <w:rPr>
          <w:rFonts w:asciiTheme="minorHAnsi" w:eastAsia="Calibri" w:hAnsiTheme="minorHAnsi" w:cstheme="minorHAnsi"/>
          <w:u w:val="single"/>
        </w:rPr>
        <w:t>found that the rate of oceanic ice melting in Greenland and Antarctica may exceed our expectations.</w:t>
      </w:r>
      <w:r w:rsidRPr="00CF59C9">
        <w:rPr>
          <w:rFonts w:asciiTheme="minorHAnsi" w:eastAsia="Calibri" w:hAnsiTheme="minorHAnsi" w:cstheme="minorHAnsi"/>
          <w:sz w:val="12"/>
        </w:rPr>
        <w:t xml:space="preserve"> As InsideClimate News explains, the scientists “analyzed how </w:t>
      </w:r>
      <w:r w:rsidRPr="006B0E98">
        <w:rPr>
          <w:rFonts w:asciiTheme="minorHAnsi" w:eastAsia="Calibri" w:hAnsiTheme="minorHAnsi" w:cstheme="minorHAnsi"/>
          <w:u w:val="single"/>
        </w:rPr>
        <w:t xml:space="preserve">an influx of cold freshwater from the planet’s </w:t>
      </w:r>
      <w:r w:rsidRPr="001E0C8E">
        <w:rPr>
          <w:rFonts w:asciiTheme="minorHAnsi" w:eastAsia="Calibri" w:hAnsiTheme="minorHAnsi" w:cstheme="minorHAnsi"/>
          <w:highlight w:val="cyan"/>
          <w:u w:val="single"/>
        </w:rPr>
        <w:t>melting ice sheets will disrupt</w:t>
      </w:r>
      <w:r w:rsidRPr="006B0E98">
        <w:rPr>
          <w:rFonts w:asciiTheme="minorHAnsi" w:eastAsia="Calibri" w:hAnsiTheme="minorHAnsi" w:cstheme="minorHAnsi"/>
          <w:u w:val="single"/>
        </w:rPr>
        <w:t xml:space="preserve"> the </w:t>
      </w:r>
      <w:r w:rsidRPr="001E0C8E">
        <w:rPr>
          <w:rFonts w:asciiTheme="minorHAnsi" w:eastAsia="Calibri" w:hAnsiTheme="minorHAnsi" w:cstheme="minorHAnsi"/>
          <w:highlight w:val="cyan"/>
          <w:u w:val="single"/>
        </w:rPr>
        <w:t>ocean</w:t>
      </w:r>
      <w:r w:rsidRPr="006B0E98">
        <w:rPr>
          <w:rFonts w:asciiTheme="minorHAnsi" w:eastAsia="Calibri" w:hAnsiTheme="minorHAnsi" w:cstheme="minorHAnsi"/>
          <w:u w:val="single"/>
        </w:rPr>
        <w:t xml:space="preserve">’s </w:t>
      </w:r>
      <w:r w:rsidRPr="001E0C8E">
        <w:rPr>
          <w:rFonts w:asciiTheme="minorHAnsi" w:eastAsia="Calibri" w:hAnsiTheme="minorHAnsi" w:cstheme="minorHAnsi"/>
          <w:highlight w:val="cyan"/>
          <w:u w:val="single"/>
        </w:rPr>
        <w:t>circulation</w:t>
      </w:r>
      <w:r w:rsidRPr="006B0E98">
        <w:rPr>
          <w:rFonts w:asciiTheme="minorHAnsi" w:eastAsia="Calibri" w:hAnsiTheme="minorHAnsi" w:cstheme="minorHAnsi"/>
          <w:u w:val="single"/>
        </w:rPr>
        <w:t xml:space="preserve"> … They concluded the influx of freshwater from melting ice sheets in modern times would essentially shut down the ocean’s circulation, </w:t>
      </w:r>
      <w:r w:rsidRPr="001E0C8E">
        <w:rPr>
          <w:rFonts w:asciiTheme="minorHAnsi" w:eastAsia="Calibri" w:hAnsiTheme="minorHAnsi" w:cstheme="minorHAnsi"/>
          <w:highlight w:val="cyan"/>
          <w:u w:val="single"/>
        </w:rPr>
        <w:t>causing</w:t>
      </w:r>
      <w:r w:rsidRPr="006B0E98">
        <w:rPr>
          <w:rFonts w:asciiTheme="minorHAnsi" w:eastAsia="Calibri" w:hAnsiTheme="minorHAnsi" w:cstheme="minorHAnsi"/>
          <w:u w:val="single"/>
        </w:rPr>
        <w:t xml:space="preserve"> cool water to stay in the </w:t>
      </w:r>
      <w:r w:rsidRPr="001E0C8E">
        <w:rPr>
          <w:rFonts w:asciiTheme="minorHAnsi" w:eastAsia="Calibri" w:hAnsiTheme="minorHAnsi" w:cstheme="minorHAnsi"/>
          <w:highlight w:val="cyan"/>
          <w:u w:val="single"/>
        </w:rPr>
        <w:t>Earth</w:t>
      </w:r>
      <w:r w:rsidRPr="006B0E98">
        <w:rPr>
          <w:rFonts w:asciiTheme="minorHAnsi" w:eastAsia="Calibri" w:hAnsiTheme="minorHAnsi" w:cstheme="minorHAnsi"/>
          <w:u w:val="single"/>
        </w:rPr>
        <w:t xml:space="preserve">’s polar regions and equatorial water </w:t>
      </w:r>
      <w:r w:rsidRPr="001E0C8E">
        <w:rPr>
          <w:rFonts w:asciiTheme="minorHAnsi" w:eastAsia="Calibri" w:hAnsiTheme="minorHAnsi" w:cstheme="minorHAnsi"/>
          <w:highlight w:val="cyan"/>
          <w:u w:val="single"/>
        </w:rPr>
        <w:t xml:space="preserve">to </w:t>
      </w:r>
      <w:r w:rsidRPr="001E0C8E">
        <w:rPr>
          <w:rFonts w:asciiTheme="minorHAnsi" w:eastAsia="Calibri" w:hAnsiTheme="minorHAnsi" w:cstheme="minorHAnsi"/>
          <w:b/>
          <w:iCs/>
          <w:highlight w:val="cyan"/>
          <w:u w:val="single"/>
          <w:bdr w:val="single" w:sz="8" w:space="0" w:color="auto"/>
        </w:rPr>
        <w:t>warm</w:t>
      </w:r>
      <w:r w:rsidRPr="006B0E98">
        <w:rPr>
          <w:rFonts w:asciiTheme="minorHAnsi" w:eastAsia="Calibri" w:hAnsiTheme="minorHAnsi" w:cstheme="minorHAnsi"/>
          <w:b/>
          <w:iCs/>
          <w:u w:val="single"/>
          <w:bdr w:val="single" w:sz="8" w:space="0" w:color="auto"/>
        </w:rPr>
        <w:t xml:space="preserve"> up even </w:t>
      </w:r>
      <w:r w:rsidRPr="001E0C8E">
        <w:rPr>
          <w:rFonts w:asciiTheme="minorHAnsi" w:eastAsia="Calibri" w:hAnsiTheme="minorHAnsi" w:cstheme="minorHAnsi"/>
          <w:b/>
          <w:iCs/>
          <w:highlight w:val="cyan"/>
          <w:u w:val="single"/>
          <w:bdr w:val="single" w:sz="8" w:space="0" w:color="auto"/>
        </w:rPr>
        <w:t>faster</w:t>
      </w:r>
      <w:r w:rsidRPr="006B0E98">
        <w:rPr>
          <w:rFonts w:asciiTheme="minorHAnsi" w:eastAsia="Calibri" w:hAnsiTheme="minorHAnsi" w:cstheme="minorHAnsi"/>
          <w:u w:val="single"/>
        </w:rPr>
        <w:t>.”</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“The cooling mechanism is cut off, so it’s melting ice shelves,” Hansen explained in an interview with Grist. </w:t>
      </w:r>
      <w:r w:rsidRPr="006B0E98">
        <w:rPr>
          <w:rFonts w:asciiTheme="minorHAnsi" w:eastAsia="Calibri" w:hAnsiTheme="minorHAnsi" w:cstheme="minorHAnsi"/>
          <w:u w:val="single"/>
        </w:rPr>
        <w:t xml:space="preserve">“It’s a really dangerous situation where you get </w:t>
      </w:r>
      <w:r w:rsidRPr="001E0C8E">
        <w:rPr>
          <w:rFonts w:asciiTheme="minorHAnsi" w:eastAsia="Calibri" w:hAnsiTheme="minorHAnsi" w:cstheme="minorHAnsi"/>
          <w:b/>
          <w:iCs/>
          <w:highlight w:val="cyan"/>
          <w:u w:val="single"/>
          <w:bdr w:val="single" w:sz="8" w:space="0" w:color="auto"/>
        </w:rPr>
        <w:t>melting</w:t>
      </w:r>
      <w:r w:rsidRPr="006B0E98">
        <w:rPr>
          <w:rFonts w:asciiTheme="minorHAnsi" w:eastAsia="Calibri" w:hAnsiTheme="minorHAnsi" w:cstheme="minorHAnsi"/>
          <w:b/>
          <w:iCs/>
          <w:u w:val="single"/>
          <w:bdr w:val="single" w:sz="8" w:space="0" w:color="auto"/>
        </w:rPr>
        <w:t xml:space="preserve"> that </w:t>
      </w:r>
      <w:r w:rsidRPr="001E0C8E">
        <w:rPr>
          <w:rFonts w:asciiTheme="minorHAnsi" w:eastAsia="Calibri" w:hAnsiTheme="minorHAnsi" w:cstheme="minorHAnsi"/>
          <w:b/>
          <w:iCs/>
          <w:highlight w:val="cyan"/>
          <w:u w:val="single"/>
          <w:bdr w:val="single" w:sz="8" w:space="0" w:color="auto"/>
        </w:rPr>
        <w:t>causes more melting</w:t>
      </w:r>
      <w:r w:rsidRPr="006B0E98">
        <w:rPr>
          <w:rFonts w:asciiTheme="minorHAnsi" w:eastAsia="Calibri" w:hAnsiTheme="minorHAnsi" w:cstheme="minorHAnsi"/>
          <w:u w:val="single"/>
        </w:rPr>
        <w:t>.”</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Hansen also says that in the past, </w:t>
      </w:r>
      <w:r w:rsidRPr="006B0E98">
        <w:rPr>
          <w:rFonts w:asciiTheme="minorHAnsi" w:eastAsia="Calibri" w:hAnsiTheme="minorHAnsi" w:cstheme="minorHAnsi"/>
          <w:u w:val="single"/>
        </w:rPr>
        <w:t xml:space="preserve">temperature </w:t>
      </w:r>
      <w:r w:rsidRPr="001E0C8E">
        <w:rPr>
          <w:rFonts w:asciiTheme="minorHAnsi" w:eastAsia="Calibri" w:hAnsiTheme="minorHAnsi" w:cstheme="minorHAnsi"/>
          <w:highlight w:val="cyan"/>
          <w:u w:val="single"/>
        </w:rPr>
        <w:t xml:space="preserve">increases of </w:t>
      </w:r>
      <w:r w:rsidRPr="001E0C8E">
        <w:rPr>
          <w:rFonts w:asciiTheme="minorHAnsi" w:eastAsia="Calibri" w:hAnsiTheme="minorHAnsi" w:cstheme="minorHAnsi"/>
          <w:b/>
          <w:iCs/>
          <w:highlight w:val="cyan"/>
          <w:u w:val="single"/>
          <w:bdr w:val="single" w:sz="8" w:space="0" w:color="auto"/>
        </w:rPr>
        <w:t>1 degree</w:t>
      </w:r>
      <w:r w:rsidRPr="006B0E98">
        <w:rPr>
          <w:rFonts w:asciiTheme="minorHAnsi" w:eastAsia="Calibri" w:hAnsiTheme="minorHAnsi" w:cstheme="minorHAnsi"/>
          <w:b/>
          <w:iCs/>
          <w:u w:val="single"/>
          <w:bdr w:val="single" w:sz="8" w:space="0" w:color="auto"/>
        </w:rPr>
        <w:t xml:space="preserve"> Celsius</w:t>
      </w:r>
      <w:r w:rsidRPr="006B0E98">
        <w:rPr>
          <w:rFonts w:asciiTheme="minorHAnsi" w:eastAsia="Calibri" w:hAnsiTheme="minorHAnsi" w:cstheme="minorHAnsi"/>
          <w:u w:val="single"/>
        </w:rPr>
        <w:t xml:space="preserve"> have </w:t>
      </w:r>
      <w:r w:rsidRPr="001E0C8E">
        <w:rPr>
          <w:rFonts w:asciiTheme="minorHAnsi" w:eastAsia="Calibri" w:hAnsiTheme="minorHAnsi" w:cstheme="minorHAnsi"/>
          <w:highlight w:val="cyan"/>
          <w:u w:val="single"/>
        </w:rPr>
        <w:t>resulted in higher sea levels</w:t>
      </w:r>
      <w:r w:rsidRPr="006B0E98">
        <w:rPr>
          <w:rFonts w:asciiTheme="minorHAnsi" w:eastAsia="Calibri" w:hAnsiTheme="minorHAnsi" w:cstheme="minorHAnsi"/>
          <w:u w:val="single"/>
        </w:rPr>
        <w:t xml:space="preserve"> than we have projected</w:t>
      </w:r>
      <w:r w:rsidRPr="00CF59C9">
        <w:rPr>
          <w:rFonts w:asciiTheme="minorHAnsi" w:eastAsia="Calibri" w:hAnsiTheme="minorHAnsi" w:cstheme="minorHAnsi"/>
          <w:sz w:val="12"/>
        </w:rPr>
        <w:t xml:space="preserve"> to accompany that temperature rise in the future. The bottom line, as Slate’s Eric Holthaus writes, is that </w:t>
      </w:r>
      <w:r w:rsidRPr="006B0E98">
        <w:rPr>
          <w:rFonts w:asciiTheme="minorHAnsi" w:eastAsia="Calibri" w:hAnsiTheme="minorHAnsi" w:cstheme="minorHAnsi"/>
          <w:u w:val="single"/>
        </w:rPr>
        <w:t>“glaciers in Greenland and Antarctica will melt 10 times faster than previous consensus estimates, resulting in sea-level rise of at least 10 feet in as little as 50 years.”</w:t>
      </w:r>
      <w:r w:rsidRPr="00CF59C9">
        <w:rPr>
          <w:rFonts w:asciiTheme="minorHAnsi" w:eastAsia="Calibri" w:hAnsiTheme="minorHAnsi" w:cstheme="minorHAnsi"/>
          <w:sz w:val="12"/>
        </w:rPr>
        <w:t xml:space="preserve"> A sea-level rise of </w:t>
      </w:r>
      <w:r w:rsidRPr="006B0E98">
        <w:rPr>
          <w:rFonts w:asciiTheme="minorHAnsi" w:eastAsia="Calibri" w:hAnsiTheme="minorHAnsi" w:cstheme="minorHAnsi"/>
          <w:u w:val="single"/>
        </w:rPr>
        <w:t>10 feet would inundate parts of major cities from New York to Shanghai.</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These findings, if accurate, have major policy implications. You’re probably familiar with the the target of keeping global average temperatures from increasing more than 2 degrees Celsius above pre-industrial levels. It’s a widely cited goal for the climate movement, based on a combination of the best we can realistically hope to achieve and estimates of the threshold at which dangerous feedback loops will begin to make global warming and its effects escalate exponentially. So far, </w:t>
      </w:r>
      <w:r w:rsidRPr="006B0E98">
        <w:rPr>
          <w:rFonts w:asciiTheme="minorHAnsi" w:eastAsia="Calibri" w:hAnsiTheme="minorHAnsi" w:cstheme="minorHAnsi"/>
          <w:b/>
          <w:iCs/>
          <w:u w:val="single"/>
          <w:bdr w:val="single" w:sz="8" w:space="0" w:color="auto"/>
        </w:rPr>
        <w:t>we’ve already warmed about 0.8C</w:t>
      </w:r>
      <w:r w:rsidRPr="006B0E98">
        <w:rPr>
          <w:rFonts w:asciiTheme="minorHAnsi" w:eastAsia="Calibri" w:hAnsiTheme="minorHAnsi" w:cstheme="minorHAnsi"/>
          <w:u w:val="single"/>
        </w:rPr>
        <w:t>,</w:t>
      </w:r>
      <w:r w:rsidRPr="00CF59C9">
        <w:rPr>
          <w:rFonts w:asciiTheme="minorHAnsi" w:eastAsia="Calibri" w:hAnsiTheme="minorHAnsi" w:cstheme="minorHAnsi"/>
          <w:sz w:val="12"/>
        </w:rPr>
        <w:t xml:space="preserve"> </w:t>
      </w:r>
      <w:r w:rsidRPr="006B0E98">
        <w:rPr>
          <w:rFonts w:asciiTheme="minorHAnsi" w:eastAsia="Calibri" w:hAnsiTheme="minorHAnsi" w:cstheme="minorHAnsi"/>
          <w:u w:val="single"/>
        </w:rPr>
        <w:t>and</w:t>
      </w:r>
      <w:r w:rsidRPr="00CF59C9">
        <w:rPr>
          <w:rFonts w:asciiTheme="minorHAnsi" w:eastAsia="Calibri" w:hAnsiTheme="minorHAnsi" w:cstheme="minorHAnsi"/>
          <w:sz w:val="12"/>
        </w:rPr>
        <w:t xml:space="preserve"> even if we turned off the greenhouse gas spigot tomorrow, </w:t>
      </w:r>
      <w:r w:rsidRPr="001E0C8E">
        <w:rPr>
          <w:rFonts w:asciiTheme="minorHAnsi" w:eastAsia="Calibri" w:hAnsiTheme="minorHAnsi" w:cstheme="minorHAnsi"/>
          <w:highlight w:val="cyan"/>
          <w:u w:val="single"/>
        </w:rPr>
        <w:t>we’ve got a couple of decades of warming ahead</w:t>
      </w:r>
      <w:r w:rsidRPr="006B0E98">
        <w:rPr>
          <w:rFonts w:asciiTheme="minorHAnsi" w:eastAsia="Calibri" w:hAnsiTheme="minorHAnsi" w:cstheme="minorHAnsi"/>
          <w:u w:val="single"/>
        </w:rPr>
        <w:t xml:space="preserve"> of us </w:t>
      </w:r>
      <w:r w:rsidRPr="001E0C8E">
        <w:rPr>
          <w:rFonts w:asciiTheme="minorHAnsi" w:eastAsia="Calibri" w:hAnsiTheme="minorHAnsi" w:cstheme="minorHAnsi"/>
          <w:highlight w:val="cyan"/>
          <w:u w:val="single"/>
        </w:rPr>
        <w:t>from</w:t>
      </w:r>
      <w:r w:rsidRPr="006B0E98">
        <w:rPr>
          <w:rFonts w:asciiTheme="minorHAnsi" w:eastAsia="Calibri" w:hAnsiTheme="minorHAnsi" w:cstheme="minorHAnsi"/>
          <w:u w:val="single"/>
        </w:rPr>
        <w:t xml:space="preserve"> our </w:t>
      </w:r>
      <w:r w:rsidRPr="001E0C8E">
        <w:rPr>
          <w:rFonts w:asciiTheme="minorHAnsi" w:eastAsia="Calibri" w:hAnsiTheme="minorHAnsi" w:cstheme="minorHAnsi"/>
          <w:highlight w:val="cyan"/>
          <w:u w:val="single"/>
        </w:rPr>
        <w:t>recent emissions</w:t>
      </w:r>
      <w:r w:rsidRPr="006B0E98">
        <w:rPr>
          <w:rFonts w:asciiTheme="minorHAnsi" w:eastAsia="Calibri" w:hAnsiTheme="minorHAnsi" w:cstheme="minorHAnsi"/>
          <w:u w:val="single"/>
        </w:rPr>
        <w:t>.</w:t>
      </w:r>
      <w:r w:rsidRPr="00CF59C9">
        <w:rPr>
          <w:rFonts w:asciiTheme="minorHAnsi" w:eastAsia="Calibri" w:hAnsiTheme="minorHAnsi" w:cstheme="minorHAnsi"/>
          <w:sz w:val="12"/>
        </w:rPr>
        <w:t xml:space="preserve"> Meanwhile, as global emissions keep rising, some scientists argue that </w:t>
      </w:r>
      <w:r w:rsidRPr="001E0C8E">
        <w:rPr>
          <w:rFonts w:asciiTheme="minorHAnsi" w:eastAsia="Calibri" w:hAnsiTheme="minorHAnsi" w:cstheme="minorHAnsi"/>
          <w:b/>
          <w:iCs/>
          <w:highlight w:val="cyan"/>
          <w:u w:val="single"/>
          <w:bdr w:val="single" w:sz="8" w:space="0" w:color="auto"/>
        </w:rPr>
        <w:t>2C is</w:t>
      </w:r>
      <w:r w:rsidRPr="006B0E98">
        <w:rPr>
          <w:rFonts w:asciiTheme="minorHAnsi" w:eastAsia="Calibri" w:hAnsiTheme="minorHAnsi" w:cstheme="minorHAnsi"/>
          <w:b/>
          <w:iCs/>
          <w:u w:val="single"/>
          <w:bdr w:val="single" w:sz="8" w:space="0" w:color="auto"/>
        </w:rPr>
        <w:t xml:space="preserve"> at this point </w:t>
      </w:r>
      <w:r w:rsidRPr="001E0C8E">
        <w:rPr>
          <w:rFonts w:asciiTheme="minorHAnsi" w:eastAsia="Calibri" w:hAnsiTheme="minorHAnsi" w:cstheme="minorHAnsi"/>
          <w:b/>
          <w:iCs/>
          <w:highlight w:val="cyan"/>
          <w:u w:val="single"/>
          <w:bdr w:val="single" w:sz="8" w:space="0" w:color="auto"/>
        </w:rPr>
        <w:t>already</w:t>
      </w:r>
      <w:r w:rsidRPr="006B0E98">
        <w:rPr>
          <w:rFonts w:asciiTheme="minorHAnsi" w:eastAsia="Calibri" w:hAnsiTheme="minorHAnsi" w:cstheme="minorHAnsi"/>
          <w:b/>
          <w:iCs/>
          <w:u w:val="single"/>
          <w:bdr w:val="single" w:sz="8" w:space="0" w:color="auto"/>
        </w:rPr>
        <w:t xml:space="preserve"> an </w:t>
      </w:r>
      <w:r w:rsidRPr="001E0C8E">
        <w:rPr>
          <w:rFonts w:asciiTheme="minorHAnsi" w:eastAsia="Calibri" w:hAnsiTheme="minorHAnsi" w:cstheme="minorHAnsi"/>
          <w:b/>
          <w:iCs/>
          <w:highlight w:val="cyan"/>
          <w:u w:val="single"/>
          <w:bdr w:val="single" w:sz="8" w:space="0" w:color="auto"/>
        </w:rPr>
        <w:t>unrealistic</w:t>
      </w:r>
      <w:r w:rsidRPr="006B0E98">
        <w:rPr>
          <w:rFonts w:asciiTheme="minorHAnsi" w:eastAsia="Calibri" w:hAnsiTheme="minorHAnsi" w:cstheme="minorHAnsi"/>
          <w:b/>
          <w:iCs/>
          <w:u w:val="single"/>
          <w:bdr w:val="single" w:sz="8" w:space="0" w:color="auto"/>
        </w:rPr>
        <w:t xml:space="preserve"> goal</w:t>
      </w:r>
      <w:r w:rsidRPr="006B0E98">
        <w:rPr>
          <w:rFonts w:asciiTheme="minorHAnsi" w:eastAsia="Calibri" w:hAnsiTheme="minorHAnsi" w:cstheme="minorHAnsi"/>
          <w:u w:val="single"/>
        </w:rPr>
        <w:t xml:space="preserve"> because the global community simply isn’t reducing emissions enough to get there.</w:t>
      </w:r>
      <w:r w:rsidRPr="006B0E98">
        <w:rPr>
          <w:rFonts w:asciiTheme="minorHAnsi" w:eastAsia="Calibri" w:hAnsiTheme="minorHAnsi" w:cstheme="minorHAnsi"/>
          <w:sz w:val="12"/>
          <w:u w:val="single"/>
        </w:rPr>
        <w:t xml:space="preserve"> </w:t>
      </w:r>
      <w:r w:rsidRPr="00CF59C9">
        <w:rPr>
          <w:rFonts w:asciiTheme="minorHAnsi" w:eastAsia="Calibri" w:hAnsiTheme="minorHAnsi" w:cstheme="minorHAnsi"/>
          <w:sz w:val="12"/>
        </w:rPr>
        <w:t xml:space="preserve">But </w:t>
      </w:r>
      <w:r w:rsidRPr="006B0E98">
        <w:rPr>
          <w:rFonts w:asciiTheme="minorHAnsi" w:eastAsia="Calibri" w:hAnsiTheme="minorHAnsi" w:cstheme="minorHAnsi"/>
          <w:u w:val="single"/>
        </w:rPr>
        <w:t xml:space="preserve">Hansen’s study suggests that even 2C is too unambitious, </w:t>
      </w:r>
      <w:r w:rsidRPr="001E0C8E">
        <w:rPr>
          <w:rFonts w:asciiTheme="minorHAnsi" w:eastAsia="Calibri" w:hAnsiTheme="minorHAnsi" w:cstheme="minorHAnsi"/>
          <w:highlight w:val="cyan"/>
          <w:u w:val="single"/>
        </w:rPr>
        <w:t>and</w:t>
      </w:r>
      <w:r w:rsidRPr="006B0E98">
        <w:rPr>
          <w:rFonts w:asciiTheme="minorHAnsi" w:eastAsia="Calibri" w:hAnsiTheme="minorHAnsi" w:cstheme="minorHAnsi"/>
          <w:u w:val="single"/>
        </w:rPr>
        <w:t xml:space="preserve"> that </w:t>
      </w:r>
      <w:r w:rsidRPr="001E0C8E">
        <w:rPr>
          <w:rFonts w:asciiTheme="minorHAnsi" w:eastAsia="Calibri" w:hAnsiTheme="minorHAnsi" w:cstheme="minorHAnsi"/>
          <w:highlight w:val="cyan"/>
          <w:u w:val="single"/>
        </w:rPr>
        <w:t>the point</w:t>
      </w:r>
      <w:r w:rsidRPr="006B0E98">
        <w:rPr>
          <w:rFonts w:asciiTheme="minorHAnsi" w:eastAsia="Calibri" w:hAnsiTheme="minorHAnsi" w:cstheme="minorHAnsi"/>
          <w:u w:val="single"/>
        </w:rPr>
        <w:t xml:space="preserve"> at which </w:t>
      </w:r>
      <w:r w:rsidRPr="001E0C8E">
        <w:rPr>
          <w:rFonts w:asciiTheme="minorHAnsi" w:eastAsia="Calibri" w:hAnsiTheme="minorHAnsi" w:cstheme="minorHAnsi"/>
          <w:b/>
          <w:iCs/>
          <w:highlight w:val="cyan"/>
          <w:u w:val="single"/>
          <w:bdr w:val="single" w:sz="8" w:space="0" w:color="auto"/>
        </w:rPr>
        <w:t>warming</w:t>
      </w:r>
      <w:r w:rsidRPr="006B0E98">
        <w:rPr>
          <w:rFonts w:asciiTheme="minorHAnsi" w:eastAsia="Calibri" w:hAnsiTheme="minorHAnsi" w:cstheme="minorHAnsi"/>
          <w:b/>
          <w:iCs/>
          <w:u w:val="single"/>
          <w:bdr w:val="single" w:sz="8" w:space="0" w:color="auto"/>
        </w:rPr>
        <w:t xml:space="preserve"> </w:t>
      </w:r>
      <w:r w:rsidRPr="001E0C8E">
        <w:rPr>
          <w:rFonts w:asciiTheme="minorHAnsi" w:eastAsia="Calibri" w:hAnsiTheme="minorHAnsi" w:cstheme="minorHAnsi"/>
          <w:b/>
          <w:iCs/>
          <w:highlight w:val="cyan"/>
          <w:u w:val="single"/>
          <w:bdr w:val="single" w:sz="8" w:space="0" w:color="auto"/>
        </w:rPr>
        <w:t>becomes exponential</w:t>
      </w:r>
      <w:r w:rsidRPr="006B0E98">
        <w:rPr>
          <w:rFonts w:asciiTheme="minorHAnsi" w:eastAsia="Calibri" w:hAnsiTheme="minorHAnsi" w:cstheme="minorHAnsi"/>
          <w:b/>
          <w:iCs/>
          <w:u w:val="single"/>
          <w:bdr w:val="single" w:sz="8" w:space="0" w:color="auto"/>
        </w:rPr>
        <w:t xml:space="preserve"> instead of linear </w:t>
      </w:r>
      <w:r w:rsidRPr="001E0C8E">
        <w:rPr>
          <w:rFonts w:asciiTheme="minorHAnsi" w:eastAsia="Calibri" w:hAnsiTheme="minorHAnsi" w:cstheme="minorHAnsi"/>
          <w:highlight w:val="cyan"/>
          <w:u w:val="single"/>
        </w:rPr>
        <w:t>is</w:t>
      </w:r>
      <w:r w:rsidRPr="006B0E98">
        <w:rPr>
          <w:rFonts w:asciiTheme="minorHAnsi" w:eastAsia="Calibri" w:hAnsiTheme="minorHAnsi" w:cstheme="minorHAnsi"/>
          <w:u w:val="single"/>
        </w:rPr>
        <w:t xml:space="preserve"> more like </w:t>
      </w:r>
      <w:r w:rsidRPr="001E0C8E">
        <w:rPr>
          <w:rFonts w:asciiTheme="minorHAnsi" w:eastAsia="Calibri" w:hAnsiTheme="minorHAnsi" w:cstheme="minorHAnsi"/>
          <w:highlight w:val="cyan"/>
          <w:u w:val="single"/>
        </w:rPr>
        <w:t>1.5C.</w:t>
      </w:r>
      <w:r w:rsidRPr="00CF59C9">
        <w:rPr>
          <w:rFonts w:asciiTheme="minorHAnsi" w:eastAsia="Calibri" w:hAnsiTheme="minorHAnsi" w:cstheme="minorHAnsi"/>
          <w:sz w:val="12"/>
        </w:rPr>
        <w:t xml:space="preserve"> Other scientists have reached similar conclusions recently, like those behind a U.N. report issued in May that looked at the effect of sea-level rise on Pacific island nations. And so Hansen frames his findings as a plea to world leaders to pursue that new target.</w:t>
      </w:r>
    </w:p>
    <w:p w14:paraId="34355DE4" w14:textId="77777777" w:rsidR="00D451C3" w:rsidRPr="00DF5FE4" w:rsidRDefault="00D451C3" w:rsidP="00D451C3">
      <w:pPr>
        <w:pStyle w:val="Heading4"/>
        <w:rPr>
          <w:rFonts w:eastAsia="Times New Roman"/>
        </w:rPr>
      </w:pPr>
      <w:r w:rsidRPr="00DF5FE4">
        <w:rPr>
          <w:rFonts w:eastAsia="Times New Roman"/>
        </w:rPr>
        <w:t xml:space="preserve">It’s now </w:t>
      </w:r>
      <w:r w:rsidRPr="00DF5FE4">
        <w:rPr>
          <w:rFonts w:eastAsia="Times New Roman"/>
          <w:u w:val="single"/>
        </w:rPr>
        <w:t>irreversible</w:t>
      </w:r>
      <w:r w:rsidRPr="00DF5FE4">
        <w:rPr>
          <w:rFonts w:eastAsia="Times New Roman"/>
        </w:rPr>
        <w:t xml:space="preserve"> from </w:t>
      </w:r>
      <w:r w:rsidRPr="00DF5FE4">
        <w:rPr>
          <w:rFonts w:eastAsia="Times New Roman"/>
          <w:u w:val="single"/>
        </w:rPr>
        <w:t>past</w:t>
      </w:r>
      <w:r w:rsidRPr="00DF5FE4">
        <w:rPr>
          <w:rFonts w:eastAsia="Times New Roman"/>
        </w:rPr>
        <w:t xml:space="preserve"> emissions</w:t>
      </w:r>
    </w:p>
    <w:p w14:paraId="7E5FD023" w14:textId="77777777" w:rsidR="00D451C3" w:rsidRDefault="00D451C3" w:rsidP="00D451C3">
      <w:pPr>
        <w:rPr>
          <w:rFonts w:eastAsia="Calibri"/>
        </w:rPr>
      </w:pPr>
      <w:r w:rsidRPr="00652C25">
        <w:rPr>
          <w:rStyle w:val="Style13ptBold"/>
        </w:rPr>
        <w:t>Dyer 16</w:t>
      </w:r>
      <w:r w:rsidRPr="00DF5FE4">
        <w:rPr>
          <w:rFonts w:eastAsia="Calibri"/>
          <w:b/>
          <w:bCs/>
        </w:rPr>
        <w:t xml:space="preserve"> –</w:t>
      </w:r>
      <w:r w:rsidRPr="00DF5FE4">
        <w:rPr>
          <w:rFonts w:eastAsia="Calibri"/>
        </w:rPr>
        <w:t xml:space="preserve"> citing Michel Jarraud, secretary-general of the World Meteorological Organisation AND Professor Stefan Rahmstorf of the Potsdam Institute of Climate Impact Research Gwynne Dyer Ph. D from King’s College London and went to Rice University 8:10 AM Monday May 2, 2016 </w:t>
      </w:r>
      <w:hyperlink r:id="rId48" w:history="1">
        <w:r w:rsidRPr="00752AE9">
          <w:rPr>
            <w:rStyle w:val="Hyperlink"/>
            <w:rFonts w:eastAsia="Calibri"/>
          </w:rPr>
          <w:t>http://www.nzherald.co.nz/nz/news/article.cfm?c_id=1&amp;objectid=11631840</w:t>
        </w:r>
      </w:hyperlink>
    </w:p>
    <w:p w14:paraId="3CC0C687" w14:textId="77777777" w:rsidR="00D451C3" w:rsidRPr="00DF5FE4" w:rsidRDefault="00D451C3" w:rsidP="00D451C3">
      <w:pPr>
        <w:rPr>
          <w:rFonts w:eastAsia="Calibri"/>
        </w:rPr>
      </w:pPr>
    </w:p>
    <w:p w14:paraId="4A8CED9A" w14:textId="77777777" w:rsidR="00D451C3" w:rsidRDefault="00D451C3" w:rsidP="00D451C3">
      <w:pPr>
        <w:rPr>
          <w:rFonts w:eastAsia="Calibri"/>
          <w:u w:val="single"/>
        </w:rPr>
      </w:pPr>
      <w:r w:rsidRPr="001E0C8E">
        <w:rPr>
          <w:rFonts w:eastAsia="Calibri"/>
          <w:bCs/>
          <w:highlight w:val="cyan"/>
          <w:u w:val="single"/>
        </w:rPr>
        <w:t xml:space="preserve">Signs indicate we've </w:t>
      </w:r>
      <w:r w:rsidRPr="001E0C8E">
        <w:rPr>
          <w:rFonts w:eastAsia="Calibri"/>
          <w:b/>
          <w:iCs/>
          <w:highlight w:val="cyan"/>
          <w:u w:val="single"/>
          <w:bdr w:val="single" w:sz="8" w:space="0" w:color="auto"/>
        </w:rPr>
        <w:t>reached the threshold</w:t>
      </w:r>
      <w:r w:rsidRPr="00DF5FE4">
        <w:rPr>
          <w:rFonts w:eastAsia="Calibri"/>
          <w:bCs/>
          <w:u w:val="single"/>
        </w:rPr>
        <w:t xml:space="preserve"> scientists fear, </w:t>
      </w:r>
      <w:r w:rsidRPr="001E0C8E">
        <w:rPr>
          <w:rFonts w:eastAsia="Calibri"/>
          <w:bCs/>
          <w:highlight w:val="cyan"/>
          <w:u w:val="single"/>
        </w:rPr>
        <w:t xml:space="preserve">heralding </w:t>
      </w:r>
      <w:r w:rsidRPr="001E0C8E">
        <w:rPr>
          <w:rFonts w:eastAsia="Calibri"/>
          <w:b/>
          <w:iCs/>
          <w:highlight w:val="cyan"/>
          <w:u w:val="single"/>
          <w:bdr w:val="single" w:sz="8" w:space="0" w:color="auto"/>
        </w:rPr>
        <w:t>abrupt</w:t>
      </w:r>
      <w:r w:rsidRPr="00DF5FE4">
        <w:rPr>
          <w:rFonts w:eastAsia="Calibri"/>
          <w:b/>
          <w:iCs/>
          <w:u w:val="single"/>
          <w:bdr w:val="single" w:sz="8" w:space="0" w:color="auto"/>
        </w:rPr>
        <w:t xml:space="preserve"> and </w:t>
      </w:r>
      <w:r w:rsidRPr="001E0C8E">
        <w:rPr>
          <w:rFonts w:eastAsia="Calibri"/>
          <w:b/>
          <w:iCs/>
          <w:highlight w:val="cyan"/>
          <w:u w:val="single"/>
          <w:bdr w:val="single" w:sz="8" w:space="0" w:color="auto"/>
        </w:rPr>
        <w:t>irreversible change</w:t>
      </w:r>
      <w:r w:rsidRPr="00DF5FE4">
        <w:rPr>
          <w:rFonts w:eastAsia="Calibri"/>
          <w:bCs/>
          <w:u w:val="single"/>
        </w:rPr>
        <w:t>.</w:t>
      </w:r>
      <w:r w:rsidRPr="00DF5FE4">
        <w:rPr>
          <w:rFonts w:eastAsia="Calibri"/>
          <w:u w:val="single"/>
        </w:rPr>
        <w:t xml:space="preserve"> </w:t>
      </w:r>
      <w:r w:rsidRPr="00DF5FE4">
        <w:rPr>
          <w:rFonts w:eastAsia="Calibri"/>
          <w:sz w:val="16"/>
        </w:rPr>
        <w:t xml:space="preserve">At 2C over the pre-industrial average, </w:t>
      </w:r>
      <w:r w:rsidRPr="00DF5FE4">
        <w:rPr>
          <w:rFonts w:eastAsia="Calibri"/>
          <w:u w:val="single"/>
        </w:rPr>
        <w:t xml:space="preserve">the </w:t>
      </w:r>
      <w:r w:rsidRPr="001E0C8E">
        <w:rPr>
          <w:rFonts w:eastAsia="Calibri"/>
          <w:highlight w:val="cyan"/>
          <w:u w:val="single"/>
        </w:rPr>
        <w:t>warming we</w:t>
      </w:r>
      <w:r w:rsidRPr="00DF5FE4">
        <w:rPr>
          <w:rFonts w:eastAsia="Calibri"/>
          <w:u w:val="single"/>
        </w:rPr>
        <w:t xml:space="preserve"> have </w:t>
      </w:r>
      <w:r w:rsidRPr="001E0C8E">
        <w:rPr>
          <w:rFonts w:eastAsia="Calibri"/>
          <w:highlight w:val="cyan"/>
          <w:u w:val="single"/>
        </w:rPr>
        <w:t>already caused will trigger effects we cannot control, including huge releases</w:t>
      </w:r>
      <w:r w:rsidRPr="00DF5FE4">
        <w:rPr>
          <w:rFonts w:eastAsia="Calibri"/>
          <w:u w:val="single"/>
        </w:rPr>
        <w:t xml:space="preserve"> of carbon dioxide </w:t>
      </w:r>
      <w:r w:rsidRPr="001E0C8E">
        <w:rPr>
          <w:rFonts w:eastAsia="Calibri"/>
          <w:highlight w:val="cyan"/>
          <w:u w:val="single"/>
        </w:rPr>
        <w:t>from</w:t>
      </w:r>
      <w:r w:rsidRPr="00DF5FE4">
        <w:rPr>
          <w:rFonts w:eastAsia="Calibri"/>
          <w:u w:val="single"/>
        </w:rPr>
        <w:t xml:space="preserve"> the warming </w:t>
      </w:r>
      <w:r w:rsidRPr="001E0C8E">
        <w:rPr>
          <w:rFonts w:eastAsia="Calibri"/>
          <w:highlight w:val="cyan"/>
          <w:u w:val="single"/>
        </w:rPr>
        <w:t>oceans</w:t>
      </w:r>
      <w:r w:rsidRPr="00DF5FE4">
        <w:rPr>
          <w:rFonts w:eastAsia="Calibri"/>
          <w:sz w:val="16"/>
        </w:rPr>
        <w:t xml:space="preserve">. Photo / AP If you spend a lot of time talking to scientists about climate change, there's one word you'll hear time and time again, and yet it's hardly ever mentioned in the public discussion of climate change. The word is "non-linear". Most people think of global warming as an incremental thing. It may be inexorable, but it's also predictable. Alas, most people are wrong. The climate is a very complex system, and complex systems can change in non-linear ways. In other words, you </w:t>
      </w:r>
      <w:r w:rsidRPr="00DF5FE4">
        <w:rPr>
          <w:rFonts w:eastAsia="Calibri"/>
          <w:u w:val="single"/>
        </w:rPr>
        <w:t>cannot count on</w:t>
      </w:r>
      <w:r w:rsidRPr="00DF5FE4">
        <w:rPr>
          <w:rFonts w:eastAsia="Calibri"/>
          <w:sz w:val="16"/>
        </w:rPr>
        <w:t xml:space="preserve"> the </w:t>
      </w:r>
      <w:r w:rsidRPr="00DF5FE4">
        <w:rPr>
          <w:rFonts w:eastAsia="Calibri"/>
          <w:u w:val="single"/>
        </w:rPr>
        <w:t>average global temp</w:t>
      </w:r>
      <w:r w:rsidRPr="00DF5FE4">
        <w:rPr>
          <w:rFonts w:eastAsia="Calibri"/>
          <w:sz w:val="16"/>
        </w:rPr>
        <w:t xml:space="preserve">erature </w:t>
      </w:r>
      <w:r w:rsidRPr="00DF5FE4">
        <w:rPr>
          <w:rFonts w:eastAsia="Calibri"/>
          <w:u w:val="single"/>
        </w:rPr>
        <w:t>rising steadily but slowly</w:t>
      </w:r>
      <w:r w:rsidRPr="00DF5FE4">
        <w:rPr>
          <w:rFonts w:eastAsia="Calibri"/>
          <w:sz w:val="16"/>
        </w:rPr>
        <w:t xml:space="preserve"> as we pump more and more greenhouse gases into the atmosphere. It may do that - but </w:t>
      </w:r>
      <w:r w:rsidRPr="001E0C8E">
        <w:rPr>
          <w:rFonts w:eastAsia="Calibri"/>
          <w:highlight w:val="cyan"/>
          <w:u w:val="single"/>
        </w:rPr>
        <w:t>there may</w:t>
      </w:r>
      <w:r w:rsidRPr="00DF5FE4">
        <w:rPr>
          <w:rFonts w:eastAsia="Calibri"/>
          <w:u w:val="single"/>
        </w:rPr>
        <w:t xml:space="preserve"> also </w:t>
      </w:r>
      <w:r w:rsidRPr="001E0C8E">
        <w:rPr>
          <w:rFonts w:eastAsia="Calibri"/>
          <w:highlight w:val="cyan"/>
          <w:u w:val="single"/>
        </w:rPr>
        <w:t>be a sudden jump</w:t>
      </w:r>
      <w:r w:rsidRPr="00DF5FE4">
        <w:rPr>
          <w:rFonts w:eastAsia="Calibri"/>
          <w:u w:val="single"/>
        </w:rPr>
        <w:t xml:space="preserve"> in</w:t>
      </w:r>
      <w:r w:rsidRPr="00DF5FE4">
        <w:rPr>
          <w:rFonts w:eastAsia="Calibri"/>
          <w:sz w:val="16"/>
        </w:rPr>
        <w:t xml:space="preserve"> the </w:t>
      </w:r>
      <w:r w:rsidRPr="00DF5FE4">
        <w:rPr>
          <w:rFonts w:eastAsia="Calibri"/>
          <w:u w:val="single"/>
        </w:rPr>
        <w:t>average global temp</w:t>
      </w:r>
      <w:r w:rsidRPr="00DF5FE4">
        <w:rPr>
          <w:rFonts w:eastAsia="Calibri"/>
          <w:sz w:val="16"/>
        </w:rPr>
        <w:t xml:space="preserve">erature </w:t>
      </w:r>
      <w:r w:rsidRPr="00DF5FE4">
        <w:rPr>
          <w:rFonts w:eastAsia="Calibri"/>
          <w:u w:val="single"/>
        </w:rPr>
        <w:t>that lands you in a world of hurt. That may be happening now</w:t>
      </w:r>
      <w:r w:rsidRPr="00DF5FE4">
        <w:rPr>
          <w:rFonts w:eastAsia="Calibri"/>
          <w:sz w:val="16"/>
        </w:rPr>
        <w:t>. "</w:t>
      </w:r>
      <w:r w:rsidRPr="00DF5FE4">
        <w:rPr>
          <w:rFonts w:eastAsia="Calibri"/>
          <w:u w:val="single"/>
        </w:rPr>
        <w:t>We are moving into uncharted territory with frightening speed</w:t>
      </w:r>
      <w:r w:rsidRPr="00DF5FE4">
        <w:rPr>
          <w:rFonts w:eastAsia="Calibri"/>
          <w:sz w:val="16"/>
        </w:rPr>
        <w:t xml:space="preserve">," said Michel Jarraud, secretary-general of the World Meteorological Organisation, last November. He was </w:t>
      </w:r>
      <w:r w:rsidRPr="00DF5FE4">
        <w:rPr>
          <w:rFonts w:eastAsia="Calibri"/>
          <w:u w:val="single"/>
        </w:rPr>
        <w:t xml:space="preserve">referring to the unprecedented way the warming is now accelerating. The hottest year ever was 2014 - until 2015 beat it by a wide margin; 2016 may beat it by an even wider margin. </w:t>
      </w:r>
      <w:r w:rsidRPr="00DF5FE4">
        <w:rPr>
          <w:rFonts w:eastAsia="Calibri"/>
          <w:sz w:val="16"/>
        </w:rPr>
        <w:t xml:space="preserve">It was the hottest January ever - and then the average global temperature in February was a full fifth of a degree Celsius higher than January. That was </w:t>
      </w:r>
      <w:r w:rsidRPr="00DF5FE4">
        <w:rPr>
          <w:rFonts w:eastAsia="Calibri"/>
          <w:u w:val="single"/>
        </w:rPr>
        <w:t>a huge jump</w:t>
      </w:r>
      <w:r w:rsidRPr="00DF5FE4">
        <w:rPr>
          <w:rFonts w:eastAsia="Calibri"/>
          <w:sz w:val="16"/>
        </w:rPr>
        <w:t xml:space="preserve">, since the "average global temperature" is an average of all the temperatures over the seas and the land in both the summer hemisphere and the winter hemisphere. </w:t>
      </w:r>
      <w:r w:rsidRPr="00DF5FE4">
        <w:rPr>
          <w:rFonts w:eastAsia="Calibri"/>
          <w:u w:val="single"/>
        </w:rPr>
        <w:t xml:space="preserve">It is normally a very stable figure, changing no more than a few hundredths of a degree from year to year. </w:t>
      </w:r>
      <w:r w:rsidRPr="00DF5FE4">
        <w:rPr>
          <w:rFonts w:eastAsia="Calibri"/>
          <w:sz w:val="16"/>
        </w:rPr>
        <w:t xml:space="preserve">But March was not only hotter than February, it was hotter by an even wider margin than February was over January. Indeed, each of the past 11 months has beaten the highest previously recorded average temperature for that month. </w:t>
      </w:r>
      <w:r w:rsidRPr="00DF5FE4">
        <w:rPr>
          <w:rFonts w:eastAsia="Calibri"/>
          <w:i/>
          <w:iCs/>
          <w:sz w:val="16"/>
        </w:rPr>
        <w:t xml:space="preserve">It could be some random short-term fluctuation ... [but] </w:t>
      </w:r>
      <w:r w:rsidRPr="00DF5FE4">
        <w:rPr>
          <w:rFonts w:eastAsia="Calibri"/>
          <w:iCs/>
          <w:u w:val="single"/>
        </w:rPr>
        <w:t>it feels a lot more like part of a trend</w:t>
      </w:r>
      <w:r w:rsidRPr="00DF5FE4">
        <w:rPr>
          <w:rFonts w:eastAsia="Calibri"/>
          <w:iCs/>
          <w:sz w:val="16"/>
        </w:rPr>
        <w:t xml:space="preserve">. </w:t>
      </w:r>
      <w:r w:rsidRPr="00DF5FE4">
        <w:rPr>
          <w:rFonts w:eastAsia="Calibri"/>
          <w:sz w:val="16"/>
        </w:rPr>
        <w:t xml:space="preserve">Some people try to explain this all away by blaming it on El Nino, a periodical rise in the ocean surface temperature in the eastern Pacific that moves the rainfall patterns around worldwide, causing droughts here and floods there. But El Nino is a LOCAL rise in temperature, it does not normally affect the average global temperature much. The frightening acceleration in the warming in the past three months has no precedent in any El Nino year, or indeed in any previous year. It could be some random short-term fluctuation in average global temperature, but coming on top of the record warming of 2014 and 2015 it feels a lot more like part of a trend. </w:t>
      </w:r>
      <w:r w:rsidRPr="001E0C8E">
        <w:rPr>
          <w:rFonts w:eastAsia="Calibri"/>
          <w:highlight w:val="cyan"/>
          <w:u w:val="single"/>
        </w:rPr>
        <w:t>Could this be non-linear</w:t>
      </w:r>
      <w:r w:rsidRPr="00DF5FE4">
        <w:rPr>
          <w:rFonts w:eastAsia="Calibri"/>
          <w:u w:val="single"/>
        </w:rPr>
        <w:t xml:space="preserve"> change, an </w:t>
      </w:r>
      <w:r w:rsidRPr="001E0C8E">
        <w:rPr>
          <w:rFonts w:eastAsia="Calibri"/>
          <w:highlight w:val="cyan"/>
          <w:u w:val="single"/>
        </w:rPr>
        <w:t xml:space="preserve">abrupt and </w:t>
      </w:r>
      <w:r w:rsidRPr="001E0C8E">
        <w:rPr>
          <w:rFonts w:eastAsia="Calibri"/>
          <w:b/>
          <w:iCs/>
          <w:highlight w:val="cyan"/>
          <w:u w:val="single"/>
          <w:bdr w:val="single" w:sz="8" w:space="0" w:color="auto"/>
        </w:rPr>
        <w:t>irreversible</w:t>
      </w:r>
      <w:r w:rsidRPr="00DF5FE4">
        <w:rPr>
          <w:rFonts w:eastAsia="Calibri"/>
          <w:u w:val="single"/>
        </w:rPr>
        <w:t xml:space="preserve"> change? </w:t>
      </w:r>
      <w:r w:rsidRPr="001E0C8E">
        <w:rPr>
          <w:rFonts w:eastAsia="Calibri"/>
          <w:b/>
          <w:iCs/>
          <w:highlight w:val="cyan"/>
          <w:u w:val="single"/>
          <w:bdr w:val="single" w:sz="8" w:space="0" w:color="auto"/>
        </w:rPr>
        <w:t>Yes</w:t>
      </w:r>
      <w:r w:rsidRPr="00DF5FE4">
        <w:rPr>
          <w:rFonts w:eastAsia="Calibri"/>
          <w:sz w:val="16"/>
        </w:rPr>
        <w:t xml:space="preserve">. And if it is, how far will it go before it stabilises again at some higher average global temperature? Nobody knows. Last year the average global temperature hit 1C higher than the pre-industrial average. That is halfway to the plus-two degree level which all the world's Governments have agreed we must never exceed, but at least we got to plus-one slowly, over a period of two centuries. The plus-two threshold matters because that's when the warming we have already caused triggers effects we cannot control: the loss of the Arctic sea-ice, the melting of the permafrost, and immense releases of CO2 from the warming oceans. After plus-two, we will no longer be able to stop the warming by ending our own greenhouse gas emissions. Even at the global climate summit in Paris in December, there was still hope we might avoid triggering the effects, because the historic rate of warming would still give us about 25 years to work on cutting our emissions before we reach plus-two. But if the current non-linear surge in warming persists, we could have covered half the remaining distance and reached plus 1.5C by the end of this year. Obviously most scientists will not go this far in public, but they are very worried. </w:t>
      </w:r>
      <w:r w:rsidRPr="00DF5FE4">
        <w:rPr>
          <w:rFonts w:eastAsia="Calibri"/>
          <w:u w:val="single"/>
        </w:rPr>
        <w:t xml:space="preserve">As Professor Stefan Rahmstorf </w:t>
      </w:r>
      <w:r w:rsidRPr="00DF5FE4">
        <w:rPr>
          <w:rFonts w:eastAsia="Calibri"/>
          <w:sz w:val="16"/>
        </w:rPr>
        <w:t xml:space="preserve">of the Potsdam Institute of Climate Impact Research </w:t>
      </w:r>
      <w:r w:rsidRPr="00DF5FE4">
        <w:rPr>
          <w:rFonts w:eastAsia="Calibri"/>
          <w:u w:val="single"/>
        </w:rPr>
        <w:t>told</w:t>
      </w:r>
      <w:r w:rsidRPr="00DF5FE4">
        <w:rPr>
          <w:rFonts w:eastAsia="Calibri"/>
          <w:sz w:val="16"/>
        </w:rPr>
        <w:t xml:space="preserve"> the </w:t>
      </w:r>
      <w:r w:rsidRPr="00DF5FE4">
        <w:rPr>
          <w:rFonts w:eastAsia="Calibri"/>
          <w:i/>
          <w:iCs/>
          <w:sz w:val="16"/>
        </w:rPr>
        <w:t>Guardian</w:t>
      </w:r>
      <w:r w:rsidRPr="00DF5FE4">
        <w:rPr>
          <w:rFonts w:eastAsia="Calibri"/>
          <w:sz w:val="16"/>
        </w:rPr>
        <w:t xml:space="preserve"> recently: "</w:t>
      </w:r>
      <w:r w:rsidRPr="001E0C8E">
        <w:rPr>
          <w:rFonts w:eastAsia="Calibri"/>
          <w:highlight w:val="cyan"/>
          <w:u w:val="single"/>
        </w:rPr>
        <w:t>We are in a</w:t>
      </w:r>
      <w:r w:rsidRPr="00DF5FE4">
        <w:rPr>
          <w:rFonts w:eastAsia="Calibri"/>
          <w:u w:val="single"/>
        </w:rPr>
        <w:t xml:space="preserve"> kind of climate </w:t>
      </w:r>
      <w:r w:rsidRPr="001E0C8E">
        <w:rPr>
          <w:rFonts w:eastAsia="Calibri"/>
          <w:highlight w:val="cyan"/>
          <w:u w:val="single"/>
        </w:rPr>
        <w:t>emergency</w:t>
      </w:r>
      <w:r w:rsidRPr="00DF5FE4">
        <w:rPr>
          <w:rFonts w:eastAsia="Calibri"/>
          <w:u w:val="single"/>
        </w:rPr>
        <w:t xml:space="preserve"> now</w:t>
      </w:r>
      <w:r w:rsidRPr="00DF5FE4">
        <w:rPr>
          <w:rFonts w:eastAsia="Calibri"/>
          <w:sz w:val="16"/>
        </w:rPr>
        <w:t xml:space="preserve">." Ten years ago I spent almost a year interviewing the world's leading climate scientists for a book I was writing. I learned </w:t>
      </w:r>
      <w:r w:rsidRPr="001E0C8E">
        <w:rPr>
          <w:rFonts w:eastAsia="Calibri"/>
          <w:highlight w:val="cyan"/>
          <w:u w:val="single"/>
        </w:rPr>
        <w:t>all</w:t>
      </w:r>
      <w:r w:rsidRPr="00DF5FE4">
        <w:rPr>
          <w:rFonts w:eastAsia="Calibri"/>
          <w:u w:val="single"/>
        </w:rPr>
        <w:t xml:space="preserve"> our </w:t>
      </w:r>
      <w:r w:rsidRPr="001E0C8E">
        <w:rPr>
          <w:rFonts w:eastAsia="Calibri"/>
          <w:highlight w:val="cyan"/>
          <w:u w:val="single"/>
        </w:rPr>
        <w:t>calculations</w:t>
      </w:r>
      <w:r w:rsidRPr="00DF5FE4">
        <w:rPr>
          <w:rFonts w:eastAsia="Calibri"/>
          <w:u w:val="single"/>
        </w:rPr>
        <w:t xml:space="preserve"> for dealing with climate change c</w:t>
      </w:r>
      <w:r w:rsidRPr="001E0C8E">
        <w:rPr>
          <w:rFonts w:eastAsia="Calibri"/>
          <w:highlight w:val="cyan"/>
          <w:u w:val="single"/>
        </w:rPr>
        <w:t>ould be swept aside by a non-linear event</w:t>
      </w:r>
      <w:r w:rsidRPr="00DF5FE4">
        <w:rPr>
          <w:rFonts w:eastAsia="Calibri"/>
          <w:u w:val="single"/>
        </w:rPr>
        <w:t>. This could be it.</w:t>
      </w:r>
    </w:p>
    <w:p w14:paraId="1B840E81" w14:textId="77777777" w:rsidR="00D451C3" w:rsidRDefault="00D451C3" w:rsidP="00D451C3">
      <w:pPr>
        <w:pStyle w:val="Heading4"/>
        <w:rPr>
          <w:rFonts w:eastAsia="Calibri"/>
        </w:rPr>
      </w:pPr>
      <w:r>
        <w:rPr>
          <w:rFonts w:eastAsia="Calibri"/>
        </w:rPr>
        <w:t>They don’t solve non-anthropogenic factors</w:t>
      </w:r>
    </w:p>
    <w:p w14:paraId="342D315F" w14:textId="77777777" w:rsidR="00D451C3" w:rsidRDefault="00D451C3" w:rsidP="00D451C3">
      <w:r w:rsidRPr="00652C25">
        <w:rPr>
          <w:rStyle w:val="Style13ptBold"/>
        </w:rPr>
        <w:t>Scafetta, 10</w:t>
      </w:r>
      <w:r>
        <w:rPr>
          <w:b/>
          <w:bCs/>
        </w:rPr>
        <w:t xml:space="preserve"> </w:t>
      </w:r>
      <w:r>
        <w:t>(professor of physics – Duke, works at the Active Cavity Radiometer Irradiance Monitor Lab – Coronado, CA, ’10 (Nicola, “Empirical evidence for a celestial origin of the climate oscillations and its implications,” Journal of Atmospheric and Solar-Terrestrial Physics Vol. 72, No. 13, p. 951–970)</w:t>
      </w:r>
    </w:p>
    <w:p w14:paraId="44CBE06E" w14:textId="77777777" w:rsidR="00D451C3" w:rsidRDefault="00D451C3" w:rsidP="00D451C3"/>
    <w:p w14:paraId="5C6DAA69" w14:textId="77777777" w:rsidR="00D451C3" w:rsidRDefault="00D451C3" w:rsidP="00D451C3">
      <w:pPr>
        <w:rPr>
          <w:rFonts w:eastAsia="Calibri"/>
          <w:sz w:val="10"/>
        </w:rPr>
      </w:pPr>
      <w:r>
        <w:rPr>
          <w:rFonts w:eastAsia="Calibri"/>
          <w:sz w:val="10"/>
        </w:rPr>
        <w:t xml:space="preserve">On secular, millenarian and larger time scales </w:t>
      </w:r>
      <w:r w:rsidRPr="001E0C8E">
        <w:rPr>
          <w:b/>
          <w:iCs/>
          <w:highlight w:val="cyan"/>
          <w:u w:val="single"/>
          <w:bdr w:val="single" w:sz="18" w:space="0" w:color="auto" w:frame="1"/>
        </w:rPr>
        <w:t>astronomical oscillations and solar changes drive climate variations</w:t>
      </w:r>
      <w:r>
        <w:rPr>
          <w:b/>
          <w:iCs/>
          <w:u w:val="single"/>
          <w:bdr w:val="single" w:sz="18" w:space="0" w:color="auto" w:frame="1"/>
        </w:rPr>
        <w:t>.</w:t>
      </w:r>
      <w:r>
        <w:rPr>
          <w:rFonts w:eastAsia="Calibri"/>
          <w:sz w:val="10"/>
        </w:rPr>
        <w:t xml:space="preserve"> </w:t>
      </w:r>
      <w:r>
        <w:rPr>
          <w:rFonts w:eastAsia="Calibri"/>
          <w:bCs/>
          <w:u w:val="single"/>
        </w:rPr>
        <w:t>Shaviv’s</w:t>
      </w:r>
      <w:r>
        <w:rPr>
          <w:rFonts w:eastAsia="Calibri"/>
          <w:sz w:val="10"/>
        </w:rPr>
        <w:t xml:space="preserve"> </w:t>
      </w:r>
      <w:r>
        <w:rPr>
          <w:rFonts w:eastAsia="Calibri"/>
          <w:bCs/>
          <w:u w:val="single"/>
        </w:rPr>
        <w:t>theory</w:t>
      </w:r>
      <w:r>
        <w:rPr>
          <w:rFonts w:eastAsia="Calibri"/>
          <w:sz w:val="10"/>
        </w:rPr>
        <w:t xml:space="preserve"> [2003] </w:t>
      </w:r>
      <w:r>
        <w:rPr>
          <w:rFonts w:eastAsia="Calibri"/>
          <w:bCs/>
          <w:u w:val="single"/>
        </w:rPr>
        <w:t>can explain</w:t>
      </w:r>
      <w:r>
        <w:rPr>
          <w:rFonts w:eastAsia="Calibri"/>
          <w:sz w:val="10"/>
        </w:rPr>
        <w:t xml:space="preserve"> the </w:t>
      </w:r>
      <w:r>
        <w:rPr>
          <w:rFonts w:eastAsia="Calibri"/>
          <w:bCs/>
          <w:u w:val="single"/>
        </w:rPr>
        <w:t>large</w:t>
      </w:r>
      <w:r>
        <w:rPr>
          <w:rFonts w:eastAsia="Calibri"/>
          <w:sz w:val="10"/>
        </w:rPr>
        <w:t xml:space="preserve"> 145 Myr </w:t>
      </w:r>
      <w:r>
        <w:rPr>
          <w:rFonts w:eastAsia="Calibri"/>
          <w:bCs/>
          <w:u w:val="single"/>
        </w:rPr>
        <w:t>climate oscillations during</w:t>
      </w:r>
      <w:r>
        <w:rPr>
          <w:rFonts w:eastAsia="Calibri"/>
          <w:sz w:val="10"/>
        </w:rPr>
        <w:t xml:space="preserve"> the last </w:t>
      </w:r>
      <w:r>
        <w:rPr>
          <w:b/>
          <w:iCs/>
          <w:u w:val="single"/>
          <w:bdr w:val="single" w:sz="18" w:space="0" w:color="auto" w:frame="1"/>
        </w:rPr>
        <w:t>600 million years.</w:t>
      </w:r>
      <w:r>
        <w:rPr>
          <w:rFonts w:eastAsia="Calibri"/>
          <w:sz w:val="10"/>
        </w:rPr>
        <w:t xml:space="preserve"> Milankovic’s theory [1941] can explain the multi-millennial climate </w:t>
      </w:r>
      <w:r>
        <w:rPr>
          <w:sz w:val="10"/>
        </w:rPr>
        <w:t>oscillations¶ observed during</w:t>
      </w:r>
      <w:r>
        <w:rPr>
          <w:rFonts w:eastAsia="Calibri"/>
          <w:sz w:val="2"/>
        </w:rPr>
        <w:t xml:space="preserve"> </w:t>
      </w:r>
      <w:r>
        <w:rPr>
          <w:rFonts w:eastAsia="Calibri"/>
          <w:sz w:val="10"/>
        </w:rPr>
        <w:t xml:space="preserve">the last 1000 kyr. </w:t>
      </w:r>
      <w:r>
        <w:rPr>
          <w:rFonts w:eastAsia="Calibri"/>
          <w:bCs/>
          <w:u w:val="single"/>
        </w:rPr>
        <w:t>Climate oscillations with</w:t>
      </w:r>
      <w:r>
        <w:rPr>
          <w:rFonts w:eastAsia="Calibri"/>
          <w:bCs/>
          <w:sz w:val="12"/>
        </w:rPr>
        <w:t>¶</w:t>
      </w:r>
      <w:r>
        <w:rPr>
          <w:rFonts w:eastAsia="Calibri"/>
          <w:bCs/>
          <w:sz w:val="12"/>
          <w:u w:val="single"/>
        </w:rPr>
        <w:t xml:space="preserve"> </w:t>
      </w:r>
      <w:r>
        <w:rPr>
          <w:rFonts w:eastAsia="Calibri"/>
          <w:bCs/>
          <w:u w:val="single"/>
        </w:rPr>
        <w:t>periods of 2500, 1500, and 1000 years during the</w:t>
      </w:r>
      <w:r>
        <w:rPr>
          <w:rFonts w:eastAsia="Calibri"/>
          <w:sz w:val="10"/>
        </w:rPr>
        <w:t xml:space="preserve"> last 10,000</w:t>
      </w:r>
      <w:r>
        <w:rPr>
          <w:rFonts w:eastAsia="Calibri"/>
          <w:sz w:val="12"/>
        </w:rPr>
        <w:t>¶</w:t>
      </w:r>
      <w:r>
        <w:rPr>
          <w:rFonts w:eastAsia="Calibri"/>
          <w:sz w:val="10"/>
        </w:rPr>
        <w:t xml:space="preserve"> year (the </w:t>
      </w:r>
      <w:r>
        <w:rPr>
          <w:rFonts w:eastAsia="Calibri"/>
          <w:bCs/>
          <w:u w:val="single"/>
        </w:rPr>
        <w:t>Holocene</w:t>
      </w:r>
      <w:r>
        <w:rPr>
          <w:rFonts w:eastAsia="Calibri"/>
          <w:sz w:val="10"/>
        </w:rPr>
        <w:t xml:space="preserve">) </w:t>
      </w:r>
      <w:r>
        <w:rPr>
          <w:rFonts w:eastAsia="Calibri"/>
          <w:bCs/>
          <w:u w:val="single"/>
        </w:rPr>
        <w:t>are correlated to equivalent solar cycles</w:t>
      </w:r>
      <w:r>
        <w:rPr>
          <w:rFonts w:eastAsia="Calibri"/>
          <w:bCs/>
          <w:sz w:val="12"/>
        </w:rPr>
        <w:t>¶</w:t>
      </w:r>
      <w:r>
        <w:rPr>
          <w:rFonts w:eastAsia="Calibri"/>
          <w:bCs/>
          <w:sz w:val="12"/>
          <w:u w:val="single"/>
        </w:rPr>
        <w:t xml:space="preserve"> </w:t>
      </w:r>
      <w:r>
        <w:rPr>
          <w:rFonts w:eastAsia="Calibri"/>
          <w:bCs/>
          <w:u w:val="single"/>
        </w:rPr>
        <w:t>that caused the Minoan, Roman, Medieval and Modern warm</w:t>
      </w:r>
      <w:r>
        <w:rPr>
          <w:rFonts w:eastAsia="Calibri"/>
          <w:bCs/>
          <w:sz w:val="12"/>
        </w:rPr>
        <w:t>¶</w:t>
      </w:r>
      <w:r>
        <w:rPr>
          <w:rFonts w:eastAsia="Calibri"/>
          <w:bCs/>
          <w:sz w:val="12"/>
          <w:u w:val="single"/>
        </w:rPr>
        <w:t xml:space="preserve"> </w:t>
      </w:r>
      <w:r>
        <w:rPr>
          <w:rFonts w:eastAsia="Calibri"/>
          <w:bCs/>
          <w:u w:val="single"/>
        </w:rPr>
        <w:t>periods</w:t>
      </w:r>
      <w:r>
        <w:rPr>
          <w:rFonts w:eastAsia="Calibri"/>
          <w:sz w:val="10"/>
        </w:rPr>
        <w:t xml:space="preserve"> [Bond </w:t>
      </w:r>
      <w:r>
        <w:rPr>
          <w:rFonts w:eastAsia="Calibri"/>
          <w:i/>
          <w:iCs/>
          <w:sz w:val="10"/>
        </w:rPr>
        <w:t>et al.</w:t>
      </w:r>
      <w:r>
        <w:rPr>
          <w:rFonts w:eastAsia="Calibri"/>
          <w:sz w:val="10"/>
        </w:rPr>
        <w:t>, 2001; Kerr, 2001]. Finally, several other</w:t>
      </w:r>
      <w:r>
        <w:rPr>
          <w:rFonts w:eastAsia="Calibri"/>
          <w:sz w:val="12"/>
        </w:rPr>
        <w:t>¶</w:t>
      </w:r>
      <w:r>
        <w:rPr>
          <w:rFonts w:eastAsia="Calibri"/>
          <w:sz w:val="10"/>
        </w:rPr>
        <w:t xml:space="preserve"> authors found that multisecular solar oscillations caused bisecular</w:t>
      </w:r>
      <w:r>
        <w:rPr>
          <w:rFonts w:eastAsia="Calibri"/>
          <w:sz w:val="12"/>
        </w:rPr>
        <w:t>¶</w:t>
      </w:r>
      <w:r>
        <w:rPr>
          <w:rFonts w:eastAsia="Calibri"/>
          <w:sz w:val="10"/>
        </w:rPr>
        <w:t xml:space="preserve"> little ice ages (for example: the Sp¨orer, Maunder, Dalton</w:t>
      </w:r>
      <w:r>
        <w:rPr>
          <w:rFonts w:eastAsia="Calibri"/>
          <w:sz w:val="12"/>
        </w:rPr>
        <w:t>¶</w:t>
      </w:r>
      <w:r>
        <w:rPr>
          <w:rFonts w:eastAsia="Calibri"/>
          <w:sz w:val="10"/>
        </w:rPr>
        <w:t xml:space="preserve"> minima) during the last 1000 years [for example: Eddy,</w:t>
      </w:r>
      <w:r>
        <w:rPr>
          <w:rFonts w:eastAsia="Calibri"/>
          <w:sz w:val="12"/>
        </w:rPr>
        <w:t>¶</w:t>
      </w:r>
      <w:r>
        <w:rPr>
          <w:rFonts w:eastAsia="Calibri"/>
          <w:sz w:val="10"/>
        </w:rPr>
        <w:t xml:space="preserve"> 1976; Eichler </w:t>
      </w:r>
      <w:r>
        <w:rPr>
          <w:rFonts w:eastAsia="Calibri"/>
          <w:i/>
          <w:iCs/>
          <w:sz w:val="10"/>
        </w:rPr>
        <w:t>et al.</w:t>
      </w:r>
      <w:r>
        <w:rPr>
          <w:rFonts w:eastAsia="Calibri"/>
          <w:sz w:val="10"/>
        </w:rPr>
        <w:t>, 2009; Scafetta and West, 2007; Scafetta, 2009, 2010].</w:t>
      </w:r>
    </w:p>
    <w:p w14:paraId="762F5ECD" w14:textId="77777777" w:rsidR="00D451C3" w:rsidRDefault="00D451C3" w:rsidP="00D451C3">
      <w:pPr>
        <w:rPr>
          <w:rFonts w:eastAsia="Calibri"/>
          <w:bCs/>
          <w:u w:val="single"/>
        </w:rPr>
      </w:pPr>
      <w:r>
        <w:rPr>
          <w:rFonts w:eastAsia="Calibri"/>
          <w:sz w:val="14"/>
        </w:rPr>
        <w:t xml:space="preserve">Herein, </w:t>
      </w:r>
      <w:r>
        <w:rPr>
          <w:rFonts w:eastAsia="Calibri"/>
          <w:bCs/>
          <w:u w:val="single"/>
        </w:rPr>
        <w:t>we</w:t>
      </w:r>
      <w:r>
        <w:rPr>
          <w:rFonts w:eastAsia="Calibri"/>
          <w:sz w:val="14"/>
        </w:rPr>
        <w:t xml:space="preserve"> have </w:t>
      </w:r>
      <w:r>
        <w:rPr>
          <w:rFonts w:eastAsia="Calibri"/>
          <w:bCs/>
          <w:u w:val="single"/>
        </w:rPr>
        <w:t xml:space="preserve">found </w:t>
      </w:r>
      <w:r w:rsidRPr="001E0C8E">
        <w:rPr>
          <w:rFonts w:eastAsia="Calibri"/>
          <w:bCs/>
          <w:highlight w:val="cyan"/>
          <w:u w:val="single"/>
        </w:rPr>
        <w:t>empirical evidences that</w:t>
      </w:r>
      <w:r>
        <w:rPr>
          <w:rFonts w:eastAsia="Calibri"/>
          <w:sz w:val="14"/>
        </w:rPr>
        <w:t xml:space="preserve"> the climate</w:t>
      </w:r>
      <w:r>
        <w:rPr>
          <w:rFonts w:eastAsia="Calibri"/>
          <w:sz w:val="12"/>
        </w:rPr>
        <w:t>¶</w:t>
      </w:r>
      <w:r>
        <w:rPr>
          <w:rFonts w:eastAsia="Calibri"/>
          <w:sz w:val="14"/>
        </w:rPr>
        <w:t xml:space="preserve"> </w:t>
      </w:r>
      <w:r w:rsidRPr="001E0C8E">
        <w:rPr>
          <w:rFonts w:eastAsia="Calibri"/>
          <w:bCs/>
          <w:highlight w:val="cyan"/>
          <w:u w:val="single"/>
        </w:rPr>
        <w:t>oscillations</w:t>
      </w:r>
      <w:r>
        <w:rPr>
          <w:rFonts w:eastAsia="Calibri"/>
          <w:sz w:val="14"/>
        </w:rPr>
        <w:t xml:space="preserve"> within the secular scale </w:t>
      </w:r>
      <w:r w:rsidRPr="001E0C8E">
        <w:rPr>
          <w:bCs/>
          <w:highlight w:val="cyan"/>
          <w:u w:val="single"/>
        </w:rPr>
        <w:t>are</w:t>
      </w:r>
      <w:r>
        <w:rPr>
          <w:bCs/>
          <w:u w:val="single"/>
        </w:rPr>
        <w:t xml:space="preserve"> very likely </w:t>
      </w:r>
      <w:r w:rsidRPr="001E0C8E">
        <w:rPr>
          <w:bCs/>
          <w:highlight w:val="cyan"/>
          <w:u w:val="single"/>
        </w:rPr>
        <w:t>driven by¶ astronomical cycles</w:t>
      </w:r>
      <w:r>
        <w:rPr>
          <w:bCs/>
          <w:u w:val="single"/>
        </w:rPr>
        <w:t>, too. Cycles</w:t>
      </w:r>
      <w:r>
        <w:rPr>
          <w:rFonts w:eastAsia="Calibri"/>
          <w:sz w:val="14"/>
        </w:rPr>
        <w:t xml:space="preserve"> with periods of 10-11, 12, 15,</w:t>
      </w:r>
      <w:r>
        <w:rPr>
          <w:rFonts w:eastAsia="Calibri"/>
          <w:sz w:val="12"/>
        </w:rPr>
        <w:t>¶</w:t>
      </w:r>
      <w:r>
        <w:rPr>
          <w:rFonts w:eastAsia="Calibri"/>
          <w:sz w:val="14"/>
        </w:rPr>
        <w:t xml:space="preserve"> 20-22, 30 and 60 years </w:t>
      </w:r>
      <w:r>
        <w:rPr>
          <w:rFonts w:eastAsia="Calibri"/>
          <w:bCs/>
          <w:u w:val="single"/>
        </w:rPr>
        <w:t xml:space="preserve">are present </w:t>
      </w:r>
      <w:r>
        <w:rPr>
          <w:b/>
          <w:iCs/>
          <w:u w:val="single"/>
          <w:bdr w:val="single" w:sz="18" w:space="0" w:color="auto" w:frame="1"/>
        </w:rPr>
        <w:t>in all major surface temperature¶ records</w:t>
      </w:r>
      <w:r>
        <w:rPr>
          <w:rFonts w:eastAsia="Calibri"/>
          <w:sz w:val="14"/>
        </w:rPr>
        <w:t xml:space="preserve"> </w:t>
      </w:r>
      <w:r>
        <w:rPr>
          <w:rFonts w:eastAsia="Calibri"/>
          <w:bCs/>
          <w:u w:val="single"/>
        </w:rPr>
        <w:t>since 1850, and can be easily linked to</w:t>
      </w:r>
      <w:r>
        <w:rPr>
          <w:rFonts w:eastAsia="Calibri"/>
          <w:sz w:val="14"/>
        </w:rPr>
        <w:t xml:space="preserve"> the </w:t>
      </w:r>
      <w:r>
        <w:rPr>
          <w:rFonts w:eastAsia="Calibri"/>
          <w:bCs/>
          <w:u w:val="single"/>
        </w:rPr>
        <w:t>orbits</w:t>
      </w:r>
      <w:r>
        <w:rPr>
          <w:rFonts w:eastAsia="Calibri"/>
          <w:sz w:val="12"/>
        </w:rPr>
        <w:t>¶</w:t>
      </w:r>
      <w:r>
        <w:rPr>
          <w:rFonts w:eastAsia="Calibri"/>
          <w:sz w:val="14"/>
        </w:rPr>
        <w:t xml:space="preserve"> of Jupiter and Saturn. The 11 and 22-year cycles are the wellknown</w:t>
      </w:r>
      <w:r>
        <w:rPr>
          <w:rFonts w:eastAsia="Calibri"/>
          <w:sz w:val="12"/>
        </w:rPr>
        <w:t>¶</w:t>
      </w:r>
      <w:r>
        <w:rPr>
          <w:rFonts w:eastAsia="Calibri"/>
          <w:sz w:val="14"/>
        </w:rPr>
        <w:t xml:space="preserve"> Schwabe and Hale solar cycles. Other faster cycles with</w:t>
      </w:r>
      <w:r>
        <w:rPr>
          <w:rFonts w:eastAsia="Calibri"/>
          <w:sz w:val="12"/>
        </w:rPr>
        <w:t>¶</w:t>
      </w:r>
      <w:r>
        <w:rPr>
          <w:rFonts w:eastAsia="Calibri"/>
          <w:sz w:val="14"/>
        </w:rPr>
        <w:t xml:space="preserve"> periods between 5 and 10 years are in common between the</w:t>
      </w:r>
      <w:r>
        <w:rPr>
          <w:rFonts w:eastAsia="Calibri"/>
          <w:sz w:val="12"/>
        </w:rPr>
        <w:t>¶</w:t>
      </w:r>
      <w:r>
        <w:rPr>
          <w:rFonts w:eastAsia="Calibri"/>
          <w:sz w:val="14"/>
        </w:rPr>
        <w:t xml:space="preserve"> temperature records and the astronomical cycles. Long-term</w:t>
      </w:r>
      <w:r>
        <w:rPr>
          <w:rFonts w:eastAsia="Calibri"/>
          <w:sz w:val="12"/>
        </w:rPr>
        <w:t>¶</w:t>
      </w:r>
      <w:r>
        <w:rPr>
          <w:rFonts w:eastAsia="Calibri"/>
          <w:sz w:val="14"/>
        </w:rPr>
        <w:t xml:space="preserve"> lunar cycles induce a 9.1-year cycle in the temperature records</w:t>
      </w:r>
      <w:r>
        <w:rPr>
          <w:rFonts w:eastAsia="Calibri"/>
          <w:sz w:val="12"/>
        </w:rPr>
        <w:t>¶</w:t>
      </w:r>
      <w:r>
        <w:rPr>
          <w:rFonts w:eastAsia="Calibri"/>
          <w:sz w:val="14"/>
        </w:rPr>
        <w:t xml:space="preserve"> and probably other cycles, including an 18.6-year cycle in some</w:t>
      </w:r>
      <w:r>
        <w:rPr>
          <w:rFonts w:eastAsia="Calibri"/>
          <w:sz w:val="12"/>
        </w:rPr>
        <w:t>¶</w:t>
      </w:r>
      <w:r>
        <w:rPr>
          <w:rFonts w:eastAsia="Calibri"/>
          <w:sz w:val="14"/>
        </w:rPr>
        <w:t xml:space="preserve"> regions [McKinnell and Crawford, 2007]. </w:t>
      </w:r>
      <w:r>
        <w:rPr>
          <w:rFonts w:eastAsia="Calibri"/>
          <w:bCs/>
          <w:u w:val="single"/>
        </w:rPr>
        <w:t>A quasi-60 year cycle</w:t>
      </w:r>
      <w:r>
        <w:rPr>
          <w:rFonts w:eastAsia="Calibri"/>
          <w:bCs/>
          <w:sz w:val="12"/>
        </w:rPr>
        <w:t>¶</w:t>
      </w:r>
      <w:r>
        <w:rPr>
          <w:rFonts w:eastAsia="Calibri"/>
          <w:bCs/>
          <w:sz w:val="12"/>
          <w:u w:val="single"/>
        </w:rPr>
        <w:t xml:space="preserve"> </w:t>
      </w:r>
      <w:r>
        <w:rPr>
          <w:rFonts w:eastAsia="Calibri"/>
          <w:bCs/>
          <w:u w:val="single"/>
        </w:rPr>
        <w:t>has been found in numerous multi-secular climatic records</w:t>
      </w:r>
      <w:r>
        <w:rPr>
          <w:rFonts w:eastAsia="Calibri"/>
          <w:sz w:val="14"/>
        </w:rPr>
        <w:t>,</w:t>
      </w:r>
      <w:r>
        <w:rPr>
          <w:rFonts w:eastAsia="Calibri"/>
          <w:sz w:val="12"/>
        </w:rPr>
        <w:t>¶</w:t>
      </w:r>
      <w:r>
        <w:rPr>
          <w:rFonts w:eastAsia="Calibri"/>
          <w:sz w:val="14"/>
        </w:rPr>
        <w:t xml:space="preserve"> and it is even present in the traditional Chinese, Tibetan and</w:t>
      </w:r>
      <w:r>
        <w:rPr>
          <w:rFonts w:eastAsia="Calibri"/>
          <w:sz w:val="12"/>
        </w:rPr>
        <w:t>¶</w:t>
      </w:r>
      <w:r>
        <w:rPr>
          <w:rFonts w:eastAsia="Calibri"/>
          <w:sz w:val="14"/>
        </w:rPr>
        <w:t xml:space="preserve"> Tamil calendars, which are arranged in major 60-year cycles.</w:t>
      </w:r>
      <w:r>
        <w:rPr>
          <w:rFonts w:eastAsia="Calibri"/>
          <w:sz w:val="12"/>
        </w:rPr>
        <w:t>¶</w:t>
      </w:r>
      <w:r>
        <w:rPr>
          <w:rFonts w:eastAsia="Calibri"/>
          <w:sz w:val="14"/>
        </w:rPr>
        <w:t xml:space="preserve"> </w:t>
      </w:r>
      <w:r>
        <w:rPr>
          <w:rFonts w:eastAsia="Calibri"/>
          <w:bCs/>
          <w:u w:val="single"/>
        </w:rPr>
        <w:t>The physical mechanisms that would explain this result are</w:t>
      </w:r>
      <w:r>
        <w:rPr>
          <w:rFonts w:eastAsia="Calibri"/>
          <w:bCs/>
          <w:sz w:val="12"/>
        </w:rPr>
        <w:t>¶</w:t>
      </w:r>
      <w:r>
        <w:rPr>
          <w:rFonts w:eastAsia="Calibri"/>
          <w:bCs/>
          <w:sz w:val="12"/>
          <w:u w:val="single"/>
        </w:rPr>
        <w:t xml:space="preserve"> </w:t>
      </w:r>
      <w:r>
        <w:rPr>
          <w:rFonts w:eastAsia="Calibri"/>
          <w:bCs/>
          <w:u w:val="single"/>
        </w:rPr>
        <w:t>still unknown. Perhaps</w:t>
      </w:r>
      <w:r>
        <w:rPr>
          <w:rFonts w:eastAsia="Calibri"/>
          <w:sz w:val="14"/>
        </w:rPr>
        <w:t xml:space="preserve"> the four jovian </w:t>
      </w:r>
      <w:r>
        <w:rPr>
          <w:rFonts w:eastAsia="Calibri"/>
          <w:bCs/>
          <w:u w:val="single"/>
        </w:rPr>
        <w:t>planets modulate solar</w:t>
      </w:r>
      <w:r>
        <w:rPr>
          <w:rFonts w:eastAsia="Calibri"/>
          <w:bCs/>
          <w:sz w:val="12"/>
        </w:rPr>
        <w:t>¶</w:t>
      </w:r>
      <w:r>
        <w:rPr>
          <w:rFonts w:eastAsia="Calibri"/>
          <w:bCs/>
          <w:sz w:val="12"/>
          <w:u w:val="single"/>
        </w:rPr>
        <w:t xml:space="preserve"> </w:t>
      </w:r>
      <w:r>
        <w:rPr>
          <w:rFonts w:eastAsia="Calibri"/>
          <w:bCs/>
          <w:u w:val="single"/>
        </w:rPr>
        <w:t>activity via gravitational and magnetic forces that cause tidal</w:t>
      </w:r>
      <w:r>
        <w:rPr>
          <w:rFonts w:eastAsia="Calibri"/>
          <w:bCs/>
          <w:sz w:val="12"/>
        </w:rPr>
        <w:t>¶</w:t>
      </w:r>
      <w:r>
        <w:rPr>
          <w:rFonts w:eastAsia="Calibri"/>
          <w:bCs/>
          <w:sz w:val="12"/>
          <w:u w:val="single"/>
        </w:rPr>
        <w:t xml:space="preserve"> </w:t>
      </w:r>
      <w:r>
        <w:rPr>
          <w:rFonts w:eastAsia="Calibri"/>
          <w:bCs/>
          <w:u w:val="single"/>
        </w:rPr>
        <w:t>and angular momentum stresses on the Sun and its heliosphere.</w:t>
      </w:r>
    </w:p>
    <w:p w14:paraId="1254C474" w14:textId="77777777" w:rsidR="00D451C3" w:rsidRDefault="00D451C3" w:rsidP="00D451C3">
      <w:pPr>
        <w:rPr>
          <w:rFonts w:eastAsia="Calibri"/>
          <w:sz w:val="10"/>
        </w:rPr>
      </w:pPr>
      <w:r>
        <w:rPr>
          <w:rFonts w:eastAsia="Calibri"/>
          <w:sz w:val="14"/>
        </w:rPr>
        <w:t xml:space="preserve">Then, </w:t>
      </w:r>
      <w:r>
        <w:rPr>
          <w:bCs/>
          <w:u w:val="single"/>
        </w:rPr>
        <w:t xml:space="preserve">a </w:t>
      </w:r>
      <w:r w:rsidRPr="001E0C8E">
        <w:rPr>
          <w:bCs/>
          <w:highlight w:val="cyan"/>
          <w:u w:val="single"/>
        </w:rPr>
        <w:t>varying Sun</w:t>
      </w:r>
      <w:r>
        <w:rPr>
          <w:bCs/>
          <w:u w:val="single"/>
        </w:rPr>
        <w:t xml:space="preserve"> modulates climate, which </w:t>
      </w:r>
      <w:r w:rsidRPr="001E0C8E">
        <w:rPr>
          <w:bCs/>
          <w:highlight w:val="cyan"/>
          <w:u w:val="single"/>
        </w:rPr>
        <w:t>amplifies</w:t>
      </w:r>
      <w:r>
        <w:rPr>
          <w:bCs/>
          <w:u w:val="single"/>
        </w:rPr>
        <w:t xml:space="preserve"> the effects¶ of the solar input through several </w:t>
      </w:r>
      <w:r w:rsidRPr="001E0C8E">
        <w:rPr>
          <w:bCs/>
          <w:highlight w:val="cyan"/>
          <w:u w:val="single"/>
        </w:rPr>
        <w:t>feedback mechanisms</w:t>
      </w:r>
      <w:r>
        <w:rPr>
          <w:bCs/>
          <w:u w:val="single"/>
        </w:rPr>
        <w:t xml:space="preserve">.¶ </w:t>
      </w:r>
      <w:r>
        <w:rPr>
          <w:rFonts w:eastAsia="Calibri"/>
          <w:bCs/>
          <w:u w:val="single"/>
        </w:rPr>
        <w:t>This phenomenon is mostly regulated by Jupiter</w:t>
      </w:r>
      <w:r>
        <w:rPr>
          <w:rFonts w:eastAsia="Calibri"/>
          <w:sz w:val="14"/>
        </w:rPr>
        <w:t xml:space="preserve"> and </w:t>
      </w:r>
      <w:r>
        <w:rPr>
          <w:rFonts w:eastAsia="Calibri"/>
          <w:bCs/>
          <w:u w:val="single"/>
        </w:rPr>
        <w:t>Saturn</w:t>
      </w:r>
      <w:r>
        <w:rPr>
          <w:rFonts w:eastAsia="Calibri"/>
          <w:sz w:val="14"/>
        </w:rPr>
        <w:t>,</w:t>
      </w:r>
      <w:r>
        <w:rPr>
          <w:rFonts w:eastAsia="Calibri"/>
          <w:sz w:val="12"/>
        </w:rPr>
        <w:t>¶</w:t>
      </w:r>
      <w:r>
        <w:rPr>
          <w:rFonts w:eastAsia="Calibri"/>
          <w:sz w:val="14"/>
        </w:rPr>
        <w:t xml:space="preserve"> plus some important contribution </w:t>
      </w:r>
      <w:r>
        <w:rPr>
          <w:rFonts w:eastAsia="Calibri"/>
          <w:bCs/>
          <w:u w:val="single"/>
        </w:rPr>
        <w:t>from Neptune and Uranus</w:t>
      </w:r>
      <w:r>
        <w:rPr>
          <w:rFonts w:eastAsia="Calibri"/>
          <w:sz w:val="14"/>
        </w:rPr>
        <w:t>,</w:t>
      </w:r>
      <w:r>
        <w:rPr>
          <w:rFonts w:eastAsia="Calibri"/>
          <w:sz w:val="12"/>
        </w:rPr>
        <w:t>¶</w:t>
      </w:r>
      <w:r>
        <w:rPr>
          <w:rFonts w:eastAsia="Calibri"/>
          <w:sz w:val="14"/>
        </w:rPr>
        <w:t xml:space="preserve"> which modulate a bi-secular cycle with their 172 year synodic</w:t>
      </w:r>
      <w:r>
        <w:rPr>
          <w:rFonts w:eastAsia="Calibri"/>
          <w:sz w:val="12"/>
        </w:rPr>
        <w:t>¶</w:t>
      </w:r>
      <w:r>
        <w:rPr>
          <w:rFonts w:eastAsia="Calibri"/>
          <w:sz w:val="14"/>
        </w:rPr>
        <w:t xml:space="preserve"> period. This interpretation is supported by the fact that the </w:t>
      </w:r>
      <w:r>
        <w:rPr>
          <w:rFonts w:eastAsia="Calibri"/>
          <w:bCs/>
          <w:u w:val="single"/>
        </w:rPr>
        <w:t>11-</w:t>
      </w:r>
      <w:r>
        <w:rPr>
          <w:rFonts w:eastAsia="Calibri"/>
          <w:bCs/>
          <w:sz w:val="12"/>
        </w:rPr>
        <w:t>¶</w:t>
      </w:r>
      <w:r>
        <w:rPr>
          <w:rFonts w:eastAsia="Calibri"/>
          <w:bCs/>
          <w:sz w:val="12"/>
          <w:u w:val="single"/>
        </w:rPr>
        <w:t xml:space="preserve"> </w:t>
      </w:r>
      <w:r>
        <w:rPr>
          <w:rFonts w:eastAsia="Calibri"/>
          <w:bCs/>
          <w:u w:val="single"/>
        </w:rPr>
        <w:t>year solar cycles and the solar flare occurrence appear synchronized</w:t>
      </w:r>
      <w:r>
        <w:rPr>
          <w:rFonts w:eastAsia="Calibri"/>
          <w:bCs/>
          <w:sz w:val="12"/>
        </w:rPr>
        <w:t>¶</w:t>
      </w:r>
      <w:r>
        <w:rPr>
          <w:rFonts w:eastAsia="Calibri"/>
          <w:bCs/>
          <w:sz w:val="12"/>
          <w:u w:val="single"/>
        </w:rPr>
        <w:t xml:space="preserve"> </w:t>
      </w:r>
      <w:r>
        <w:rPr>
          <w:rFonts w:eastAsia="Calibri"/>
          <w:bCs/>
          <w:u w:val="single"/>
        </w:rPr>
        <w:t>to the tides generated on</w:t>
      </w:r>
      <w:r>
        <w:rPr>
          <w:rFonts w:eastAsia="Calibri"/>
          <w:sz w:val="14"/>
        </w:rPr>
        <w:t xml:space="preserve"> the Sun by Venus, </w:t>
      </w:r>
      <w:r>
        <w:rPr>
          <w:rFonts w:eastAsia="Calibri"/>
          <w:bCs/>
          <w:u w:val="single"/>
        </w:rPr>
        <w:t>Earth</w:t>
      </w:r>
      <w:r>
        <w:rPr>
          <w:rFonts w:eastAsia="Calibri"/>
          <w:sz w:val="14"/>
        </w:rPr>
        <w:t xml:space="preserve"> and</w:t>
      </w:r>
      <w:r>
        <w:rPr>
          <w:rFonts w:eastAsia="Calibri"/>
          <w:sz w:val="12"/>
        </w:rPr>
        <w:t>¶</w:t>
      </w:r>
      <w:r>
        <w:rPr>
          <w:rFonts w:eastAsia="Calibri"/>
          <w:sz w:val="14"/>
        </w:rPr>
        <w:t xml:space="preserve"> Jupiter [Hung, 2007]. Moreover, </w:t>
      </w:r>
      <w:r>
        <w:rPr>
          <w:bCs/>
          <w:u w:val="single"/>
        </w:rPr>
        <w:t>a 60-year cycle and other¶ planetary cycles have been found in millennial solar records¶</w:t>
      </w:r>
      <w:r>
        <w:rPr>
          <w:rFonts w:eastAsia="Calibri"/>
          <w:b/>
          <w:sz w:val="12"/>
          <w:u w:val="single"/>
        </w:rPr>
        <w:t xml:space="preserve"> </w:t>
      </w:r>
      <w:r>
        <w:rPr>
          <w:rFonts w:eastAsia="Calibri"/>
          <w:sz w:val="14"/>
        </w:rPr>
        <w:t xml:space="preserve">[Ogurtsov </w:t>
      </w:r>
      <w:r>
        <w:rPr>
          <w:rFonts w:eastAsia="Calibri"/>
          <w:i/>
          <w:iCs/>
          <w:sz w:val="14"/>
        </w:rPr>
        <w:t>et al.</w:t>
      </w:r>
      <w:r>
        <w:rPr>
          <w:rFonts w:eastAsia="Calibri"/>
          <w:sz w:val="14"/>
        </w:rPr>
        <w:t xml:space="preserve">, 2002] </w:t>
      </w:r>
      <w:r>
        <w:rPr>
          <w:bCs/>
          <w:u w:val="single"/>
        </w:rPr>
        <w:t>and</w:t>
      </w:r>
      <w:r>
        <w:rPr>
          <w:rFonts w:eastAsia="Calibri"/>
          <w:sz w:val="14"/>
        </w:rPr>
        <w:t xml:space="preserve"> in the number of </w:t>
      </w:r>
      <w:r>
        <w:rPr>
          <w:bCs/>
          <w:u w:val="single"/>
        </w:rPr>
        <w:t>middle latitude¶ auroras</w:t>
      </w:r>
      <w:r>
        <w:rPr>
          <w:rFonts w:eastAsia="Calibri"/>
          <w:sz w:val="14"/>
        </w:rPr>
        <w:t xml:space="preserve"> </w:t>
      </w:r>
      <w:r>
        <w:rPr>
          <w:rFonts w:eastAsia="Calibri"/>
          <w:sz w:val="10"/>
        </w:rPr>
        <w:t>[Komitov, 2009].</w:t>
      </w:r>
    </w:p>
    <w:p w14:paraId="590151DB" w14:textId="77777777" w:rsidR="00D451C3" w:rsidRDefault="00D451C3" w:rsidP="00D451C3">
      <w:pPr>
        <w:rPr>
          <w:rFonts w:eastAsia="Calibri"/>
          <w:sz w:val="16"/>
        </w:rPr>
      </w:pPr>
      <w:r>
        <w:rPr>
          <w:rFonts w:eastAsia="Calibri"/>
          <w:sz w:val="12"/>
        </w:rPr>
        <w:t>Alternatively, the planets are directly influencing the Earth’s</w:t>
      </w:r>
      <w:r>
        <w:rPr>
          <w:rFonts w:eastAsia="Calibri"/>
          <w:sz w:val="8"/>
        </w:rPr>
        <w:t>¶</w:t>
      </w:r>
      <w:r>
        <w:rPr>
          <w:rFonts w:eastAsia="Calibri"/>
          <w:sz w:val="12"/>
        </w:rPr>
        <w:t xml:space="preserve"> climate by modulating the orbital parameters of the Earth-Moon</w:t>
      </w:r>
      <w:r>
        <w:rPr>
          <w:rFonts w:eastAsia="Calibri"/>
          <w:sz w:val="8"/>
        </w:rPr>
        <w:t>¶</w:t>
      </w:r>
      <w:r>
        <w:rPr>
          <w:rFonts w:eastAsia="Calibri"/>
          <w:sz w:val="12"/>
        </w:rPr>
        <w:t xml:space="preserve"> system and of the Earth. Orbital parameters can modulate the</w:t>
      </w:r>
      <w:r>
        <w:rPr>
          <w:rFonts w:eastAsia="Calibri"/>
          <w:sz w:val="8"/>
        </w:rPr>
        <w:t>¶</w:t>
      </w:r>
      <w:r>
        <w:rPr>
          <w:rFonts w:eastAsia="Calibri"/>
          <w:sz w:val="12"/>
        </w:rPr>
        <w:t xml:space="preserve"> Earth’s angular momentum via gravitational tides and magnetic</w:t>
      </w:r>
      <w:r>
        <w:rPr>
          <w:rFonts w:eastAsia="Calibri"/>
          <w:sz w:val="8"/>
        </w:rPr>
        <w:t>¶</w:t>
      </w:r>
      <w:r>
        <w:rPr>
          <w:rFonts w:eastAsia="Calibri"/>
          <w:sz w:val="12"/>
        </w:rPr>
        <w:t xml:space="preserve"> forces. Then, these orbital oscillations are amplified by the climate</w:t>
      </w:r>
      <w:r>
        <w:rPr>
          <w:rFonts w:eastAsia="Calibri"/>
          <w:sz w:val="8"/>
        </w:rPr>
        <w:t>¶</w:t>
      </w:r>
      <w:r>
        <w:rPr>
          <w:rFonts w:eastAsia="Calibri"/>
          <w:sz w:val="12"/>
        </w:rPr>
        <w:t xml:space="preserve"> system through synchronization of its natural oscillators.</w:t>
      </w:r>
      <w:r>
        <w:rPr>
          <w:rFonts w:eastAsia="Calibri"/>
          <w:sz w:val="8"/>
        </w:rPr>
        <w:t>¶</w:t>
      </w:r>
      <w:r>
        <w:rPr>
          <w:rFonts w:eastAsia="Calibri"/>
          <w:sz w:val="12"/>
        </w:rPr>
        <w:t xml:space="preserve"> This interpretation is supported by the fact that the temperature</w:t>
      </w:r>
      <w:r>
        <w:rPr>
          <w:rFonts w:eastAsia="Calibri"/>
          <w:sz w:val="8"/>
        </w:rPr>
        <w:t>¶</w:t>
      </w:r>
      <w:r>
        <w:rPr>
          <w:rFonts w:eastAsia="Calibri"/>
          <w:sz w:val="12"/>
        </w:rPr>
        <w:t xml:space="preserve"> records contain a clear 9.1-year cycle, which is associated to</w:t>
      </w:r>
      <w:r>
        <w:rPr>
          <w:rFonts w:eastAsia="Calibri"/>
          <w:sz w:val="8"/>
        </w:rPr>
        <w:t>¶</w:t>
      </w:r>
      <w:r>
        <w:rPr>
          <w:rFonts w:eastAsia="Calibri"/>
          <w:sz w:val="12"/>
        </w:rPr>
        <w:t xml:space="preserve"> some long-term lunar tidal cycles. However, the climatic influence</w:t>
      </w:r>
      <w:r>
        <w:rPr>
          <w:rFonts w:eastAsia="Calibri"/>
          <w:sz w:val="8"/>
        </w:rPr>
        <w:t>¶</w:t>
      </w:r>
      <w:r>
        <w:rPr>
          <w:rFonts w:eastAsia="Calibri"/>
          <w:sz w:val="12"/>
        </w:rPr>
        <w:t xml:space="preserve"> of theMoon may be more subtle because several planetary</w:t>
      </w:r>
      <w:r>
        <w:rPr>
          <w:rFonts w:eastAsia="Calibri"/>
          <w:sz w:val="8"/>
        </w:rPr>
        <w:t>¶</w:t>
      </w:r>
      <w:r>
        <w:rPr>
          <w:rFonts w:eastAsia="Calibri"/>
          <w:sz w:val="12"/>
        </w:rPr>
        <w:t xml:space="preserve"> cycles are also found in the Earth-Moon system.</w:t>
      </w:r>
      <w:r>
        <w:rPr>
          <w:rFonts w:eastAsia="Calibri"/>
          <w:sz w:val="8"/>
        </w:rPr>
        <w:t>¶</w:t>
      </w:r>
      <w:r>
        <w:rPr>
          <w:rFonts w:eastAsia="Calibri"/>
          <w:sz w:val="12"/>
        </w:rPr>
        <w:t xml:space="preserve"> The astronomical forcings may be modulating the length</w:t>
      </w:r>
      <w:r>
        <w:rPr>
          <w:rFonts w:eastAsia="Calibri"/>
          <w:sz w:val="8"/>
        </w:rPr>
        <w:t>¶</w:t>
      </w:r>
      <w:r>
        <w:rPr>
          <w:rFonts w:eastAsia="Calibri"/>
          <w:sz w:val="12"/>
        </w:rPr>
        <w:t xml:space="preserve"> of the day (LOD). LOD presents a 60-year cycle that anticipates</w:t>
      </w:r>
      <w:r>
        <w:rPr>
          <w:rFonts w:eastAsia="Calibri"/>
          <w:sz w:val="8"/>
        </w:rPr>
        <w:t>¶</w:t>
      </w:r>
      <w:r>
        <w:rPr>
          <w:rFonts w:eastAsia="Calibri"/>
          <w:sz w:val="12"/>
        </w:rPr>
        <w:t xml:space="preserve"> the 60-year temperature cycle [Klyashtorin 2001; Klyashtorin</w:t>
      </w:r>
      <w:r>
        <w:rPr>
          <w:rFonts w:eastAsia="Calibri"/>
          <w:sz w:val="8"/>
        </w:rPr>
        <w:t>¶</w:t>
      </w:r>
      <w:r>
        <w:rPr>
          <w:rFonts w:eastAsia="Calibri"/>
          <w:sz w:val="12"/>
        </w:rPr>
        <w:t xml:space="preserve"> and Lyubushin, 2007, 2009; Mazzarella, 2007, 2008;</w:t>
      </w:r>
      <w:r>
        <w:rPr>
          <w:rFonts w:eastAsia="Calibri"/>
          <w:sz w:val="8"/>
        </w:rPr>
        <w:t>¶</w:t>
      </w:r>
      <w:r>
        <w:rPr>
          <w:rFonts w:eastAsia="Calibri"/>
          <w:sz w:val="12"/>
        </w:rPr>
        <w:t xml:space="preserve"> Sidorenkov and Wilson, 2009]. A LOD change can drive the</w:t>
      </w:r>
      <w:r>
        <w:rPr>
          <w:rFonts w:eastAsia="Calibri"/>
          <w:sz w:val="8"/>
        </w:rPr>
        <w:t>¶</w:t>
      </w:r>
      <w:r>
        <w:rPr>
          <w:rFonts w:eastAsia="Calibri"/>
          <w:sz w:val="12"/>
        </w:rPr>
        <w:t xml:space="preserve"> ocean oscillations by exerting some pressure on the ocean floor</w:t>
      </w:r>
      <w:r>
        <w:rPr>
          <w:rFonts w:eastAsia="Calibri"/>
          <w:sz w:val="8"/>
        </w:rPr>
        <w:t>¶</w:t>
      </w:r>
      <w:r>
        <w:rPr>
          <w:rFonts w:eastAsia="Calibri"/>
          <w:sz w:val="12"/>
        </w:rPr>
        <w:t xml:space="preserve"> and by modifying the Coriolis’ forces. In particular, the large</w:t>
      </w:r>
      <w:r>
        <w:rPr>
          <w:rFonts w:eastAsia="Calibri"/>
          <w:sz w:val="8"/>
        </w:rPr>
        <w:t>¶</w:t>
      </w:r>
      <w:r>
        <w:rPr>
          <w:rFonts w:eastAsia="Calibri"/>
          <w:sz w:val="12"/>
        </w:rPr>
        <w:t xml:space="preserve"> ocean oscillations such as the AMO and PDO oscillations are</w:t>
      </w:r>
      <w:r>
        <w:rPr>
          <w:rFonts w:eastAsia="Calibri"/>
          <w:sz w:val="8"/>
        </w:rPr>
        <w:t>¶</w:t>
      </w:r>
      <w:r>
        <w:rPr>
          <w:rFonts w:eastAsia="Calibri"/>
          <w:sz w:val="12"/>
        </w:rPr>
        <w:t xml:space="preserve"> likely driven by astronomical oscillations.</w:t>
      </w:r>
      <w:r>
        <w:rPr>
          <w:rFonts w:eastAsia="Calibri"/>
          <w:sz w:val="8"/>
        </w:rPr>
        <w:t>¶</w:t>
      </w:r>
      <w:r>
        <w:rPr>
          <w:rFonts w:eastAsia="Calibri"/>
          <w:sz w:val="12"/>
        </w:rPr>
        <w:t xml:space="preserve"> The </w:t>
      </w:r>
      <w:r>
        <w:rPr>
          <w:rFonts w:eastAsia="Calibri"/>
          <w:bCs/>
          <w:u w:val="single"/>
        </w:rPr>
        <w:t>results</w:t>
      </w:r>
      <w:r>
        <w:rPr>
          <w:rFonts w:eastAsia="Calibri"/>
          <w:sz w:val="16"/>
        </w:rPr>
        <w:t xml:space="preserve"> herein found </w:t>
      </w:r>
      <w:r>
        <w:rPr>
          <w:rFonts w:eastAsia="Calibri"/>
          <w:bCs/>
          <w:u w:val="single"/>
        </w:rPr>
        <w:t>show</w:t>
      </w:r>
      <w:r>
        <w:rPr>
          <w:rFonts w:eastAsia="Calibri"/>
          <w:sz w:val="16"/>
        </w:rPr>
        <w:t xml:space="preserve"> that </w:t>
      </w:r>
      <w:r>
        <w:rPr>
          <w:rFonts w:eastAsia="Calibri"/>
          <w:bCs/>
          <w:u w:val="single"/>
        </w:rPr>
        <w:t xml:space="preserve">the climate </w:t>
      </w:r>
      <w:r w:rsidRPr="001E0C8E">
        <w:rPr>
          <w:rFonts w:eastAsia="Calibri"/>
          <w:bCs/>
          <w:highlight w:val="cyan"/>
          <w:u w:val="single"/>
        </w:rPr>
        <w:t>oscillations</w:t>
      </w:r>
      <w:r>
        <w:rPr>
          <w:rFonts w:eastAsia="Calibri"/>
          <w:bCs/>
          <w:sz w:val="12"/>
        </w:rPr>
        <w:t>¶</w:t>
      </w:r>
      <w:r>
        <w:rPr>
          <w:rFonts w:eastAsia="Calibri"/>
          <w:bCs/>
          <w:sz w:val="12"/>
          <w:u w:val="single"/>
        </w:rPr>
        <w:t xml:space="preserve"> </w:t>
      </w:r>
      <w:r>
        <w:rPr>
          <w:rFonts w:eastAsia="Calibri"/>
          <w:bCs/>
          <w:u w:val="single"/>
        </w:rPr>
        <w:t xml:space="preserve">are </w:t>
      </w:r>
      <w:r w:rsidRPr="001E0C8E">
        <w:rPr>
          <w:rFonts w:eastAsia="Calibri"/>
          <w:bCs/>
          <w:highlight w:val="cyan"/>
          <w:u w:val="single"/>
        </w:rPr>
        <w:t xml:space="preserve">driven by </w:t>
      </w:r>
      <w:r w:rsidRPr="001E0C8E">
        <w:rPr>
          <w:b/>
          <w:iCs/>
          <w:highlight w:val="cyan"/>
          <w:u w:val="single"/>
          <w:bdr w:val="single" w:sz="18" w:space="0" w:color="auto" w:frame="1"/>
        </w:rPr>
        <w:t>multiple astronomical mechanisms</w:t>
      </w:r>
      <w:r>
        <w:rPr>
          <w:b/>
          <w:iCs/>
          <w:u w:val="single"/>
          <w:bdr w:val="single" w:sz="18" w:space="0" w:color="auto" w:frame="1"/>
        </w:rPr>
        <w:t>.</w:t>
      </w:r>
      <w:r>
        <w:rPr>
          <w:rFonts w:eastAsia="Calibri"/>
          <w:sz w:val="16"/>
        </w:rPr>
        <w:t xml:space="preserve"> Indeed, the</w:t>
      </w:r>
      <w:r>
        <w:rPr>
          <w:rFonts w:eastAsia="Calibri"/>
          <w:sz w:val="12"/>
        </w:rPr>
        <w:t>¶</w:t>
      </w:r>
      <w:r>
        <w:rPr>
          <w:rFonts w:eastAsia="Calibri"/>
          <w:sz w:val="16"/>
        </w:rPr>
        <w:t xml:space="preserve"> </w:t>
      </w:r>
      <w:r>
        <w:rPr>
          <w:rFonts w:eastAsia="Calibri"/>
          <w:bCs/>
          <w:u w:val="single"/>
        </w:rPr>
        <w:t>planets</w:t>
      </w:r>
      <w:r>
        <w:rPr>
          <w:rFonts w:eastAsia="Calibri"/>
          <w:sz w:val="16"/>
        </w:rPr>
        <w:t xml:space="preserve"> with their </w:t>
      </w:r>
      <w:r>
        <w:rPr>
          <w:rFonts w:eastAsia="Calibri"/>
          <w:bCs/>
          <w:u w:val="single"/>
        </w:rPr>
        <w:t>movement cause the entire solar system to</w:t>
      </w:r>
      <w:r>
        <w:rPr>
          <w:rFonts w:eastAsia="Calibri"/>
          <w:bCs/>
          <w:sz w:val="12"/>
        </w:rPr>
        <w:t>¶</w:t>
      </w:r>
      <w:r>
        <w:rPr>
          <w:rFonts w:eastAsia="Calibri"/>
          <w:bCs/>
          <w:sz w:val="12"/>
          <w:u w:val="single"/>
        </w:rPr>
        <w:t xml:space="preserve"> </w:t>
      </w:r>
      <w:r>
        <w:rPr>
          <w:rFonts w:eastAsia="Calibri"/>
          <w:bCs/>
          <w:u w:val="single"/>
        </w:rPr>
        <w:t>vibrate</w:t>
      </w:r>
      <w:r>
        <w:rPr>
          <w:rFonts w:eastAsia="Calibri"/>
          <w:sz w:val="16"/>
        </w:rPr>
        <w:t xml:space="preserve"> with a set of frequencies that are closely related to the</w:t>
      </w:r>
      <w:r>
        <w:rPr>
          <w:rFonts w:eastAsia="Calibri"/>
          <w:sz w:val="12"/>
        </w:rPr>
        <w:t>¶</w:t>
      </w:r>
      <w:r>
        <w:rPr>
          <w:rFonts w:eastAsia="Calibri"/>
          <w:sz w:val="16"/>
        </w:rPr>
        <w:t xml:space="preserve"> orbital periods of the planets. The </w:t>
      </w:r>
      <w:r>
        <w:rPr>
          <w:rFonts w:eastAsia="Calibri"/>
          <w:bCs/>
          <w:u w:val="single"/>
        </w:rPr>
        <w:t>wobbling of the Sun</w:t>
      </w:r>
      <w:r>
        <w:rPr>
          <w:rFonts w:eastAsia="Calibri"/>
          <w:sz w:val="16"/>
        </w:rPr>
        <w:t xml:space="preserve"> around</w:t>
      </w:r>
      <w:r>
        <w:rPr>
          <w:rFonts w:eastAsia="Calibri"/>
          <w:sz w:val="12"/>
        </w:rPr>
        <w:t>¶</w:t>
      </w:r>
      <w:r>
        <w:rPr>
          <w:rFonts w:eastAsia="Calibri"/>
          <w:sz w:val="16"/>
        </w:rPr>
        <w:t xml:space="preserve"> the center of mass of the solar system </w:t>
      </w:r>
      <w:r>
        <w:rPr>
          <w:rFonts w:eastAsia="Calibri"/>
          <w:bCs/>
          <w:u w:val="single"/>
        </w:rPr>
        <w:t>is</w:t>
      </w:r>
      <w:r>
        <w:rPr>
          <w:rFonts w:eastAsia="Calibri"/>
          <w:sz w:val="16"/>
        </w:rPr>
        <w:t xml:space="preserve"> just </w:t>
      </w:r>
      <w:r>
        <w:rPr>
          <w:rFonts w:eastAsia="Calibri"/>
          <w:bCs/>
          <w:u w:val="single"/>
        </w:rPr>
        <w:t>the clearest manifestation</w:t>
      </w:r>
      <w:r>
        <w:rPr>
          <w:rFonts w:eastAsia="Calibri"/>
          <w:bCs/>
          <w:sz w:val="12"/>
        </w:rPr>
        <w:t>¶</w:t>
      </w:r>
      <w:r>
        <w:rPr>
          <w:rFonts w:eastAsia="Calibri"/>
          <w:bCs/>
          <w:sz w:val="12"/>
          <w:u w:val="single"/>
        </w:rPr>
        <w:t xml:space="preserve"> </w:t>
      </w:r>
      <w:r>
        <w:rPr>
          <w:rFonts w:eastAsia="Calibri"/>
          <w:bCs/>
          <w:u w:val="single"/>
        </w:rPr>
        <w:t>of these solar system vibrations</w:t>
      </w:r>
      <w:r>
        <w:rPr>
          <w:rFonts w:eastAsia="Calibri"/>
          <w:sz w:val="16"/>
        </w:rPr>
        <w:t xml:space="preserve"> and has been used</w:t>
      </w:r>
      <w:r>
        <w:rPr>
          <w:rFonts w:eastAsia="Calibri"/>
          <w:sz w:val="12"/>
        </w:rPr>
        <w:t>¶</w:t>
      </w:r>
      <w:r>
        <w:rPr>
          <w:rFonts w:eastAsia="Calibri"/>
          <w:sz w:val="16"/>
        </w:rPr>
        <w:t xml:space="preserve"> herein just as a proxy for studying those vibrations. The Sun,</w:t>
      </w:r>
      <w:r>
        <w:rPr>
          <w:rFonts w:eastAsia="Calibri"/>
          <w:sz w:val="12"/>
        </w:rPr>
        <w:t>¶</w:t>
      </w:r>
      <w:r>
        <w:rPr>
          <w:rFonts w:eastAsia="Calibri"/>
          <w:sz w:val="16"/>
        </w:rPr>
        <w:t xml:space="preserve"> the Earth-Moon system and the Earth feel these oscillations,</w:t>
      </w:r>
      <w:r>
        <w:rPr>
          <w:rFonts w:eastAsia="Calibri"/>
          <w:sz w:val="12"/>
        </w:rPr>
        <w:t>¶</w:t>
      </w:r>
      <w:r>
        <w:rPr>
          <w:rFonts w:eastAsia="Calibri"/>
          <w:sz w:val="16"/>
        </w:rPr>
        <w:t xml:space="preserve"> and it is reasonable that the </w:t>
      </w:r>
      <w:r>
        <w:rPr>
          <w:rFonts w:eastAsia="Calibri"/>
          <w:bCs/>
          <w:u w:val="single"/>
        </w:rPr>
        <w:t>internal physical processes of the</w:t>
      </w:r>
      <w:r>
        <w:rPr>
          <w:rFonts w:eastAsia="Calibri"/>
          <w:bCs/>
          <w:sz w:val="12"/>
        </w:rPr>
        <w:t>¶</w:t>
      </w:r>
      <w:r>
        <w:rPr>
          <w:rFonts w:eastAsia="Calibri"/>
          <w:bCs/>
          <w:sz w:val="12"/>
          <w:u w:val="single"/>
        </w:rPr>
        <w:t xml:space="preserve"> </w:t>
      </w:r>
      <w:r>
        <w:rPr>
          <w:rFonts w:eastAsia="Calibri"/>
          <w:bCs/>
          <w:u w:val="single"/>
        </w:rPr>
        <w:t>Earth and the Sun synchronize</w:t>
      </w:r>
      <w:r>
        <w:rPr>
          <w:rFonts w:eastAsia="Calibri"/>
          <w:sz w:val="16"/>
        </w:rPr>
        <w:t xml:space="preserve"> to them.</w:t>
      </w:r>
    </w:p>
    <w:p w14:paraId="22AE35D9" w14:textId="77777777" w:rsidR="00D451C3" w:rsidRDefault="00D451C3" w:rsidP="00D451C3">
      <w:pPr>
        <w:rPr>
          <w:b/>
          <w:iCs/>
          <w:u w:val="single"/>
          <w:bdr w:val="single" w:sz="18" w:space="0" w:color="auto" w:frame="1"/>
        </w:rPr>
      </w:pPr>
      <w:r>
        <w:rPr>
          <w:rFonts w:eastAsia="Calibri"/>
          <w:sz w:val="16"/>
        </w:rPr>
        <w:t>It is evident that we can still infer, by means of a detailed data</w:t>
      </w:r>
      <w:r>
        <w:rPr>
          <w:rFonts w:eastAsia="Calibri"/>
          <w:sz w:val="12"/>
        </w:rPr>
        <w:t>¶</w:t>
      </w:r>
      <w:r>
        <w:rPr>
          <w:rFonts w:eastAsia="Calibri"/>
          <w:sz w:val="16"/>
        </w:rPr>
        <w:t xml:space="preserve"> analysis, that </w:t>
      </w:r>
      <w:r w:rsidRPr="001E0C8E">
        <w:rPr>
          <w:b/>
          <w:iCs/>
          <w:highlight w:val="cyan"/>
          <w:u w:val="single"/>
          <w:bdr w:val="single" w:sz="18" w:space="0" w:color="auto" w:frame="1"/>
        </w:rPr>
        <w:t>the solar system</w:t>
      </w:r>
      <w:r>
        <w:rPr>
          <w:b/>
          <w:iCs/>
          <w:u w:val="single"/>
          <w:bdr w:val="single" w:sz="18" w:space="0" w:color="auto" w:frame="1"/>
        </w:rPr>
        <w:t xml:space="preserve"> likely </w:t>
      </w:r>
      <w:r w:rsidRPr="001E0C8E">
        <w:rPr>
          <w:b/>
          <w:iCs/>
          <w:highlight w:val="cyan"/>
          <w:u w:val="single"/>
          <w:bdr w:val="single" w:sz="18" w:space="0" w:color="auto" w:frame="1"/>
        </w:rPr>
        <w:t>induces</w:t>
      </w:r>
      <w:r>
        <w:rPr>
          <w:rFonts w:eastAsia="Calibri"/>
          <w:sz w:val="16"/>
        </w:rPr>
        <w:t xml:space="preserve"> the </w:t>
      </w:r>
      <w:r>
        <w:rPr>
          <w:b/>
          <w:iCs/>
          <w:u w:val="single"/>
          <w:bdr w:val="single" w:sz="18" w:space="0" w:color="auto" w:frame="1"/>
        </w:rPr>
        <w:t xml:space="preserve">climate </w:t>
      </w:r>
      <w:r w:rsidRPr="001E0C8E">
        <w:rPr>
          <w:b/>
          <w:iCs/>
          <w:highlight w:val="cyan"/>
          <w:u w:val="single"/>
          <w:bdr w:val="single" w:sz="18" w:space="0" w:color="auto" w:frame="1"/>
        </w:rPr>
        <w:t>oscillations</w:t>
      </w:r>
      <w:r>
        <w:rPr>
          <w:rFonts w:eastAsia="Calibri"/>
          <w:sz w:val="16"/>
        </w:rPr>
        <w:t>,</w:t>
      </w:r>
      <w:r>
        <w:rPr>
          <w:rFonts w:eastAsia="Calibri"/>
          <w:sz w:val="12"/>
        </w:rPr>
        <w:t>¶</w:t>
      </w:r>
      <w:r>
        <w:rPr>
          <w:rFonts w:eastAsia="Calibri"/>
          <w:sz w:val="16"/>
        </w:rPr>
        <w:t xml:space="preserve"> although the actual mechanisms that explain the observed</w:t>
      </w:r>
      <w:r>
        <w:rPr>
          <w:rFonts w:eastAsia="Calibri"/>
          <w:sz w:val="12"/>
        </w:rPr>
        <w:t>¶</w:t>
      </w:r>
      <w:r>
        <w:rPr>
          <w:rFonts w:eastAsia="Calibri"/>
          <w:sz w:val="16"/>
        </w:rPr>
        <w:t xml:space="preserve"> climate oscillations are still unknown. </w:t>
      </w:r>
      <w:r>
        <w:rPr>
          <w:rFonts w:eastAsia="Calibri"/>
          <w:bCs/>
          <w:u w:val="single"/>
        </w:rPr>
        <w:t>If the true climate mechanisms</w:t>
      </w:r>
      <w:r>
        <w:rPr>
          <w:rFonts w:eastAsia="Calibri"/>
          <w:bCs/>
          <w:sz w:val="12"/>
        </w:rPr>
        <w:t>¶</w:t>
      </w:r>
      <w:r>
        <w:rPr>
          <w:rFonts w:eastAsia="Calibri"/>
          <w:bCs/>
          <w:sz w:val="12"/>
          <w:u w:val="single"/>
        </w:rPr>
        <w:t xml:space="preserve"> </w:t>
      </w:r>
      <w:r>
        <w:rPr>
          <w:rFonts w:eastAsia="Calibri"/>
          <w:bCs/>
          <w:u w:val="single"/>
        </w:rPr>
        <w:t>were already known and well understood, the general</w:t>
      </w:r>
      <w:r>
        <w:rPr>
          <w:rFonts w:eastAsia="Calibri"/>
          <w:bCs/>
          <w:sz w:val="12"/>
        </w:rPr>
        <w:t>¶</w:t>
      </w:r>
      <w:r>
        <w:rPr>
          <w:rFonts w:eastAsia="Calibri"/>
          <w:bCs/>
          <w:sz w:val="12"/>
          <w:u w:val="single"/>
        </w:rPr>
        <w:t xml:space="preserve"> </w:t>
      </w:r>
      <w:r>
        <w:rPr>
          <w:rFonts w:eastAsia="Calibri"/>
          <w:bCs/>
          <w:u w:val="single"/>
        </w:rPr>
        <w:t>circulation climate models would properly reproduce</w:t>
      </w:r>
      <w:r>
        <w:rPr>
          <w:rFonts w:eastAsia="Calibri"/>
          <w:sz w:val="16"/>
        </w:rPr>
        <w:t xml:space="preserve"> the </w:t>
      </w:r>
      <w:r>
        <w:rPr>
          <w:rFonts w:eastAsia="Calibri"/>
          <w:bCs/>
          <w:u w:val="single"/>
        </w:rPr>
        <w:t>cli-</w:t>
      </w:r>
      <w:r>
        <w:rPr>
          <w:rFonts w:eastAsia="Calibri"/>
          <w:bCs/>
          <w:sz w:val="12"/>
        </w:rPr>
        <w:t>¶</w:t>
      </w:r>
      <w:r>
        <w:rPr>
          <w:rFonts w:eastAsia="Calibri"/>
          <w:bCs/>
          <w:sz w:val="12"/>
          <w:u w:val="single"/>
        </w:rPr>
        <w:t xml:space="preserve"> </w:t>
      </w:r>
      <w:r>
        <w:rPr>
          <w:rFonts w:eastAsia="Calibri"/>
          <w:bCs/>
          <w:u w:val="single"/>
        </w:rPr>
        <w:t>mate oscillations.</w:t>
      </w:r>
      <w:r>
        <w:rPr>
          <w:rFonts w:eastAsia="Calibri"/>
          <w:sz w:val="16"/>
        </w:rPr>
        <w:t xml:space="preserve"> However, we found that </w:t>
      </w:r>
      <w:r>
        <w:rPr>
          <w:bCs/>
          <w:u w:val="single"/>
        </w:rPr>
        <w:t>this is not the case.</w:t>
      </w:r>
      <w:r>
        <w:rPr>
          <w:rFonts w:eastAsia="Calibri"/>
          <w:sz w:val="12"/>
        </w:rPr>
        <w:t>¶</w:t>
      </w:r>
      <w:r>
        <w:rPr>
          <w:rFonts w:eastAsia="Calibri"/>
          <w:b/>
          <w:sz w:val="12"/>
          <w:u w:val="single"/>
        </w:rPr>
        <w:t xml:space="preserve"> </w:t>
      </w:r>
      <w:r>
        <w:rPr>
          <w:rFonts w:eastAsia="Calibri"/>
          <w:sz w:val="16"/>
        </w:rPr>
        <w:t xml:space="preserve">For example, we showed that </w:t>
      </w:r>
      <w:r>
        <w:rPr>
          <w:rFonts w:eastAsia="Calibri"/>
          <w:bCs/>
          <w:u w:val="single"/>
        </w:rPr>
        <w:t>the GISS ModelE fails to reproduce</w:t>
      </w:r>
      <w:r>
        <w:rPr>
          <w:rFonts w:eastAsia="Calibri"/>
          <w:sz w:val="12"/>
        </w:rPr>
        <w:t>¶</w:t>
      </w:r>
      <w:r>
        <w:rPr>
          <w:rFonts w:eastAsia="Calibri"/>
          <w:sz w:val="16"/>
        </w:rPr>
        <w:t xml:space="preserve"> the climate </w:t>
      </w:r>
      <w:r>
        <w:rPr>
          <w:rFonts w:eastAsia="Calibri"/>
          <w:bCs/>
          <w:u w:val="single"/>
        </w:rPr>
        <w:t>oscillations at multiple time scales, including</w:t>
      </w:r>
      <w:r>
        <w:rPr>
          <w:rFonts w:eastAsia="Calibri"/>
          <w:bCs/>
          <w:sz w:val="12"/>
        </w:rPr>
        <w:t>¶</w:t>
      </w:r>
      <w:r>
        <w:rPr>
          <w:rFonts w:eastAsia="Calibri"/>
          <w:bCs/>
          <w:sz w:val="12"/>
          <w:u w:val="single"/>
        </w:rPr>
        <w:t xml:space="preserve"> </w:t>
      </w:r>
      <w:r>
        <w:rPr>
          <w:rFonts w:eastAsia="Calibri"/>
          <w:bCs/>
          <w:u w:val="single"/>
        </w:rPr>
        <w:t>the</w:t>
      </w:r>
      <w:r>
        <w:rPr>
          <w:rFonts w:eastAsia="Calibri"/>
          <w:sz w:val="16"/>
        </w:rPr>
        <w:t xml:space="preserve"> large 60</w:t>
      </w:r>
      <w:r>
        <w:rPr>
          <w:rFonts w:eastAsia="Calibri"/>
          <w:bCs/>
          <w:u w:val="single"/>
        </w:rPr>
        <w:t>-year cycle.</w:t>
      </w:r>
      <w:r>
        <w:rPr>
          <w:rFonts w:eastAsia="Calibri"/>
          <w:sz w:val="16"/>
        </w:rPr>
        <w:t xml:space="preserve"> This </w:t>
      </w:r>
      <w:r w:rsidRPr="001E0C8E">
        <w:rPr>
          <w:bCs/>
          <w:highlight w:val="cyan"/>
          <w:u w:val="single"/>
        </w:rPr>
        <w:t>failure is common to all</w:t>
      </w:r>
      <w:r>
        <w:rPr>
          <w:bCs/>
          <w:u w:val="single"/>
        </w:rPr>
        <w:t xml:space="preserve"> climate¶ </w:t>
      </w:r>
      <w:r w:rsidRPr="001E0C8E">
        <w:rPr>
          <w:bCs/>
          <w:highlight w:val="cyan"/>
          <w:u w:val="single"/>
        </w:rPr>
        <w:t>models adopted by the IPCC</w:t>
      </w:r>
      <w:r>
        <w:rPr>
          <w:rFonts w:eastAsia="Calibri"/>
          <w:sz w:val="16"/>
        </w:rPr>
        <w:t xml:space="preserve"> [2007] as it is evident in their figures</w:t>
      </w:r>
      <w:r>
        <w:rPr>
          <w:rFonts w:eastAsia="Calibri"/>
          <w:sz w:val="12"/>
        </w:rPr>
        <w:t>¶</w:t>
      </w:r>
      <w:r>
        <w:rPr>
          <w:rFonts w:eastAsia="Calibri"/>
          <w:sz w:val="16"/>
        </w:rPr>
        <w:t xml:space="preserve"> 9.5 and SPM.5 that show the multi-model global average</w:t>
      </w:r>
      <w:r>
        <w:rPr>
          <w:rFonts w:eastAsia="Calibri"/>
          <w:sz w:val="12"/>
        </w:rPr>
        <w:t>¶</w:t>
      </w:r>
      <w:r>
        <w:rPr>
          <w:rFonts w:eastAsia="Calibri"/>
          <w:sz w:val="16"/>
        </w:rPr>
        <w:t xml:space="preserve"> simulation of surface warming. This failure indicates that the</w:t>
      </w:r>
      <w:r>
        <w:rPr>
          <w:rFonts w:eastAsia="Calibri"/>
          <w:sz w:val="12"/>
        </w:rPr>
        <w:t>¶</w:t>
      </w:r>
      <w:r>
        <w:rPr>
          <w:rFonts w:eastAsia="Calibri"/>
          <w:sz w:val="16"/>
        </w:rPr>
        <w:t xml:space="preserve"> models on which the </w:t>
      </w:r>
      <w:r w:rsidRPr="001E0C8E">
        <w:rPr>
          <w:bCs/>
          <w:highlight w:val="cyan"/>
          <w:u w:val="single"/>
        </w:rPr>
        <w:t>IPCC’s claims</w:t>
      </w:r>
      <w:r>
        <w:rPr>
          <w:bCs/>
          <w:u w:val="single"/>
        </w:rPr>
        <w:t xml:space="preserve"> are based are still </w:t>
      </w:r>
      <w:r>
        <w:rPr>
          <w:b/>
          <w:iCs/>
          <w:u w:val="single"/>
          <w:bdr w:val="single" w:sz="18" w:space="0" w:color="auto" w:frame="1"/>
        </w:rPr>
        <w:t xml:space="preserve">incomplete¶ and possibly </w:t>
      </w:r>
      <w:r w:rsidRPr="001E0C8E">
        <w:rPr>
          <w:b/>
          <w:iCs/>
          <w:highlight w:val="cyan"/>
          <w:u w:val="single"/>
          <w:bdr w:val="single" w:sz="18" w:space="0" w:color="auto" w:frame="1"/>
        </w:rPr>
        <w:t>flawed</w:t>
      </w:r>
      <w:r>
        <w:rPr>
          <w:b/>
          <w:iCs/>
          <w:u w:val="single"/>
          <w:bdr w:val="single" w:sz="18" w:space="0" w:color="auto" w:frame="1"/>
        </w:rPr>
        <w:t>.</w:t>
      </w:r>
    </w:p>
    <w:p w14:paraId="641BD8D9" w14:textId="14BB91FE" w:rsidR="00D451C3" w:rsidRPr="00D451C3" w:rsidRDefault="00D451C3" w:rsidP="00D451C3">
      <w:pPr>
        <w:rPr>
          <w:rFonts w:eastAsia="Calibri"/>
          <w:sz w:val="16"/>
        </w:rPr>
      </w:pPr>
      <w:r>
        <w:rPr>
          <w:rFonts w:eastAsia="Calibri"/>
          <w:sz w:val="16"/>
        </w:rPr>
        <w:t>The existence of a 60-year natural cycle in the climate system,</w:t>
      </w:r>
      <w:r>
        <w:rPr>
          <w:rFonts w:eastAsia="Calibri"/>
          <w:sz w:val="12"/>
        </w:rPr>
        <w:t>¶</w:t>
      </w:r>
      <w:r>
        <w:rPr>
          <w:rFonts w:eastAsia="Calibri"/>
          <w:sz w:val="16"/>
        </w:rPr>
        <w:t xml:space="preserve"> which is clearly proven in multiple studies and herein in</w:t>
      </w:r>
      <w:r>
        <w:rPr>
          <w:rFonts w:eastAsia="Calibri"/>
          <w:sz w:val="12"/>
        </w:rPr>
        <w:t>¶</w:t>
      </w:r>
      <w:r>
        <w:rPr>
          <w:rFonts w:eastAsia="Calibri"/>
          <w:sz w:val="16"/>
        </w:rPr>
        <w:t xml:space="preserve"> Figures 2, 6, 10 and 12, indicates that the AGWT promoted by</w:t>
      </w:r>
      <w:r>
        <w:rPr>
          <w:rFonts w:eastAsia="Calibri"/>
          <w:sz w:val="12"/>
        </w:rPr>
        <w:t>¶</w:t>
      </w:r>
      <w:r>
        <w:rPr>
          <w:rFonts w:eastAsia="Calibri"/>
          <w:sz w:val="16"/>
        </w:rPr>
        <w:t xml:space="preserve"> the IPCC [2007], which claims that 100% of the global warming</w:t>
      </w:r>
      <w:r>
        <w:rPr>
          <w:rFonts w:eastAsia="Calibri"/>
          <w:sz w:val="12"/>
        </w:rPr>
        <w:t>¶</w:t>
      </w:r>
      <w:r>
        <w:rPr>
          <w:rFonts w:eastAsia="Calibri"/>
          <w:sz w:val="16"/>
        </w:rPr>
        <w:t xml:space="preserve"> observed since 1970 is anthropogenic, is erroneous. In fact,</w:t>
      </w:r>
      <w:r>
        <w:rPr>
          <w:rFonts w:eastAsia="Calibri"/>
          <w:sz w:val="12"/>
        </w:rPr>
        <w:t>¶</w:t>
      </w:r>
      <w:r>
        <w:rPr>
          <w:rFonts w:eastAsia="Calibri"/>
          <w:sz w:val="16"/>
        </w:rPr>
        <w:t xml:space="preserve"> since 1970 a globalwarming of about 0.5 </w:t>
      </w:r>
      <w:r>
        <w:rPr>
          <w:rFonts w:eastAsia="Calibri"/>
          <w:i/>
          <w:iCs/>
          <w:sz w:val="16"/>
          <w:szCs w:val="14"/>
        </w:rPr>
        <w:t>o</w:t>
      </w:r>
      <w:r>
        <w:rPr>
          <w:rFonts w:eastAsia="Calibri"/>
          <w:i/>
          <w:iCs/>
          <w:sz w:val="16"/>
        </w:rPr>
        <w:t xml:space="preserve">C </w:t>
      </w:r>
      <w:r>
        <w:rPr>
          <w:rFonts w:eastAsia="Calibri"/>
          <w:sz w:val="16"/>
        </w:rPr>
        <w:t>has been observed.</w:t>
      </w:r>
      <w:r>
        <w:rPr>
          <w:rFonts w:eastAsia="Calibri"/>
          <w:sz w:val="12"/>
        </w:rPr>
        <w:t>¶</w:t>
      </w:r>
      <w:r>
        <w:rPr>
          <w:rFonts w:eastAsia="Calibri"/>
          <w:sz w:val="16"/>
        </w:rPr>
        <w:t xml:space="preserve"> However, from 1970 to 2000 the 60-year natural cycle was in</w:t>
      </w:r>
      <w:r>
        <w:rPr>
          <w:rFonts w:eastAsia="Calibri"/>
          <w:sz w:val="12"/>
        </w:rPr>
        <w:t>¶</w:t>
      </w:r>
      <w:r>
        <w:rPr>
          <w:rFonts w:eastAsia="Calibri"/>
          <w:sz w:val="16"/>
        </w:rPr>
        <w:t xml:space="preserve"> his warming phase and has contributed no less than 0.3 </w:t>
      </w:r>
      <w:r>
        <w:rPr>
          <w:rFonts w:eastAsia="Calibri"/>
          <w:i/>
          <w:iCs/>
          <w:sz w:val="16"/>
          <w:szCs w:val="14"/>
        </w:rPr>
        <w:t>o</w:t>
      </w:r>
      <w:r>
        <w:rPr>
          <w:rFonts w:eastAsia="Calibri"/>
          <w:i/>
          <w:iCs/>
          <w:sz w:val="16"/>
        </w:rPr>
        <w:t xml:space="preserve">C </w:t>
      </w:r>
      <w:r>
        <w:rPr>
          <w:rFonts w:eastAsia="Calibri"/>
          <w:sz w:val="16"/>
        </w:rPr>
        <w:t>of the</w:t>
      </w:r>
      <w:r>
        <w:rPr>
          <w:rFonts w:eastAsia="Calibri"/>
          <w:sz w:val="12"/>
        </w:rPr>
        <w:t>¶</w:t>
      </w:r>
      <w:r>
        <w:rPr>
          <w:rFonts w:eastAsia="Calibri"/>
          <w:sz w:val="16"/>
        </w:rPr>
        <w:t xml:space="preserve"> observed 0.5 </w:t>
      </w:r>
      <w:r>
        <w:rPr>
          <w:rFonts w:eastAsia="Calibri"/>
          <w:i/>
          <w:iCs/>
          <w:sz w:val="16"/>
          <w:szCs w:val="14"/>
        </w:rPr>
        <w:t>o</w:t>
      </w:r>
      <w:r>
        <w:rPr>
          <w:rFonts w:eastAsia="Calibri"/>
          <w:i/>
          <w:iCs/>
          <w:sz w:val="16"/>
        </w:rPr>
        <w:t xml:space="preserve">C </w:t>
      </w:r>
      <w:r>
        <w:rPr>
          <w:rFonts w:eastAsia="Calibri"/>
          <w:sz w:val="16"/>
        </w:rPr>
        <w:t xml:space="preserve">warming, as Figure 10B shows. Thus, </w:t>
      </w:r>
      <w:r>
        <w:rPr>
          <w:b/>
          <w:iCs/>
          <w:u w:val="single"/>
          <w:bdr w:val="single" w:sz="18" w:space="0" w:color="auto" w:frame="1"/>
        </w:rPr>
        <w:t xml:space="preserve">at least¶ </w:t>
      </w:r>
      <w:r w:rsidRPr="001E0C8E">
        <w:rPr>
          <w:b/>
          <w:iCs/>
          <w:highlight w:val="cyan"/>
          <w:u w:val="single"/>
          <w:bdr w:val="single" w:sz="18" w:space="0" w:color="auto" w:frame="1"/>
        </w:rPr>
        <w:t>60% of</w:t>
      </w:r>
      <w:r>
        <w:rPr>
          <w:b/>
          <w:iCs/>
          <w:u w:val="single"/>
          <w:bdr w:val="single" w:sz="18" w:space="0" w:color="auto" w:frame="1"/>
        </w:rPr>
        <w:t xml:space="preserve"> the observed </w:t>
      </w:r>
      <w:r w:rsidRPr="001E0C8E">
        <w:rPr>
          <w:b/>
          <w:iCs/>
          <w:highlight w:val="cyan"/>
          <w:u w:val="single"/>
          <w:bdr w:val="single" w:sz="18" w:space="0" w:color="auto" w:frame="1"/>
        </w:rPr>
        <w:t>warming</w:t>
      </w:r>
      <w:r>
        <w:rPr>
          <w:b/>
          <w:iCs/>
          <w:u w:val="single"/>
          <w:bdr w:val="single" w:sz="18" w:space="0" w:color="auto" w:frame="1"/>
        </w:rPr>
        <w:t xml:space="preserve"> since 1970 </w:t>
      </w:r>
      <w:r w:rsidRPr="001E0C8E">
        <w:rPr>
          <w:b/>
          <w:iCs/>
          <w:highlight w:val="cyan"/>
          <w:u w:val="single"/>
          <w:bdr w:val="single" w:sz="18" w:space="0" w:color="auto" w:frame="1"/>
        </w:rPr>
        <w:t>has been naturally</w:t>
      </w:r>
      <w:r>
        <w:rPr>
          <w:b/>
          <w:iCs/>
          <w:u w:val="single"/>
          <w:bdr w:val="single" w:sz="18" w:space="0" w:color="auto" w:frame="1"/>
        </w:rPr>
        <w:t xml:space="preserve">¶ </w:t>
      </w:r>
      <w:r w:rsidRPr="001E0C8E">
        <w:rPr>
          <w:b/>
          <w:iCs/>
          <w:highlight w:val="cyan"/>
          <w:u w:val="single"/>
          <w:bdr w:val="single" w:sz="18" w:space="0" w:color="auto" w:frame="1"/>
        </w:rPr>
        <w:t>induced</w:t>
      </w:r>
      <w:r>
        <w:rPr>
          <w:b/>
          <w:iCs/>
          <w:u w:val="single"/>
          <w:bdr w:val="single" w:sz="18" w:space="0" w:color="auto" w:frame="1"/>
        </w:rPr>
        <w:t xml:space="preserve">. </w:t>
      </w:r>
      <w:r>
        <w:rPr>
          <w:rFonts w:eastAsia="Calibri"/>
          <w:bCs/>
          <w:u w:val="single"/>
        </w:rPr>
        <w:t>This leaves less than 40%</w:t>
      </w:r>
      <w:r>
        <w:rPr>
          <w:rFonts w:eastAsia="Calibri"/>
          <w:sz w:val="16"/>
        </w:rPr>
        <w:t xml:space="preserve"> of the observed warming</w:t>
      </w:r>
      <w:r>
        <w:rPr>
          <w:rFonts w:eastAsia="Calibri"/>
          <w:sz w:val="12"/>
        </w:rPr>
        <w:t>¶</w:t>
      </w:r>
      <w:r>
        <w:rPr>
          <w:rFonts w:eastAsia="Calibri"/>
          <w:sz w:val="16"/>
        </w:rPr>
        <w:t xml:space="preserve"> </w:t>
      </w:r>
      <w:r>
        <w:rPr>
          <w:rFonts w:eastAsia="Calibri"/>
          <w:bCs/>
          <w:u w:val="single"/>
        </w:rPr>
        <w:t>to human emissions.</w:t>
      </w:r>
      <w:r>
        <w:rPr>
          <w:rFonts w:eastAsia="Calibri"/>
          <w:sz w:val="16"/>
        </w:rPr>
        <w:t xml:space="preserve"> Consequently, the current climate </w:t>
      </w:r>
      <w:r>
        <w:rPr>
          <w:rFonts w:eastAsia="Calibri"/>
          <w:bCs/>
          <w:u w:val="single"/>
        </w:rPr>
        <w:t>models</w:t>
      </w:r>
      <w:r>
        <w:rPr>
          <w:rFonts w:eastAsia="Calibri"/>
          <w:sz w:val="16"/>
        </w:rPr>
        <w:t>,</w:t>
      </w:r>
      <w:r>
        <w:rPr>
          <w:rFonts w:eastAsia="Calibri"/>
          <w:sz w:val="12"/>
        </w:rPr>
        <w:t>¶</w:t>
      </w:r>
      <w:r>
        <w:rPr>
          <w:rFonts w:eastAsia="Calibri"/>
          <w:sz w:val="16"/>
        </w:rPr>
        <w:t xml:space="preserve"> by failing to simulate the observed quasi-60 year temperature</w:t>
      </w:r>
      <w:r>
        <w:rPr>
          <w:rFonts w:eastAsia="Calibri"/>
          <w:sz w:val="12"/>
        </w:rPr>
        <w:t>¶</w:t>
      </w:r>
      <w:r>
        <w:rPr>
          <w:rFonts w:eastAsia="Calibri"/>
          <w:sz w:val="16"/>
        </w:rPr>
        <w:t xml:space="preserve"> cycle, </w:t>
      </w:r>
      <w:r>
        <w:rPr>
          <w:rFonts w:eastAsia="Calibri"/>
          <w:bCs/>
          <w:u w:val="single"/>
        </w:rPr>
        <w:t>have significantly overestimated</w:t>
      </w:r>
      <w:r>
        <w:rPr>
          <w:rFonts w:eastAsia="Calibri"/>
          <w:sz w:val="16"/>
        </w:rPr>
        <w:t xml:space="preserve"> the </w:t>
      </w:r>
      <w:r>
        <w:rPr>
          <w:rFonts w:eastAsia="Calibri"/>
          <w:bCs/>
          <w:u w:val="single"/>
        </w:rPr>
        <w:t>climate sensitivity</w:t>
      </w:r>
      <w:r>
        <w:rPr>
          <w:rFonts w:eastAsia="Calibri"/>
          <w:bCs/>
          <w:sz w:val="12"/>
        </w:rPr>
        <w:t>¶</w:t>
      </w:r>
      <w:r>
        <w:rPr>
          <w:rFonts w:eastAsia="Calibri"/>
          <w:bCs/>
          <w:sz w:val="12"/>
          <w:u w:val="single"/>
        </w:rPr>
        <w:t xml:space="preserve"> </w:t>
      </w:r>
      <w:r>
        <w:rPr>
          <w:rFonts w:eastAsia="Calibri"/>
          <w:bCs/>
          <w:u w:val="single"/>
        </w:rPr>
        <w:t>to</w:t>
      </w:r>
      <w:r>
        <w:rPr>
          <w:rFonts w:eastAsia="Calibri"/>
          <w:sz w:val="16"/>
        </w:rPr>
        <w:t xml:space="preserve"> anthropogenic </w:t>
      </w:r>
      <w:r>
        <w:rPr>
          <w:rFonts w:eastAsia="Calibri"/>
          <w:bCs/>
          <w:u w:val="single"/>
        </w:rPr>
        <w:t>GHG emissions by</w:t>
      </w:r>
      <w:r>
        <w:rPr>
          <w:rFonts w:eastAsia="Calibri"/>
          <w:sz w:val="16"/>
        </w:rPr>
        <w:t xml:space="preserve"> likely </w:t>
      </w:r>
      <w:r>
        <w:rPr>
          <w:rFonts w:eastAsia="Calibri"/>
          <w:bCs/>
          <w:u w:val="single"/>
        </w:rPr>
        <w:t>a factor of three.</w:t>
      </w:r>
      <w:r>
        <w:rPr>
          <w:rFonts w:eastAsia="Calibri"/>
          <w:bCs/>
          <w:sz w:val="12"/>
        </w:rPr>
        <w:t>¶</w:t>
      </w:r>
      <w:r>
        <w:rPr>
          <w:rFonts w:eastAsia="Calibri"/>
          <w:bCs/>
          <w:sz w:val="12"/>
          <w:u w:val="single"/>
        </w:rPr>
        <w:t xml:space="preserve"> </w:t>
      </w:r>
      <w:r>
        <w:rPr>
          <w:rFonts w:eastAsia="Calibri"/>
          <w:sz w:val="16"/>
        </w:rPr>
        <w:t>Moreover, the upward trend observed in the temperature data</w:t>
      </w:r>
      <w:r>
        <w:rPr>
          <w:rFonts w:eastAsia="Calibri"/>
          <w:sz w:val="12"/>
        </w:rPr>
        <w:t>¶</w:t>
      </w:r>
      <w:r>
        <w:rPr>
          <w:rFonts w:eastAsia="Calibri"/>
          <w:sz w:val="16"/>
        </w:rPr>
        <w:t xml:space="preserve"> since 1900may be partially due to land change use, uncorrected</w:t>
      </w:r>
      <w:r>
        <w:rPr>
          <w:rFonts w:eastAsia="Calibri"/>
          <w:sz w:val="12"/>
        </w:rPr>
        <w:t>¶</w:t>
      </w:r>
      <w:r>
        <w:rPr>
          <w:rFonts w:eastAsia="Calibri"/>
          <w:sz w:val="16"/>
        </w:rPr>
        <w:t xml:space="preserve"> urban heat island effects [McKitrick andMichaels, 2007;McKitrick,</w:t>
      </w:r>
      <w:r>
        <w:rPr>
          <w:rFonts w:eastAsia="Calibri"/>
          <w:sz w:val="12"/>
        </w:rPr>
        <w:t>¶</w:t>
      </w:r>
      <w:r>
        <w:rPr>
          <w:rFonts w:eastAsia="Calibri"/>
          <w:sz w:val="16"/>
        </w:rPr>
        <w:t xml:space="preserve"> 2010] and to the bi-secular and millennial solar cycles</w:t>
      </w:r>
      <w:r>
        <w:rPr>
          <w:rFonts w:eastAsia="Calibri"/>
          <w:sz w:val="12"/>
        </w:rPr>
        <w:t>¶</w:t>
      </w:r>
      <w:r>
        <w:rPr>
          <w:rFonts w:eastAsia="Calibri"/>
          <w:sz w:val="16"/>
        </w:rPr>
        <w:t xml:space="preserve"> that reached their maxima during the last decades [Bond </w:t>
      </w:r>
      <w:r>
        <w:rPr>
          <w:rFonts w:eastAsia="Calibri"/>
          <w:i/>
          <w:iCs/>
          <w:sz w:val="16"/>
        </w:rPr>
        <w:t>et al.</w:t>
      </w:r>
      <w:r>
        <w:rPr>
          <w:rFonts w:eastAsia="Calibri"/>
          <w:sz w:val="16"/>
        </w:rPr>
        <w:t>,</w:t>
      </w:r>
      <w:r>
        <w:rPr>
          <w:rFonts w:eastAsia="Calibri"/>
          <w:sz w:val="12"/>
        </w:rPr>
        <w:t>¶</w:t>
      </w:r>
      <w:r>
        <w:rPr>
          <w:rFonts w:eastAsia="Calibri"/>
          <w:sz w:val="16"/>
        </w:rPr>
        <w:t xml:space="preserve"> 2001; Kerr, 2001; Eichler </w:t>
      </w:r>
      <w:r>
        <w:rPr>
          <w:rFonts w:eastAsia="Calibri"/>
          <w:i/>
          <w:iCs/>
          <w:sz w:val="16"/>
        </w:rPr>
        <w:t>et al.</w:t>
      </w:r>
      <w:r>
        <w:rPr>
          <w:rFonts w:eastAsia="Calibri"/>
          <w:sz w:val="16"/>
        </w:rPr>
        <w:t>, 2009; Scafetta, 2010].</w:t>
      </w:r>
    </w:p>
    <w:p w14:paraId="6A7F46FB" w14:textId="6DE4BC7E" w:rsidR="00D451C3" w:rsidRDefault="00D451C3" w:rsidP="00D451C3">
      <w:pPr>
        <w:pStyle w:val="Heading3"/>
      </w:pPr>
      <w:r>
        <w:t>1AR---Climate Change---Ext---No Impact</w:t>
      </w:r>
    </w:p>
    <w:p w14:paraId="0920E88A" w14:textId="77777777" w:rsidR="00D451C3" w:rsidRPr="00CF59C9" w:rsidRDefault="00D451C3" w:rsidP="00D451C3">
      <w:pPr>
        <w:pStyle w:val="Heading4"/>
      </w:pPr>
      <w:r w:rsidRPr="00CF59C9">
        <w:t xml:space="preserve">No impact – </w:t>
      </w:r>
      <w:r w:rsidRPr="00CF59C9">
        <w:rPr>
          <w:b w:val="0"/>
        </w:rPr>
        <w:t>tech and adaptation solve, impact is slow, zero data, species resilient, alt causes to species decline, and models overestimate rate</w:t>
      </w:r>
    </w:p>
    <w:p w14:paraId="4E859D0F" w14:textId="77777777" w:rsidR="00D451C3" w:rsidRDefault="00D451C3" w:rsidP="00D451C3">
      <w:r w:rsidRPr="00CF59C9">
        <w:rPr>
          <w:rStyle w:val="Style13ptBold"/>
        </w:rPr>
        <w:t>Hart 15</w:t>
      </w:r>
      <w:r w:rsidRPr="00CF59C9">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76E71D01" w14:textId="77777777" w:rsidR="00D451C3" w:rsidRPr="00CF59C9" w:rsidRDefault="00D451C3" w:rsidP="00D451C3"/>
    <w:p w14:paraId="1B509BB6" w14:textId="77777777" w:rsidR="00D451C3" w:rsidRPr="006B0E98" w:rsidRDefault="00D451C3" w:rsidP="00D451C3">
      <w:pPr>
        <w:rPr>
          <w:rFonts w:asciiTheme="minorHAnsi" w:eastAsia="Calibri" w:hAnsiTheme="minorHAnsi" w:cstheme="minorHAnsi"/>
          <w:szCs w:val="20"/>
          <w:u w:val="single"/>
        </w:rPr>
      </w:pPr>
      <w:r w:rsidRPr="00CF59C9">
        <w:rPr>
          <w:rFonts w:asciiTheme="minorHAnsi" w:eastAsia="Calibri" w:hAnsiTheme="minorHAnsi" w:cstheme="minorHAnsi"/>
          <w:sz w:val="14"/>
          <w:szCs w:val="20"/>
        </w:rPr>
        <w:t xml:space="preserve">As already noted, </w:t>
      </w:r>
      <w:r w:rsidRPr="006B0E98">
        <w:rPr>
          <w:rFonts w:asciiTheme="minorHAnsi" w:eastAsia="Calibri" w:hAnsiTheme="minorHAnsi" w:cstheme="minorHAnsi"/>
          <w:szCs w:val="20"/>
          <w:u w:val="single"/>
        </w:rPr>
        <w:t xml:space="preserve">the </w:t>
      </w:r>
      <w:r w:rsidRPr="001E0C8E">
        <w:rPr>
          <w:rFonts w:asciiTheme="minorHAnsi" w:eastAsia="Calibri" w:hAnsiTheme="minorHAnsi" w:cstheme="minorHAnsi"/>
          <w:szCs w:val="20"/>
          <w:highlight w:val="cyan"/>
          <w:u w:val="single"/>
        </w:rPr>
        <w:t>IPCC</w:t>
      </w:r>
      <w:r w:rsidRPr="006B0E98">
        <w:rPr>
          <w:rFonts w:asciiTheme="minorHAnsi" w:eastAsia="Calibri" w:hAnsiTheme="minorHAnsi" w:cstheme="minorHAnsi"/>
          <w:szCs w:val="20"/>
          <w:u w:val="single"/>
        </w:rPr>
        <w:t xml:space="preserve"> scenarios</w:t>
      </w:r>
      <w:r w:rsidRPr="00CF59C9">
        <w:rPr>
          <w:rFonts w:asciiTheme="minorHAnsi" w:eastAsia="Calibri" w:hAnsiTheme="minorHAnsi" w:cstheme="minorHAnsi"/>
          <w:sz w:val="14"/>
          <w:szCs w:val="20"/>
        </w:rPr>
        <w:t xml:space="preserve"> themselves </w:t>
      </w:r>
      <w:r w:rsidRPr="001E0C8E">
        <w:rPr>
          <w:rFonts w:asciiTheme="minorHAnsi" w:eastAsia="Calibri" w:hAnsiTheme="minorHAnsi" w:cstheme="minorHAnsi"/>
          <w:b/>
          <w:iCs/>
          <w:szCs w:val="20"/>
          <w:highlight w:val="cyan"/>
          <w:u w:val="single"/>
          <w:bdr w:val="single" w:sz="8" w:space="0" w:color="auto"/>
        </w:rPr>
        <w:t>are wildly alarmist</w:t>
      </w:r>
      <w:r w:rsidRPr="00CF59C9">
        <w:rPr>
          <w:rFonts w:asciiTheme="minorHAnsi" w:eastAsia="Calibri" w:hAnsiTheme="minorHAnsi" w:cstheme="minorHAnsi"/>
          <w:sz w:val="14"/>
          <w:szCs w:val="20"/>
        </w:rPr>
        <w:t xml:space="preserve">, not only on the basic science but also </w:t>
      </w:r>
      <w:r w:rsidRPr="006B0E98">
        <w:rPr>
          <w:rFonts w:asciiTheme="minorHAnsi" w:eastAsia="Calibri" w:hAnsiTheme="minorHAnsi" w:cstheme="minorHAnsi"/>
          <w:szCs w:val="20"/>
          <w:u w:val="single"/>
        </w:rPr>
        <w:t>on the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underlying</w:t>
      </w:r>
      <w:r w:rsidRPr="00CF59C9">
        <w:rPr>
          <w:rFonts w:asciiTheme="minorHAnsi" w:eastAsia="Calibri" w:hAnsiTheme="minorHAnsi" w:cstheme="minorHAnsi"/>
          <w:sz w:val="14"/>
          <w:szCs w:val="20"/>
        </w:rPr>
        <w:t xml:space="preserve"> economic </w:t>
      </w:r>
      <w:r w:rsidRPr="006B0E98">
        <w:rPr>
          <w:rFonts w:asciiTheme="minorHAnsi" w:eastAsia="Calibri" w:hAnsiTheme="minorHAnsi" w:cstheme="minorHAnsi"/>
          <w:b/>
          <w:iCs/>
          <w:szCs w:val="20"/>
          <w:u w:val="single"/>
          <w:bdr w:val="single" w:sz="8" w:space="0" w:color="auto"/>
        </w:rPr>
        <w:t>assumptions</w:t>
      </w:r>
      <w:r w:rsidRPr="00CF59C9">
        <w:rPr>
          <w:rFonts w:asciiTheme="minorHAnsi" w:eastAsia="Calibri" w:hAnsiTheme="minorHAnsi" w:cstheme="minorHAnsi"/>
          <w:sz w:val="14"/>
          <w:szCs w:val="20"/>
        </w:rPr>
        <w:t xml:space="preserve">, which in turn drive the alarmist impacts. </w:t>
      </w:r>
      <w:r w:rsidRPr="006B0E98">
        <w:rPr>
          <w:rFonts w:asciiTheme="minorHAnsi" w:eastAsia="Calibri" w:hAnsiTheme="minorHAnsi" w:cstheme="minorHAnsi"/>
          <w:szCs w:val="20"/>
          <w:u w:val="single"/>
        </w:rPr>
        <w:t>The result</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cannot withstand critical analysis</w:t>
      </w:r>
      <w:r w:rsidRPr="00CF59C9">
        <w:rPr>
          <w:rFonts w:asciiTheme="minorHAnsi" w:eastAsia="Calibri" w:hAnsiTheme="minorHAnsi" w:cstheme="minorHAnsi"/>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1E0C8E">
        <w:rPr>
          <w:rFonts w:asciiTheme="minorHAnsi" w:eastAsia="Calibri" w:hAnsiTheme="minorHAnsi" w:cstheme="minorHAnsi"/>
          <w:szCs w:val="20"/>
          <w:highlight w:val="cyan"/>
          <w:u w:val="single"/>
        </w:rPr>
        <w:t>Each</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b/>
          <w:iCs/>
          <w:szCs w:val="20"/>
          <w:highlight w:val="cyan"/>
          <w:u w:val="single"/>
          <w:bdr w:val="single" w:sz="8" w:space="0" w:color="auto"/>
        </w:rPr>
        <w:t>scare scenario</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szCs w:val="20"/>
          <w:highlight w:val="cyan"/>
          <w:u w:val="single"/>
        </w:rPr>
        <w:t>is based on</w:t>
      </w:r>
      <w:r w:rsidRPr="006B0E98">
        <w:rPr>
          <w:rFonts w:asciiTheme="minorHAnsi" w:eastAsia="Calibri" w:hAnsiTheme="minorHAnsi" w:cstheme="minorHAnsi"/>
          <w:szCs w:val="20"/>
          <w:u w:val="single"/>
        </w:rPr>
        <w:t xml:space="preserve"> linear </w:t>
      </w:r>
      <w:r w:rsidRPr="001E0C8E">
        <w:rPr>
          <w:rFonts w:asciiTheme="minorHAnsi" w:eastAsia="Calibri" w:hAnsiTheme="minorHAnsi" w:cstheme="minorHAnsi"/>
          <w:szCs w:val="20"/>
          <w:highlight w:val="cyan"/>
          <w:u w:val="single"/>
        </w:rPr>
        <w:t>projections without</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 xml:space="preserve">any </w:t>
      </w:r>
      <w:r w:rsidRPr="001E0C8E">
        <w:rPr>
          <w:rFonts w:asciiTheme="minorHAnsi" w:eastAsia="Calibri" w:hAnsiTheme="minorHAnsi" w:cstheme="minorHAnsi"/>
          <w:b/>
          <w:iCs/>
          <w:szCs w:val="20"/>
          <w:highlight w:val="cyan"/>
          <w:u w:val="single"/>
          <w:bdr w:val="single" w:sz="8" w:space="0" w:color="auto"/>
        </w:rPr>
        <w:t>reference to tech</w:t>
      </w:r>
      <w:r w:rsidRPr="006B0E98">
        <w:rPr>
          <w:rFonts w:asciiTheme="minorHAnsi" w:eastAsia="Calibri" w:hAnsiTheme="minorHAnsi" w:cstheme="minorHAnsi"/>
          <w:b/>
          <w:iCs/>
          <w:szCs w:val="20"/>
          <w:u w:val="single"/>
          <w:bdr w:val="single" w:sz="8" w:space="0" w:color="auto"/>
        </w:rPr>
        <w:t xml:space="preserve">nological developments </w:t>
      </w:r>
      <w:r w:rsidRPr="001E0C8E">
        <w:rPr>
          <w:rFonts w:asciiTheme="minorHAnsi" w:eastAsia="Calibri" w:hAnsiTheme="minorHAnsi" w:cstheme="minorHAnsi"/>
          <w:b/>
          <w:iCs/>
          <w:szCs w:val="20"/>
          <w:highlight w:val="cyan"/>
          <w:u w:val="single"/>
          <w:bdr w:val="single" w:sz="8" w:space="0" w:color="auto"/>
        </w:rPr>
        <w:t>or adaptation</w:t>
      </w:r>
      <w:r w:rsidRPr="00CF59C9">
        <w:rPr>
          <w:rFonts w:asciiTheme="minorHAnsi" w:eastAsia="Calibri" w:hAnsiTheme="minorHAnsi" w:cstheme="minorHAnsi"/>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6B0E98">
        <w:rPr>
          <w:rFonts w:asciiTheme="minorHAnsi" w:eastAsia="Calibri" w:hAnsiTheme="minorHAnsi" w:cstheme="minorHAnsi"/>
          <w:b/>
          <w:iCs/>
          <w:szCs w:val="20"/>
          <w:u w:val="single"/>
          <w:bdr w:val="single" w:sz="8" w:space="0" w:color="auto"/>
        </w:rPr>
        <w:t>Why should the rest of humanity not be able to do likewise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in the face of a trivial rise in temperature over the course of </w:t>
      </w:r>
      <w:r w:rsidRPr="006B0E98">
        <w:rPr>
          <w:rFonts w:asciiTheme="minorHAnsi" w:eastAsia="Calibri" w:hAnsiTheme="minorHAnsi" w:cstheme="minorHAnsi"/>
          <w:b/>
          <w:iCs/>
          <w:szCs w:val="20"/>
          <w:u w:val="single"/>
          <w:bdr w:val="single" w:sz="8" w:space="0" w:color="auto"/>
        </w:rPr>
        <w:t>more than a century</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The work on physical impacts is</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equally over the top</w:t>
      </w:r>
      <w:r w:rsidRPr="00CF59C9">
        <w:rPr>
          <w:rFonts w:asciiTheme="minorHAnsi" w:eastAsia="Calibri" w:hAnsiTheme="minorHAnsi" w:cstheme="minorHAnsi"/>
          <w:sz w:val="14"/>
          <w:szCs w:val="20"/>
        </w:rPr>
        <w:t xml:space="preserve">. </w:t>
      </w:r>
      <w:r w:rsidRPr="001E0C8E">
        <w:rPr>
          <w:rFonts w:asciiTheme="minorHAnsi" w:eastAsia="Calibri" w:hAnsiTheme="minorHAnsi" w:cstheme="minorHAnsi"/>
          <w:szCs w:val="20"/>
          <w:highlight w:val="cyan"/>
          <w:u w:val="single"/>
        </w:rPr>
        <w:t>All</w:t>
      </w:r>
      <w:r w:rsidRPr="006B0E98">
        <w:rPr>
          <w:rFonts w:asciiTheme="minorHAnsi" w:eastAsia="Calibri" w:hAnsiTheme="minorHAnsi" w:cstheme="minorHAnsi"/>
          <w:szCs w:val="20"/>
          <w:u w:val="single"/>
        </w:rPr>
        <w:t xml:space="preserve"> the </w:t>
      </w:r>
      <w:r w:rsidRPr="001E0C8E">
        <w:rPr>
          <w:rFonts w:asciiTheme="minorHAnsi" w:eastAsia="Calibri" w:hAnsiTheme="minorHAnsi" w:cstheme="minorHAnsi"/>
          <w:szCs w:val="20"/>
          <w:highlight w:val="cyan"/>
          <w:u w:val="single"/>
        </w:rPr>
        <w:t>scenarios assume</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b/>
          <w:iCs/>
          <w:szCs w:val="20"/>
          <w:highlight w:val="cyan"/>
          <w:u w:val="single"/>
          <w:bdr w:val="single" w:sz="8" w:space="0" w:color="auto"/>
        </w:rPr>
        <w:t>only negative impacts</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szCs w:val="20"/>
          <w:highlight w:val="cyan"/>
          <w:u w:val="single"/>
        </w:rPr>
        <w:t>ignore</w:t>
      </w:r>
      <w:r w:rsidRPr="006B0E98">
        <w:rPr>
          <w:rFonts w:asciiTheme="minorHAnsi" w:eastAsia="Calibri" w:hAnsiTheme="minorHAnsi" w:cstheme="minorHAnsi"/>
          <w:szCs w:val="20"/>
          <w:u w:val="single"/>
        </w:rPr>
        <w:t xml:space="preserve"> the reality of</w:t>
      </w:r>
      <w:r w:rsidRPr="00CF59C9">
        <w:rPr>
          <w:rFonts w:asciiTheme="minorHAnsi" w:eastAsia="Calibri" w:hAnsiTheme="minorHAnsi" w:cstheme="minorHAnsi"/>
          <w:sz w:val="14"/>
          <w:szCs w:val="20"/>
        </w:rPr>
        <w:t xml:space="preserve"> </w:t>
      </w:r>
      <w:r w:rsidRPr="001E0C8E">
        <w:rPr>
          <w:rFonts w:asciiTheme="minorHAnsi" w:eastAsia="Calibri" w:hAnsiTheme="minorHAnsi" w:cstheme="minorHAnsi"/>
          <w:b/>
          <w:iCs/>
          <w:szCs w:val="20"/>
          <w:highlight w:val="cyan"/>
          <w:u w:val="single"/>
          <w:bdr w:val="single" w:sz="8" w:space="0" w:color="auto"/>
        </w:rPr>
        <w:t>adaptation</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szCs w:val="20"/>
          <w:highlight w:val="cyan"/>
          <w:u w:val="single"/>
        </w:rPr>
        <w:t xml:space="preserve">and attribute </w:t>
      </w:r>
      <w:r w:rsidRPr="001E0C8E">
        <w:rPr>
          <w:rFonts w:asciiTheme="minorHAnsi" w:eastAsia="Calibri" w:hAnsiTheme="minorHAnsi" w:cstheme="minorHAnsi"/>
          <w:b/>
          <w:iCs/>
          <w:szCs w:val="20"/>
          <w:highlight w:val="cyan"/>
          <w:u w:val="single"/>
          <w:bdr w:val="single" w:sz="8" w:space="0" w:color="auto"/>
        </w:rPr>
        <w:t>any</w:t>
      </w:r>
      <w:r w:rsidRPr="006B0E98">
        <w:rPr>
          <w:rFonts w:asciiTheme="minorHAnsi" w:eastAsia="Calibri" w:hAnsiTheme="minorHAnsi" w:cstheme="minorHAnsi"/>
          <w:b/>
          <w:iCs/>
          <w:szCs w:val="20"/>
          <w:u w:val="single"/>
          <w:bdr w:val="single" w:sz="8" w:space="0" w:color="auto"/>
        </w:rPr>
        <w:t xml:space="preserve"> and all things </w:t>
      </w:r>
      <w:r w:rsidRPr="001E0C8E">
        <w:rPr>
          <w:rFonts w:asciiTheme="minorHAnsi" w:eastAsia="Calibri" w:hAnsiTheme="minorHAnsi" w:cstheme="minorHAnsi"/>
          <w:b/>
          <w:iCs/>
          <w:szCs w:val="20"/>
          <w:highlight w:val="cyan"/>
          <w:u w:val="single"/>
          <w:bdr w:val="single" w:sz="8" w:space="0" w:color="auto"/>
        </w:rPr>
        <w:t>bad</w:t>
      </w:r>
      <w:r w:rsidRPr="001E0C8E">
        <w:rPr>
          <w:rFonts w:asciiTheme="minorHAnsi" w:eastAsia="Calibri" w:hAnsiTheme="minorHAnsi" w:cstheme="minorHAnsi"/>
          <w:szCs w:val="20"/>
          <w:highlight w:val="cyan"/>
          <w:u w:val="single"/>
        </w:rPr>
        <w:t xml:space="preserve"> to</w:t>
      </w:r>
      <w:r w:rsidRPr="006B0E98">
        <w:rPr>
          <w:rFonts w:asciiTheme="minorHAnsi" w:eastAsia="Calibri" w:hAnsiTheme="minorHAnsi" w:cstheme="minorHAnsi"/>
          <w:szCs w:val="20"/>
          <w:u w:val="single"/>
        </w:rPr>
        <w:t xml:space="preserve"> global </w:t>
      </w:r>
      <w:r w:rsidRPr="001E0C8E">
        <w:rPr>
          <w:rFonts w:asciiTheme="minorHAnsi" w:eastAsia="Calibri" w:hAnsiTheme="minorHAnsi" w:cstheme="minorHAnsi"/>
          <w:szCs w:val="20"/>
          <w:highlight w:val="cyan"/>
          <w:u w:val="single"/>
        </w:rPr>
        <w:t>warming</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Assuming the GHG theory to be correct means that its impact would be most evident at night and during the winter</w:t>
      </w:r>
      <w:r w:rsidRPr="00CF59C9">
        <w:rPr>
          <w:rFonts w:asciiTheme="minorHAnsi" w:eastAsia="Calibri" w:hAnsiTheme="minorHAnsi" w:cstheme="minorHAnsi"/>
          <w:sz w:val="14"/>
          <w:szCs w:val="20"/>
        </w:rPr>
        <w:t xml:space="preserve"> in reducing atmospheric heat loss to outer space.52 It would have greater impact in increasing minimum temperatures than in increasing maximum temperatures. Secondary </w:t>
      </w:r>
      <w:r w:rsidRPr="006B0E98">
        <w:rPr>
          <w:rFonts w:asciiTheme="minorHAnsi" w:eastAsia="Calibri" w:hAnsiTheme="minorHAnsi" w:cstheme="minorHAnsi"/>
          <w:szCs w:val="20"/>
          <w:u w:val="single"/>
        </w:rPr>
        <w:t>studies</w:t>
      </w:r>
      <w:r w:rsidRPr="00CF59C9">
        <w:rPr>
          <w:rFonts w:asciiTheme="minorHAnsi" w:eastAsia="Calibri" w:hAnsiTheme="minorHAnsi" w:cstheme="minorHAnsi"/>
          <w:sz w:val="14"/>
          <w:szCs w:val="20"/>
        </w:rPr>
        <w:t xml:space="preserve">, however, generally </w:t>
      </w:r>
      <w:r w:rsidRPr="006B0E98">
        <w:rPr>
          <w:rFonts w:asciiTheme="minorHAnsi" w:eastAsia="Calibri" w:hAnsiTheme="minorHAnsi" w:cstheme="minorHAnsi"/>
          <w:b/>
          <w:iCs/>
          <w:szCs w:val="20"/>
          <w:u w:val="single"/>
          <w:bdr w:val="single" w:sz="8" w:space="0" w:color="auto"/>
        </w:rPr>
        <w:t>ignore this facet</w:t>
      </w:r>
      <w:r w:rsidRPr="00CF59C9">
        <w:rPr>
          <w:rFonts w:asciiTheme="minorHAnsi" w:eastAsia="Calibri" w:hAnsiTheme="minorHAnsi" w:cstheme="minorHAnsi"/>
          <w:sz w:val="14"/>
          <w:szCs w:val="20"/>
        </w:rPr>
        <w:t xml:space="preserve"> of the hypothesis. </w:t>
      </w:r>
      <w:r w:rsidRPr="006B0E98">
        <w:rPr>
          <w:rFonts w:asciiTheme="minorHAnsi" w:eastAsia="Calibri" w:hAnsiTheme="minorHAnsi" w:cstheme="minorHAnsi"/>
          <w:szCs w:val="20"/>
          <w:u w:val="single"/>
        </w:rPr>
        <w:t>The IPCC believes that a warmer world will harm human health</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due</w:t>
      </w:r>
      <w:r w:rsidRPr="00CF59C9">
        <w:rPr>
          <w:rFonts w:asciiTheme="minorHAnsi" w:eastAsia="Calibri" w:hAnsiTheme="minorHAnsi" w:cstheme="minorHAnsi"/>
          <w:sz w:val="14"/>
          <w:szCs w:val="20"/>
        </w:rPr>
        <w:t xml:space="preserve">, for example, </w:t>
      </w:r>
      <w:r w:rsidRPr="006B0E98">
        <w:rPr>
          <w:rFonts w:asciiTheme="minorHAnsi" w:eastAsia="Calibri" w:hAnsiTheme="minorHAnsi" w:cstheme="minorHAnsi"/>
          <w:szCs w:val="20"/>
          <w:u w:val="single"/>
        </w:rPr>
        <w:t>to increased disease, malnutrition, heat-waves, floods, storms, and cardiovascular incidents</w:t>
      </w:r>
      <w:r w:rsidRPr="00CF59C9">
        <w:rPr>
          <w:rFonts w:asciiTheme="minorHAnsi" w:eastAsia="Calibri" w:hAnsiTheme="minorHAnsi" w:cstheme="minorHAnsi"/>
          <w:sz w:val="14"/>
          <w:szCs w:val="20"/>
        </w:rPr>
        <w:t xml:space="preserve">. As already noted </w:t>
      </w:r>
      <w:r w:rsidRPr="001E0C8E">
        <w:rPr>
          <w:rFonts w:asciiTheme="minorHAnsi" w:eastAsia="Calibri" w:hAnsiTheme="minorHAnsi" w:cstheme="minorHAnsi"/>
          <w:b/>
          <w:iCs/>
          <w:szCs w:val="20"/>
          <w:highlight w:val="cyan"/>
          <w:u w:val="single"/>
          <w:bdr w:val="single" w:sz="8" w:space="0" w:color="auto"/>
        </w:rPr>
        <w:t>there is no basis for</w:t>
      </w:r>
      <w:r w:rsidRPr="006B0E98">
        <w:rPr>
          <w:rFonts w:asciiTheme="minorHAnsi" w:eastAsia="Calibri" w:hAnsiTheme="minorHAnsi" w:cstheme="minorHAnsi"/>
          <w:b/>
          <w:iCs/>
          <w:szCs w:val="20"/>
          <w:u w:val="single"/>
          <w:bdr w:val="single" w:sz="8" w:space="0" w:color="auto"/>
        </w:rPr>
        <w:t xml:space="preserve"> the claim about severe-</w:t>
      </w:r>
      <w:r w:rsidRPr="001E0C8E">
        <w:rPr>
          <w:rFonts w:asciiTheme="minorHAnsi" w:eastAsia="Calibri" w:hAnsiTheme="minorHAnsi" w:cstheme="minorHAnsi"/>
          <w:b/>
          <w:iCs/>
          <w:szCs w:val="20"/>
          <w:highlight w:val="cyan"/>
          <w:u w:val="single"/>
          <w:bdr w:val="single" w:sz="8" w:space="0" w:color="auto"/>
        </w:rPr>
        <w:t>weather</w:t>
      </w:r>
      <w:r w:rsidRPr="006B0E98">
        <w:rPr>
          <w:rFonts w:asciiTheme="minorHAnsi" w:eastAsia="Calibri" w:hAnsiTheme="minorHAnsi" w:cstheme="minorHAnsi"/>
          <w:b/>
          <w:iCs/>
          <w:szCs w:val="20"/>
          <w:u w:val="single"/>
          <w:bdr w:val="single" w:sz="8" w:space="0" w:color="auto"/>
        </w:rPr>
        <w:t xml:space="preserve">-related </w:t>
      </w:r>
      <w:r w:rsidRPr="001E0C8E">
        <w:rPr>
          <w:rFonts w:asciiTheme="minorHAnsi" w:eastAsia="Calibri" w:hAnsiTheme="minorHAnsi" w:cstheme="minorHAnsi"/>
          <w:b/>
          <w:iCs/>
          <w:szCs w:val="20"/>
          <w:highlight w:val="cyan"/>
          <w:u w:val="single"/>
          <w:bdr w:val="single" w:sz="8" w:space="0" w:color="auto"/>
        </w:rPr>
        <w:t>threats or malnutrition</w:t>
      </w:r>
      <w:r w:rsidRPr="00CF59C9">
        <w:rPr>
          <w:rFonts w:asciiTheme="minorHAnsi" w:eastAsia="Calibri" w:hAnsiTheme="minorHAnsi" w:cstheme="minorHAnsi"/>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6B0E98">
        <w:rPr>
          <w:rFonts w:asciiTheme="minorHAnsi" w:eastAsia="Calibri" w:hAnsiTheme="minorHAnsi" w:cstheme="minorHAnsi"/>
          <w:szCs w:val="20"/>
          <w:u w:val="single"/>
        </w:rPr>
        <w:t xml:space="preserve">spread of </w:t>
      </w:r>
      <w:r w:rsidRPr="001E0C8E">
        <w:rPr>
          <w:rFonts w:asciiTheme="minorHAnsi" w:eastAsia="Calibri" w:hAnsiTheme="minorHAnsi" w:cstheme="minorHAnsi"/>
          <w:szCs w:val="20"/>
          <w:highlight w:val="cyan"/>
          <w:u w:val="single"/>
        </w:rPr>
        <w:t>malaria</w:t>
      </w:r>
      <w:r w:rsidRPr="00CF59C9">
        <w:rPr>
          <w:rFonts w:asciiTheme="minorHAnsi" w:eastAsia="Calibri" w:hAnsiTheme="minorHAnsi" w:cstheme="minorHAnsi"/>
          <w:sz w:val="14"/>
          <w:szCs w:val="20"/>
        </w:rPr>
        <w:t xml:space="preserve">, a much repeated claim, </w:t>
      </w:r>
      <w:r w:rsidRPr="001E0C8E">
        <w:rPr>
          <w:rFonts w:asciiTheme="minorHAnsi" w:eastAsia="Calibri" w:hAnsiTheme="minorHAnsi" w:cstheme="minorHAnsi"/>
          <w:szCs w:val="20"/>
          <w:highlight w:val="cyan"/>
          <w:u w:val="single"/>
        </w:rPr>
        <w:t>is</w:t>
      </w:r>
      <w:r w:rsidRPr="006B0E98">
        <w:rPr>
          <w:rFonts w:asciiTheme="minorHAnsi" w:eastAsia="Calibri" w:hAnsiTheme="minorHAnsi" w:cstheme="minorHAnsi"/>
          <w:szCs w:val="20"/>
          <w:u w:val="single"/>
        </w:rPr>
        <w:t xml:space="preserve"> largely </w:t>
      </w:r>
      <w:r w:rsidRPr="001E0C8E">
        <w:rPr>
          <w:rFonts w:asciiTheme="minorHAnsi" w:eastAsia="Calibri" w:hAnsiTheme="minorHAnsi" w:cstheme="minorHAnsi"/>
          <w:szCs w:val="20"/>
          <w:highlight w:val="cyan"/>
          <w:u w:val="single"/>
        </w:rPr>
        <w:t>unrelated</w:t>
      </w:r>
      <w:r w:rsidRPr="006B0E98">
        <w:rPr>
          <w:rFonts w:asciiTheme="minorHAnsi" w:eastAsia="Calibri" w:hAnsiTheme="minorHAnsi" w:cstheme="minorHAnsi"/>
          <w:szCs w:val="20"/>
          <w:u w:val="single"/>
        </w:rPr>
        <w:t xml:space="preserve"> to climate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Malaria’s worst recorded outbreak</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was in Siberia long before there was any discussion of AGW</w:t>
      </w:r>
      <w:r w:rsidRPr="00CF59C9">
        <w:rPr>
          <w:rFonts w:asciiTheme="minorHAnsi" w:eastAsia="Calibri" w:hAnsiTheme="minorHAnsi" w:cstheme="minorHAnsi"/>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6B0E98">
        <w:rPr>
          <w:rFonts w:asciiTheme="minorHAnsi" w:eastAsia="Calibri" w:hAnsiTheme="minorHAnsi" w:cstheme="minorHAnsi"/>
          <w:b/>
          <w:iCs/>
          <w:szCs w:val="20"/>
          <w:u w:val="single"/>
          <w:bdr w:val="single" w:sz="8" w:space="0" w:color="auto"/>
        </w:rPr>
        <w:t xml:space="preserve">Catastrophic </w:t>
      </w:r>
      <w:r w:rsidRPr="001E0C8E">
        <w:rPr>
          <w:rFonts w:asciiTheme="minorHAnsi" w:eastAsia="Calibri" w:hAnsiTheme="minorHAnsi" w:cstheme="minorHAnsi"/>
          <w:b/>
          <w:iCs/>
          <w:szCs w:val="20"/>
          <w:highlight w:val="cyan"/>
          <w:u w:val="single"/>
          <w:bdr w:val="single" w:sz="8" w:space="0" w:color="auto"/>
        </w:rPr>
        <w:t>species loss</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similarly </w:t>
      </w:r>
      <w:r w:rsidRPr="001E0C8E">
        <w:rPr>
          <w:rFonts w:asciiTheme="minorHAnsi" w:eastAsia="Calibri" w:hAnsiTheme="minorHAnsi" w:cstheme="minorHAnsi"/>
          <w:szCs w:val="20"/>
          <w:highlight w:val="cyan"/>
          <w:u w:val="single"/>
        </w:rPr>
        <w:t>has</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b/>
          <w:iCs/>
          <w:szCs w:val="20"/>
          <w:highlight w:val="cyan"/>
          <w:u w:val="single"/>
          <w:bdr w:val="single" w:sz="8" w:space="0" w:color="auto"/>
        </w:rPr>
        <w:t>little foundation in</w:t>
      </w:r>
      <w:r w:rsidRPr="006B0E98">
        <w:rPr>
          <w:rFonts w:asciiTheme="minorHAnsi" w:eastAsia="Calibri" w:hAnsiTheme="minorHAnsi" w:cstheme="minorHAnsi"/>
          <w:b/>
          <w:iCs/>
          <w:szCs w:val="20"/>
          <w:u w:val="single"/>
          <w:bdr w:val="single" w:sz="8" w:space="0" w:color="auto"/>
        </w:rPr>
        <w:t xml:space="preserve"> past </w:t>
      </w:r>
      <w:r w:rsidRPr="001E0C8E">
        <w:rPr>
          <w:rFonts w:asciiTheme="minorHAnsi" w:eastAsia="Calibri" w:hAnsiTheme="minorHAnsi" w:cstheme="minorHAnsi"/>
          <w:b/>
          <w:iCs/>
          <w:szCs w:val="20"/>
          <w:highlight w:val="cyan"/>
          <w:u w:val="single"/>
          <w:bdr w:val="single" w:sz="8" w:space="0" w:color="auto"/>
        </w:rPr>
        <w:t>experience</w:t>
      </w:r>
      <w:r w:rsidRPr="00CF59C9">
        <w:rPr>
          <w:rFonts w:asciiTheme="minorHAnsi" w:eastAsia="Calibri" w:hAnsiTheme="minorHAnsi" w:cstheme="minorHAnsi"/>
          <w:sz w:val="14"/>
          <w:szCs w:val="20"/>
        </w:rPr>
        <w:t xml:space="preserve">.55 </w:t>
      </w:r>
      <w:r w:rsidRPr="001E0C8E">
        <w:rPr>
          <w:rFonts w:asciiTheme="minorHAnsi" w:eastAsia="Calibri" w:hAnsiTheme="minorHAnsi" w:cstheme="minorHAnsi"/>
          <w:szCs w:val="20"/>
          <w:highlight w:val="cyan"/>
          <w:u w:val="single"/>
        </w:rPr>
        <w:t>Even if</w:t>
      </w:r>
      <w:r w:rsidRPr="006B0E98">
        <w:rPr>
          <w:rFonts w:asciiTheme="minorHAnsi" w:eastAsia="Calibri" w:hAnsiTheme="minorHAnsi" w:cstheme="minorHAnsi"/>
          <w:szCs w:val="20"/>
          <w:u w:val="single"/>
        </w:rPr>
        <w:t xml:space="preserve"> the GHG hypothesis were to be </w:t>
      </w:r>
      <w:r w:rsidRPr="001E0C8E">
        <w:rPr>
          <w:rFonts w:asciiTheme="minorHAnsi" w:eastAsia="Calibri" w:hAnsiTheme="minorHAnsi" w:cstheme="minorHAnsi"/>
          <w:szCs w:val="20"/>
          <w:highlight w:val="cyan"/>
          <w:u w:val="single"/>
        </w:rPr>
        <w:t>correct</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b/>
          <w:iCs/>
          <w:szCs w:val="20"/>
          <w:highlight w:val="cyan"/>
          <w:u w:val="single"/>
          <w:bdr w:val="single" w:sz="8" w:space="0" w:color="auto"/>
        </w:rPr>
        <w:t>its impact would be slow</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b/>
          <w:iCs/>
          <w:szCs w:val="20"/>
          <w:highlight w:val="cyan"/>
          <w:u w:val="single"/>
          <w:bdr w:val="single" w:sz="8" w:space="0" w:color="auto"/>
        </w:rPr>
        <w:t>providing</w:t>
      </w:r>
      <w:r w:rsidRPr="006B0E98">
        <w:rPr>
          <w:rFonts w:asciiTheme="minorHAnsi" w:eastAsia="Calibri" w:hAnsiTheme="minorHAnsi" w:cstheme="minorHAnsi"/>
          <w:b/>
          <w:iCs/>
          <w:szCs w:val="20"/>
          <w:u w:val="single"/>
          <w:bdr w:val="single" w:sz="8" w:space="0" w:color="auto"/>
        </w:rPr>
        <w:t xml:space="preserve"> significant </w:t>
      </w:r>
      <w:r w:rsidRPr="001E0C8E">
        <w:rPr>
          <w:rFonts w:asciiTheme="minorHAnsi" w:eastAsia="Calibri" w:hAnsiTheme="minorHAnsi" w:cstheme="minorHAnsi"/>
          <w:b/>
          <w:iCs/>
          <w:szCs w:val="20"/>
          <w:highlight w:val="cyan"/>
          <w:u w:val="single"/>
          <w:bdr w:val="single" w:sz="8" w:space="0" w:color="auto"/>
        </w:rPr>
        <w:t>scope</w:t>
      </w:r>
      <w:r w:rsidRPr="006B0E98">
        <w:rPr>
          <w:rFonts w:asciiTheme="minorHAnsi" w:eastAsia="Calibri" w:hAnsiTheme="minorHAnsi" w:cstheme="minorHAnsi"/>
          <w:b/>
          <w:iCs/>
          <w:szCs w:val="20"/>
          <w:u w:val="single"/>
          <w:bdr w:val="single" w:sz="8" w:space="0" w:color="auto"/>
        </w:rPr>
        <w:t xml:space="preserve"> and opportunity for </w:t>
      </w:r>
      <w:r w:rsidRPr="001E0C8E">
        <w:rPr>
          <w:rFonts w:asciiTheme="minorHAnsi" w:eastAsia="Calibri" w:hAnsiTheme="minorHAnsi" w:cstheme="minorHAnsi"/>
          <w:b/>
          <w:iCs/>
          <w:szCs w:val="20"/>
          <w:highlight w:val="cyan"/>
          <w:u w:val="single"/>
          <w:bdr w:val="single" w:sz="8" w:space="0" w:color="auto"/>
        </w:rPr>
        <w:t>adaptation</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including by ﬂora and fauna</w:t>
      </w:r>
      <w:r w:rsidRPr="00CF59C9">
        <w:rPr>
          <w:rFonts w:asciiTheme="minorHAnsi" w:eastAsia="Calibri" w:hAnsiTheme="minorHAnsi" w:cstheme="minorHAnsi"/>
          <w:sz w:val="14"/>
          <w:szCs w:val="20"/>
        </w:rPr>
        <w:t xml:space="preserve">. One of the more irresponsible claims was made by a group of UK </w:t>
      </w:r>
      <w:r w:rsidRPr="001E0C8E">
        <w:rPr>
          <w:rFonts w:asciiTheme="minorHAnsi" w:eastAsia="Calibri" w:hAnsiTheme="minorHAnsi" w:cstheme="minorHAnsi"/>
          <w:szCs w:val="20"/>
          <w:highlight w:val="cyan"/>
          <w:u w:val="single"/>
        </w:rPr>
        <w:t>modelers</w:t>
      </w:r>
      <w:r w:rsidRPr="00CF59C9">
        <w:rPr>
          <w:rFonts w:asciiTheme="minorHAnsi" w:eastAsia="Calibri" w:hAnsiTheme="minorHAnsi" w:cstheme="minorHAnsi"/>
          <w:sz w:val="14"/>
          <w:szCs w:val="20"/>
        </w:rPr>
        <w:t xml:space="preserve"> who </w:t>
      </w:r>
      <w:r w:rsidRPr="001E0C8E">
        <w:rPr>
          <w:rFonts w:asciiTheme="minorHAnsi" w:eastAsia="Calibri" w:hAnsiTheme="minorHAnsi" w:cstheme="minorHAnsi"/>
          <w:szCs w:val="20"/>
          <w:highlight w:val="cyan"/>
          <w:u w:val="single"/>
        </w:rPr>
        <w:t>fed</w:t>
      </w:r>
      <w:r w:rsidRPr="006B0E98">
        <w:rPr>
          <w:rFonts w:asciiTheme="minorHAnsi" w:eastAsia="Calibri" w:hAnsiTheme="minorHAnsi" w:cstheme="minorHAnsi"/>
          <w:szCs w:val="20"/>
          <w:u w:val="single"/>
        </w:rPr>
        <w:t xml:space="preserve"> wildly </w:t>
      </w:r>
      <w:r w:rsidRPr="001E0C8E">
        <w:rPr>
          <w:rFonts w:asciiTheme="minorHAnsi" w:eastAsia="Calibri" w:hAnsiTheme="minorHAnsi" w:cstheme="minorHAnsi"/>
          <w:szCs w:val="20"/>
          <w:highlight w:val="cyan"/>
          <w:u w:val="single"/>
        </w:rPr>
        <w:t>improbable scenarios</w:t>
      </w:r>
      <w:r w:rsidRPr="006B0E98">
        <w:rPr>
          <w:rFonts w:asciiTheme="minorHAnsi" w:eastAsia="Calibri" w:hAnsiTheme="minorHAnsi" w:cstheme="minorHAnsi"/>
          <w:szCs w:val="20"/>
          <w:u w:val="single"/>
        </w:rPr>
        <w:t xml:space="preserve"> and data into their computers and produced the much-touted claim of massive species loss</w:t>
      </w:r>
      <w:r w:rsidRPr="00CF59C9">
        <w:rPr>
          <w:rFonts w:asciiTheme="minorHAnsi" w:eastAsia="Calibri" w:hAnsiTheme="minorHAnsi" w:cstheme="minorHAnsi"/>
          <w:sz w:val="14"/>
          <w:szCs w:val="20"/>
        </w:rPr>
        <w:t xml:space="preserve"> by the end of the century. </w:t>
      </w:r>
      <w:r w:rsidRPr="006B0E98">
        <w:rPr>
          <w:rFonts w:asciiTheme="minorHAnsi" w:eastAsia="Calibri" w:hAnsiTheme="minorHAnsi" w:cstheme="minorHAnsi"/>
          <w:szCs w:val="20"/>
          <w:u w:val="single"/>
        </w:rPr>
        <w:t>There are literally</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 xml:space="preserve">thousands of </w:t>
      </w:r>
      <w:r w:rsidRPr="006B0E98">
        <w:rPr>
          <w:rFonts w:asciiTheme="minorHAnsi" w:eastAsia="Calibri" w:hAnsiTheme="minorHAnsi" w:cstheme="minorHAnsi"/>
          <w:b/>
          <w:iCs/>
          <w:u w:val="single"/>
          <w:bdr w:val="single" w:sz="8" w:space="0" w:color="auto"/>
        </w:rPr>
        <w:t>websites devoted</w:t>
      </w:r>
      <w:r w:rsidRPr="006B0E98">
        <w:rPr>
          <w:rFonts w:asciiTheme="minorHAnsi" w:eastAsia="Calibri" w:hAnsiTheme="minorHAnsi" w:cstheme="minorHAnsi"/>
          <w:b/>
          <w:iCs/>
          <w:szCs w:val="20"/>
          <w:u w:val="single"/>
          <w:bdr w:val="single" w:sz="8" w:space="0" w:color="auto"/>
        </w:rPr>
        <w:t xml:space="preserve"> to spreading alarm about species loss</w:t>
      </w:r>
      <w:r w:rsidRPr="00CF59C9">
        <w:rPr>
          <w:rFonts w:asciiTheme="minorHAnsi" w:eastAsia="Calibri" w:hAnsiTheme="minorHAnsi" w:cstheme="minorHAnsi"/>
          <w:sz w:val="14"/>
          <w:szCs w:val="20"/>
        </w:rPr>
        <w:t xml:space="preserve"> and biodiversity. </w:t>
      </w:r>
      <w:r w:rsidRPr="006B0E98">
        <w:rPr>
          <w:rFonts w:asciiTheme="minorHAnsi" w:eastAsia="Calibri" w:hAnsiTheme="minorHAnsi" w:cstheme="minorHAnsi"/>
          <w:szCs w:val="20"/>
          <w:u w:val="single"/>
        </w:rPr>
        <w:t xml:space="preserve">Global </w:t>
      </w:r>
      <w:r w:rsidRPr="001E0C8E">
        <w:rPr>
          <w:rFonts w:asciiTheme="minorHAnsi" w:eastAsia="Calibri" w:hAnsiTheme="minorHAnsi" w:cstheme="minorHAnsi"/>
          <w:szCs w:val="20"/>
          <w:highlight w:val="cyan"/>
          <w:u w:val="single"/>
        </w:rPr>
        <w:t>warming is</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b/>
          <w:iCs/>
          <w:szCs w:val="20"/>
          <w:highlight w:val="cyan"/>
          <w:u w:val="single"/>
          <w:bdr w:val="single" w:sz="8" w:space="0" w:color="auto"/>
        </w:rPr>
        <w:t>but one of many</w:t>
      </w:r>
      <w:r w:rsidRPr="006B0E98">
        <w:rPr>
          <w:rFonts w:asciiTheme="minorHAnsi" w:eastAsia="Calibri" w:hAnsiTheme="minorHAnsi" w:cstheme="minorHAnsi"/>
          <w:b/>
          <w:iCs/>
          <w:szCs w:val="20"/>
          <w:u w:val="single"/>
          <w:bdr w:val="single" w:sz="8" w:space="0" w:color="auto"/>
        </w:rPr>
        <w:t xml:space="preserve"> claimed human </w:t>
      </w:r>
      <w:r w:rsidRPr="001E0C8E">
        <w:rPr>
          <w:rFonts w:asciiTheme="minorHAnsi" w:eastAsia="Calibri" w:hAnsiTheme="minorHAnsi" w:cstheme="minorHAnsi"/>
          <w:b/>
          <w:iCs/>
          <w:szCs w:val="20"/>
          <w:highlight w:val="cyan"/>
          <w:u w:val="single"/>
          <w:bdr w:val="single" w:sz="8" w:space="0" w:color="auto"/>
        </w:rPr>
        <w:t>threats to</w:t>
      </w:r>
      <w:r w:rsidRPr="006B0E98">
        <w:rPr>
          <w:rFonts w:asciiTheme="minorHAnsi" w:eastAsia="Calibri" w:hAnsiTheme="minorHAnsi" w:cstheme="minorHAnsi"/>
          <w:b/>
          <w:iCs/>
          <w:szCs w:val="20"/>
          <w:u w:val="single"/>
          <w:bdr w:val="single" w:sz="8" w:space="0" w:color="auto"/>
        </w:rPr>
        <w:t xml:space="preserve"> the planet’s </w:t>
      </w:r>
      <w:r w:rsidRPr="001E0C8E">
        <w:rPr>
          <w:rFonts w:asciiTheme="minorHAnsi" w:eastAsia="Calibri" w:hAnsiTheme="minorHAnsi" w:cstheme="minorHAnsi"/>
          <w:b/>
          <w:iCs/>
          <w:szCs w:val="20"/>
          <w:highlight w:val="cyan"/>
          <w:u w:val="single"/>
          <w:bdr w:val="single" w:sz="8" w:space="0" w:color="auto"/>
        </w:rPr>
        <w:t>biodiversity</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The </w:t>
      </w:r>
      <w:r w:rsidRPr="001E0C8E">
        <w:rPr>
          <w:rFonts w:asciiTheme="minorHAnsi" w:eastAsia="Calibri" w:hAnsiTheme="minorHAnsi" w:cstheme="minorHAnsi"/>
          <w:szCs w:val="20"/>
          <w:highlight w:val="cyan"/>
          <w:u w:val="single"/>
        </w:rPr>
        <w:t>claims</w:t>
      </w:r>
      <w:r w:rsidRPr="006B0E98">
        <w:rPr>
          <w:rFonts w:asciiTheme="minorHAnsi" w:eastAsia="Calibri" w:hAnsiTheme="minorHAnsi" w:cstheme="minorHAnsi"/>
          <w:szCs w:val="20"/>
          <w:u w:val="single"/>
        </w:rPr>
        <w:t>,</w:t>
      </w:r>
      <w:r w:rsidRPr="00CF59C9">
        <w:rPr>
          <w:rFonts w:asciiTheme="minorHAnsi" w:eastAsia="Calibri" w:hAnsiTheme="minorHAnsi" w:cstheme="minorHAnsi"/>
          <w:sz w:val="14"/>
          <w:szCs w:val="20"/>
        </w:rPr>
        <w:t xml:space="preserve"> fortunately, </w:t>
      </w:r>
      <w:r w:rsidRPr="001E0C8E">
        <w:rPr>
          <w:rFonts w:asciiTheme="minorHAnsi" w:eastAsia="Calibri" w:hAnsiTheme="minorHAnsi" w:cstheme="minorHAnsi"/>
          <w:szCs w:val="20"/>
          <w:highlight w:val="cyan"/>
          <w:u w:val="single"/>
        </w:rPr>
        <w:t>are</w:t>
      </w:r>
      <w:r w:rsidRPr="006B0E98">
        <w:rPr>
          <w:rFonts w:asciiTheme="minorHAnsi" w:eastAsia="Calibri" w:hAnsiTheme="minorHAnsi" w:cstheme="minorHAnsi"/>
          <w:szCs w:val="20"/>
          <w:u w:val="single"/>
        </w:rPr>
        <w:t xml:space="preserve"> largely </w:t>
      </w:r>
      <w:r w:rsidRPr="001E0C8E">
        <w:rPr>
          <w:rFonts w:asciiTheme="minorHAnsi" w:eastAsia="Calibri" w:hAnsiTheme="minorHAnsi" w:cstheme="minorHAnsi"/>
          <w:szCs w:val="20"/>
          <w:highlight w:val="cyan"/>
          <w:u w:val="single"/>
        </w:rPr>
        <w:t>hype</w:t>
      </w:r>
      <w:r w:rsidRPr="00CF59C9">
        <w:rPr>
          <w:rFonts w:asciiTheme="minorHAnsi" w:eastAsia="Calibri" w:hAnsiTheme="minorHAnsi" w:cstheme="minorHAnsi"/>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6B0E98">
        <w:rPr>
          <w:rFonts w:asciiTheme="minorHAnsi" w:eastAsia="Calibri" w:hAnsiTheme="minorHAnsi" w:cstheme="minorHAnsi"/>
          <w:szCs w:val="20"/>
          <w:u w:val="single"/>
        </w:rPr>
        <w:t>scientists</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have no idea of the extent of the world's ﬂora and fauna</w:t>
      </w:r>
      <w:r w:rsidRPr="00CF59C9">
        <w:rPr>
          <w:rFonts w:asciiTheme="minorHAnsi" w:eastAsia="Calibri" w:hAnsiTheme="minorHAnsi" w:cstheme="minorHAnsi"/>
          <w:sz w:val="14"/>
          <w:szCs w:val="20"/>
        </w:rPr>
        <w:t xml:space="preserve">, with estimates ranging from five million to 100 million species, and that </w:t>
      </w:r>
      <w:r w:rsidRPr="006B0E98">
        <w:rPr>
          <w:rFonts w:asciiTheme="minorHAnsi" w:eastAsia="Calibri" w:hAnsiTheme="minorHAnsi" w:cstheme="minorHAnsi"/>
          <w:szCs w:val="20"/>
          <w:u w:val="single"/>
        </w:rPr>
        <w:t>there are no reliable data about the rate of loss</w:t>
      </w:r>
      <w:r w:rsidRPr="00CF59C9">
        <w:rPr>
          <w:rFonts w:asciiTheme="minorHAnsi" w:eastAsia="Calibri" w:hAnsiTheme="minorHAnsi" w:cstheme="minorHAnsi"/>
          <w:sz w:val="14"/>
          <w:szCs w:val="20"/>
        </w:rPr>
        <w:t xml:space="preserve">. By some estimates, </w:t>
      </w:r>
      <w:r w:rsidRPr="001E0C8E">
        <w:rPr>
          <w:rFonts w:asciiTheme="minorHAnsi" w:eastAsia="Calibri" w:hAnsiTheme="minorHAnsi" w:cstheme="minorHAnsi"/>
          <w:szCs w:val="20"/>
          <w:highlight w:val="cyan"/>
          <w:u w:val="single"/>
        </w:rPr>
        <w:t>95 per cent of</w:t>
      </w:r>
      <w:r w:rsidRPr="006B0E98">
        <w:rPr>
          <w:rFonts w:asciiTheme="minorHAnsi" w:eastAsia="Calibri" w:hAnsiTheme="minorHAnsi" w:cstheme="minorHAnsi"/>
          <w:szCs w:val="20"/>
          <w:u w:val="single"/>
        </w:rPr>
        <w:t xml:space="preserve"> the </w:t>
      </w:r>
      <w:r w:rsidRPr="001E0C8E">
        <w:rPr>
          <w:rFonts w:asciiTheme="minorHAnsi" w:eastAsia="Calibri" w:hAnsiTheme="minorHAnsi" w:cstheme="minorHAnsi"/>
          <w:szCs w:val="20"/>
          <w:highlight w:val="cyan"/>
          <w:u w:val="single"/>
        </w:rPr>
        <w:t>species</w:t>
      </w:r>
      <w:r w:rsidRPr="006B0E98">
        <w:rPr>
          <w:rFonts w:asciiTheme="minorHAnsi" w:eastAsia="Calibri" w:hAnsiTheme="minorHAnsi" w:cstheme="minorHAnsi"/>
          <w:szCs w:val="20"/>
          <w:u w:val="single"/>
        </w:rPr>
        <w:t xml:space="preserve"> that ever existed </w:t>
      </w:r>
      <w:r w:rsidRPr="001E0C8E">
        <w:rPr>
          <w:rFonts w:asciiTheme="minorHAnsi" w:eastAsia="Calibri" w:hAnsiTheme="minorHAnsi" w:cstheme="minorHAnsi"/>
          <w:szCs w:val="20"/>
          <w:highlight w:val="cyan"/>
          <w:u w:val="single"/>
        </w:rPr>
        <w:t>have been lost</w:t>
      </w:r>
      <w:r w:rsidRPr="006B0E98">
        <w:rPr>
          <w:rFonts w:asciiTheme="minorHAnsi" w:eastAsia="Calibri" w:hAnsiTheme="minorHAnsi" w:cstheme="minorHAnsi"/>
          <w:szCs w:val="20"/>
          <w:u w:val="single"/>
        </w:rPr>
        <w:t xml:space="preserve"> over the eons</w:t>
      </w:r>
      <w:r w:rsidRPr="00CF59C9">
        <w:rPr>
          <w:rFonts w:asciiTheme="minorHAnsi" w:eastAsia="Calibri" w:hAnsiTheme="minorHAnsi" w:cstheme="minorHAnsi"/>
          <w:sz w:val="14"/>
          <w:szCs w:val="20"/>
        </w:rPr>
        <w:t xml:space="preserve">, most before humans became major players in altering their environment. A much more credible estimate of recent species loss comes from a surprising source, the UN Environmental Program. It reports that known </w:t>
      </w:r>
      <w:r w:rsidRPr="006B0E98">
        <w:rPr>
          <w:rFonts w:asciiTheme="minorHAnsi" w:eastAsia="Calibri" w:hAnsiTheme="minorHAnsi" w:cstheme="minorHAnsi"/>
          <w:b/>
          <w:iCs/>
          <w:szCs w:val="20"/>
          <w:u w:val="single"/>
          <w:bdr w:val="single" w:sz="8" w:space="0" w:color="auto"/>
        </w:rPr>
        <w:t xml:space="preserve">species </w:t>
      </w:r>
      <w:r w:rsidRPr="001E0C8E">
        <w:rPr>
          <w:rFonts w:asciiTheme="minorHAnsi" w:eastAsia="Calibri" w:hAnsiTheme="minorHAnsi" w:cstheme="minorHAnsi"/>
          <w:b/>
          <w:iCs/>
          <w:szCs w:val="20"/>
          <w:highlight w:val="cyan"/>
          <w:u w:val="single"/>
          <w:bdr w:val="single" w:sz="8" w:space="0" w:color="auto"/>
        </w:rPr>
        <w:t>loss is slowing reaching its lowest level in 500 years</w:t>
      </w:r>
      <w:r w:rsidRPr="00CF59C9">
        <w:rPr>
          <w:rFonts w:asciiTheme="minorHAnsi" w:eastAsia="Calibri" w:hAnsiTheme="minorHAnsi" w:cstheme="minorHAnsi"/>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6B0E98">
        <w:rPr>
          <w:rFonts w:asciiTheme="minorHAnsi" w:eastAsia="Calibri" w:hAnsiTheme="minorHAnsi" w:cstheme="minorHAnsi"/>
          <w:szCs w:val="20"/>
          <w:u w:val="single"/>
        </w:rPr>
        <w:t>a species of plant or animal has responded to adverse conditions by moving to more hospitable circumstances</w:t>
      </w:r>
      <w:r w:rsidRPr="00CF59C9">
        <w:rPr>
          <w:rFonts w:asciiTheme="minorHAnsi" w:eastAsia="Calibri" w:hAnsiTheme="minorHAnsi" w:cstheme="minorHAnsi"/>
          <w:sz w:val="14"/>
          <w:szCs w:val="20"/>
        </w:rPr>
        <w:t xml:space="preserve">, e.g., birds or butterflies becoming more numerous north of their range and disappearing at its extreme southern extent. Idso et al. conclude: “Many </w:t>
      </w:r>
      <w:r w:rsidRPr="006B0E98">
        <w:rPr>
          <w:rFonts w:asciiTheme="minorHAnsi" w:eastAsia="Calibri" w:hAnsiTheme="minorHAnsi" w:cstheme="minorHAnsi"/>
          <w:szCs w:val="20"/>
          <w:u w:val="single"/>
        </w:rPr>
        <w:t>species have shown the ability to</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adapt rapidly to changes in climate</w:t>
      </w:r>
      <w:r w:rsidRPr="00CF59C9">
        <w:rPr>
          <w:rFonts w:asciiTheme="minorHAnsi" w:eastAsia="Calibri" w:hAnsiTheme="minorHAnsi" w:cstheme="minorHAnsi"/>
          <w:sz w:val="14"/>
          <w:szCs w:val="20"/>
        </w:rPr>
        <w:t xml:space="preserve">. </w:t>
      </w:r>
      <w:r w:rsidRPr="001E0C8E">
        <w:rPr>
          <w:rFonts w:asciiTheme="minorHAnsi" w:eastAsia="Calibri" w:hAnsiTheme="minorHAnsi" w:cstheme="minorHAnsi"/>
          <w:szCs w:val="20"/>
          <w:highlight w:val="cyan"/>
          <w:u w:val="single"/>
        </w:rPr>
        <w:t>Claims that</w:t>
      </w:r>
      <w:r w:rsidRPr="006B0E98">
        <w:rPr>
          <w:rFonts w:asciiTheme="minorHAnsi" w:eastAsia="Calibri" w:hAnsiTheme="minorHAnsi" w:cstheme="minorHAnsi"/>
          <w:szCs w:val="20"/>
          <w:u w:val="single"/>
        </w:rPr>
        <w:t xml:space="preserve"> global </w:t>
      </w:r>
      <w:r w:rsidRPr="001E0C8E">
        <w:rPr>
          <w:rFonts w:asciiTheme="minorHAnsi" w:eastAsia="Calibri" w:hAnsiTheme="minorHAnsi" w:cstheme="minorHAnsi"/>
          <w:szCs w:val="20"/>
          <w:highlight w:val="cyan"/>
          <w:u w:val="single"/>
        </w:rPr>
        <w:t>warming threatens</w:t>
      </w:r>
      <w:r w:rsidRPr="00CF59C9">
        <w:rPr>
          <w:rFonts w:asciiTheme="minorHAnsi" w:eastAsia="Calibri" w:hAnsiTheme="minorHAnsi" w:cstheme="minorHAnsi"/>
          <w:sz w:val="14"/>
          <w:szCs w:val="20"/>
        </w:rPr>
        <w:t xml:space="preserve"> large numbers of species with </w:t>
      </w:r>
      <w:r w:rsidRPr="001E0C8E">
        <w:rPr>
          <w:rFonts w:asciiTheme="minorHAnsi" w:eastAsia="Calibri" w:hAnsiTheme="minorHAnsi" w:cstheme="minorHAnsi"/>
          <w:b/>
          <w:iCs/>
          <w:szCs w:val="20"/>
          <w:highlight w:val="cyan"/>
          <w:u w:val="single"/>
          <w:bdr w:val="single" w:sz="8" w:space="0" w:color="auto"/>
        </w:rPr>
        <w:t>extinction</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typically </w:t>
      </w:r>
      <w:r w:rsidRPr="001E0C8E">
        <w:rPr>
          <w:rFonts w:asciiTheme="minorHAnsi" w:eastAsia="Calibri" w:hAnsiTheme="minorHAnsi" w:cstheme="minorHAnsi"/>
          <w:szCs w:val="20"/>
          <w:highlight w:val="cyan"/>
          <w:u w:val="single"/>
        </w:rPr>
        <w:t>rest on</w:t>
      </w:r>
      <w:r w:rsidRPr="00CF59C9">
        <w:rPr>
          <w:rFonts w:asciiTheme="minorHAnsi" w:eastAsia="Calibri" w:hAnsiTheme="minorHAnsi" w:cstheme="minorHAnsi"/>
          <w:sz w:val="14"/>
          <w:szCs w:val="20"/>
        </w:rPr>
        <w:t xml:space="preserve"> a false definition of extinction (the loss of a particular population rather than en- tire species) and </w:t>
      </w:r>
      <w:r w:rsidRPr="001E0C8E">
        <w:rPr>
          <w:rFonts w:asciiTheme="minorHAnsi" w:eastAsia="Calibri" w:hAnsiTheme="minorHAnsi" w:cstheme="minorHAnsi"/>
          <w:b/>
          <w:iCs/>
          <w:szCs w:val="20"/>
          <w:highlight w:val="cyan"/>
          <w:u w:val="single"/>
          <w:bdr w:val="single" w:sz="8" w:space="0" w:color="auto"/>
        </w:rPr>
        <w:t>speculation rather than</w:t>
      </w:r>
      <w:r w:rsidRPr="006B0E98">
        <w:rPr>
          <w:rFonts w:asciiTheme="minorHAnsi" w:eastAsia="Calibri" w:hAnsiTheme="minorHAnsi" w:cstheme="minorHAnsi"/>
          <w:b/>
          <w:iCs/>
          <w:szCs w:val="20"/>
          <w:u w:val="single"/>
          <w:bdr w:val="single" w:sz="8" w:space="0" w:color="auto"/>
        </w:rPr>
        <w:t xml:space="preserve"> real-world </w:t>
      </w:r>
      <w:r w:rsidRPr="001E0C8E">
        <w:rPr>
          <w:rFonts w:asciiTheme="minorHAnsi" w:eastAsia="Calibri" w:hAnsiTheme="minorHAnsi" w:cstheme="minorHAnsi"/>
          <w:b/>
          <w:iCs/>
          <w:szCs w:val="20"/>
          <w:highlight w:val="cyan"/>
          <w:u w:val="single"/>
          <w:bdr w:val="single" w:sz="8" w:space="0" w:color="auto"/>
        </w:rPr>
        <w:t>evidence</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szCs w:val="20"/>
          <w:u w:val="single"/>
        </w:rPr>
        <w:t xml:space="preserve">The world’s </w:t>
      </w:r>
      <w:r w:rsidRPr="001E0C8E">
        <w:rPr>
          <w:rFonts w:asciiTheme="minorHAnsi" w:eastAsia="Calibri" w:hAnsiTheme="minorHAnsi" w:cstheme="minorHAnsi"/>
          <w:szCs w:val="20"/>
          <w:highlight w:val="cyan"/>
          <w:u w:val="single"/>
        </w:rPr>
        <w:t>species have proven</w:t>
      </w:r>
      <w:r w:rsidRPr="00CF59C9">
        <w:rPr>
          <w:rFonts w:asciiTheme="minorHAnsi" w:eastAsia="Calibri" w:hAnsiTheme="minorHAnsi" w:cstheme="minorHAnsi"/>
          <w:sz w:val="14"/>
          <w:szCs w:val="20"/>
        </w:rPr>
        <w:t xml:space="preserve"> </w:t>
      </w:r>
      <w:r w:rsidRPr="006B0E98">
        <w:rPr>
          <w:rFonts w:asciiTheme="minorHAnsi" w:eastAsia="Calibri" w:hAnsiTheme="minorHAnsi" w:cstheme="minorHAnsi"/>
          <w:b/>
          <w:iCs/>
          <w:szCs w:val="20"/>
          <w:u w:val="single"/>
          <w:bdr w:val="single" w:sz="8" w:space="0" w:color="auto"/>
        </w:rPr>
        <w:t xml:space="preserve">very </w:t>
      </w:r>
      <w:r w:rsidRPr="001E0C8E">
        <w:rPr>
          <w:rFonts w:asciiTheme="minorHAnsi" w:eastAsia="Calibri" w:hAnsiTheme="minorHAnsi" w:cstheme="minorHAnsi"/>
          <w:b/>
          <w:iCs/>
          <w:szCs w:val="20"/>
          <w:highlight w:val="cyan"/>
          <w:u w:val="single"/>
          <w:bdr w:val="single" w:sz="8" w:space="0" w:color="auto"/>
        </w:rPr>
        <w:t>resilient</w:t>
      </w:r>
      <w:r w:rsidRPr="001E0C8E">
        <w:rPr>
          <w:rFonts w:asciiTheme="minorHAnsi" w:eastAsia="Calibri" w:hAnsiTheme="minorHAnsi" w:cstheme="minorHAnsi"/>
          <w:sz w:val="14"/>
          <w:szCs w:val="20"/>
          <w:highlight w:val="cyan"/>
        </w:rPr>
        <w:t xml:space="preserve">, </w:t>
      </w:r>
      <w:r w:rsidRPr="001E0C8E">
        <w:rPr>
          <w:rFonts w:asciiTheme="minorHAnsi" w:eastAsia="Calibri" w:hAnsiTheme="minorHAnsi" w:cstheme="minorHAnsi"/>
          <w:szCs w:val="20"/>
          <w:highlight w:val="cyan"/>
          <w:u w:val="single"/>
        </w:rPr>
        <w:t>having survived past</w:t>
      </w:r>
      <w:r w:rsidRPr="006B0E98">
        <w:rPr>
          <w:rFonts w:asciiTheme="minorHAnsi" w:eastAsia="Calibri" w:hAnsiTheme="minorHAnsi" w:cstheme="minorHAnsi"/>
          <w:szCs w:val="20"/>
          <w:u w:val="single"/>
        </w:rPr>
        <w:t xml:space="preserve"> natural climate </w:t>
      </w:r>
      <w:r w:rsidRPr="001E0C8E">
        <w:rPr>
          <w:rFonts w:asciiTheme="minorHAnsi" w:eastAsia="Calibri" w:hAnsiTheme="minorHAnsi" w:cstheme="minorHAnsi"/>
          <w:szCs w:val="20"/>
          <w:highlight w:val="cyan"/>
          <w:u w:val="single"/>
        </w:rPr>
        <w:t>cycles that involved</w:t>
      </w:r>
      <w:r w:rsidRPr="006B0E98">
        <w:rPr>
          <w:rFonts w:asciiTheme="minorHAnsi" w:eastAsia="Calibri" w:hAnsiTheme="minorHAnsi" w:cstheme="minorHAnsi"/>
          <w:szCs w:val="20"/>
          <w:u w:val="single"/>
        </w:rPr>
        <w:t xml:space="preserve"> much </w:t>
      </w:r>
      <w:r w:rsidRPr="001E0C8E">
        <w:rPr>
          <w:rFonts w:asciiTheme="minorHAnsi" w:eastAsia="Calibri" w:hAnsiTheme="minorHAnsi" w:cstheme="minorHAnsi"/>
          <w:szCs w:val="20"/>
          <w:highlight w:val="cyan"/>
          <w:u w:val="single"/>
        </w:rPr>
        <w:t>greater warming</w:t>
      </w:r>
      <w:r w:rsidRPr="006B0E98">
        <w:rPr>
          <w:rFonts w:asciiTheme="minorHAnsi" w:eastAsia="Calibri" w:hAnsiTheme="minorHAnsi" w:cstheme="minorHAnsi"/>
          <w:szCs w:val="20"/>
          <w:u w:val="single"/>
        </w:rPr>
        <w:t xml:space="preserve"> and higher C02 concentrations </w:t>
      </w:r>
      <w:r w:rsidRPr="001E0C8E">
        <w:rPr>
          <w:rFonts w:asciiTheme="minorHAnsi" w:eastAsia="Calibri" w:hAnsiTheme="minorHAnsi" w:cstheme="minorHAnsi"/>
          <w:szCs w:val="20"/>
          <w:highlight w:val="cyan"/>
          <w:u w:val="single"/>
        </w:rPr>
        <w:t>than</w:t>
      </w:r>
      <w:r w:rsidRPr="006B0E98">
        <w:rPr>
          <w:rFonts w:asciiTheme="minorHAnsi" w:eastAsia="Calibri" w:hAnsiTheme="minorHAnsi" w:cstheme="minorHAnsi"/>
          <w:szCs w:val="20"/>
          <w:u w:val="single"/>
        </w:rPr>
        <w:t xml:space="preserve"> exist today or are </w:t>
      </w:r>
      <w:r w:rsidRPr="001E0C8E">
        <w:rPr>
          <w:rFonts w:asciiTheme="minorHAnsi" w:eastAsia="Calibri" w:hAnsiTheme="minorHAnsi" w:cstheme="minorHAnsi"/>
          <w:szCs w:val="20"/>
          <w:highlight w:val="cyan"/>
          <w:u w:val="single"/>
        </w:rPr>
        <w:t>likely</w:t>
      </w:r>
      <w:r w:rsidRPr="006B0E98">
        <w:rPr>
          <w:rFonts w:asciiTheme="minorHAnsi" w:eastAsia="Calibri" w:hAnsiTheme="minorHAnsi" w:cstheme="minorHAnsi"/>
          <w:szCs w:val="20"/>
          <w:u w:val="single"/>
        </w:rPr>
        <w:t xml:space="preserve"> to exist </w:t>
      </w:r>
      <w:r w:rsidRPr="001E0C8E">
        <w:rPr>
          <w:rFonts w:asciiTheme="minorHAnsi" w:eastAsia="Calibri" w:hAnsiTheme="minorHAnsi" w:cstheme="minorHAnsi"/>
          <w:szCs w:val="20"/>
          <w:highlight w:val="cyan"/>
          <w:u w:val="single"/>
        </w:rPr>
        <w:t>in</w:t>
      </w:r>
      <w:r w:rsidRPr="006B0E98">
        <w:rPr>
          <w:rFonts w:asciiTheme="minorHAnsi" w:eastAsia="Calibri" w:hAnsiTheme="minorHAnsi" w:cstheme="minorHAnsi"/>
          <w:szCs w:val="20"/>
          <w:u w:val="single"/>
        </w:rPr>
        <w:t xml:space="preserve"> the </w:t>
      </w:r>
      <w:r w:rsidRPr="001E0C8E">
        <w:rPr>
          <w:rFonts w:asciiTheme="minorHAnsi" w:eastAsia="Calibri" w:hAnsiTheme="minorHAnsi" w:cstheme="minorHAnsi"/>
          <w:szCs w:val="20"/>
          <w:highlight w:val="cyan"/>
          <w:u w:val="single"/>
        </w:rPr>
        <w:t>coming centuries</w:t>
      </w:r>
      <w:r w:rsidRPr="006B0E98">
        <w:rPr>
          <w:rFonts w:asciiTheme="minorHAnsi" w:eastAsia="Calibri" w:hAnsiTheme="minorHAnsi" w:cstheme="minorHAnsi"/>
          <w:szCs w:val="20"/>
          <w:u w:val="single"/>
        </w:rPr>
        <w:t>?“</w:t>
      </w:r>
    </w:p>
    <w:p w14:paraId="7E7261C4" w14:textId="77777777" w:rsidR="00D451C3" w:rsidRPr="003A56B8" w:rsidRDefault="00D451C3" w:rsidP="00D451C3">
      <w:pPr>
        <w:pStyle w:val="Heading4"/>
        <w:rPr>
          <w:rFonts w:eastAsia="Times New Roman"/>
        </w:rPr>
      </w:pPr>
      <w:r w:rsidRPr="003A56B8">
        <w:rPr>
          <w:rFonts w:eastAsia="Times New Roman"/>
        </w:rPr>
        <w:t xml:space="preserve">Extinction requires 12 degrees---that </w:t>
      </w:r>
      <w:r w:rsidRPr="003A56B8">
        <w:rPr>
          <w:rFonts w:eastAsia="Times New Roman"/>
          <w:u w:val="single"/>
        </w:rPr>
        <w:t>won’t happen</w:t>
      </w:r>
    </w:p>
    <w:p w14:paraId="051D9571" w14:textId="77777777" w:rsidR="00D451C3" w:rsidRDefault="00D451C3" w:rsidP="00D451C3">
      <w:pPr>
        <w:rPr>
          <w:rFonts w:eastAsia="Calibri"/>
        </w:rPr>
      </w:pPr>
      <w:r w:rsidRPr="00CF59C9">
        <w:rPr>
          <w:rStyle w:val="Style13ptBold"/>
        </w:rPr>
        <w:t>Farquhar 17</w:t>
      </w:r>
      <w:r w:rsidRPr="003A56B8">
        <w:rPr>
          <w:rFonts w:eastAsia="Calibri"/>
          <w:b/>
          <w:bCs/>
        </w:rPr>
        <w:t xml:space="preserve"> –</w:t>
      </w:r>
      <w:r w:rsidRPr="003A56B8">
        <w:rPr>
          <w:rFonts w:eastAsia="Calibri"/>
        </w:rPr>
        <w:t xml:space="preserve"> Sebastian Farquhar, Leader of the Global Priorities Project (GPP) at the Centre for Effective Altruism, et al., “Existential Risk: Diplomacy and Governance”, </w:t>
      </w:r>
      <w:hyperlink r:id="rId49" w:history="1">
        <w:r w:rsidRPr="00752AE9">
          <w:rPr>
            <w:rStyle w:val="Hyperlink"/>
            <w:rFonts w:eastAsia="Calibri"/>
          </w:rPr>
          <w:t>https://www.fhi.ox.ac.uk/wp-content/uploads/Existential-Risks-2017-01-23.pdf</w:t>
        </w:r>
      </w:hyperlink>
    </w:p>
    <w:p w14:paraId="5AFABFA1" w14:textId="77777777" w:rsidR="00D451C3" w:rsidRPr="003A56B8" w:rsidRDefault="00D451C3" w:rsidP="00D451C3">
      <w:pPr>
        <w:rPr>
          <w:rFonts w:eastAsia="Calibri"/>
        </w:rPr>
      </w:pPr>
    </w:p>
    <w:p w14:paraId="60966A70" w14:textId="77777777" w:rsidR="00D451C3" w:rsidRPr="00CF59C9" w:rsidRDefault="00D451C3" w:rsidP="00D451C3">
      <w:pPr>
        <w:rPr>
          <w:rFonts w:eastAsia="Calibri"/>
          <w:sz w:val="14"/>
          <w:szCs w:val="20"/>
        </w:rPr>
      </w:pPr>
      <w:r w:rsidRPr="003A56B8">
        <w:rPr>
          <w:rFonts w:eastAsia="Calibri"/>
          <w:szCs w:val="20"/>
          <w:u w:val="single"/>
        </w:rPr>
        <w:t xml:space="preserve">The </w:t>
      </w:r>
      <w:r w:rsidRPr="001E0C8E">
        <w:rPr>
          <w:rFonts w:eastAsia="Calibri"/>
          <w:b/>
          <w:iCs/>
          <w:szCs w:val="20"/>
          <w:highlight w:val="cyan"/>
          <w:u w:val="single"/>
          <w:bdr w:val="single" w:sz="8" w:space="0" w:color="auto"/>
        </w:rPr>
        <w:t>most likely</w:t>
      </w:r>
      <w:r w:rsidRPr="001E0C8E">
        <w:rPr>
          <w:rFonts w:eastAsia="Calibri"/>
          <w:szCs w:val="20"/>
          <w:highlight w:val="cyan"/>
          <w:u w:val="single"/>
        </w:rPr>
        <w:t xml:space="preserve"> levels of</w:t>
      </w:r>
      <w:r w:rsidRPr="003A56B8">
        <w:rPr>
          <w:rFonts w:eastAsia="Calibri"/>
          <w:szCs w:val="20"/>
          <w:u w:val="single"/>
        </w:rPr>
        <w:t xml:space="preserve"> global </w:t>
      </w:r>
      <w:r w:rsidRPr="001E0C8E">
        <w:rPr>
          <w:rFonts w:eastAsia="Calibri"/>
          <w:szCs w:val="20"/>
          <w:highlight w:val="cyan"/>
          <w:u w:val="single"/>
        </w:rPr>
        <w:t xml:space="preserve">warming are </w:t>
      </w:r>
      <w:r w:rsidRPr="001E0C8E">
        <w:rPr>
          <w:rFonts w:eastAsia="Calibri"/>
          <w:b/>
          <w:iCs/>
          <w:szCs w:val="20"/>
          <w:highlight w:val="cyan"/>
          <w:u w:val="single"/>
          <w:bdr w:val="single" w:sz="8" w:space="0" w:color="auto"/>
        </w:rPr>
        <w:t>very unlikely to cause</w:t>
      </w:r>
      <w:r w:rsidRPr="003A56B8">
        <w:rPr>
          <w:rFonts w:eastAsia="Calibri"/>
          <w:b/>
          <w:iCs/>
          <w:szCs w:val="20"/>
          <w:u w:val="single"/>
          <w:bdr w:val="single" w:sz="8" w:space="0" w:color="auto"/>
        </w:rPr>
        <w:t xml:space="preserve"> human </w:t>
      </w:r>
      <w:r w:rsidRPr="001E0C8E">
        <w:rPr>
          <w:rFonts w:eastAsia="Calibri"/>
          <w:b/>
          <w:iCs/>
          <w:szCs w:val="20"/>
          <w:highlight w:val="cyan"/>
          <w:u w:val="single"/>
          <w:bdr w:val="single" w:sz="8" w:space="0" w:color="auto"/>
        </w:rPr>
        <w:t>extinction</w:t>
      </w:r>
      <w:r w:rsidRPr="00CF59C9">
        <w:rPr>
          <w:rFonts w:eastAsia="Calibri"/>
          <w:sz w:val="14"/>
          <w:szCs w:val="20"/>
        </w:rPr>
        <w:t xml:space="preserve">.15 The </w:t>
      </w:r>
      <w:r w:rsidRPr="001E0C8E">
        <w:rPr>
          <w:rFonts w:eastAsia="Calibri"/>
          <w:szCs w:val="20"/>
          <w:highlight w:val="cyan"/>
          <w:u w:val="single"/>
        </w:rPr>
        <w:t>existential risks</w:t>
      </w:r>
      <w:r w:rsidRPr="003A56B8">
        <w:rPr>
          <w:rFonts w:eastAsia="Calibri"/>
          <w:szCs w:val="20"/>
          <w:u w:val="single"/>
        </w:rPr>
        <w:t xml:space="preserve"> of climate change</w:t>
      </w:r>
      <w:r w:rsidRPr="00CF59C9">
        <w:rPr>
          <w:rFonts w:eastAsia="Calibri"/>
          <w:sz w:val="14"/>
          <w:szCs w:val="20"/>
        </w:rPr>
        <w:t xml:space="preserve"> instead </w:t>
      </w:r>
      <w:r w:rsidRPr="001E0C8E">
        <w:rPr>
          <w:rFonts w:eastAsia="Calibri"/>
          <w:szCs w:val="20"/>
          <w:highlight w:val="cyan"/>
          <w:u w:val="single"/>
        </w:rPr>
        <w:t>stem from tail risk</w:t>
      </w:r>
      <w:r w:rsidRPr="00CF59C9">
        <w:rPr>
          <w:rFonts w:eastAsia="Calibri"/>
          <w:sz w:val="14"/>
          <w:szCs w:val="20"/>
        </w:rPr>
        <w:t xml:space="preserve"> climate change – </w:t>
      </w:r>
      <w:r w:rsidRPr="001E0C8E">
        <w:rPr>
          <w:rFonts w:eastAsia="Calibri"/>
          <w:szCs w:val="20"/>
          <w:highlight w:val="cyan"/>
          <w:u w:val="single"/>
        </w:rPr>
        <w:t xml:space="preserve">the </w:t>
      </w:r>
      <w:r w:rsidRPr="001E0C8E">
        <w:rPr>
          <w:rFonts w:eastAsia="Calibri"/>
          <w:b/>
          <w:iCs/>
          <w:szCs w:val="20"/>
          <w:highlight w:val="cyan"/>
          <w:u w:val="single"/>
          <w:bdr w:val="single" w:sz="8" w:space="0" w:color="auto"/>
        </w:rPr>
        <w:t>low probability</w:t>
      </w:r>
      <w:r w:rsidRPr="001E0C8E">
        <w:rPr>
          <w:rFonts w:eastAsia="Calibri"/>
          <w:szCs w:val="20"/>
          <w:highlight w:val="cyan"/>
          <w:u w:val="single"/>
        </w:rPr>
        <w:t xml:space="preserve"> of extreme</w:t>
      </w:r>
      <w:r w:rsidRPr="003A56B8">
        <w:rPr>
          <w:rFonts w:eastAsia="Calibri"/>
          <w:szCs w:val="20"/>
          <w:u w:val="single"/>
        </w:rPr>
        <w:t xml:space="preserve"> levels of </w:t>
      </w:r>
      <w:r w:rsidRPr="001E0C8E">
        <w:rPr>
          <w:rFonts w:eastAsia="Calibri"/>
          <w:szCs w:val="20"/>
          <w:highlight w:val="cyan"/>
          <w:u w:val="single"/>
        </w:rPr>
        <w:t>warming</w:t>
      </w:r>
      <w:r w:rsidRPr="00CF59C9">
        <w:rPr>
          <w:rFonts w:eastAsia="Calibri"/>
          <w:sz w:val="14"/>
          <w:szCs w:val="20"/>
        </w:rPr>
        <w:t xml:space="preserve"> – </w:t>
      </w:r>
      <w:r w:rsidRPr="003A56B8">
        <w:rPr>
          <w:rFonts w:eastAsia="Calibri"/>
          <w:szCs w:val="20"/>
          <w:u w:val="single"/>
        </w:rPr>
        <w:t>and interaction with other sources of risk</w:t>
      </w:r>
      <w:r w:rsidRPr="00CF59C9">
        <w:rPr>
          <w:rFonts w:eastAsia="Calibri"/>
          <w:sz w:val="14"/>
          <w:szCs w:val="20"/>
        </w:rPr>
        <w:t xml:space="preserve">. It is impossible to say with confidence at what point global warming would become severe enough to pose an existential threat. Research has suggested that </w:t>
      </w:r>
      <w:r w:rsidRPr="003A56B8">
        <w:rPr>
          <w:rFonts w:eastAsia="Calibri"/>
          <w:b/>
          <w:iCs/>
          <w:szCs w:val="20"/>
          <w:u w:val="single"/>
          <w:bdr w:val="single" w:sz="8" w:space="0" w:color="auto"/>
        </w:rPr>
        <w:t>warming of 11-</w:t>
      </w:r>
      <w:r w:rsidRPr="001E0C8E">
        <w:rPr>
          <w:rFonts w:eastAsia="Calibri"/>
          <w:b/>
          <w:iCs/>
          <w:szCs w:val="20"/>
          <w:highlight w:val="cyan"/>
          <w:u w:val="single"/>
          <w:bdr w:val="single" w:sz="8" w:space="0" w:color="auto"/>
        </w:rPr>
        <w:t>12°C</w:t>
      </w:r>
      <w:r w:rsidRPr="001E0C8E">
        <w:rPr>
          <w:rFonts w:eastAsia="Calibri"/>
          <w:szCs w:val="20"/>
          <w:highlight w:val="cyan"/>
          <w:u w:val="single"/>
        </w:rPr>
        <w:t xml:space="preserve"> would render</w:t>
      </w:r>
      <w:r w:rsidRPr="003A56B8">
        <w:rPr>
          <w:rFonts w:eastAsia="Calibri"/>
          <w:szCs w:val="20"/>
          <w:u w:val="single"/>
        </w:rPr>
        <w:t xml:space="preserve"> most of </w:t>
      </w:r>
      <w:r w:rsidRPr="001E0C8E">
        <w:rPr>
          <w:rFonts w:eastAsia="Calibri"/>
          <w:szCs w:val="20"/>
          <w:highlight w:val="cyan"/>
          <w:u w:val="single"/>
        </w:rPr>
        <w:t>the planet uninhabitable</w:t>
      </w:r>
      <w:r w:rsidRPr="00CF59C9">
        <w:rPr>
          <w:rFonts w:eastAsia="Calibri"/>
          <w:sz w:val="14"/>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3A56B8">
        <w:rPr>
          <w:rFonts w:eastAsia="Calibri"/>
          <w:szCs w:val="20"/>
          <w:u w:val="single"/>
        </w:rPr>
        <w:t xml:space="preserve">the </w:t>
      </w:r>
      <w:r w:rsidRPr="001E0C8E">
        <w:rPr>
          <w:rFonts w:eastAsia="Calibri"/>
          <w:szCs w:val="20"/>
          <w:highlight w:val="cyan"/>
          <w:u w:val="single"/>
        </w:rPr>
        <w:t>timescales</w:t>
      </w:r>
      <w:r w:rsidRPr="003A56B8">
        <w:rPr>
          <w:rFonts w:eastAsia="Calibri"/>
          <w:szCs w:val="20"/>
          <w:u w:val="single"/>
        </w:rPr>
        <w:t xml:space="preserve"> over which such changes might happen could </w:t>
      </w:r>
      <w:r w:rsidRPr="001E0C8E">
        <w:rPr>
          <w:rFonts w:eastAsia="Calibri"/>
          <w:szCs w:val="20"/>
          <w:highlight w:val="cyan"/>
          <w:u w:val="single"/>
        </w:rPr>
        <w:t>mean</w:t>
      </w:r>
      <w:r w:rsidRPr="00CF59C9">
        <w:rPr>
          <w:rFonts w:eastAsia="Calibri"/>
          <w:sz w:val="14"/>
          <w:szCs w:val="20"/>
        </w:rPr>
        <w:t xml:space="preserve"> that </w:t>
      </w:r>
      <w:r w:rsidRPr="001E0C8E">
        <w:rPr>
          <w:rFonts w:eastAsia="Calibri"/>
          <w:b/>
          <w:iCs/>
          <w:szCs w:val="20"/>
          <w:highlight w:val="cyan"/>
          <w:u w:val="single"/>
          <w:bdr w:val="single" w:sz="8" w:space="0" w:color="auto"/>
        </w:rPr>
        <w:t>humanity is able to adapt</w:t>
      </w:r>
      <w:r w:rsidRPr="00CF59C9">
        <w:rPr>
          <w:rFonts w:eastAsia="Calibri"/>
          <w:sz w:val="14"/>
          <w:szCs w:val="20"/>
        </w:rPr>
        <w:t xml:space="preserve"> enough </w:t>
      </w:r>
      <w:r w:rsidRPr="001E0C8E">
        <w:rPr>
          <w:rFonts w:eastAsia="Calibri"/>
          <w:szCs w:val="20"/>
          <w:highlight w:val="cyan"/>
          <w:u w:val="single"/>
        </w:rPr>
        <w:t xml:space="preserve">to avoid extinction in </w:t>
      </w:r>
      <w:r w:rsidRPr="001E0C8E">
        <w:rPr>
          <w:rFonts w:eastAsia="Calibri"/>
          <w:b/>
          <w:iCs/>
          <w:szCs w:val="20"/>
          <w:highlight w:val="cyan"/>
          <w:u w:val="single"/>
          <w:bdr w:val="single" w:sz="8" w:space="0" w:color="auto"/>
        </w:rPr>
        <w:t>even</w:t>
      </w:r>
      <w:r w:rsidRPr="003A56B8">
        <w:rPr>
          <w:rFonts w:eastAsia="Calibri"/>
          <w:b/>
          <w:iCs/>
          <w:szCs w:val="20"/>
          <w:u w:val="single"/>
          <w:bdr w:val="single" w:sz="8" w:space="0" w:color="auto"/>
        </w:rPr>
        <w:t xml:space="preserve"> very </w:t>
      </w:r>
      <w:r w:rsidRPr="001E0C8E">
        <w:rPr>
          <w:rFonts w:eastAsia="Calibri"/>
          <w:b/>
          <w:iCs/>
          <w:szCs w:val="20"/>
          <w:highlight w:val="cyan"/>
          <w:u w:val="single"/>
          <w:bdr w:val="single" w:sz="8" w:space="0" w:color="auto"/>
        </w:rPr>
        <w:t>extreme scenarios</w:t>
      </w:r>
      <w:r w:rsidRPr="00CF59C9">
        <w:rPr>
          <w:rFonts w:eastAsia="Calibri"/>
          <w:sz w:val="14"/>
          <w:szCs w:val="20"/>
        </w:rPr>
        <w:t>.</w:t>
      </w:r>
    </w:p>
    <w:p w14:paraId="057E3A8F" w14:textId="77777777" w:rsidR="00D451C3" w:rsidRPr="00CF59C9" w:rsidRDefault="00D451C3" w:rsidP="00D451C3">
      <w:pPr>
        <w:rPr>
          <w:rFonts w:eastAsia="Calibri"/>
          <w:sz w:val="14"/>
          <w:szCs w:val="20"/>
        </w:rPr>
      </w:pPr>
      <w:r w:rsidRPr="00CF59C9">
        <w:rPr>
          <w:rFonts w:eastAsia="Calibri"/>
          <w:sz w:val="14"/>
          <w:szCs w:val="20"/>
        </w:rPr>
        <w:t xml:space="preserve">The probability of these levels of warming depends on eventual greenhouse gas concentrations. According to some experts, </w:t>
      </w:r>
      <w:r w:rsidRPr="003A56B8">
        <w:rPr>
          <w:rFonts w:eastAsia="Calibri"/>
          <w:szCs w:val="20"/>
          <w:u w:val="single"/>
        </w:rPr>
        <w:t>unless strong action is taken soon by major emitters</w:t>
      </w:r>
      <w:r w:rsidRPr="00CF59C9">
        <w:rPr>
          <w:rFonts w:eastAsia="Calibri"/>
          <w:sz w:val="14"/>
          <w:szCs w:val="20"/>
        </w:rPr>
        <w:t xml:space="preserve">, it is likely that </w:t>
      </w:r>
      <w:r w:rsidRPr="003A56B8">
        <w:rPr>
          <w:rFonts w:eastAsia="Calibri"/>
          <w:szCs w:val="20"/>
          <w:u w:val="single"/>
        </w:rPr>
        <w:t>we will pursue a medium-high emissions pathway</w:t>
      </w:r>
      <w:r w:rsidRPr="00CF59C9">
        <w:rPr>
          <w:rFonts w:eastAsia="Calibri"/>
          <w:sz w:val="14"/>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A56B8">
        <w:rPr>
          <w:rFonts w:eastAsia="Calibri"/>
          <w:szCs w:val="20"/>
          <w:u w:val="single"/>
        </w:rPr>
        <w:t>if we continue to pursue a medium-high emissions pathway</w:t>
      </w:r>
      <w:r w:rsidRPr="00CF59C9">
        <w:rPr>
          <w:rFonts w:eastAsia="Calibri"/>
          <w:sz w:val="14"/>
          <w:szCs w:val="20"/>
        </w:rPr>
        <w:t xml:space="preserve">, the </w:t>
      </w:r>
      <w:r w:rsidRPr="001E0C8E">
        <w:rPr>
          <w:rFonts w:eastAsia="Calibri"/>
          <w:szCs w:val="20"/>
          <w:highlight w:val="cyan"/>
          <w:u w:val="single"/>
        </w:rPr>
        <w:t>probability of</w:t>
      </w:r>
      <w:r w:rsidRPr="003A56B8">
        <w:rPr>
          <w:rFonts w:eastAsia="Calibri"/>
          <w:szCs w:val="20"/>
          <w:u w:val="single"/>
        </w:rPr>
        <w:t xml:space="preserve"> eventual warming of </w:t>
      </w:r>
      <w:r w:rsidRPr="001E0C8E">
        <w:rPr>
          <w:rFonts w:eastAsia="Calibri"/>
          <w:szCs w:val="20"/>
          <w:highlight w:val="cyan"/>
          <w:u w:val="single"/>
        </w:rPr>
        <w:t>6°</w:t>
      </w:r>
      <w:r w:rsidRPr="003A56B8">
        <w:rPr>
          <w:rFonts w:eastAsia="Calibri"/>
          <w:szCs w:val="20"/>
          <w:u w:val="single"/>
        </w:rPr>
        <w:t xml:space="preserve">C </w:t>
      </w:r>
      <w:r w:rsidRPr="001E0C8E">
        <w:rPr>
          <w:rFonts w:eastAsia="Calibri"/>
          <w:szCs w:val="20"/>
          <w:highlight w:val="cyan"/>
          <w:u w:val="single"/>
        </w:rPr>
        <w:t>is</w:t>
      </w:r>
      <w:r w:rsidRPr="003A56B8">
        <w:rPr>
          <w:rFonts w:eastAsia="Calibri"/>
          <w:szCs w:val="20"/>
          <w:u w:val="single"/>
        </w:rPr>
        <w:t xml:space="preserve"> around </w:t>
      </w:r>
      <w:r w:rsidRPr="001E0C8E">
        <w:rPr>
          <w:rFonts w:eastAsia="Calibri"/>
          <w:b/>
          <w:iCs/>
          <w:szCs w:val="20"/>
          <w:highlight w:val="cyan"/>
          <w:u w:val="single"/>
          <w:bdr w:val="single" w:sz="8" w:space="0" w:color="auto"/>
        </w:rPr>
        <w:t>10%</w:t>
      </w:r>
      <w:r w:rsidRPr="00CF59C9">
        <w:rPr>
          <w:rFonts w:eastAsia="Calibri"/>
          <w:sz w:val="14"/>
          <w:szCs w:val="20"/>
        </w:rPr>
        <w:t xml:space="preserve">,23 </w:t>
      </w:r>
      <w:r w:rsidRPr="001E0C8E">
        <w:rPr>
          <w:rFonts w:eastAsia="Calibri"/>
          <w:szCs w:val="20"/>
          <w:highlight w:val="cyan"/>
          <w:u w:val="single"/>
        </w:rPr>
        <w:t>and</w:t>
      </w:r>
      <w:r w:rsidRPr="00CF59C9">
        <w:rPr>
          <w:rFonts w:eastAsia="Calibri"/>
          <w:sz w:val="14"/>
          <w:szCs w:val="20"/>
        </w:rPr>
        <w:t xml:space="preserve"> of </w:t>
      </w:r>
      <w:r w:rsidRPr="001E0C8E">
        <w:rPr>
          <w:rFonts w:eastAsia="Calibri"/>
          <w:szCs w:val="20"/>
          <w:highlight w:val="cyan"/>
          <w:u w:val="single"/>
        </w:rPr>
        <w:t>10°</w:t>
      </w:r>
      <w:r w:rsidRPr="003A56B8">
        <w:rPr>
          <w:rFonts w:eastAsia="Calibri"/>
          <w:szCs w:val="20"/>
          <w:u w:val="single"/>
        </w:rPr>
        <w:t xml:space="preserve">C </w:t>
      </w:r>
      <w:r w:rsidRPr="001E0C8E">
        <w:rPr>
          <w:rFonts w:eastAsia="Calibri"/>
          <w:szCs w:val="20"/>
          <w:highlight w:val="cyan"/>
          <w:u w:val="single"/>
        </w:rPr>
        <w:t>is</w:t>
      </w:r>
      <w:r w:rsidRPr="00CF59C9">
        <w:rPr>
          <w:rFonts w:eastAsia="Calibri"/>
          <w:sz w:val="14"/>
          <w:szCs w:val="20"/>
        </w:rPr>
        <w:t xml:space="preserve"> around </w:t>
      </w:r>
      <w:r w:rsidRPr="001E0C8E">
        <w:rPr>
          <w:rFonts w:eastAsia="Calibri"/>
          <w:b/>
          <w:iCs/>
          <w:szCs w:val="20"/>
          <w:highlight w:val="cyan"/>
          <w:u w:val="single"/>
          <w:bdr w:val="single" w:sz="8" w:space="0" w:color="auto"/>
        </w:rPr>
        <w:t>3%</w:t>
      </w:r>
      <w:r w:rsidRPr="00CF59C9">
        <w:rPr>
          <w:rFonts w:eastAsia="Calibri"/>
          <w:sz w:val="14"/>
          <w:szCs w:val="20"/>
        </w:rPr>
        <w:t xml:space="preserve">.24 </w:t>
      </w:r>
      <w:r w:rsidRPr="001E0C8E">
        <w:rPr>
          <w:rFonts w:eastAsia="Calibri"/>
          <w:szCs w:val="20"/>
          <w:highlight w:val="cyan"/>
          <w:u w:val="single"/>
        </w:rPr>
        <w:t>These</w:t>
      </w:r>
      <w:r w:rsidRPr="003A56B8">
        <w:rPr>
          <w:rFonts w:eastAsia="Calibri"/>
          <w:szCs w:val="20"/>
          <w:u w:val="single"/>
        </w:rPr>
        <w:t xml:space="preserve"> estimates </w:t>
      </w:r>
      <w:r w:rsidRPr="001E0C8E">
        <w:rPr>
          <w:rFonts w:eastAsia="Calibri"/>
          <w:szCs w:val="20"/>
          <w:highlight w:val="cyan"/>
          <w:u w:val="single"/>
        </w:rPr>
        <w:t>are</w:t>
      </w:r>
      <w:r w:rsidRPr="00CF59C9">
        <w:rPr>
          <w:rFonts w:eastAsia="Calibri"/>
          <w:sz w:val="14"/>
          <w:szCs w:val="20"/>
        </w:rPr>
        <w:t xml:space="preserve"> of course </w:t>
      </w:r>
      <w:r w:rsidRPr="001E0C8E">
        <w:rPr>
          <w:rFonts w:eastAsia="Calibri"/>
          <w:b/>
          <w:iCs/>
          <w:szCs w:val="20"/>
          <w:highlight w:val="cyan"/>
          <w:u w:val="single"/>
          <w:bdr w:val="single" w:sz="8" w:space="0" w:color="auto"/>
        </w:rPr>
        <w:t>highly uncertain</w:t>
      </w:r>
      <w:r w:rsidRPr="00CF59C9">
        <w:rPr>
          <w:rFonts w:eastAsia="Calibri"/>
          <w:sz w:val="14"/>
          <w:szCs w:val="20"/>
        </w:rPr>
        <w:t>.</w:t>
      </w:r>
    </w:p>
    <w:p w14:paraId="56993AB1" w14:textId="77777777" w:rsidR="00D451C3" w:rsidRDefault="00D451C3" w:rsidP="00D451C3">
      <w:pPr>
        <w:rPr>
          <w:rFonts w:eastAsia="Calibri"/>
          <w:sz w:val="14"/>
          <w:szCs w:val="20"/>
        </w:rPr>
      </w:pPr>
      <w:r w:rsidRPr="001E0C8E">
        <w:rPr>
          <w:rFonts w:eastAsia="Calibri"/>
          <w:szCs w:val="20"/>
          <w:highlight w:val="cyan"/>
          <w:u w:val="single"/>
        </w:rPr>
        <w:t xml:space="preserve">It is </w:t>
      </w:r>
      <w:r w:rsidRPr="001E0C8E">
        <w:rPr>
          <w:rFonts w:eastAsia="Calibri"/>
          <w:b/>
          <w:iCs/>
          <w:szCs w:val="20"/>
          <w:highlight w:val="cyan"/>
          <w:u w:val="single"/>
          <w:bdr w:val="single" w:sz="8" w:space="0" w:color="auto"/>
        </w:rPr>
        <w:t>likely</w:t>
      </w:r>
      <w:r w:rsidRPr="00CF59C9">
        <w:rPr>
          <w:rFonts w:eastAsia="Calibri"/>
          <w:sz w:val="14"/>
          <w:szCs w:val="20"/>
        </w:rPr>
        <w:t xml:space="preserve"> that </w:t>
      </w:r>
      <w:r w:rsidRPr="001E0C8E">
        <w:rPr>
          <w:rFonts w:eastAsia="Calibri"/>
          <w:szCs w:val="20"/>
          <w:highlight w:val="cyan"/>
          <w:u w:val="single"/>
        </w:rPr>
        <w:t>the world will take action</w:t>
      </w:r>
      <w:r w:rsidRPr="003A56B8">
        <w:rPr>
          <w:rFonts w:eastAsia="Calibri"/>
          <w:szCs w:val="20"/>
          <w:u w:val="single"/>
        </w:rPr>
        <w:t xml:space="preserve"> against climate change </w:t>
      </w:r>
      <w:r w:rsidRPr="001E0C8E">
        <w:rPr>
          <w:rFonts w:eastAsia="Calibri"/>
          <w:szCs w:val="20"/>
          <w:highlight w:val="cyan"/>
          <w:u w:val="single"/>
        </w:rPr>
        <w:t>once it begins to impose</w:t>
      </w:r>
      <w:r w:rsidRPr="003A56B8">
        <w:rPr>
          <w:rFonts w:eastAsia="Calibri"/>
          <w:szCs w:val="20"/>
          <w:u w:val="single"/>
        </w:rPr>
        <w:t xml:space="preserve"> large </w:t>
      </w:r>
      <w:r w:rsidRPr="001E0C8E">
        <w:rPr>
          <w:rFonts w:eastAsia="Calibri"/>
          <w:szCs w:val="20"/>
          <w:highlight w:val="cyan"/>
          <w:u w:val="single"/>
        </w:rPr>
        <w:t>costs</w:t>
      </w:r>
      <w:r w:rsidRPr="00CF59C9">
        <w:rPr>
          <w:rFonts w:eastAsia="Calibri"/>
          <w:sz w:val="14"/>
          <w:szCs w:val="20"/>
        </w:rPr>
        <w:t xml:space="preserve"> on human society, </w:t>
      </w:r>
      <w:r w:rsidRPr="001E0C8E">
        <w:rPr>
          <w:rFonts w:eastAsia="Calibri"/>
          <w:b/>
          <w:iCs/>
          <w:szCs w:val="20"/>
          <w:highlight w:val="cyan"/>
          <w:u w:val="single"/>
          <w:bdr w:val="single" w:sz="8" w:space="0" w:color="auto"/>
        </w:rPr>
        <w:t>long before</w:t>
      </w:r>
      <w:r w:rsidRPr="003A56B8">
        <w:rPr>
          <w:rFonts w:eastAsia="Calibri"/>
          <w:b/>
          <w:iCs/>
          <w:szCs w:val="20"/>
          <w:u w:val="single"/>
          <w:bdr w:val="single" w:sz="8" w:space="0" w:color="auto"/>
        </w:rPr>
        <w:t xml:space="preserve"> there is warming of </w:t>
      </w:r>
      <w:r w:rsidRPr="001E0C8E">
        <w:rPr>
          <w:rFonts w:eastAsia="Calibri"/>
          <w:b/>
          <w:iCs/>
          <w:szCs w:val="20"/>
          <w:highlight w:val="cyan"/>
          <w:u w:val="single"/>
          <w:bdr w:val="single" w:sz="8" w:space="0" w:color="auto"/>
        </w:rPr>
        <w:t>10°</w:t>
      </w:r>
      <w:r w:rsidRPr="003A56B8">
        <w:rPr>
          <w:rFonts w:eastAsia="Calibri"/>
          <w:b/>
          <w:iCs/>
          <w:szCs w:val="20"/>
          <w:u w:val="single"/>
          <w:bdr w:val="single" w:sz="8" w:space="0" w:color="auto"/>
        </w:rPr>
        <w:t>C</w:t>
      </w:r>
      <w:r w:rsidRPr="00CF59C9">
        <w:rPr>
          <w:rFonts w:eastAsia="Calibri"/>
          <w:sz w:val="14"/>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4F6D81B9" w14:textId="77777777" w:rsidR="00D451C3" w:rsidRPr="003A56B8" w:rsidRDefault="00D451C3" w:rsidP="00D451C3">
      <w:pPr>
        <w:pStyle w:val="Heading4"/>
        <w:rPr>
          <w:rFonts w:eastAsia="Times New Roman"/>
        </w:rPr>
      </w:pPr>
      <w:r w:rsidRPr="003A56B8">
        <w:rPr>
          <w:rFonts w:eastAsia="Times New Roman"/>
        </w:rPr>
        <w:t>Their models are wrong and adaptation solves</w:t>
      </w:r>
    </w:p>
    <w:p w14:paraId="371685DA" w14:textId="77777777" w:rsidR="00D451C3" w:rsidRDefault="00D451C3" w:rsidP="00D451C3">
      <w:pPr>
        <w:rPr>
          <w:rFonts w:eastAsia="Calibri"/>
        </w:rPr>
      </w:pPr>
      <w:r w:rsidRPr="00CF59C9">
        <w:rPr>
          <w:rStyle w:val="Style13ptBold"/>
        </w:rPr>
        <w:t>Goklany 15</w:t>
      </w:r>
      <w:r w:rsidRPr="003A56B8">
        <w:rPr>
          <w:rFonts w:eastAsia="Calibri"/>
        </w:rPr>
        <w:t xml:space="preserve"> – Indur Golanky,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[[figures omitted]]</w:t>
      </w:r>
    </w:p>
    <w:p w14:paraId="7619C865" w14:textId="77777777" w:rsidR="00D451C3" w:rsidRPr="003A56B8" w:rsidRDefault="00D451C3" w:rsidP="00D451C3">
      <w:pPr>
        <w:rPr>
          <w:rFonts w:eastAsia="Calibri"/>
        </w:rPr>
      </w:pPr>
    </w:p>
    <w:p w14:paraId="5629C07A" w14:textId="77777777" w:rsidR="00D451C3" w:rsidRPr="00CF59C9" w:rsidRDefault="00D451C3" w:rsidP="00D451C3">
      <w:pPr>
        <w:rPr>
          <w:rFonts w:eastAsia="Calibri"/>
          <w:sz w:val="14"/>
          <w:szCs w:val="20"/>
        </w:rPr>
      </w:pPr>
      <w:r w:rsidRPr="003A56B8">
        <w:rPr>
          <w:rFonts w:eastAsia="Calibri"/>
          <w:szCs w:val="20"/>
          <w:u w:val="single"/>
        </w:rPr>
        <w:t>The</w:t>
      </w:r>
      <w:r w:rsidRPr="00CF59C9">
        <w:rPr>
          <w:rFonts w:eastAsia="Calibri"/>
          <w:sz w:val="14"/>
          <w:szCs w:val="20"/>
        </w:rPr>
        <w:t xml:space="preserve"> </w:t>
      </w:r>
      <w:r w:rsidRPr="001E0C8E">
        <w:rPr>
          <w:rFonts w:eastAsia="Calibri"/>
          <w:b/>
          <w:iCs/>
          <w:szCs w:val="20"/>
          <w:highlight w:val="cyan"/>
          <w:u w:val="single"/>
          <w:bdr w:val="single" w:sz="8" w:space="0" w:color="auto"/>
        </w:rPr>
        <w:t>impacts of</w:t>
      </w:r>
      <w:r w:rsidRPr="003A56B8">
        <w:rPr>
          <w:rFonts w:eastAsia="Calibri"/>
          <w:b/>
          <w:iCs/>
          <w:szCs w:val="20"/>
          <w:u w:val="single"/>
          <w:bdr w:val="single" w:sz="8" w:space="0" w:color="auto"/>
        </w:rPr>
        <w:t xml:space="preserve"> global </w:t>
      </w:r>
      <w:r w:rsidRPr="001E0C8E">
        <w:rPr>
          <w:rFonts w:eastAsia="Calibri"/>
          <w:b/>
          <w:iCs/>
          <w:szCs w:val="20"/>
          <w:highlight w:val="cyan"/>
          <w:u w:val="single"/>
          <w:bdr w:val="single" w:sz="8" w:space="0" w:color="auto"/>
        </w:rPr>
        <w:t>warming</w:t>
      </w:r>
      <w:r w:rsidRPr="00CF59C9">
        <w:rPr>
          <w:rFonts w:eastAsia="Calibri"/>
          <w:sz w:val="14"/>
          <w:szCs w:val="20"/>
        </w:rPr>
        <w:t xml:space="preserve"> </w:t>
      </w:r>
      <w:r w:rsidRPr="001E0C8E">
        <w:rPr>
          <w:rFonts w:eastAsia="Calibri"/>
          <w:szCs w:val="20"/>
          <w:highlight w:val="cyan"/>
          <w:u w:val="single"/>
        </w:rPr>
        <w:t>are</w:t>
      </w:r>
      <w:r w:rsidRPr="003A56B8">
        <w:rPr>
          <w:rFonts w:eastAsia="Calibri"/>
          <w:szCs w:val="20"/>
          <w:u w:val="single"/>
        </w:rPr>
        <w:t xml:space="preserve"> generally </w:t>
      </w:r>
      <w:r w:rsidRPr="001E0C8E">
        <w:rPr>
          <w:rFonts w:eastAsia="Calibri"/>
          <w:szCs w:val="20"/>
          <w:highlight w:val="cyan"/>
          <w:u w:val="single"/>
        </w:rPr>
        <w:t>estimated using</w:t>
      </w:r>
      <w:r w:rsidRPr="00CF59C9">
        <w:rPr>
          <w:rFonts w:eastAsia="Calibri"/>
          <w:sz w:val="14"/>
          <w:szCs w:val="20"/>
        </w:rPr>
        <w:t xml:space="preserve"> </w:t>
      </w:r>
      <w:r w:rsidRPr="003A56B8">
        <w:rPr>
          <w:rFonts w:eastAsia="Calibri"/>
          <w:szCs w:val="20"/>
          <w:u w:val="single"/>
        </w:rPr>
        <w:t xml:space="preserve">chains of linked </w:t>
      </w:r>
      <w:r w:rsidRPr="001E0C8E">
        <w:rPr>
          <w:rFonts w:eastAsia="Calibri"/>
          <w:szCs w:val="20"/>
          <w:highlight w:val="cyan"/>
          <w:u w:val="single"/>
        </w:rPr>
        <w:t>computer models</w:t>
      </w:r>
      <w:r w:rsidRPr="00CF59C9">
        <w:rPr>
          <w:rFonts w:eastAsia="Calibri"/>
          <w:sz w:val="14"/>
          <w:szCs w:val="20"/>
        </w:rPr>
        <w:t xml:space="preserve">. </w:t>
      </w:r>
      <w:r w:rsidRPr="003A56B8">
        <w:rPr>
          <w:rFonts w:eastAsia="Calibri"/>
          <w:szCs w:val="20"/>
          <w:u w:val="single"/>
        </w:rPr>
        <w:t>Each chain begins with a climate model</w:t>
      </w:r>
      <w:r w:rsidRPr="00CF59C9">
        <w:rPr>
          <w:rFonts w:eastAsia="Calibri"/>
          <w:sz w:val="14"/>
          <w:szCs w:val="20"/>
        </w:rPr>
        <w:t xml:space="preserve">, </w:t>
      </w:r>
      <w:r w:rsidRPr="003A56B8">
        <w:rPr>
          <w:rFonts w:eastAsia="Calibri"/>
          <w:szCs w:val="20"/>
          <w:u w:val="single"/>
        </w:rPr>
        <w:t>which itself is driven by a set of socioeconomic scenarios based on assumptions for population</w:t>
      </w:r>
      <w:r w:rsidRPr="00CF59C9">
        <w:rPr>
          <w:rFonts w:eastAsia="Calibri"/>
          <w:sz w:val="14"/>
          <w:szCs w:val="20"/>
        </w:rPr>
        <w:t xml:space="preserve">, economic development and technological change over the entire period of the analysis (often 50– 100 years or more). </w:t>
      </w:r>
      <w:r w:rsidRPr="003A56B8">
        <w:rPr>
          <w:rFonts w:eastAsia="Calibri"/>
          <w:szCs w:val="20"/>
          <w:u w:val="single"/>
        </w:rPr>
        <w:t>The climate model is followed by various biophysical, economic and other downstream models to estimate changes in different aspects of human</w:t>
      </w:r>
      <w:r w:rsidRPr="00CF59C9">
        <w:rPr>
          <w:rFonts w:eastAsia="Calibri"/>
          <w:sz w:val="14"/>
          <w:szCs w:val="20"/>
        </w:rPr>
        <w:t xml:space="preserve"> 23 </w:t>
      </w:r>
      <w:r w:rsidRPr="003A56B8">
        <w:rPr>
          <w:rFonts w:eastAsia="Calibri"/>
          <w:szCs w:val="20"/>
          <w:u w:val="single"/>
        </w:rPr>
        <w:t>activity</w:t>
      </w:r>
      <w:r w:rsidRPr="00CF59C9">
        <w:rPr>
          <w:rFonts w:eastAsia="Calibri"/>
          <w:sz w:val="14"/>
          <w:szCs w:val="20"/>
        </w:rPr>
        <w:t xml:space="preserve"> or welfare, for example agriculture, forestry, health or biodiversity. </w:t>
      </w:r>
      <w:r w:rsidRPr="003A56B8">
        <w:rPr>
          <w:rFonts w:eastAsia="Calibri"/>
          <w:szCs w:val="20"/>
          <w:u w:val="single"/>
        </w:rPr>
        <w:t xml:space="preserve">The </w:t>
      </w:r>
      <w:r w:rsidRPr="001E0C8E">
        <w:rPr>
          <w:rFonts w:eastAsia="Calibri"/>
          <w:b/>
          <w:iCs/>
          <w:szCs w:val="20"/>
          <w:highlight w:val="cyan"/>
          <w:u w:val="single"/>
          <w:bdr w:val="single" w:sz="8" w:space="0" w:color="auto"/>
        </w:rPr>
        <w:t>uncertain outputs</w:t>
      </w:r>
      <w:r w:rsidRPr="00CF59C9">
        <w:rPr>
          <w:rFonts w:eastAsia="Calibri"/>
          <w:sz w:val="14"/>
          <w:szCs w:val="20"/>
        </w:rPr>
        <w:t xml:space="preserve"> </w:t>
      </w:r>
      <w:r w:rsidRPr="003A56B8">
        <w:rPr>
          <w:rFonts w:eastAsia="Calibri"/>
          <w:szCs w:val="20"/>
          <w:u w:val="single"/>
        </w:rPr>
        <w:t>of each upstream model serve as the inputs of the subsequent downstream model</w:t>
      </w:r>
      <w:r w:rsidRPr="00CF59C9">
        <w:rPr>
          <w:rFonts w:eastAsia="Calibri"/>
          <w:sz w:val="14"/>
          <w:szCs w:val="20"/>
        </w:rPr>
        <w:t xml:space="preserve">, </w:t>
      </w:r>
      <w:r w:rsidRPr="003A56B8">
        <w:rPr>
          <w:rFonts w:eastAsia="Calibri"/>
          <w:szCs w:val="20"/>
          <w:u w:val="single"/>
        </w:rPr>
        <w:t>with the</w:t>
      </w:r>
      <w:r w:rsidRPr="00CF59C9">
        <w:rPr>
          <w:rFonts w:eastAsia="Calibri"/>
          <w:sz w:val="14"/>
          <w:szCs w:val="20"/>
        </w:rPr>
        <w:t xml:space="preserve"> </w:t>
      </w:r>
      <w:r w:rsidRPr="003A56B8">
        <w:rPr>
          <w:rFonts w:eastAsia="Calibri"/>
          <w:szCs w:val="20"/>
          <w:u w:val="single"/>
        </w:rPr>
        <w:t>uncertainties</w:t>
      </w:r>
      <w:r w:rsidRPr="00CF59C9">
        <w:rPr>
          <w:rFonts w:eastAsia="Calibri"/>
          <w:sz w:val="14"/>
          <w:szCs w:val="20"/>
        </w:rPr>
        <w:t xml:space="preserve"> </w:t>
      </w:r>
      <w:r w:rsidRPr="001E0C8E">
        <w:rPr>
          <w:rFonts w:eastAsia="Calibri"/>
          <w:b/>
          <w:iCs/>
          <w:szCs w:val="20"/>
          <w:highlight w:val="cyan"/>
          <w:u w:val="single"/>
          <w:bdr w:val="single" w:sz="8" w:space="0" w:color="auto"/>
        </w:rPr>
        <w:t>cascad</w:t>
      </w:r>
      <w:r w:rsidRPr="003A56B8">
        <w:rPr>
          <w:rFonts w:eastAsia="Calibri"/>
          <w:b/>
          <w:iCs/>
          <w:szCs w:val="20"/>
          <w:u w:val="single"/>
          <w:bdr w:val="single" w:sz="8" w:space="0" w:color="auto"/>
        </w:rPr>
        <w:t xml:space="preserve">ing </w:t>
      </w:r>
      <w:r w:rsidRPr="001E0C8E">
        <w:rPr>
          <w:rFonts w:eastAsia="Calibri"/>
          <w:b/>
          <w:iCs/>
          <w:szCs w:val="20"/>
          <w:highlight w:val="cyan"/>
          <w:u w:val="single"/>
          <w:bdr w:val="single" w:sz="8" w:space="0" w:color="auto"/>
        </w:rPr>
        <w:t>down</w:t>
      </w:r>
      <w:r w:rsidRPr="00CF59C9">
        <w:rPr>
          <w:rFonts w:eastAsia="Calibri"/>
          <w:sz w:val="14"/>
          <w:szCs w:val="20"/>
        </w:rPr>
        <w:t xml:space="preserve"> </w:t>
      </w:r>
      <w:r w:rsidRPr="003A56B8">
        <w:rPr>
          <w:rFonts w:eastAsia="Calibri"/>
          <w:szCs w:val="20"/>
          <w:u w:val="single"/>
        </w:rPr>
        <w:t>the chain so that the individual streams of uncertainty combine into a regular torrent.</w:t>
      </w:r>
      <w:r w:rsidRPr="00CF59C9">
        <w:rPr>
          <w:rFonts w:eastAsia="Calibri"/>
          <w:sz w:val="14"/>
          <w:szCs w:val="20"/>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3A56B8">
        <w:rPr>
          <w:rFonts w:eastAsia="Calibri"/>
          <w:szCs w:val="20"/>
          <w:u w:val="single"/>
        </w:rPr>
        <w:t>to date</w:t>
      </w:r>
      <w:r w:rsidRPr="00CF59C9">
        <w:rPr>
          <w:rFonts w:eastAsia="Calibri"/>
          <w:sz w:val="14"/>
          <w:szCs w:val="20"/>
        </w:rPr>
        <w:t xml:space="preserve"> </w:t>
      </w:r>
      <w:r w:rsidRPr="001E0C8E">
        <w:rPr>
          <w:rFonts w:eastAsia="Calibri"/>
          <w:b/>
          <w:iCs/>
          <w:szCs w:val="20"/>
          <w:highlight w:val="cyan"/>
          <w:u w:val="single"/>
          <w:bdr w:val="single" w:sz="8" w:space="0" w:color="auto"/>
        </w:rPr>
        <w:t>no</w:t>
      </w:r>
      <w:r w:rsidRPr="003A56B8">
        <w:rPr>
          <w:rFonts w:eastAsia="Calibri"/>
          <w:b/>
          <w:iCs/>
          <w:szCs w:val="20"/>
          <w:u w:val="single"/>
          <w:bdr w:val="single" w:sz="8" w:space="0" w:color="auto"/>
        </w:rPr>
        <w:t xml:space="preserve"> climate change impact </w:t>
      </w:r>
      <w:r w:rsidRPr="001E0C8E">
        <w:rPr>
          <w:rFonts w:eastAsia="Calibri"/>
          <w:b/>
          <w:iCs/>
          <w:szCs w:val="20"/>
          <w:highlight w:val="cyan"/>
          <w:u w:val="single"/>
          <w:bdr w:val="single" w:sz="8" w:space="0" w:color="auto"/>
        </w:rPr>
        <w:t>assessment</w:t>
      </w:r>
      <w:r w:rsidRPr="00CF59C9">
        <w:rPr>
          <w:rFonts w:eastAsia="Calibri"/>
          <w:sz w:val="14"/>
          <w:szCs w:val="20"/>
        </w:rPr>
        <w:t xml:space="preserve"> </w:t>
      </w:r>
      <w:r w:rsidRPr="003A56B8">
        <w:rPr>
          <w:rFonts w:eastAsia="Calibri"/>
          <w:szCs w:val="20"/>
          <w:u w:val="single"/>
        </w:rPr>
        <w:t xml:space="preserve">has </w:t>
      </w:r>
      <w:r w:rsidRPr="001E0C8E">
        <w:rPr>
          <w:rFonts w:eastAsia="Calibri"/>
          <w:szCs w:val="20"/>
          <w:highlight w:val="cyan"/>
          <w:u w:val="single"/>
        </w:rPr>
        <w:t>provided an</w:t>
      </w:r>
      <w:r w:rsidRPr="001E0C8E">
        <w:rPr>
          <w:rFonts w:eastAsia="Calibri"/>
          <w:sz w:val="14"/>
          <w:szCs w:val="20"/>
          <w:highlight w:val="cyan"/>
        </w:rPr>
        <w:t xml:space="preserve"> </w:t>
      </w:r>
      <w:r w:rsidRPr="001E0C8E">
        <w:rPr>
          <w:rFonts w:eastAsia="Calibri"/>
          <w:b/>
          <w:iCs/>
          <w:szCs w:val="20"/>
          <w:highlight w:val="cyan"/>
          <w:u w:val="single"/>
          <w:bdr w:val="single" w:sz="8" w:space="0" w:color="auto"/>
        </w:rPr>
        <w:t>objective estimate</w:t>
      </w:r>
      <w:r w:rsidRPr="00CF59C9">
        <w:rPr>
          <w:rFonts w:eastAsia="Calibri"/>
          <w:sz w:val="14"/>
          <w:szCs w:val="20"/>
        </w:rPr>
        <w:t xml:space="preserve"> </w:t>
      </w:r>
      <w:r w:rsidRPr="003A56B8">
        <w:rPr>
          <w:rFonts w:eastAsia="Calibri"/>
          <w:szCs w:val="20"/>
          <w:u w:val="single"/>
        </w:rPr>
        <w:t>of the cumulative uncertainty</w:t>
      </w:r>
      <w:r w:rsidRPr="00CF59C9">
        <w:rPr>
          <w:rFonts w:eastAsia="Calibri"/>
          <w:sz w:val="14"/>
          <w:szCs w:val="20"/>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1E0C8E">
        <w:rPr>
          <w:rFonts w:eastAsia="Calibri"/>
          <w:szCs w:val="20"/>
          <w:highlight w:val="cyan"/>
          <w:u w:val="single"/>
        </w:rPr>
        <w:t>One reason</w:t>
      </w:r>
      <w:r w:rsidRPr="003A56B8">
        <w:rPr>
          <w:rFonts w:eastAsia="Calibri"/>
          <w:szCs w:val="20"/>
          <w:u w:val="single"/>
        </w:rPr>
        <w:t xml:space="preserve"> that</w:t>
      </w:r>
      <w:r w:rsidRPr="00CF59C9">
        <w:rPr>
          <w:rFonts w:eastAsia="Calibri"/>
          <w:sz w:val="14"/>
          <w:szCs w:val="20"/>
        </w:rPr>
        <w:t xml:space="preserve"> </w:t>
      </w:r>
      <w:r w:rsidRPr="001E0C8E">
        <w:rPr>
          <w:rFonts w:eastAsia="Calibri"/>
          <w:b/>
          <w:iCs/>
          <w:szCs w:val="20"/>
          <w:highlight w:val="cyan"/>
          <w:u w:val="single"/>
          <w:bdr w:val="single" w:sz="8" w:space="0" w:color="auto"/>
        </w:rPr>
        <w:t>doom-laden predictions</w:t>
      </w:r>
      <w:r w:rsidRPr="00CF59C9">
        <w:rPr>
          <w:rFonts w:eastAsia="Calibri"/>
          <w:sz w:val="14"/>
          <w:szCs w:val="20"/>
        </w:rPr>
        <w:t xml:space="preserve"> </w:t>
      </w:r>
      <w:r w:rsidRPr="003A56B8">
        <w:rPr>
          <w:rFonts w:eastAsia="Calibri"/>
          <w:szCs w:val="20"/>
          <w:u w:val="single"/>
        </w:rPr>
        <w:t>about human wellbeing have</w:t>
      </w:r>
      <w:r w:rsidRPr="00CF59C9">
        <w:rPr>
          <w:rFonts w:eastAsia="Calibri"/>
          <w:sz w:val="14"/>
          <w:szCs w:val="20"/>
        </w:rPr>
        <w:t xml:space="preserve"> </w:t>
      </w:r>
      <w:r w:rsidRPr="001E0C8E">
        <w:rPr>
          <w:rFonts w:eastAsia="Calibri"/>
          <w:b/>
          <w:iCs/>
          <w:szCs w:val="20"/>
          <w:highlight w:val="cyan"/>
          <w:u w:val="single"/>
          <w:bdr w:val="single" w:sz="8" w:space="0" w:color="auto"/>
        </w:rPr>
        <w:t>failed</w:t>
      </w:r>
      <w:r w:rsidRPr="001E0C8E">
        <w:rPr>
          <w:rFonts w:eastAsia="Calibri"/>
          <w:sz w:val="14"/>
          <w:szCs w:val="20"/>
          <w:highlight w:val="cyan"/>
        </w:rPr>
        <w:t xml:space="preserve"> </w:t>
      </w:r>
      <w:r w:rsidRPr="001E0C8E">
        <w:rPr>
          <w:rFonts w:eastAsia="Calibri"/>
          <w:szCs w:val="20"/>
          <w:highlight w:val="cyan"/>
          <w:u w:val="single"/>
        </w:rPr>
        <w:t>is</w:t>
      </w:r>
      <w:r w:rsidRPr="003A56B8">
        <w:rPr>
          <w:rFonts w:eastAsia="Calibri"/>
          <w:szCs w:val="20"/>
          <w:u w:val="single"/>
        </w:rPr>
        <w:t xml:space="preserve"> that </w:t>
      </w:r>
      <w:r w:rsidRPr="001E0C8E">
        <w:rPr>
          <w:rFonts w:eastAsia="Calibri"/>
          <w:szCs w:val="20"/>
          <w:highlight w:val="cyan"/>
          <w:u w:val="single"/>
        </w:rPr>
        <w:t>orthodox</w:t>
      </w:r>
      <w:r w:rsidRPr="003A56B8">
        <w:rPr>
          <w:rFonts w:eastAsia="Calibri"/>
          <w:szCs w:val="20"/>
          <w:u w:val="single"/>
        </w:rPr>
        <w:t xml:space="preserve"> climate </w:t>
      </w:r>
      <w:r w:rsidRPr="001E0C8E">
        <w:rPr>
          <w:rFonts w:eastAsia="Calibri"/>
          <w:szCs w:val="20"/>
          <w:highlight w:val="cyan"/>
          <w:u w:val="single"/>
        </w:rPr>
        <w:t>scientists</w:t>
      </w:r>
      <w:r w:rsidRPr="003A56B8">
        <w:rPr>
          <w:rFonts w:eastAsia="Calibri"/>
          <w:szCs w:val="20"/>
          <w:u w:val="single"/>
        </w:rPr>
        <w:t xml:space="preserve"> have neglected to apply the scientific method</w:t>
      </w:r>
      <w:r w:rsidRPr="00CF59C9">
        <w:rPr>
          <w:rFonts w:eastAsia="Calibri"/>
          <w:sz w:val="14"/>
          <w:szCs w:val="20"/>
        </w:rPr>
        <w:t xml:space="preserve">: </w:t>
      </w:r>
      <w:r w:rsidRPr="003A56B8">
        <w:rPr>
          <w:rFonts w:eastAsia="Calibri"/>
          <w:szCs w:val="20"/>
          <w:u w:val="single"/>
        </w:rPr>
        <w:t xml:space="preserve">specifically they </w:t>
      </w:r>
      <w:r w:rsidRPr="001E0C8E">
        <w:rPr>
          <w:rFonts w:eastAsia="Calibri"/>
          <w:szCs w:val="20"/>
          <w:highlight w:val="cyan"/>
          <w:u w:val="single"/>
        </w:rPr>
        <w:t>have not checked</w:t>
      </w:r>
      <w:r w:rsidRPr="003A56B8">
        <w:rPr>
          <w:rFonts w:eastAsia="Calibri"/>
          <w:szCs w:val="20"/>
          <w:u w:val="single"/>
        </w:rPr>
        <w:t xml:space="preserve"> their </w:t>
      </w:r>
      <w:r w:rsidRPr="001E0C8E">
        <w:rPr>
          <w:rFonts w:eastAsia="Calibri"/>
          <w:szCs w:val="20"/>
          <w:highlight w:val="cyan"/>
          <w:u w:val="single"/>
        </w:rPr>
        <w:t>hypotheses and biases</w:t>
      </w:r>
      <w:r w:rsidRPr="003A56B8">
        <w:rPr>
          <w:rFonts w:eastAsia="Calibri"/>
          <w:szCs w:val="20"/>
          <w:u w:val="single"/>
        </w:rPr>
        <w:t xml:space="preserve"> embodied in their models</w:t>
      </w:r>
      <w:r w:rsidRPr="00CF59C9">
        <w:rPr>
          <w:rFonts w:eastAsia="Calibri"/>
          <w:sz w:val="14"/>
          <w:szCs w:val="20"/>
        </w:rPr>
        <w:t xml:space="preserve"> against empirical reality. As we have seen, simple reality checks show that </w:t>
      </w:r>
      <w:r w:rsidRPr="003A56B8">
        <w:rPr>
          <w:rFonts w:eastAsia="Calibri"/>
          <w:szCs w:val="20"/>
          <w:u w:val="single"/>
        </w:rPr>
        <w:t>environmental and human wellbeing is not currently deteriorating</w:t>
      </w:r>
      <w:r w:rsidRPr="00CF59C9">
        <w:rPr>
          <w:rFonts w:eastAsia="Calibri"/>
          <w:sz w:val="14"/>
          <w:szCs w:val="20"/>
        </w:rPr>
        <w:t xml:space="preserve">. Validation of these models using such reality checks would have limited their divergence from reality, and also reduce the uncertainties that are inevitably compounded as one progresses down the chain of models. </w:t>
      </w:r>
      <w:r w:rsidRPr="003A56B8">
        <w:rPr>
          <w:rFonts w:eastAsia="Calibri"/>
          <w:szCs w:val="20"/>
          <w:u w:val="single"/>
        </w:rPr>
        <w:t xml:space="preserve">Climate </w:t>
      </w:r>
      <w:r w:rsidRPr="001E0C8E">
        <w:rPr>
          <w:rFonts w:eastAsia="Calibri"/>
          <w:szCs w:val="20"/>
          <w:highlight w:val="cyan"/>
          <w:u w:val="single"/>
        </w:rPr>
        <w:t>models</w:t>
      </w:r>
      <w:r w:rsidRPr="001E0C8E">
        <w:rPr>
          <w:rFonts w:eastAsia="Calibri"/>
          <w:sz w:val="14"/>
          <w:szCs w:val="20"/>
          <w:highlight w:val="cyan"/>
        </w:rPr>
        <w:t xml:space="preserve"> </w:t>
      </w:r>
      <w:r w:rsidRPr="001E0C8E">
        <w:rPr>
          <w:rFonts w:eastAsia="Calibri"/>
          <w:b/>
          <w:iCs/>
          <w:szCs w:val="20"/>
          <w:highlight w:val="cyan"/>
          <w:u w:val="single"/>
          <w:bdr w:val="single" w:sz="8" w:space="0" w:color="auto"/>
        </w:rPr>
        <w:t>overstate</w:t>
      </w:r>
      <w:r w:rsidRPr="003A56B8">
        <w:rPr>
          <w:rFonts w:eastAsia="Calibri"/>
          <w:b/>
          <w:iCs/>
          <w:szCs w:val="20"/>
          <w:u w:val="single"/>
          <w:bdr w:val="single" w:sz="8" w:space="0" w:color="auto"/>
        </w:rPr>
        <w:t xml:space="preserve"> global </w:t>
      </w:r>
      <w:r w:rsidRPr="001E0C8E">
        <w:rPr>
          <w:rFonts w:eastAsia="Calibri"/>
          <w:b/>
          <w:iCs/>
          <w:szCs w:val="20"/>
          <w:highlight w:val="cyan"/>
          <w:u w:val="single"/>
          <w:bdr w:val="single" w:sz="8" w:space="0" w:color="auto"/>
        </w:rPr>
        <w:t>warming</w:t>
      </w:r>
      <w:r w:rsidRPr="00CF59C9">
        <w:rPr>
          <w:rFonts w:eastAsia="Calibri"/>
          <w:sz w:val="14"/>
          <w:szCs w:val="20"/>
        </w:rPr>
        <w:t xml:space="preserve"> Firstly, </w:t>
      </w:r>
      <w:r w:rsidRPr="003A56B8">
        <w:rPr>
          <w:rFonts w:eastAsia="Calibri"/>
          <w:szCs w:val="20"/>
          <w:u w:val="single"/>
        </w:rPr>
        <w:t xml:space="preserve">the global </w:t>
      </w:r>
      <w:r w:rsidRPr="001E0C8E">
        <w:rPr>
          <w:rFonts w:eastAsia="Calibri"/>
          <w:szCs w:val="20"/>
          <w:highlight w:val="cyan"/>
          <w:u w:val="single"/>
        </w:rPr>
        <w:t>climate has not been warming</w:t>
      </w:r>
      <w:r w:rsidRPr="003A56B8">
        <w:rPr>
          <w:rFonts w:eastAsia="Calibri"/>
          <w:szCs w:val="20"/>
          <w:u w:val="single"/>
        </w:rPr>
        <w:t xml:space="preserve"> </w:t>
      </w:r>
      <w:r w:rsidRPr="003A56B8">
        <w:rPr>
          <w:rFonts w:eastAsia="Calibri"/>
          <w:b/>
          <w:iCs/>
          <w:szCs w:val="20"/>
          <w:u w:val="single"/>
          <w:bdr w:val="single" w:sz="8" w:space="0" w:color="auto"/>
        </w:rPr>
        <w:t xml:space="preserve">as </w:t>
      </w:r>
      <w:r w:rsidRPr="001E0C8E">
        <w:rPr>
          <w:rFonts w:eastAsia="Calibri"/>
          <w:b/>
          <w:iCs/>
          <w:szCs w:val="20"/>
          <w:highlight w:val="cyan"/>
          <w:u w:val="single"/>
          <w:bdr w:val="single" w:sz="8" w:space="0" w:color="auto"/>
        </w:rPr>
        <w:t>rapidly</w:t>
      </w:r>
      <w:r w:rsidRPr="003A56B8">
        <w:rPr>
          <w:rFonts w:eastAsia="Calibri"/>
          <w:szCs w:val="20"/>
          <w:u w:val="single"/>
        </w:rPr>
        <w:t xml:space="preserve"> as projected in</w:t>
      </w:r>
      <w:r w:rsidRPr="00CF59C9">
        <w:rPr>
          <w:rFonts w:eastAsia="Calibri"/>
          <w:sz w:val="14"/>
          <w:szCs w:val="20"/>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0.30±0.02◦Cper decade during the period from 1993 to 2012 but empirical data show an increase of only 0.14±0.06◦C per decade.144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0.12–0.14◦C per decade since 1979;150 by contrast, the IPCC assessments over the last 25 years have been projecting a warming trend of 0.2–0.4◦C per decade.151,152 The 25 differences between modelled trends and those from satellites and weather balloons are shown in Figures 6 and 7.153 Nevertheless, </w:t>
      </w:r>
      <w:r w:rsidRPr="003A56B8">
        <w:rPr>
          <w:rFonts w:eastAsia="Calibri"/>
          <w:szCs w:val="20"/>
          <w:u w:val="single"/>
        </w:rPr>
        <w:t>based on these chains of</w:t>
      </w:r>
      <w:r w:rsidRPr="00CF59C9">
        <w:rPr>
          <w:rFonts w:eastAsia="Calibri"/>
          <w:sz w:val="14"/>
          <w:szCs w:val="20"/>
        </w:rPr>
        <w:t xml:space="preserve"> </w:t>
      </w:r>
      <w:r w:rsidRPr="003A56B8">
        <w:rPr>
          <w:rFonts w:eastAsia="Calibri"/>
          <w:b/>
          <w:iCs/>
          <w:szCs w:val="20"/>
          <w:u w:val="single"/>
          <w:bdr w:val="single" w:sz="8" w:space="0" w:color="auto"/>
        </w:rPr>
        <w:t>unvalidated computer models</w:t>
      </w:r>
      <w:r w:rsidRPr="00CF59C9">
        <w:rPr>
          <w:rFonts w:eastAsia="Calibri"/>
          <w:sz w:val="14"/>
          <w:szCs w:val="20"/>
        </w:rPr>
        <w:t xml:space="preserve">, </w:t>
      </w:r>
      <w:r w:rsidRPr="003A56B8">
        <w:rPr>
          <w:rFonts w:eastAsia="Calibri"/>
          <w:b/>
          <w:iCs/>
          <w:szCs w:val="20"/>
          <w:u w:val="single"/>
          <w:bdr w:val="single" w:sz="8" w:space="0" w:color="auto"/>
        </w:rPr>
        <w:t>orthodox thinkers</w:t>
      </w:r>
      <w:r w:rsidRPr="00CF59C9">
        <w:rPr>
          <w:rFonts w:eastAsia="Calibri"/>
          <w:sz w:val="14"/>
          <w:szCs w:val="20"/>
        </w:rPr>
        <w:t xml:space="preserve"> </w:t>
      </w:r>
      <w:r w:rsidRPr="003A56B8">
        <w:rPr>
          <w:rFonts w:eastAsia="Calibri"/>
          <w:szCs w:val="20"/>
          <w:u w:val="single"/>
        </w:rPr>
        <w:t>on climate change claim that global warming will</w:t>
      </w:r>
      <w:r w:rsidRPr="00CF59C9">
        <w:rPr>
          <w:rFonts w:eastAsia="Calibri"/>
          <w:sz w:val="14"/>
          <w:szCs w:val="20"/>
        </w:rPr>
        <w:t xml:space="preserve">, among other things, lower food production, increase hunger, cause more extreme weather, increase disease, and threaten water supplies. The cumulative impact will, they claim, </w:t>
      </w:r>
      <w:r w:rsidRPr="003A56B8">
        <w:rPr>
          <w:rFonts w:eastAsia="Calibri"/>
          <w:szCs w:val="20"/>
          <w:u w:val="single"/>
        </w:rPr>
        <w:t>diminish living standards and threaten species, and</w:t>
      </w:r>
      <w:r w:rsidRPr="00CF59C9">
        <w:rPr>
          <w:rFonts w:eastAsia="Calibri"/>
          <w:sz w:val="14"/>
          <w:szCs w:val="20"/>
        </w:rPr>
        <w:t xml:space="preserve"> if carbon dioxide and other greenhouse gases are not curbed soon, </w:t>
      </w:r>
      <w:r w:rsidRPr="003A56B8">
        <w:rPr>
          <w:rFonts w:eastAsia="Calibri"/>
          <w:b/>
          <w:iCs/>
          <w:szCs w:val="20"/>
          <w:u w:val="single"/>
          <w:bdr w:val="single" w:sz="8" w:space="0" w:color="auto"/>
        </w:rPr>
        <w:t>pose an existential threat to humanity</w:t>
      </w:r>
      <w:r w:rsidRPr="00CF59C9">
        <w:rPr>
          <w:rFonts w:eastAsia="Calibri"/>
          <w:sz w:val="14"/>
          <w:szCs w:val="20"/>
        </w:rPr>
        <w:t xml:space="preserve"> and the rest of nature. Some claim it may already be too late.154 </w:t>
      </w:r>
      <w:r w:rsidRPr="003A56B8">
        <w:rPr>
          <w:rFonts w:eastAsia="Calibri"/>
          <w:szCs w:val="20"/>
          <w:u w:val="single"/>
        </w:rPr>
        <w:t>The group 350</w:t>
      </w:r>
      <w:r w:rsidRPr="00CF59C9">
        <w:rPr>
          <w:rFonts w:eastAsia="Calibri"/>
          <w:sz w:val="14"/>
          <w:szCs w:val="20"/>
        </w:rPr>
        <w:t xml:space="preserve">.org, for instance, </w:t>
      </w:r>
      <w:r w:rsidRPr="003A56B8">
        <w:rPr>
          <w:rFonts w:eastAsia="Calibri"/>
          <w:szCs w:val="20"/>
          <w:u w:val="single"/>
        </w:rPr>
        <w:t>agitates for reducing atmospheric carbon dioxide levels, currently at 400 ppm, to 350 ppm</w:t>
      </w:r>
      <w:r w:rsidRPr="00CF59C9">
        <w:rPr>
          <w:rFonts w:eastAsia="Calibri"/>
          <w:sz w:val="14"/>
          <w:szCs w:val="20"/>
        </w:rPr>
        <w:t xml:space="preserve">, a level the earth last experienced </w:t>
      </w:r>
      <w:r w:rsidRPr="003A56B8">
        <w:rPr>
          <w:rFonts w:eastAsia="Calibri"/>
          <w:szCs w:val="20"/>
          <w:u w:val="single"/>
        </w:rPr>
        <w:t>in 1988</w:t>
      </w:r>
      <w:r w:rsidRPr="00CF59C9">
        <w:rPr>
          <w:rFonts w:eastAsia="Calibri"/>
          <w:sz w:val="14"/>
          <w:szCs w:val="20"/>
        </w:rPr>
        <w:t xml:space="preserve">.155 But </w:t>
      </w:r>
      <w:r w:rsidRPr="003A56B8">
        <w:rPr>
          <w:rFonts w:eastAsia="Calibri"/>
          <w:b/>
          <w:iCs/>
          <w:szCs w:val="20"/>
          <w:u w:val="single"/>
          <w:bdr w:val="single" w:sz="8" w:space="0" w:color="auto"/>
        </w:rPr>
        <w:t>since then, global GDP per capita has increased 60%, infant mortality has declined 48%,</w:t>
      </w:r>
      <w:r w:rsidRPr="00CF59C9">
        <w:rPr>
          <w:rFonts w:eastAsia="Calibri"/>
          <w:sz w:val="14"/>
          <w:szCs w:val="20"/>
        </w:rPr>
        <w:t xml:space="preserve"> </w:t>
      </w:r>
      <w:r w:rsidRPr="003A56B8">
        <w:rPr>
          <w:rFonts w:eastAsia="Calibri"/>
          <w:b/>
          <w:iCs/>
          <w:szCs w:val="20"/>
          <w:u w:val="single"/>
          <w:bdr w:val="single" w:sz="8" w:space="0" w:color="auto"/>
        </w:rPr>
        <w:t>life expectancy has increased by 5.5</w:t>
      </w:r>
      <w:r w:rsidRPr="00CF59C9">
        <w:rPr>
          <w:rFonts w:eastAsia="Calibri"/>
          <w:sz w:val="14"/>
          <w:szCs w:val="20"/>
        </w:rPr>
        <w:t xml:space="preserve"> years, </w:t>
      </w:r>
      <w:r w:rsidRPr="003A56B8">
        <w:rPr>
          <w:rFonts w:eastAsia="Calibri"/>
          <w:b/>
          <w:iCs/>
          <w:szCs w:val="20"/>
          <w:u w:val="single"/>
          <w:bdr w:val="single" w:sz="8" w:space="0" w:color="auto"/>
        </w:rPr>
        <w:t>and the poverty headcount has dropped from 43% to 17%</w:t>
      </w:r>
      <w:r w:rsidRPr="00CF59C9">
        <w:rPr>
          <w:rFonts w:eastAsia="Calibri"/>
          <w:sz w:val="14"/>
          <w:szCs w:val="20"/>
        </w:rPr>
        <w:t xml:space="preserve"> despite a population increase of 40%. </w:t>
      </w:r>
      <w:r w:rsidRPr="003A56B8">
        <w:rPr>
          <w:rFonts w:eastAsia="Calibri"/>
          <w:szCs w:val="20"/>
          <w:u w:val="single"/>
        </w:rPr>
        <w:t>Nostalgia for a 350 ppm world seems</w:t>
      </w:r>
      <w:r w:rsidRPr="00CF59C9">
        <w:rPr>
          <w:rFonts w:eastAsia="Calibri"/>
          <w:sz w:val="14"/>
          <w:szCs w:val="20"/>
        </w:rPr>
        <w:t xml:space="preserve"> somewhat misplaced, if not </w:t>
      </w:r>
      <w:r w:rsidRPr="003A56B8">
        <w:rPr>
          <w:rFonts w:eastAsia="Calibri"/>
          <w:b/>
          <w:iCs/>
          <w:szCs w:val="20"/>
          <w:u w:val="single"/>
          <w:bdr w:val="single" w:sz="8" w:space="0" w:color="auto"/>
        </w:rPr>
        <w:t>downright perverse</w:t>
      </w:r>
      <w:r w:rsidRPr="00CF59C9">
        <w:rPr>
          <w:rFonts w:eastAsia="Calibri"/>
          <w:sz w:val="14"/>
          <w:szCs w:val="20"/>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hindcast past precipitation, let alone forecast the future.161,162 Notsurprisingly,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3A56B8">
        <w:rPr>
          <w:rFonts w:eastAsia="Calibri"/>
          <w:b/>
          <w:iCs/>
          <w:szCs w:val="20"/>
          <w:u w:val="single"/>
          <w:bdr w:val="single" w:sz="8" w:space="0" w:color="auto"/>
        </w:rPr>
        <w:t>Adaptation methodology is flawed</w:t>
      </w:r>
      <w:r w:rsidRPr="003A56B8">
        <w:rPr>
          <w:rFonts w:eastAsia="Calibri"/>
          <w:szCs w:val="20"/>
          <w:u w:val="single"/>
        </w:rPr>
        <w:t xml:space="preserve"> </w:t>
      </w:r>
      <w:r w:rsidRPr="00CF59C9">
        <w:rPr>
          <w:rFonts w:eastAsia="Calibri"/>
          <w:sz w:val="14"/>
          <w:szCs w:val="20"/>
        </w:rPr>
        <w:t xml:space="preserve">Failure to properly account for adaptation </w:t>
      </w:r>
      <w:r w:rsidRPr="001E0C8E">
        <w:rPr>
          <w:rFonts w:eastAsia="Calibri"/>
          <w:b/>
          <w:iCs/>
          <w:szCs w:val="20"/>
          <w:highlight w:val="cyan"/>
          <w:u w:val="single"/>
          <w:bdr w:val="single" w:sz="8" w:space="0" w:color="auto"/>
        </w:rPr>
        <w:t>Even if</w:t>
      </w:r>
      <w:r w:rsidRPr="00CF59C9">
        <w:rPr>
          <w:rFonts w:eastAsia="Calibri"/>
          <w:sz w:val="14"/>
          <w:szCs w:val="20"/>
        </w:rPr>
        <w:t xml:space="preserve"> </w:t>
      </w:r>
      <w:r w:rsidRPr="003A56B8">
        <w:rPr>
          <w:rFonts w:eastAsia="Calibri"/>
          <w:szCs w:val="20"/>
          <w:u w:val="single"/>
        </w:rPr>
        <w:t xml:space="preserve">climate </w:t>
      </w:r>
      <w:r w:rsidRPr="001E0C8E">
        <w:rPr>
          <w:rFonts w:eastAsia="Calibri"/>
          <w:szCs w:val="20"/>
          <w:highlight w:val="cyan"/>
          <w:u w:val="single"/>
        </w:rPr>
        <w:t>models represented</w:t>
      </w:r>
      <w:r w:rsidRPr="003A56B8">
        <w:rPr>
          <w:rFonts w:eastAsia="Calibri"/>
          <w:szCs w:val="20"/>
          <w:u w:val="single"/>
        </w:rPr>
        <w:t xml:space="preserve"> reality </w:t>
      </w:r>
      <w:r w:rsidRPr="001E0C8E">
        <w:rPr>
          <w:rFonts w:eastAsia="Calibri"/>
          <w:szCs w:val="20"/>
          <w:highlight w:val="cyan"/>
          <w:u w:val="single"/>
        </w:rPr>
        <w:t>perfectly</w:t>
      </w:r>
      <w:r w:rsidRPr="00CF59C9">
        <w:rPr>
          <w:rFonts w:eastAsia="Calibri"/>
          <w:sz w:val="14"/>
          <w:szCs w:val="20"/>
        </w:rPr>
        <w:t xml:space="preserve"> and were able to foretell the future climate, </w:t>
      </w:r>
      <w:r w:rsidRPr="003A56B8">
        <w:rPr>
          <w:rFonts w:eastAsia="Calibri"/>
          <w:b/>
          <w:iCs/>
          <w:szCs w:val="20"/>
          <w:u w:val="single"/>
          <w:bdr w:val="single" w:sz="8" w:space="0" w:color="auto"/>
        </w:rPr>
        <w:t xml:space="preserve">impact </w:t>
      </w:r>
      <w:r w:rsidRPr="001E0C8E">
        <w:rPr>
          <w:rFonts w:eastAsia="Calibri"/>
          <w:b/>
          <w:iCs/>
          <w:szCs w:val="20"/>
          <w:highlight w:val="cyan"/>
          <w:u w:val="single"/>
          <w:bdr w:val="single" w:sz="8" w:space="0" w:color="auto"/>
        </w:rPr>
        <w:t>assessments would still be suspect</w:t>
      </w:r>
      <w:r w:rsidRPr="00CF59C9">
        <w:rPr>
          <w:rFonts w:eastAsia="Calibri"/>
          <w:sz w:val="14"/>
          <w:szCs w:val="20"/>
        </w:rPr>
        <w:t xml:space="preserve">. </w:t>
      </w:r>
      <w:r w:rsidRPr="003A56B8">
        <w:rPr>
          <w:rFonts w:eastAsia="Calibri"/>
          <w:szCs w:val="20"/>
          <w:u w:val="single"/>
        </w:rPr>
        <w:t xml:space="preserve">This is </w:t>
      </w:r>
      <w:r w:rsidRPr="001E0C8E">
        <w:rPr>
          <w:rFonts w:eastAsia="Calibri"/>
          <w:szCs w:val="20"/>
          <w:highlight w:val="cyan"/>
          <w:u w:val="single"/>
        </w:rPr>
        <w:t>because most</w:t>
      </w:r>
      <w:r w:rsidRPr="003A56B8">
        <w:rPr>
          <w:rFonts w:eastAsia="Calibri"/>
          <w:szCs w:val="20"/>
          <w:u w:val="single"/>
        </w:rPr>
        <w:t xml:space="preserve"> global warming impact assessments </w:t>
      </w:r>
      <w:r w:rsidRPr="001E0C8E">
        <w:rPr>
          <w:rFonts w:eastAsia="Calibri"/>
          <w:szCs w:val="20"/>
          <w:highlight w:val="cyan"/>
          <w:u w:val="single"/>
        </w:rPr>
        <w:t>assume</w:t>
      </w:r>
      <w:r w:rsidRPr="003A56B8">
        <w:rPr>
          <w:rFonts w:eastAsia="Calibri"/>
          <w:szCs w:val="20"/>
          <w:u w:val="single"/>
        </w:rPr>
        <w:t xml:space="preserve"> little or </w:t>
      </w:r>
      <w:r w:rsidRPr="001E0C8E">
        <w:rPr>
          <w:rFonts w:eastAsia="Calibri"/>
          <w:szCs w:val="20"/>
          <w:highlight w:val="cyan"/>
          <w:u w:val="single"/>
        </w:rPr>
        <w:t>no</w:t>
      </w:r>
      <w:r w:rsidRPr="00CF59C9">
        <w:rPr>
          <w:rFonts w:eastAsia="Calibri"/>
          <w:sz w:val="14"/>
          <w:szCs w:val="20"/>
        </w:rPr>
        <w:t xml:space="preserve"> endogenous (or autonomous) </w:t>
      </w:r>
      <w:r w:rsidRPr="001E0C8E">
        <w:rPr>
          <w:rFonts w:eastAsia="Calibri"/>
          <w:b/>
          <w:iCs/>
          <w:szCs w:val="20"/>
          <w:highlight w:val="cyan"/>
          <w:u w:val="single"/>
          <w:bdr w:val="single" w:sz="8" w:space="0" w:color="auto"/>
        </w:rPr>
        <w:t>adaptation</w:t>
      </w:r>
      <w:r w:rsidRPr="00CF59C9">
        <w:rPr>
          <w:rFonts w:eastAsia="Calibri"/>
          <w:sz w:val="14"/>
          <w:szCs w:val="20"/>
        </w:rPr>
        <w:t xml:space="preserve">. For example, </w:t>
      </w:r>
      <w:r w:rsidRPr="003A56B8">
        <w:rPr>
          <w:rFonts w:eastAsia="Calibri"/>
          <w:szCs w:val="20"/>
          <w:u w:val="single"/>
        </w:rPr>
        <w:t xml:space="preserve">the vast majority of studies of global warming impacts on water resources do not incorporate any allowance for adaptive measures that might be taken to </w:t>
      </w:r>
      <w:r w:rsidRPr="003A56B8">
        <w:rPr>
          <w:rFonts w:eastAsia="Calibri"/>
          <w:b/>
          <w:iCs/>
          <w:szCs w:val="20"/>
          <w:u w:val="single"/>
          <w:bdr w:val="single" w:sz="8" w:space="0" w:color="auto"/>
        </w:rPr>
        <w:t>reduce those impacts</w:t>
      </w:r>
      <w:r w:rsidRPr="00CF59C9">
        <w:rPr>
          <w:rFonts w:eastAsia="Calibri"/>
          <w:sz w:val="14"/>
          <w:szCs w:val="20"/>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1E0C8E">
        <w:rPr>
          <w:rFonts w:eastAsia="Calibri"/>
          <w:szCs w:val="20"/>
          <w:highlight w:val="cyan"/>
          <w:u w:val="single"/>
        </w:rPr>
        <w:t>suitable</w:t>
      </w:r>
      <w:r w:rsidRPr="003A56B8">
        <w:rPr>
          <w:rFonts w:eastAsia="Calibri"/>
          <w:szCs w:val="20"/>
          <w:u w:val="single"/>
        </w:rPr>
        <w:t xml:space="preserve"> adaptation </w:t>
      </w:r>
      <w:r w:rsidRPr="001E0C8E">
        <w:rPr>
          <w:rFonts w:eastAsia="Calibri"/>
          <w:szCs w:val="20"/>
          <w:highlight w:val="cyan"/>
          <w:u w:val="single"/>
        </w:rPr>
        <w:t>measures are</w:t>
      </w:r>
      <w:r w:rsidRPr="003A56B8">
        <w:rPr>
          <w:rFonts w:eastAsia="Calibri"/>
          <w:szCs w:val="20"/>
          <w:u w:val="single"/>
        </w:rPr>
        <w:t xml:space="preserve"> both more </w:t>
      </w:r>
      <w:r w:rsidRPr="001E0C8E">
        <w:rPr>
          <w:rFonts w:eastAsia="Calibri"/>
          <w:b/>
          <w:iCs/>
          <w:szCs w:val="20"/>
          <w:highlight w:val="cyan"/>
          <w:u w:val="single"/>
          <w:bdr w:val="single" w:sz="8" w:space="0" w:color="auto"/>
        </w:rPr>
        <w:t>numerous and cheap</w:t>
      </w:r>
      <w:r w:rsidRPr="00CF59C9">
        <w:rPr>
          <w:rFonts w:eastAsia="Calibri"/>
          <w:sz w:val="14"/>
        </w:rPr>
        <w:t>er.</w:t>
      </w:r>
      <w:r w:rsidRPr="00CF59C9">
        <w:rPr>
          <w:rFonts w:eastAsia="Calibri"/>
          <w:sz w:val="14"/>
          <w:szCs w:val="20"/>
        </w:rPr>
        <w:t xml:space="preserve">169 And because we are wealthier, </w:t>
      </w:r>
      <w:r w:rsidRPr="003A56B8">
        <w:rPr>
          <w:rFonts w:eastAsia="Calibri"/>
          <w:szCs w:val="20"/>
          <w:u w:val="single"/>
        </w:rPr>
        <w:t>these options are even more affordable</w:t>
      </w:r>
      <w:r w:rsidRPr="00CF59C9">
        <w:rPr>
          <w:rFonts w:eastAsia="Calibri"/>
          <w:sz w:val="14"/>
          <w:szCs w:val="20"/>
        </w:rPr>
        <w:t xml:space="preserve">.170 Consequently, </w:t>
      </w:r>
      <w:r w:rsidRPr="003A56B8">
        <w:rPr>
          <w:rFonts w:eastAsia="Calibri"/>
          <w:szCs w:val="20"/>
          <w:u w:val="single"/>
        </w:rPr>
        <w:t xml:space="preserve">our </w:t>
      </w:r>
      <w:r w:rsidRPr="001E0C8E">
        <w:rPr>
          <w:rFonts w:eastAsia="Calibri"/>
          <w:szCs w:val="20"/>
          <w:highlight w:val="cyan"/>
          <w:u w:val="single"/>
        </w:rPr>
        <w:t>ability to adapt</w:t>
      </w:r>
      <w:r w:rsidRPr="003A56B8">
        <w:rPr>
          <w:rFonts w:eastAsia="Calibri"/>
          <w:szCs w:val="20"/>
          <w:u w:val="single"/>
        </w:rPr>
        <w:t xml:space="preserve"> has</w:t>
      </w:r>
      <w:r w:rsidRPr="00CF59C9">
        <w:rPr>
          <w:rFonts w:eastAsia="Calibri"/>
          <w:sz w:val="14"/>
          <w:szCs w:val="20"/>
        </w:rPr>
        <w:t xml:space="preserve"> </w:t>
      </w:r>
      <w:r w:rsidRPr="001E0C8E">
        <w:rPr>
          <w:rFonts w:eastAsia="Calibri"/>
          <w:b/>
          <w:iCs/>
          <w:szCs w:val="20"/>
          <w:highlight w:val="cyan"/>
          <w:u w:val="single"/>
          <w:bdr w:val="single" w:sz="8" w:space="0" w:color="auto"/>
        </w:rPr>
        <w:t>improved markedly</w:t>
      </w:r>
      <w:r w:rsidRPr="00CF59C9">
        <w:rPr>
          <w:rFonts w:eastAsia="Calibri"/>
          <w:sz w:val="14"/>
          <w:szCs w:val="20"/>
        </w:rPr>
        <w:t xml:space="preserve"> </w:t>
      </w:r>
      <w:r w:rsidRPr="003A56B8">
        <w:rPr>
          <w:rFonts w:eastAsia="Calibri"/>
          <w:szCs w:val="20"/>
          <w:u w:val="single"/>
        </w:rPr>
        <w:t xml:space="preserve">just </w:t>
      </w:r>
      <w:r w:rsidRPr="001E0C8E">
        <w:rPr>
          <w:rFonts w:eastAsia="Calibri"/>
          <w:szCs w:val="20"/>
          <w:highlight w:val="cyan"/>
          <w:u w:val="single"/>
        </w:rPr>
        <w:t>in</w:t>
      </w:r>
      <w:r w:rsidRPr="003A56B8">
        <w:rPr>
          <w:rFonts w:eastAsia="Calibri"/>
          <w:szCs w:val="20"/>
          <w:u w:val="single"/>
        </w:rPr>
        <w:t xml:space="preserve"> the </w:t>
      </w:r>
      <w:r w:rsidRPr="001E0C8E">
        <w:rPr>
          <w:rFonts w:eastAsia="Calibri"/>
          <w:szCs w:val="20"/>
          <w:highlight w:val="cyan"/>
          <w:u w:val="single"/>
        </w:rPr>
        <w:t>past</w:t>
      </w:r>
      <w:r w:rsidRPr="003A56B8">
        <w:rPr>
          <w:rFonts w:eastAsia="Calibri"/>
          <w:szCs w:val="20"/>
          <w:u w:val="single"/>
        </w:rPr>
        <w:t xml:space="preserve"> few </w:t>
      </w:r>
      <w:r w:rsidRPr="001E0C8E">
        <w:rPr>
          <w:rFonts w:eastAsia="Calibri"/>
          <w:szCs w:val="20"/>
          <w:highlight w:val="cyan"/>
          <w:u w:val="single"/>
        </w:rPr>
        <w:t>decades</w:t>
      </w:r>
      <w:r w:rsidRPr="003A56B8">
        <w:rPr>
          <w:rFonts w:eastAsia="Calibri"/>
          <w:szCs w:val="20"/>
          <w:u w:val="single"/>
        </w:rPr>
        <w:t xml:space="preserve"> or so</w:t>
      </w:r>
      <w:r w:rsidRPr="00CF59C9">
        <w:rPr>
          <w:rFonts w:eastAsia="Calibri"/>
          <w:sz w:val="14"/>
          <w:szCs w:val="20"/>
        </w:rPr>
        <w:t xml:space="preserve">.171 As proof, </w:t>
      </w:r>
      <w:r w:rsidRPr="003A56B8">
        <w:rPr>
          <w:rFonts w:eastAsia="Calibri"/>
          <w:szCs w:val="20"/>
          <w:u w:val="single"/>
        </w:rPr>
        <w:t xml:space="preserve">consider the previously noted global </w:t>
      </w:r>
      <w:r w:rsidRPr="001E0C8E">
        <w:rPr>
          <w:rFonts w:eastAsia="Calibri"/>
          <w:szCs w:val="20"/>
          <w:highlight w:val="cyan"/>
          <w:u w:val="single"/>
        </w:rPr>
        <w:t>increases in</w:t>
      </w:r>
      <w:r w:rsidRPr="00CF59C9">
        <w:rPr>
          <w:rFonts w:eastAsia="Calibri"/>
          <w:sz w:val="14"/>
          <w:szCs w:val="20"/>
        </w:rPr>
        <w:t xml:space="preserve">, for example, </w:t>
      </w:r>
      <w:r w:rsidRPr="003A56B8">
        <w:rPr>
          <w:rFonts w:eastAsia="Calibri"/>
          <w:szCs w:val="20"/>
          <w:u w:val="single"/>
        </w:rPr>
        <w:t xml:space="preserve">crop </w:t>
      </w:r>
      <w:r w:rsidRPr="001E0C8E">
        <w:rPr>
          <w:rFonts w:eastAsia="Calibri"/>
          <w:szCs w:val="20"/>
          <w:highlight w:val="cyan"/>
          <w:u w:val="single"/>
        </w:rPr>
        <w:t>yields</w:t>
      </w:r>
      <w:r w:rsidRPr="001E0C8E">
        <w:rPr>
          <w:rFonts w:eastAsia="Calibri"/>
          <w:sz w:val="14"/>
          <w:szCs w:val="20"/>
          <w:highlight w:val="cyan"/>
        </w:rPr>
        <w:t xml:space="preserve">, </w:t>
      </w:r>
      <w:r w:rsidRPr="001E0C8E">
        <w:rPr>
          <w:rFonts w:eastAsia="Calibri"/>
          <w:szCs w:val="20"/>
          <w:highlight w:val="cyan"/>
          <w:u w:val="single"/>
        </w:rPr>
        <w:t>access to</w:t>
      </w:r>
      <w:r w:rsidRPr="003A56B8">
        <w:rPr>
          <w:rFonts w:eastAsia="Calibri"/>
          <w:szCs w:val="20"/>
          <w:u w:val="single"/>
        </w:rPr>
        <w:t xml:space="preserve"> safer </w:t>
      </w:r>
      <w:r w:rsidRPr="001E0C8E">
        <w:rPr>
          <w:rFonts w:eastAsia="Calibri"/>
          <w:szCs w:val="20"/>
          <w:highlight w:val="cyan"/>
          <w:u w:val="single"/>
        </w:rPr>
        <w:t>water</w:t>
      </w:r>
      <w:r w:rsidRPr="00CF59C9">
        <w:rPr>
          <w:rFonts w:eastAsia="Calibri"/>
          <w:sz w:val="14"/>
          <w:szCs w:val="20"/>
        </w:rPr>
        <w:t xml:space="preserve">, </w:t>
      </w:r>
      <w:r w:rsidRPr="003A56B8">
        <w:rPr>
          <w:rFonts w:eastAsia="Calibri"/>
          <w:szCs w:val="20"/>
          <w:u w:val="single"/>
        </w:rPr>
        <w:t>and life expectancy on one hand</w:t>
      </w:r>
      <w:r w:rsidRPr="00CF59C9">
        <w:rPr>
          <w:rFonts w:eastAsia="Calibri"/>
          <w:sz w:val="14"/>
          <w:szCs w:val="20"/>
        </w:rPr>
        <w:t xml:space="preserve">, </w:t>
      </w:r>
      <w:r w:rsidRPr="001E0C8E">
        <w:rPr>
          <w:rFonts w:eastAsia="Calibri"/>
          <w:szCs w:val="20"/>
          <w:highlight w:val="cyan"/>
          <w:u w:val="single"/>
        </w:rPr>
        <w:t>and reductions in</w:t>
      </w:r>
      <w:r w:rsidRPr="003A56B8">
        <w:rPr>
          <w:rFonts w:eastAsia="Calibri"/>
          <w:szCs w:val="20"/>
          <w:u w:val="single"/>
        </w:rPr>
        <w:t xml:space="preserve"> poverty and </w:t>
      </w:r>
      <w:r w:rsidRPr="001E0C8E">
        <w:rPr>
          <w:rFonts w:eastAsia="Calibri"/>
          <w:szCs w:val="20"/>
          <w:highlight w:val="cyan"/>
          <w:u w:val="single"/>
        </w:rPr>
        <w:t>mortality from</w:t>
      </w:r>
      <w:r w:rsidRPr="003A56B8">
        <w:rPr>
          <w:rFonts w:eastAsia="Calibri"/>
          <w:szCs w:val="20"/>
          <w:u w:val="single"/>
        </w:rPr>
        <w:t xml:space="preserve"> vector-borne </w:t>
      </w:r>
      <w:r w:rsidRPr="001E0C8E">
        <w:rPr>
          <w:rFonts w:eastAsia="Calibri"/>
          <w:szCs w:val="20"/>
          <w:highlight w:val="cyan"/>
          <w:u w:val="single"/>
        </w:rPr>
        <w:t>diseases</w:t>
      </w:r>
      <w:r w:rsidRPr="00CF59C9">
        <w:rPr>
          <w:rFonts w:eastAsia="Calibri"/>
          <w:sz w:val="14"/>
          <w:szCs w:val="20"/>
        </w:rPr>
        <w:t xml:space="preserve"> and extreme weather events on the other. </w:t>
      </w:r>
      <w:r w:rsidRPr="003A56B8">
        <w:rPr>
          <w:rFonts w:eastAsia="Calibri"/>
          <w:szCs w:val="20"/>
          <w:u w:val="single"/>
        </w:rPr>
        <w:t xml:space="preserve">These examples </w:t>
      </w:r>
      <w:r w:rsidRPr="001E0C8E">
        <w:rPr>
          <w:rFonts w:eastAsia="Calibri"/>
          <w:szCs w:val="20"/>
          <w:highlight w:val="cyan"/>
          <w:u w:val="single"/>
        </w:rPr>
        <w:t>suggest</w:t>
      </w:r>
      <w:r w:rsidRPr="003A56B8">
        <w:rPr>
          <w:rFonts w:eastAsia="Calibri"/>
          <w:szCs w:val="20"/>
          <w:u w:val="single"/>
        </w:rPr>
        <w:t xml:space="preserve"> that </w:t>
      </w:r>
      <w:r w:rsidRPr="001E0C8E">
        <w:rPr>
          <w:rFonts w:eastAsia="Calibri"/>
          <w:szCs w:val="20"/>
          <w:highlight w:val="cyan"/>
          <w:u w:val="single"/>
        </w:rPr>
        <w:t>neglecting</w:t>
      </w:r>
      <w:r w:rsidRPr="001E0C8E">
        <w:rPr>
          <w:rFonts w:eastAsia="Calibri"/>
          <w:sz w:val="14"/>
          <w:szCs w:val="20"/>
          <w:highlight w:val="cyan"/>
        </w:rPr>
        <w:t xml:space="preserve"> </w:t>
      </w:r>
      <w:r w:rsidRPr="001E0C8E">
        <w:rPr>
          <w:rFonts w:eastAsia="Calibri"/>
          <w:b/>
          <w:iCs/>
          <w:szCs w:val="20"/>
          <w:highlight w:val="cyan"/>
          <w:u w:val="single"/>
          <w:bdr w:val="single" w:sz="8" w:space="0" w:color="auto"/>
        </w:rPr>
        <w:t>adaptive capacity</w:t>
      </w:r>
      <w:r w:rsidRPr="001E0C8E">
        <w:rPr>
          <w:rFonts w:eastAsia="Calibri"/>
          <w:sz w:val="14"/>
          <w:szCs w:val="20"/>
          <w:highlight w:val="cyan"/>
        </w:rPr>
        <w:t xml:space="preserve"> </w:t>
      </w:r>
      <w:r w:rsidRPr="001E0C8E">
        <w:rPr>
          <w:rFonts w:eastAsia="Calibri"/>
          <w:szCs w:val="20"/>
          <w:highlight w:val="cyan"/>
          <w:u w:val="single"/>
        </w:rPr>
        <w:t xml:space="preserve">and </w:t>
      </w:r>
      <w:r w:rsidRPr="001E0C8E">
        <w:rPr>
          <w:rFonts w:eastAsia="Calibri"/>
          <w:b/>
          <w:iCs/>
          <w:szCs w:val="20"/>
          <w:highlight w:val="cyan"/>
          <w:u w:val="single"/>
          <w:bdr w:val="single" w:sz="8" w:space="0" w:color="auto"/>
        </w:rPr>
        <w:t>tech</w:t>
      </w:r>
      <w:r w:rsidRPr="003A56B8">
        <w:rPr>
          <w:rFonts w:eastAsia="Calibri"/>
          <w:b/>
          <w:iCs/>
          <w:szCs w:val="20"/>
          <w:u w:val="single"/>
          <w:bdr w:val="single" w:sz="8" w:space="0" w:color="auto"/>
        </w:rPr>
        <w:t>nological change can</w:t>
      </w:r>
      <w:r w:rsidRPr="00CF59C9">
        <w:rPr>
          <w:rFonts w:eastAsia="Calibri"/>
          <w:sz w:val="14"/>
          <w:szCs w:val="20"/>
        </w:rPr>
        <w:t xml:space="preserve">, </w:t>
      </w:r>
      <w:r w:rsidRPr="003A56B8">
        <w:rPr>
          <w:rFonts w:eastAsia="Calibri"/>
          <w:szCs w:val="20"/>
          <w:u w:val="single"/>
        </w:rPr>
        <w:t>over the course of several decades</w:t>
      </w:r>
      <w:r w:rsidRPr="00CF59C9">
        <w:rPr>
          <w:rFonts w:eastAsia="Calibri"/>
          <w:sz w:val="14"/>
          <w:szCs w:val="20"/>
        </w:rPr>
        <w:t xml:space="preserve">, </w:t>
      </w:r>
      <w:r w:rsidRPr="001E0C8E">
        <w:rPr>
          <w:rFonts w:eastAsia="Calibri"/>
          <w:szCs w:val="20"/>
          <w:highlight w:val="cyan"/>
          <w:u w:val="single"/>
        </w:rPr>
        <w:t>lead to estimates</w:t>
      </w:r>
      <w:r w:rsidRPr="003A56B8">
        <w:rPr>
          <w:rFonts w:eastAsia="Calibri"/>
          <w:szCs w:val="20"/>
          <w:u w:val="single"/>
        </w:rPr>
        <w:t xml:space="preserve"> of impacts that are </w:t>
      </w:r>
      <w:r w:rsidRPr="001E0C8E">
        <w:rPr>
          <w:rFonts w:eastAsia="Calibri"/>
          <w:b/>
          <w:iCs/>
          <w:szCs w:val="20"/>
          <w:highlight w:val="cyan"/>
          <w:u w:val="single"/>
          <w:bdr w:val="single" w:sz="8" w:space="0" w:color="auto"/>
        </w:rPr>
        <w:t>too pessimistic</w:t>
      </w:r>
      <w:r w:rsidRPr="001E0C8E">
        <w:rPr>
          <w:rFonts w:eastAsia="Calibri"/>
          <w:sz w:val="14"/>
          <w:szCs w:val="20"/>
          <w:highlight w:val="cyan"/>
        </w:rPr>
        <w:t xml:space="preserve"> </w:t>
      </w:r>
      <w:r w:rsidRPr="001E0C8E">
        <w:rPr>
          <w:rFonts w:eastAsia="Calibri"/>
          <w:szCs w:val="20"/>
          <w:highlight w:val="cyan"/>
          <w:u w:val="single"/>
        </w:rPr>
        <w:t xml:space="preserve">by an </w:t>
      </w:r>
      <w:r w:rsidRPr="001E0C8E">
        <w:rPr>
          <w:rFonts w:eastAsia="Calibri"/>
          <w:b/>
          <w:iCs/>
          <w:szCs w:val="20"/>
          <w:highlight w:val="cyan"/>
          <w:u w:val="single"/>
          <w:bdr w:val="single" w:sz="8" w:space="0" w:color="auto"/>
        </w:rPr>
        <w:t>order of magnitude</w:t>
      </w:r>
      <w:r w:rsidRPr="00CF59C9">
        <w:rPr>
          <w:rFonts w:eastAsia="Calibri"/>
          <w:sz w:val="14"/>
          <w:szCs w:val="20"/>
        </w:rPr>
        <w:t xml:space="preserve"> or more.172 28 </w:t>
      </w:r>
      <w:r w:rsidRPr="003A56B8">
        <w:rPr>
          <w:rFonts w:eastAsia="Calibri"/>
          <w:szCs w:val="20"/>
          <w:u w:val="single"/>
        </w:rPr>
        <w:t>Another factor that is ignored</w:t>
      </w:r>
      <w:r w:rsidRPr="00CF59C9">
        <w:rPr>
          <w:rFonts w:eastAsia="Calibri"/>
          <w:sz w:val="14"/>
          <w:szCs w:val="20"/>
        </w:rPr>
        <w:t xml:space="preserve"> in impacts assessments </w:t>
      </w:r>
      <w:r w:rsidRPr="003A56B8">
        <w:rPr>
          <w:rFonts w:eastAsia="Calibri"/>
          <w:szCs w:val="20"/>
          <w:u w:val="single"/>
        </w:rPr>
        <w:t>is the tremendous increase in our interconnectedness</w:t>
      </w:r>
      <w:r w:rsidRPr="00CF59C9">
        <w:rPr>
          <w:rFonts w:eastAsia="Calibri"/>
          <w:sz w:val="14"/>
          <w:szCs w:val="20"/>
        </w:rPr>
        <w:t xml:space="preserve"> due to the internet, e-mail, text messages, and cell phones. As a result, </w:t>
      </w:r>
      <w:r w:rsidRPr="003A56B8">
        <w:rPr>
          <w:rFonts w:eastAsia="Calibri"/>
          <w:szCs w:val="20"/>
          <w:u w:val="single"/>
        </w:rPr>
        <w:t>the dissemination of knowledge is today far faster and wider than what was possible two or three decades ago</w:t>
      </w:r>
      <w:r w:rsidRPr="00CF59C9">
        <w:rPr>
          <w:rFonts w:eastAsia="Calibri"/>
          <w:sz w:val="14"/>
          <w:szCs w:val="20"/>
        </w:rPr>
        <w:t xml:space="preserve">. </w:t>
      </w:r>
      <w:r w:rsidRPr="003A56B8">
        <w:rPr>
          <w:rFonts w:eastAsia="Calibri"/>
          <w:szCs w:val="20"/>
          <w:u w:val="single"/>
        </w:rPr>
        <w:t>This increase in connectivity alone has</w:t>
      </w:r>
      <w:r w:rsidRPr="00CF59C9">
        <w:rPr>
          <w:rFonts w:eastAsia="Calibri"/>
          <w:sz w:val="14"/>
          <w:szCs w:val="20"/>
        </w:rPr>
        <w:t xml:space="preserve"> </w:t>
      </w:r>
      <w:r w:rsidRPr="003A56B8">
        <w:rPr>
          <w:rFonts w:eastAsia="Calibri"/>
          <w:b/>
          <w:iCs/>
          <w:szCs w:val="20"/>
          <w:u w:val="single"/>
          <w:bdr w:val="single" w:sz="8" w:space="0" w:color="auto"/>
        </w:rPr>
        <w:t xml:space="preserve">considerably enhanced </w:t>
      </w:r>
      <w:r w:rsidRPr="003A56B8">
        <w:rPr>
          <w:rFonts w:eastAsia="Calibri"/>
          <w:szCs w:val="20"/>
          <w:u w:val="single"/>
        </w:rPr>
        <w:t>humanity’s adaptive capacity</w:t>
      </w:r>
      <w:r w:rsidRPr="00CF59C9">
        <w:rPr>
          <w:rFonts w:eastAsia="Calibri"/>
          <w:sz w:val="14"/>
          <w:szCs w:val="20"/>
        </w:rPr>
        <w:t xml:space="preserve">.173 </w:t>
      </w:r>
      <w:r w:rsidRPr="003A56B8">
        <w:rPr>
          <w:rFonts w:eastAsia="Calibri"/>
          <w:szCs w:val="20"/>
          <w:u w:val="single"/>
        </w:rPr>
        <w:t>Also ignored is</w:t>
      </w:r>
      <w:r w:rsidRPr="00CF59C9">
        <w:rPr>
          <w:rFonts w:eastAsia="Calibri"/>
          <w:sz w:val="14"/>
          <w:szCs w:val="20"/>
        </w:rPr>
        <w:t xml:space="preserve"> the array of technologies that are collectively called ‘</w:t>
      </w:r>
      <w:r w:rsidRPr="003A56B8">
        <w:rPr>
          <w:rFonts w:eastAsia="Calibri"/>
          <w:szCs w:val="20"/>
          <w:u w:val="single"/>
        </w:rPr>
        <w:t>precision farming</w:t>
      </w:r>
      <w:r w:rsidRPr="00CF59C9">
        <w:rPr>
          <w:rFonts w:eastAsia="Calibri"/>
          <w:sz w:val="14"/>
          <w:szCs w:val="20"/>
        </w:rPr>
        <w:t xml:space="preserve">’: </w:t>
      </w:r>
      <w:r w:rsidRPr="003A56B8">
        <w:rPr>
          <w:rFonts w:eastAsia="Calibri"/>
          <w:szCs w:val="20"/>
          <w:u w:val="single"/>
        </w:rPr>
        <w:t>the growing ability to monitor plant growth, nutrient deficiencies and the environmental conditions</w:t>
      </w:r>
      <w:r w:rsidRPr="00CF59C9">
        <w:rPr>
          <w:rFonts w:eastAsia="Calibri"/>
          <w:sz w:val="14"/>
          <w:szCs w:val="20"/>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 stress.174 A 20% increase in global agricultural water-use efficiency should, for example, translate into a global increase of 39% in water available for nonagricultural use.</w:t>
      </w:r>
    </w:p>
    <w:p w14:paraId="4428AA59" w14:textId="78F1E3FC" w:rsidR="00D451C3" w:rsidRDefault="00D451C3" w:rsidP="00CF1EDA">
      <w:pPr>
        <w:pStyle w:val="Heading3"/>
      </w:pPr>
      <w:r>
        <w:t>2AC---Climate Change---IL</w:t>
      </w:r>
    </w:p>
    <w:p w14:paraId="141BBEED" w14:textId="77777777" w:rsidR="00D451C3" w:rsidRDefault="00D451C3" w:rsidP="00D451C3">
      <w:pPr>
        <w:pStyle w:val="Heading4"/>
      </w:pPr>
      <w:r>
        <w:t>It’s necessary but not sufficient – scope of the problem means demand reduction must come with supply shifts</w:t>
      </w:r>
    </w:p>
    <w:p w14:paraId="07785399" w14:textId="77777777" w:rsidR="00D451C3" w:rsidRDefault="00D451C3" w:rsidP="00D451C3">
      <w:r>
        <w:rPr>
          <w:rStyle w:val="Style13ptBold"/>
        </w:rPr>
        <w:t xml:space="preserve">Alexander 13 </w:t>
      </w:r>
      <w:r>
        <w:t xml:space="preserve">---- </w:t>
      </w:r>
      <w:r w:rsidRPr="00527CBD">
        <w:t>Samuel, lecturer at the Office for Environmental Programs (University of Melbourne, Australia), Founder of the Simplicity Institut</w:t>
      </w:r>
      <w:r>
        <w:t>e, “Ted Trainer and the Simpler</w:t>
      </w:r>
      <w:r w:rsidRPr="00527CBD">
        <w:t xml:space="preserve"> Way: A Sympathetic Critique,” Capitalism Nature </w:t>
      </w:r>
      <w:r>
        <w:t xml:space="preserve">Socialism, 25:2, 95-111 </w:t>
      </w:r>
    </w:p>
    <w:p w14:paraId="2E2BC014" w14:textId="77777777" w:rsidR="00D451C3" w:rsidRDefault="00D451C3" w:rsidP="00D451C3"/>
    <w:p w14:paraId="5F7496E5" w14:textId="77777777" w:rsidR="00D451C3" w:rsidRDefault="00D451C3" w:rsidP="00D451C3">
      <w:pPr>
        <w:rPr>
          <w:rStyle w:val="StyleUnderline"/>
        </w:rPr>
      </w:pPr>
      <w:r w:rsidRPr="001E0C8E">
        <w:rPr>
          <w:rStyle w:val="StyleUnderline"/>
          <w:highlight w:val="cyan"/>
        </w:rPr>
        <w:t xml:space="preserve">Renewable Energy </w:t>
      </w:r>
      <w:r w:rsidRPr="001E0C8E">
        <w:rPr>
          <w:rStyle w:val="Emphasis"/>
          <w:highlight w:val="cyan"/>
        </w:rPr>
        <w:t>Cannot</w:t>
      </w:r>
      <w:r w:rsidRPr="001E0C8E">
        <w:rPr>
          <w:rStyle w:val="StyleUnderline"/>
          <w:highlight w:val="cyan"/>
        </w:rPr>
        <w:t xml:space="preserve"> Sustain</w:t>
      </w:r>
      <w:r w:rsidRPr="009B292D">
        <w:rPr>
          <w:rStyle w:val="StyleUnderline"/>
        </w:rPr>
        <w:t xml:space="preserve"> Consumer </w:t>
      </w:r>
      <w:r w:rsidRPr="001E0C8E">
        <w:rPr>
          <w:rStyle w:val="StyleUnderline"/>
          <w:highlight w:val="cyan"/>
        </w:rPr>
        <w:t>Societies</w:t>
      </w:r>
      <w:r w:rsidRPr="009A69BC">
        <w:rPr>
          <w:sz w:val="16"/>
        </w:rPr>
        <w:t xml:space="preserve"> Trainer (2007) has also leveled a narrower critique of technological solutions, which focuses on renewable energy. </w:t>
      </w:r>
      <w:r w:rsidRPr="009A69BC">
        <w:rPr>
          <w:rStyle w:val="StyleUnderline"/>
        </w:rPr>
        <w:t>Resisting the common assumption</w:t>
      </w:r>
      <w:r w:rsidRPr="009A69BC">
        <w:rPr>
          <w:sz w:val="16"/>
        </w:rPr>
        <w:t xml:space="preserve"> that </w:t>
      </w:r>
      <w:r w:rsidRPr="009A69BC">
        <w:rPr>
          <w:rStyle w:val="StyleUnderline"/>
        </w:rPr>
        <w:t>renewable</w:t>
      </w:r>
      <w:r w:rsidRPr="009A69BC">
        <w:rPr>
          <w:sz w:val="16"/>
        </w:rPr>
        <w:t xml:space="preserve"> energy </w:t>
      </w:r>
      <w:r w:rsidRPr="009A69BC">
        <w:rPr>
          <w:rStyle w:val="StyleUnderline"/>
        </w:rPr>
        <w:t>systems</w:t>
      </w:r>
      <w:r w:rsidRPr="009A69BC">
        <w:rPr>
          <w:sz w:val="16"/>
        </w:rPr>
        <w:t xml:space="preserve"> can </w:t>
      </w:r>
      <w:r w:rsidRPr="009A69BC">
        <w:rPr>
          <w:rStyle w:val="StyleUnderline"/>
        </w:rPr>
        <w:t>drive growth</w:t>
      </w:r>
      <w:r w:rsidRPr="009A69BC">
        <w:rPr>
          <w:sz w:val="16"/>
        </w:rPr>
        <w:t xml:space="preserve"> economies and support consumer societies, </w:t>
      </w:r>
      <w:r w:rsidRPr="009A69BC">
        <w:rPr>
          <w:rStyle w:val="StyleUnderline"/>
        </w:rPr>
        <w:t>Trainer set</w:t>
      </w:r>
      <w:r w:rsidRPr="009A69BC">
        <w:rPr>
          <w:sz w:val="16"/>
        </w:rPr>
        <w:t xml:space="preserve"> himself the task of </w:t>
      </w:r>
      <w:r w:rsidRPr="009A69BC">
        <w:rPr>
          <w:rStyle w:val="StyleUnderline"/>
        </w:rPr>
        <w:t>examining the</w:t>
      </w:r>
      <w:r w:rsidRPr="009A69BC">
        <w:rPr>
          <w:sz w:val="16"/>
        </w:rPr>
        <w:t xml:space="preserve"> crucially important and largely </w:t>
      </w:r>
      <w:r w:rsidRPr="009A69BC">
        <w:rPr>
          <w:rStyle w:val="Emphasis"/>
        </w:rPr>
        <w:t>neglected question</w:t>
      </w:r>
      <w:r w:rsidRPr="009A69BC">
        <w:rPr>
          <w:rStyle w:val="StyleUnderline"/>
        </w:rPr>
        <w:t xml:space="preserve"> of what the limits of renewable energy sources might be</w:t>
      </w:r>
      <w:r w:rsidRPr="009A69BC">
        <w:rPr>
          <w:sz w:val="16"/>
        </w:rPr>
        <w:t xml:space="preserve">. This is not the place to review in detail Trainer’s arguments and research. For the facts and figures, readers are referred to Trainer’s books and essays (esp. 2007, 2010b, 2012a). But the critical findings of his research can be easily summarized. </w:t>
      </w:r>
      <w:r w:rsidRPr="00C3721D">
        <w:rPr>
          <w:rStyle w:val="StyleUnderline"/>
        </w:rPr>
        <w:t xml:space="preserve">After </w:t>
      </w:r>
      <w:r w:rsidRPr="001E0C8E">
        <w:rPr>
          <w:rStyle w:val="StyleUnderline"/>
          <w:highlight w:val="cyan"/>
        </w:rPr>
        <w:t>examining</w:t>
      </w:r>
      <w:r w:rsidRPr="009A69BC">
        <w:rPr>
          <w:sz w:val="16"/>
        </w:rPr>
        <w:t xml:space="preserve"> the evidence on varieties of </w:t>
      </w:r>
      <w:r w:rsidRPr="00C3721D">
        <w:rPr>
          <w:rStyle w:val="StyleUnderline"/>
        </w:rPr>
        <w:t>solar, wind, biomass, hydrogen and other kinds</w:t>
      </w:r>
      <w:r w:rsidRPr="009A69BC">
        <w:rPr>
          <w:rStyle w:val="StyleUnderline"/>
        </w:rPr>
        <w:t xml:space="preserve"> of energy, as well as </w:t>
      </w:r>
      <w:r w:rsidRPr="009A69BC">
        <w:rPr>
          <w:sz w:val="16"/>
        </w:rPr>
        <w:t xml:space="preserve">energy </w:t>
      </w:r>
      <w:r w:rsidRPr="009A69BC">
        <w:rPr>
          <w:rStyle w:val="StyleUnderline"/>
        </w:rPr>
        <w:t>storage and distribution systems</w:t>
      </w:r>
      <w:r w:rsidRPr="009A69BC">
        <w:rPr>
          <w:sz w:val="16"/>
        </w:rPr>
        <w:t xml:space="preserve">, Trainer discovered that the </w:t>
      </w:r>
      <w:r w:rsidRPr="001E0C8E">
        <w:rPr>
          <w:rStyle w:val="StyleUnderline"/>
          <w:highlight w:val="cyan"/>
        </w:rPr>
        <w:t>figures</w:t>
      </w:r>
      <w:r w:rsidRPr="009A69BC">
        <w:rPr>
          <w:rStyle w:val="StyleUnderline"/>
        </w:rPr>
        <w:t xml:space="preserve"> </w:t>
      </w:r>
      <w:r w:rsidRPr="009A69BC">
        <w:rPr>
          <w:rStyle w:val="Emphasis"/>
        </w:rPr>
        <w:t xml:space="preserve">just </w:t>
      </w:r>
      <w:r w:rsidRPr="001E0C8E">
        <w:rPr>
          <w:rStyle w:val="Emphasis"/>
          <w:highlight w:val="cyan"/>
        </w:rPr>
        <w:t>do not support</w:t>
      </w:r>
      <w:r w:rsidRPr="001E0C8E">
        <w:rPr>
          <w:rStyle w:val="StyleUnderline"/>
          <w:highlight w:val="cyan"/>
        </w:rPr>
        <w:t xml:space="preserve"> what</w:t>
      </w:r>
      <w:r w:rsidRPr="009A69BC">
        <w:rPr>
          <w:rStyle w:val="StyleUnderline"/>
        </w:rPr>
        <w:t xml:space="preserve"> almost </w:t>
      </w:r>
      <w:r w:rsidRPr="001E0C8E">
        <w:rPr>
          <w:rStyle w:val="StyleUnderline"/>
          <w:highlight w:val="cyan"/>
        </w:rPr>
        <w:t>everyone assumes</w:t>
      </w:r>
      <w:r w:rsidRPr="009A69BC">
        <w:rPr>
          <w:sz w:val="16"/>
        </w:rPr>
        <w:t xml:space="preserve">; that is to say, they do not support the argument that renewable energy can sustain consumer societies. This is because the </w:t>
      </w:r>
      <w:r w:rsidRPr="001E0C8E">
        <w:rPr>
          <w:rStyle w:val="StyleUnderline"/>
          <w:highlight w:val="cyan"/>
        </w:rPr>
        <w:t>enormous</w:t>
      </w:r>
      <w:r w:rsidRPr="009A69BC">
        <w:rPr>
          <w:rStyle w:val="StyleUnderline"/>
        </w:rPr>
        <w:t xml:space="preserve"> </w:t>
      </w:r>
      <w:r w:rsidRPr="001E0C8E">
        <w:rPr>
          <w:rStyle w:val="StyleUnderline"/>
          <w:highlight w:val="cyan"/>
        </w:rPr>
        <w:t>quantities</w:t>
      </w:r>
      <w:r w:rsidRPr="009A69BC">
        <w:rPr>
          <w:rStyle w:val="StyleUnderline"/>
        </w:rPr>
        <w:t xml:space="preserve"> of electricity and liquid fuels required </w:t>
      </w:r>
      <w:r w:rsidRPr="009A69BC">
        <w:rPr>
          <w:sz w:val="16"/>
        </w:rPr>
        <w:t xml:space="preserve">by consumer societies today simply </w:t>
      </w:r>
      <w:r w:rsidRPr="001E0C8E">
        <w:rPr>
          <w:rStyle w:val="Emphasis"/>
          <w:highlight w:val="cyan"/>
        </w:rPr>
        <w:t>cannot be</w:t>
      </w:r>
      <w:r w:rsidRPr="009A69BC">
        <w:rPr>
          <w:rStyle w:val="Emphasis"/>
        </w:rPr>
        <w:t xml:space="preserve"> provided for </w:t>
      </w:r>
      <w:r w:rsidRPr="001E0C8E">
        <w:rPr>
          <w:rStyle w:val="Emphasis"/>
          <w:sz w:val="28"/>
          <w:highlight w:val="cyan"/>
        </w:rPr>
        <w:t>by any mixture</w:t>
      </w:r>
      <w:r w:rsidRPr="009A69BC">
        <w:rPr>
          <w:sz w:val="20"/>
        </w:rPr>
        <w:t xml:space="preserve"> </w:t>
      </w:r>
      <w:r w:rsidRPr="009A69BC">
        <w:rPr>
          <w:sz w:val="16"/>
        </w:rPr>
        <w:t xml:space="preserve">of renewable energy sources, </w:t>
      </w:r>
      <w:r w:rsidRPr="001E0C8E">
        <w:rPr>
          <w:rStyle w:val="StyleUnderline"/>
          <w:highlight w:val="cyan"/>
        </w:rPr>
        <w:t>each</w:t>
      </w:r>
      <w:r w:rsidRPr="009A69BC">
        <w:rPr>
          <w:rStyle w:val="StyleUnderline"/>
        </w:rPr>
        <w:t xml:space="preserve"> of which </w:t>
      </w:r>
      <w:r w:rsidRPr="001E0C8E">
        <w:rPr>
          <w:rStyle w:val="StyleUnderline"/>
          <w:highlight w:val="cyan"/>
        </w:rPr>
        <w:t>suffers from</w:t>
      </w:r>
      <w:r w:rsidRPr="009A69BC">
        <w:rPr>
          <w:rStyle w:val="StyleUnderline"/>
        </w:rPr>
        <w:t xml:space="preserve"> various </w:t>
      </w:r>
      <w:r w:rsidRPr="001E0C8E">
        <w:rPr>
          <w:rStyle w:val="StyleUnderline"/>
          <w:highlight w:val="cyan"/>
        </w:rPr>
        <w:t>limitations</w:t>
      </w:r>
      <w:r w:rsidRPr="009A69BC">
        <w:rPr>
          <w:sz w:val="16"/>
        </w:rPr>
        <w:t xml:space="preserve"> arising out of </w:t>
      </w:r>
      <w:r w:rsidRPr="001E0C8E">
        <w:rPr>
          <w:rStyle w:val="StyleUnderline"/>
          <w:highlight w:val="cyan"/>
        </w:rPr>
        <w:t>such</w:t>
      </w:r>
      <w:r w:rsidRPr="009A69BC">
        <w:rPr>
          <w:sz w:val="16"/>
        </w:rPr>
        <w:t xml:space="preserve"> factors </w:t>
      </w:r>
      <w:r w:rsidRPr="001E0C8E">
        <w:rPr>
          <w:rStyle w:val="StyleUnderline"/>
          <w:highlight w:val="cyan"/>
        </w:rPr>
        <w:t>as intermittency</w:t>
      </w:r>
      <w:r w:rsidRPr="009A69BC">
        <w:rPr>
          <w:rStyle w:val="StyleUnderline"/>
        </w:rPr>
        <w:t xml:space="preserve"> </w:t>
      </w:r>
      <w:r w:rsidRPr="009A69BC">
        <w:rPr>
          <w:sz w:val="16"/>
        </w:rPr>
        <w:t xml:space="preserve">of supply, </w:t>
      </w:r>
      <w:r w:rsidRPr="001E0C8E">
        <w:rPr>
          <w:rStyle w:val="StyleUnderline"/>
          <w:highlight w:val="cyan"/>
        </w:rPr>
        <w:t>storage</w:t>
      </w:r>
      <w:r w:rsidRPr="009A69BC">
        <w:rPr>
          <w:rStyle w:val="StyleUnderline"/>
        </w:rPr>
        <w:t xml:space="preserve"> problems, </w:t>
      </w:r>
      <w:r w:rsidRPr="001E0C8E">
        <w:rPr>
          <w:rStyle w:val="StyleUnderline"/>
          <w:highlight w:val="cyan"/>
        </w:rPr>
        <w:t>resource limitations</w:t>
      </w:r>
      <w:r w:rsidRPr="009A69BC">
        <w:rPr>
          <w:sz w:val="16"/>
        </w:rPr>
        <w:t xml:space="preserve"> (e.g., land for biomass competing with food production) </w:t>
      </w:r>
      <w:r w:rsidRPr="001E0C8E">
        <w:rPr>
          <w:rStyle w:val="StyleUnderline"/>
          <w:highlight w:val="cyan"/>
        </w:rPr>
        <w:t>and inefficiency</w:t>
      </w:r>
      <w:r w:rsidRPr="009A69BC">
        <w:rPr>
          <w:rStyle w:val="StyleUnderline"/>
        </w:rPr>
        <w:t xml:space="preserve"> </w:t>
      </w:r>
      <w:r w:rsidRPr="009A69BC">
        <w:rPr>
          <w:sz w:val="16"/>
        </w:rPr>
        <w:t>issues</w:t>
      </w:r>
      <w:r w:rsidRPr="009A69BC">
        <w:rPr>
          <w:rStyle w:val="StyleUnderline"/>
        </w:rPr>
        <w:t>. Ultimately, however</w:t>
      </w:r>
      <w:r w:rsidRPr="001E0C8E">
        <w:rPr>
          <w:rStyle w:val="StyleUnderline"/>
          <w:highlight w:val="cyan"/>
        </w:rPr>
        <w:t xml:space="preserve">, </w:t>
      </w:r>
      <w:r w:rsidRPr="001E0C8E">
        <w:rPr>
          <w:rStyle w:val="Emphasis"/>
          <w:highlight w:val="cyan"/>
        </w:rPr>
        <w:t>the fundamental issue</w:t>
      </w:r>
      <w:r w:rsidRPr="009A69BC">
        <w:rPr>
          <w:rStyle w:val="StyleUnderline"/>
        </w:rPr>
        <w:t xml:space="preserve"> at play here </w:t>
      </w:r>
      <w:r w:rsidRPr="001E0C8E">
        <w:rPr>
          <w:rStyle w:val="StyleUnderline"/>
          <w:highlight w:val="cyan"/>
        </w:rPr>
        <w:t>is</w:t>
      </w:r>
      <w:r w:rsidRPr="009A69BC">
        <w:rPr>
          <w:rStyle w:val="StyleUnderline"/>
        </w:rPr>
        <w:t xml:space="preserve"> the </w:t>
      </w:r>
      <w:r w:rsidRPr="001E0C8E">
        <w:rPr>
          <w:rStyle w:val="StyleUnderline"/>
          <w:highlight w:val="cyan"/>
        </w:rPr>
        <w:t>cost</w:t>
      </w:r>
      <w:r w:rsidRPr="009A69BC">
        <w:rPr>
          <w:rStyle w:val="StyleUnderline"/>
        </w:rPr>
        <w:t xml:space="preserve">. Trainer provides evidence </w:t>
      </w:r>
      <w:r w:rsidRPr="009A69BC">
        <w:rPr>
          <w:sz w:val="16"/>
        </w:rPr>
        <w:t>showing that</w:t>
      </w:r>
      <w:r w:rsidRPr="009A69BC">
        <w:rPr>
          <w:rStyle w:val="StyleUnderline"/>
        </w:rPr>
        <w:t xml:space="preserve"> existing </w:t>
      </w:r>
      <w:r w:rsidRPr="001E0C8E">
        <w:rPr>
          <w:rStyle w:val="StyleUnderline"/>
          <w:highlight w:val="cyan"/>
        </w:rPr>
        <w:t>attempts to price</w:t>
      </w:r>
      <w:r w:rsidRPr="009A69BC">
        <w:rPr>
          <w:rStyle w:val="StyleUnderline"/>
        </w:rPr>
        <w:t xml:space="preserve"> the </w:t>
      </w:r>
      <w:r w:rsidRPr="001E0C8E">
        <w:rPr>
          <w:rStyle w:val="StyleUnderline"/>
          <w:highlight w:val="cyan"/>
        </w:rPr>
        <w:t>transition</w:t>
      </w:r>
      <w:r w:rsidRPr="009A69BC">
        <w:rPr>
          <w:sz w:val="16"/>
        </w:rPr>
        <w:t xml:space="preserve"> to systems of renewable energy </w:t>
      </w:r>
      <w:r w:rsidRPr="001E0C8E">
        <w:rPr>
          <w:rStyle w:val="StyleUnderline"/>
          <w:highlight w:val="cyan"/>
        </w:rPr>
        <w:t xml:space="preserve">are </w:t>
      </w:r>
      <w:r w:rsidRPr="001E0C8E">
        <w:rPr>
          <w:rStyle w:val="Emphasis"/>
          <w:highlight w:val="cyan"/>
        </w:rPr>
        <w:t>wildly understated</w:t>
      </w:r>
      <w:r w:rsidRPr="009A69BC">
        <w:rPr>
          <w:sz w:val="16"/>
        </w:rPr>
        <w:t xml:space="preserve"> (2012a). This challenging conclusion, however, only defines the magnitude of the present problem. </w:t>
      </w:r>
      <w:r w:rsidRPr="001E0C8E">
        <w:rPr>
          <w:rStyle w:val="StyleUnderline"/>
          <w:highlight w:val="cyan"/>
        </w:rPr>
        <w:t>If we</w:t>
      </w:r>
      <w:r w:rsidRPr="009A69BC">
        <w:rPr>
          <w:rStyle w:val="StyleUnderline"/>
        </w:rPr>
        <w:t xml:space="preserve"> were to </w:t>
      </w:r>
      <w:r w:rsidRPr="001E0C8E">
        <w:rPr>
          <w:rStyle w:val="StyleUnderline"/>
          <w:highlight w:val="cyan"/>
        </w:rPr>
        <w:t>commit</w:t>
      </w:r>
      <w:r w:rsidRPr="009A69BC">
        <w:rPr>
          <w:rStyle w:val="StyleUnderline"/>
        </w:rPr>
        <w:t xml:space="preserve"> ourselves </w:t>
      </w:r>
      <w:r w:rsidRPr="001E0C8E">
        <w:rPr>
          <w:rStyle w:val="StyleUnderline"/>
          <w:highlight w:val="cyan"/>
        </w:rPr>
        <w:t>to</w:t>
      </w:r>
      <w:r w:rsidRPr="009A69BC">
        <w:rPr>
          <w:rStyle w:val="StyleUnderline"/>
        </w:rPr>
        <w:t xml:space="preserve"> providing </w:t>
      </w:r>
      <w:r w:rsidRPr="001E0C8E">
        <w:rPr>
          <w:rStyle w:val="StyleUnderline"/>
          <w:highlight w:val="cyan"/>
        </w:rPr>
        <w:t>nine</w:t>
      </w:r>
      <w:r w:rsidRPr="009A69BC">
        <w:rPr>
          <w:sz w:val="16"/>
        </w:rPr>
        <w:t xml:space="preserve"> or ten </w:t>
      </w:r>
      <w:r w:rsidRPr="001E0C8E">
        <w:rPr>
          <w:rStyle w:val="StyleUnderline"/>
          <w:highlight w:val="cyan"/>
        </w:rPr>
        <w:t>billion</w:t>
      </w:r>
      <w:r w:rsidRPr="009A69BC">
        <w:rPr>
          <w:sz w:val="16"/>
        </w:rPr>
        <w:t xml:space="preserve"> people with the energy resources currently demanded by those in the richest parts of the world, </w:t>
      </w:r>
      <w:r w:rsidRPr="009A69BC">
        <w:rPr>
          <w:rStyle w:val="StyleUnderline"/>
        </w:rPr>
        <w:t xml:space="preserve">then the problems and </w:t>
      </w:r>
      <w:r w:rsidRPr="001E0C8E">
        <w:rPr>
          <w:rStyle w:val="StyleUnderline"/>
          <w:highlight w:val="cyan"/>
        </w:rPr>
        <w:t xml:space="preserve">costs become greater </w:t>
      </w:r>
      <w:r w:rsidRPr="001E0C8E">
        <w:rPr>
          <w:rStyle w:val="Emphasis"/>
          <w:highlight w:val="cyan"/>
        </w:rPr>
        <w:t>by orders of magnitude</w:t>
      </w:r>
      <w:r w:rsidRPr="009A69BC">
        <w:rPr>
          <w:sz w:val="16"/>
        </w:rPr>
        <w:t xml:space="preserve">. The </w:t>
      </w:r>
      <w:r w:rsidRPr="001E0C8E">
        <w:rPr>
          <w:rStyle w:val="StyleUnderline"/>
          <w:highlight w:val="cyan"/>
        </w:rPr>
        <w:t>challenges are exacerbated</w:t>
      </w:r>
      <w:r w:rsidRPr="009A69BC">
        <w:rPr>
          <w:rStyle w:val="StyleUnderline"/>
        </w:rPr>
        <w:t xml:space="preserve"> further </w:t>
      </w:r>
      <w:r w:rsidRPr="001E0C8E">
        <w:rPr>
          <w:rStyle w:val="StyleUnderline"/>
          <w:highlight w:val="cyan"/>
        </w:rPr>
        <w:t>by</w:t>
      </w:r>
      <w:r w:rsidRPr="009A69BC">
        <w:rPr>
          <w:rStyle w:val="StyleUnderline"/>
        </w:rPr>
        <w:t xml:space="preserve"> the</w:t>
      </w:r>
      <w:r w:rsidRPr="009A69BC">
        <w:rPr>
          <w:sz w:val="16"/>
        </w:rPr>
        <w:t xml:space="preserve"> existence of the “</w:t>
      </w:r>
      <w:r w:rsidRPr="001E0C8E">
        <w:rPr>
          <w:rStyle w:val="StyleUnderline"/>
          <w:highlight w:val="cyan"/>
        </w:rPr>
        <w:t>rebound</w:t>
      </w:r>
      <w:r w:rsidRPr="009A69BC">
        <w:rPr>
          <w:rStyle w:val="StyleUnderline"/>
        </w:rPr>
        <w:t xml:space="preserve"> effect</w:t>
      </w:r>
      <w:r w:rsidRPr="009A69BC">
        <w:rPr>
          <w:sz w:val="16"/>
        </w:rPr>
        <w:t xml:space="preserve">”, a phenomenon </w:t>
      </w:r>
      <w:r w:rsidRPr="009A69BC">
        <w:rPr>
          <w:rStyle w:val="StyleUnderline"/>
        </w:rPr>
        <w:t>that</w:t>
      </w:r>
      <w:r w:rsidRPr="009A69BC">
        <w:rPr>
          <w:sz w:val="16"/>
        </w:rPr>
        <w:t xml:space="preserve"> often </w:t>
      </w:r>
      <w:r w:rsidRPr="009A69BC">
        <w:rPr>
          <w:rStyle w:val="Emphasis"/>
        </w:rPr>
        <w:t>negates</w:t>
      </w:r>
      <w:r w:rsidRPr="009A69BC">
        <w:rPr>
          <w:sz w:val="16"/>
        </w:rPr>
        <w:t xml:space="preserve"> the </w:t>
      </w:r>
      <w:r w:rsidRPr="009A69BC">
        <w:rPr>
          <w:rStyle w:val="StyleUnderline"/>
        </w:rPr>
        <w:t>expected energy use reductions</w:t>
      </w:r>
      <w:r w:rsidRPr="009A69BC">
        <w:rPr>
          <w:sz w:val="16"/>
        </w:rPr>
        <w:t xml:space="preserve"> of efficiency improvements (Holm and Englund 2009; Jackson 2009, ch. 4). </w:t>
      </w:r>
      <w:r w:rsidRPr="009A69BC">
        <w:rPr>
          <w:rStyle w:val="StyleUnderline"/>
        </w:rPr>
        <w:t xml:space="preserve">At times, </w:t>
      </w:r>
      <w:r w:rsidRPr="001E0C8E">
        <w:rPr>
          <w:rStyle w:val="StyleUnderline"/>
          <w:highlight w:val="cyan"/>
        </w:rPr>
        <w:t>efficiency</w:t>
      </w:r>
      <w:r w:rsidRPr="009A69BC">
        <w:rPr>
          <w:rStyle w:val="StyleUnderline"/>
        </w:rPr>
        <w:t xml:space="preserve"> improvements </w:t>
      </w:r>
      <w:r w:rsidRPr="001E0C8E">
        <w:rPr>
          <w:rStyle w:val="Emphasis"/>
          <w:highlight w:val="cyan"/>
        </w:rPr>
        <w:t>can</w:t>
      </w:r>
      <w:r w:rsidRPr="009A69BC">
        <w:rPr>
          <w:rStyle w:val="Emphasis"/>
        </w:rPr>
        <w:t xml:space="preserve"> even </w:t>
      </w:r>
      <w:r w:rsidRPr="001E0C8E">
        <w:rPr>
          <w:rStyle w:val="Emphasis"/>
          <w:highlight w:val="cyan"/>
        </w:rPr>
        <w:t>be the catalyst for</w:t>
      </w:r>
      <w:r w:rsidRPr="009A69BC">
        <w:rPr>
          <w:rStyle w:val="Emphasis"/>
        </w:rPr>
        <w:t xml:space="preserve"> increased energy </w:t>
      </w:r>
      <w:r w:rsidRPr="001E0C8E">
        <w:rPr>
          <w:rStyle w:val="Emphasis"/>
          <w:highlight w:val="cyan"/>
        </w:rPr>
        <w:t>consumption</w:t>
      </w:r>
      <w:r w:rsidRPr="009A69BC">
        <w:rPr>
          <w:rStyle w:val="StyleUnderline"/>
        </w:rPr>
        <w:t>, a phenomenon known as the “Jevons” paradox</w:t>
      </w:r>
      <w:r w:rsidRPr="009A69BC">
        <w:rPr>
          <w:sz w:val="16"/>
        </w:rPr>
        <w:t xml:space="preserve"> (e.g., Polimeni et al. 2009). Going directly against the grain of mainstream thinking on these issues, Trainer is led to conclude that </w:t>
      </w:r>
      <w:r w:rsidRPr="001E0C8E">
        <w:rPr>
          <w:rStyle w:val="StyleUnderline"/>
          <w:highlight w:val="cyan"/>
        </w:rPr>
        <w:t>renewable energy</w:t>
      </w:r>
      <w:r w:rsidRPr="009A69BC">
        <w:rPr>
          <w:rStyle w:val="StyleUnderline"/>
        </w:rPr>
        <w:t xml:space="preserve"> and efficiency improvements </w:t>
      </w:r>
      <w:r w:rsidRPr="001E0C8E">
        <w:rPr>
          <w:rStyle w:val="StyleUnderline"/>
          <w:highlight w:val="cyan"/>
        </w:rPr>
        <w:t xml:space="preserve">will </w:t>
      </w:r>
      <w:r w:rsidRPr="001E0C8E">
        <w:rPr>
          <w:rStyle w:val="Emphasis"/>
          <w:highlight w:val="cyan"/>
        </w:rPr>
        <w:t>never</w:t>
      </w:r>
      <w:r w:rsidRPr="009A69BC">
        <w:rPr>
          <w:rStyle w:val="Emphasis"/>
        </w:rPr>
        <w:t xml:space="preserve"> be </w:t>
      </w:r>
      <w:r w:rsidRPr="00C3721D">
        <w:rPr>
          <w:rStyle w:val="Emphasis"/>
        </w:rPr>
        <w:t xml:space="preserve">able to </w:t>
      </w:r>
      <w:r w:rsidRPr="001E0C8E">
        <w:rPr>
          <w:rStyle w:val="Emphasis"/>
          <w:highlight w:val="cyan"/>
        </w:rPr>
        <w:t>sustain</w:t>
      </w:r>
      <w:r w:rsidRPr="00C3721D">
        <w:rPr>
          <w:rStyle w:val="Emphasis"/>
        </w:rPr>
        <w:t xml:space="preserve"> </w:t>
      </w:r>
      <w:r w:rsidRPr="001E0C8E">
        <w:rPr>
          <w:rStyle w:val="Emphasis"/>
          <w:highlight w:val="cyan"/>
        </w:rPr>
        <w:t>growth</w:t>
      </w:r>
      <w:r w:rsidRPr="009A69BC">
        <w:rPr>
          <w:rStyle w:val="Emphasis"/>
        </w:rPr>
        <w:t>-based consumer societies</w:t>
      </w:r>
      <w:r w:rsidRPr="009A69BC">
        <w:rPr>
          <w:sz w:val="16"/>
        </w:rPr>
        <w:t xml:space="preserve">, primarily because it would be quite unaffordable to do so. It is of the utmost importance to emphasize that this is not an argument against renewable energy as such; nor is it an argument more broadly against the use of appropriate technologies to achieve efficiency improvements. Trainer argues without reservation that the world must transition to full dependence on systems of renewable energy without delay and exploit appropriate technology wherever possible (Trainer 2007, 117). But </w:t>
      </w:r>
      <w:r w:rsidRPr="009A69BC">
        <w:rPr>
          <w:rStyle w:val="StyleUnderline"/>
        </w:rPr>
        <w:t xml:space="preserve">given the limitations and expense of renewable energy systems, any </w:t>
      </w:r>
      <w:r w:rsidRPr="001E0C8E">
        <w:rPr>
          <w:rStyle w:val="StyleUnderline"/>
          <w:highlight w:val="cyan"/>
        </w:rPr>
        <w:t>transition</w:t>
      </w:r>
      <w:r w:rsidRPr="009A69BC">
        <w:rPr>
          <w:sz w:val="16"/>
        </w:rPr>
        <w:t xml:space="preserve"> to a just and sustainable </w:t>
      </w:r>
      <w:r w:rsidRPr="009A69BC">
        <w:rPr>
          <w:rStyle w:val="StyleUnderline"/>
        </w:rPr>
        <w:t xml:space="preserve">world </w:t>
      </w:r>
      <w:r w:rsidRPr="001E0C8E">
        <w:rPr>
          <w:rStyle w:val="StyleUnderline"/>
          <w:highlight w:val="cyan"/>
        </w:rPr>
        <w:t>requires</w:t>
      </w:r>
      <w:r w:rsidRPr="009A69BC">
        <w:rPr>
          <w:rStyle w:val="StyleUnderline"/>
        </w:rPr>
        <w:t xml:space="preserve"> a </w:t>
      </w:r>
      <w:r w:rsidRPr="009A69BC">
        <w:rPr>
          <w:rStyle w:val="Emphasis"/>
        </w:rPr>
        <w:t xml:space="preserve">vastly </w:t>
      </w:r>
      <w:r w:rsidRPr="001E0C8E">
        <w:rPr>
          <w:rStyle w:val="Emphasis"/>
          <w:highlight w:val="cyan"/>
        </w:rPr>
        <w:t>reduced demand</w:t>
      </w:r>
      <w:r w:rsidRPr="009A69BC">
        <w:rPr>
          <w:rStyle w:val="StyleUnderline"/>
        </w:rPr>
        <w:t xml:space="preserve"> for energy</w:t>
      </w:r>
      <w:r w:rsidRPr="009A69BC">
        <w:rPr>
          <w:sz w:val="16"/>
        </w:rPr>
        <w:t xml:space="preserve"> compared to what is common in the developed regions of the world today, </w:t>
      </w:r>
      <w:r w:rsidRPr="009A69BC">
        <w:rPr>
          <w:rStyle w:val="StyleUnderline"/>
        </w:rPr>
        <w:t xml:space="preserve">and </w:t>
      </w:r>
      <w:r w:rsidRPr="001E0C8E">
        <w:rPr>
          <w:rStyle w:val="StyleUnderline"/>
          <w:highlight w:val="cyan"/>
        </w:rPr>
        <w:t>this</w:t>
      </w:r>
      <w:r w:rsidRPr="009A69BC">
        <w:rPr>
          <w:rStyle w:val="StyleUnderline"/>
        </w:rPr>
        <w:t xml:space="preserve"> </w:t>
      </w:r>
      <w:r w:rsidRPr="001E0C8E">
        <w:rPr>
          <w:rStyle w:val="StyleUnderline"/>
          <w:highlight w:val="cyan"/>
        </w:rPr>
        <w:t>necessitates giving up growth</w:t>
      </w:r>
      <w:r w:rsidRPr="009A69BC">
        <w:rPr>
          <w:rStyle w:val="StyleUnderline"/>
        </w:rPr>
        <w:t>-based, consumer societies and the energy-intensive lifestyles they support and promote.</w:t>
      </w:r>
    </w:p>
    <w:p w14:paraId="3809B491" w14:textId="114A1B06" w:rsidR="00D451C3" w:rsidRDefault="00D451C3" w:rsidP="00CF1EDA">
      <w:pPr>
        <w:pStyle w:val="Heading3"/>
      </w:pPr>
      <w:r>
        <w:t>1AR---Climate Change---IL---Ext---Nuke Fails</w:t>
      </w:r>
    </w:p>
    <w:p w14:paraId="64B68680" w14:textId="77777777" w:rsidR="00D451C3" w:rsidRPr="001A57E9" w:rsidRDefault="00D451C3" w:rsidP="00D451C3">
      <w:pPr>
        <w:pStyle w:val="Heading4"/>
      </w:pPr>
      <w:r>
        <w:t xml:space="preserve">Tech is a drop in the bucket – we would need to be taking carbon </w:t>
      </w:r>
      <w:r w:rsidRPr="001A57E9">
        <w:rPr>
          <w:u w:val="single"/>
        </w:rPr>
        <w:t>out</w:t>
      </w:r>
      <w:r>
        <w:t xml:space="preserve"> of the air and have tech capability increase ten fold</w:t>
      </w:r>
    </w:p>
    <w:p w14:paraId="4952BF8E" w14:textId="77777777" w:rsidR="00D451C3" w:rsidRDefault="00D451C3" w:rsidP="00D451C3">
      <w:r>
        <w:rPr>
          <w:rStyle w:val="Style13ptBold"/>
        </w:rPr>
        <w:t xml:space="preserve">Jackson 9 </w:t>
      </w:r>
      <w: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hyperlink r:id="rId50" w:history="1">
        <w:r w:rsidRPr="00D2548F">
          <w:rPr>
            <w:rStyle w:val="Hyperlink"/>
          </w:rPr>
          <w:t>http://www.ipu.org/splz-e/unga13/prosperity.pdf</w:t>
        </w:r>
      </w:hyperlink>
    </w:p>
    <w:p w14:paraId="068B8960" w14:textId="77777777" w:rsidR="00D451C3" w:rsidRPr="000A00AB" w:rsidRDefault="00D451C3" w:rsidP="00D451C3"/>
    <w:p w14:paraId="3221D2BC" w14:textId="77777777" w:rsidR="00D451C3" w:rsidRPr="00C82552" w:rsidRDefault="00D451C3" w:rsidP="00D451C3">
      <w:pPr>
        <w:rPr>
          <w:sz w:val="14"/>
        </w:rPr>
      </w:pPr>
      <w:r w:rsidRPr="00C82552">
        <w:rPr>
          <w:sz w:val="14"/>
        </w:rPr>
        <w:t xml:space="preserve">Nonetheless, </w:t>
      </w:r>
      <w:r w:rsidRPr="001A57E9">
        <w:rPr>
          <w:rStyle w:val="StyleUnderline"/>
        </w:rPr>
        <w:t>the intractability of</w:t>
      </w:r>
      <w:r w:rsidRPr="00C82552">
        <w:rPr>
          <w:sz w:val="14"/>
        </w:rPr>
        <w:t xml:space="preserve"> addressing both </w:t>
      </w:r>
      <w:r w:rsidRPr="001A57E9">
        <w:rPr>
          <w:rStyle w:val="StyleUnderline"/>
        </w:rPr>
        <w:t>population and income has tended to reinforce the idea that only technology can save us</w:t>
      </w:r>
      <w:r w:rsidRPr="00C82552">
        <w:rPr>
          <w:sz w:val="14"/>
        </w:rPr>
        <w:t xml:space="preserve">. Knowing that efficiency is key to economic progress, it is tempting to place our faith in the possibility that we can push relative decoupling fast enough that it leads in the end to absolute decoupling. </w:t>
      </w:r>
      <w:r w:rsidRPr="001A57E9">
        <w:rPr>
          <w:rStyle w:val="StyleUnderline"/>
        </w:rPr>
        <w:t>But just how feasible is</w:t>
      </w:r>
      <w:r w:rsidRPr="00C82552">
        <w:rPr>
          <w:sz w:val="14"/>
        </w:rPr>
        <w:t xml:space="preserve"> this? There is a convenient 'rule of thumb' to figure out when relative decoupling will lead to absolute decoupling. In a growing population with an increasing average income, </w:t>
      </w:r>
      <w:r w:rsidRPr="001A57E9">
        <w:rPr>
          <w:rStyle w:val="StyleUnderline"/>
        </w:rPr>
        <w:t>absolute decoupling will occur when</w:t>
      </w:r>
      <w:r w:rsidRPr="00C82552">
        <w:rPr>
          <w:sz w:val="14"/>
        </w:rPr>
        <w:t xml:space="preserve"> the rate of </w:t>
      </w:r>
      <w:r w:rsidRPr="001A57E9">
        <w:rPr>
          <w:rStyle w:val="StyleUnderline"/>
        </w:rPr>
        <w:t>relative decoupling is greater than</w:t>
      </w:r>
      <w:r w:rsidRPr="00C82552">
        <w:rPr>
          <w:sz w:val="14"/>
        </w:rPr>
        <w:t xml:space="preserve"> the rates of </w:t>
      </w:r>
      <w:r w:rsidRPr="001A57E9">
        <w:rPr>
          <w:rStyle w:val="StyleUnderline"/>
        </w:rPr>
        <w:t>increase in population and income</w:t>
      </w:r>
      <w:r w:rsidRPr="00C82552">
        <w:rPr>
          <w:sz w:val="14"/>
        </w:rPr>
        <w:t xml:space="preserve"> combined."0 </w:t>
      </w:r>
      <w:r w:rsidRPr="001A57E9">
        <w:rPr>
          <w:rStyle w:val="StyleUnderline"/>
        </w:rPr>
        <w:t>With this rule of thumb</w:t>
      </w:r>
      <w:r w:rsidRPr="00C82552">
        <w:rPr>
          <w:sz w:val="14"/>
        </w:rPr>
        <w:t xml:space="preserve"> in mind, </w:t>
      </w:r>
      <w:r w:rsidRPr="001E0C8E">
        <w:rPr>
          <w:rStyle w:val="StyleUnderline"/>
          <w:highlight w:val="cyan"/>
        </w:rPr>
        <w:t>its instructive to explore</w:t>
      </w:r>
      <w:r w:rsidRPr="001A57E9">
        <w:rPr>
          <w:rStyle w:val="StyleUnderline"/>
        </w:rPr>
        <w:t xml:space="preserve"> what's happened </w:t>
      </w:r>
      <w:r w:rsidRPr="001E0C8E">
        <w:rPr>
          <w:rStyle w:val="StyleUnderline"/>
          <w:highlight w:val="cyan"/>
        </w:rPr>
        <w:t>historically</w:t>
      </w:r>
      <w:r w:rsidRPr="00C82552">
        <w:rPr>
          <w:sz w:val="14"/>
        </w:rPr>
        <w:t xml:space="preserve"> (and why) to global carbon dioxide emissions. </w:t>
      </w:r>
      <w:r w:rsidRPr="001A57E9">
        <w:rPr>
          <w:rStyle w:val="StyleUnderline"/>
        </w:rPr>
        <w:t>Carbon intensities have declined</w:t>
      </w:r>
      <w:r w:rsidRPr="00C82552">
        <w:rPr>
          <w:sz w:val="14"/>
        </w:rPr>
        <w:t xml:space="preserve"> on average </w:t>
      </w:r>
      <w:r w:rsidRPr="001A57E9">
        <w:rPr>
          <w:rStyle w:val="StyleUnderline"/>
        </w:rPr>
        <w:t>by 0.7 per cent per year</w:t>
      </w:r>
      <w:r w:rsidRPr="00C82552">
        <w:rPr>
          <w:sz w:val="14"/>
        </w:rPr>
        <w:t xml:space="preserve"> since 1990. That's good, but not good enough. Population has increased at a rate of 1.3 per cent and average per capita income has increased by 1.4 per cent each year (in real terms) over the same period. </w:t>
      </w:r>
      <w:r w:rsidRPr="001E0C8E">
        <w:rPr>
          <w:rStyle w:val="StyleUnderline"/>
          <w:highlight w:val="cyan"/>
        </w:rPr>
        <w:t xml:space="preserve">Efficiency </w:t>
      </w:r>
      <w:r w:rsidRPr="001E0C8E">
        <w:rPr>
          <w:rStyle w:val="Emphasis"/>
          <w:highlight w:val="cyan"/>
        </w:rPr>
        <w:t>hasn't</w:t>
      </w:r>
      <w:r w:rsidRPr="00C82552">
        <w:rPr>
          <w:rStyle w:val="Emphasis"/>
        </w:rPr>
        <w:t xml:space="preserve"> even </w:t>
      </w:r>
      <w:r w:rsidRPr="001E0C8E">
        <w:rPr>
          <w:rStyle w:val="Emphasis"/>
          <w:highlight w:val="cyan"/>
        </w:rPr>
        <w:t>compensated for</w:t>
      </w:r>
      <w:r w:rsidRPr="00C82552">
        <w:rPr>
          <w:rStyle w:val="Emphasis"/>
        </w:rPr>
        <w:t xml:space="preserve"> the growth in </w:t>
      </w:r>
      <w:r w:rsidRPr="001E0C8E">
        <w:rPr>
          <w:rStyle w:val="Emphasis"/>
          <w:highlight w:val="cyan"/>
        </w:rPr>
        <w:t>population</w:t>
      </w:r>
      <w:r w:rsidRPr="001E0C8E">
        <w:rPr>
          <w:rStyle w:val="StyleUnderline"/>
          <w:highlight w:val="cyan"/>
        </w:rPr>
        <w:t>, let alone</w:t>
      </w:r>
      <w:r w:rsidRPr="00C82552">
        <w:rPr>
          <w:sz w:val="14"/>
        </w:rPr>
        <w:t xml:space="preserve"> the growth in </w:t>
      </w:r>
      <w:r w:rsidRPr="001E0C8E">
        <w:rPr>
          <w:rStyle w:val="StyleUnderline"/>
          <w:highlight w:val="cyan"/>
        </w:rPr>
        <w:t>incomes</w:t>
      </w:r>
      <w:r w:rsidRPr="00C82552">
        <w:rPr>
          <w:sz w:val="14"/>
        </w:rPr>
        <w:t xml:space="preserve">. </w:t>
      </w:r>
      <w:r w:rsidRPr="001A57E9">
        <w:rPr>
          <w:rStyle w:val="StyleUnderline"/>
        </w:rPr>
        <w:t>Instead</w:t>
      </w:r>
      <w:r w:rsidRPr="00C82552">
        <w:rPr>
          <w:sz w:val="14"/>
        </w:rPr>
        <w:t xml:space="preserve">, carbon dioxide </w:t>
      </w:r>
      <w:r w:rsidRPr="001E0C8E">
        <w:rPr>
          <w:rStyle w:val="StyleUnderline"/>
          <w:highlight w:val="cyan"/>
        </w:rPr>
        <w:t>emissions</w:t>
      </w:r>
      <w:r w:rsidRPr="00C82552">
        <w:rPr>
          <w:sz w:val="14"/>
        </w:rPr>
        <w:t xml:space="preserve"> </w:t>
      </w:r>
      <w:r w:rsidRPr="001E0C8E">
        <w:rPr>
          <w:rStyle w:val="StyleUnderline"/>
          <w:highlight w:val="cyan"/>
        </w:rPr>
        <w:t>have grown</w:t>
      </w:r>
      <w:r w:rsidRPr="00C82552">
        <w:rPr>
          <w:sz w:val="14"/>
        </w:rPr>
        <w:t xml:space="preserve"> on average by 1.3 + 1.4 — 0.7 =</w:t>
      </w:r>
      <w:r w:rsidRPr="001A57E9">
        <w:rPr>
          <w:rStyle w:val="StyleUnderline"/>
        </w:rPr>
        <w:t xml:space="preserve"> </w:t>
      </w:r>
      <w:r w:rsidRPr="001E0C8E">
        <w:rPr>
          <w:rStyle w:val="StyleUnderline"/>
          <w:highlight w:val="cyan"/>
        </w:rPr>
        <w:t>2 per cent</w:t>
      </w:r>
      <w:r w:rsidRPr="001A57E9">
        <w:rPr>
          <w:rStyle w:val="StyleUnderline"/>
        </w:rPr>
        <w:t xml:space="preserve"> per year</w:t>
      </w:r>
      <w:r w:rsidRPr="00C82552">
        <w:rPr>
          <w:sz w:val="14"/>
        </w:rPr>
        <w:t xml:space="preserve">, leading over 17 years to an almost 40 per cent increase in emissions (Box 5-1).21 The same rule of thumb allows us a quick check on the feasibility of decoupling carbon dioxide emissions from growth in the future. The </w:t>
      </w:r>
      <w:r w:rsidRPr="001A57E9">
        <w:rPr>
          <w:rStyle w:val="StyleUnderline"/>
        </w:rPr>
        <w:t>IPCC's Fourth Assessment Report suggests</w:t>
      </w:r>
      <w:r w:rsidRPr="00C82552">
        <w:rPr>
          <w:sz w:val="14"/>
        </w:rPr>
        <w:t xml:space="preserve"> that achieving a 450 ppm stabilization target means getting global carbon dioxide emissions down to below 4 billion tonnes per annum by 2050 or soon after. This would be equivalent to </w:t>
      </w:r>
      <w:r w:rsidRPr="001A57E9">
        <w:rPr>
          <w:rStyle w:val="StyleUnderline"/>
        </w:rPr>
        <w:t>reducing</w:t>
      </w:r>
      <w:r w:rsidRPr="00C82552">
        <w:rPr>
          <w:sz w:val="14"/>
        </w:rPr>
        <w:t xml:space="preserve"> annual </w:t>
      </w:r>
      <w:r w:rsidRPr="001A57E9">
        <w:rPr>
          <w:rStyle w:val="StyleUnderline"/>
        </w:rPr>
        <w:t>emissions</w:t>
      </w:r>
      <w:r w:rsidRPr="00C82552">
        <w:rPr>
          <w:sz w:val="14"/>
        </w:rPr>
        <w:t xml:space="preserve"> at an average rate of </w:t>
      </w:r>
      <w:r w:rsidRPr="001A57E9">
        <w:rPr>
          <w:rStyle w:val="StyleUnderline"/>
        </w:rPr>
        <w:t>4.9 per cent per year</w:t>
      </w:r>
      <w:r w:rsidRPr="00C82552">
        <w:rPr>
          <w:sz w:val="14"/>
        </w:rPr>
        <w:t xml:space="preserve"> between now and 2050.22 </w:t>
      </w:r>
      <w:r w:rsidRPr="001A57E9">
        <w:rPr>
          <w:rStyle w:val="StyleUnderline"/>
        </w:rPr>
        <w:t xml:space="preserve">But income and global population are </w:t>
      </w:r>
      <w:r w:rsidRPr="00C82552">
        <w:rPr>
          <w:rStyle w:val="Emphasis"/>
        </w:rPr>
        <w:t>going in the opposite direction</w:t>
      </w:r>
      <w:r w:rsidRPr="00C82552">
        <w:rPr>
          <w:sz w:val="14"/>
        </w:rPr>
        <w:t xml:space="preserve">. According to the UN's mid-range estimate, the world's population is expected to reach 9 billion people by 2050 — an average growth of 0.7 per cent each year. </w:t>
      </w:r>
      <w:r w:rsidRPr="001E0C8E">
        <w:rPr>
          <w:rStyle w:val="StyleUnderline"/>
          <w:highlight w:val="cyan"/>
        </w:rPr>
        <w:t>Under business as usual</w:t>
      </w:r>
      <w:r w:rsidRPr="00C82552">
        <w:rPr>
          <w:sz w:val="14"/>
        </w:rPr>
        <w:t xml:space="preserve"> conditions, the </w:t>
      </w:r>
      <w:r w:rsidRPr="001A57E9">
        <w:rPr>
          <w:rStyle w:val="StyleUnderline"/>
        </w:rPr>
        <w:t>decline in carbon intensity</w:t>
      </w:r>
      <w:r w:rsidRPr="00C82552">
        <w:rPr>
          <w:sz w:val="14"/>
        </w:rPr>
        <w:t xml:space="preserve"> just about </w:t>
      </w:r>
      <w:r w:rsidRPr="001A57E9">
        <w:rPr>
          <w:rStyle w:val="StyleUnderline"/>
        </w:rPr>
        <w:t>balances</w:t>
      </w:r>
      <w:r w:rsidRPr="00C82552">
        <w:rPr>
          <w:sz w:val="14"/>
        </w:rPr>
        <w:t xml:space="preserve"> the growth in </w:t>
      </w:r>
      <w:r w:rsidRPr="001A57E9">
        <w:rPr>
          <w:rStyle w:val="StyleUnderline"/>
        </w:rPr>
        <w:t>population</w:t>
      </w:r>
      <w:r w:rsidRPr="00C82552">
        <w:rPr>
          <w:sz w:val="14"/>
        </w:rPr>
        <w:t xml:space="preserve"> </w:t>
      </w:r>
      <w:r w:rsidRPr="001A57E9">
        <w:rPr>
          <w:rStyle w:val="StyleUnderline"/>
        </w:rPr>
        <w:t>and</w:t>
      </w:r>
      <w:r w:rsidRPr="00C82552">
        <w:rPr>
          <w:sz w:val="14"/>
        </w:rPr>
        <w:t xml:space="preserve"> carbon dioxide </w:t>
      </w:r>
      <w:r w:rsidRPr="001E0C8E">
        <w:rPr>
          <w:rStyle w:val="StyleUnderline"/>
          <w:highlight w:val="cyan"/>
        </w:rPr>
        <w:t>emissions will</w:t>
      </w:r>
      <w:r w:rsidRPr="00C82552">
        <w:rPr>
          <w:sz w:val="14"/>
        </w:rPr>
        <w:t xml:space="preserve"> end up </w:t>
      </w:r>
      <w:r w:rsidRPr="001E0C8E">
        <w:rPr>
          <w:rStyle w:val="StyleUnderline"/>
          <w:highlight w:val="cyan"/>
        </w:rPr>
        <w:t>grow</w:t>
      </w:r>
      <w:r w:rsidRPr="00C82552">
        <w:rPr>
          <w:sz w:val="14"/>
        </w:rPr>
        <w:t xml:space="preserve">ing at about the same rate as the average income </w:t>
      </w:r>
      <w:r w:rsidRPr="001A57E9">
        <w:rPr>
          <w:rStyle w:val="StyleUnderline"/>
        </w:rPr>
        <w:t>—</w:t>
      </w:r>
      <w:r w:rsidRPr="001E0C8E">
        <w:rPr>
          <w:rStyle w:val="StyleUnderline"/>
          <w:highlight w:val="cyan"/>
        </w:rPr>
        <w:t>1.4 per cent</w:t>
      </w:r>
      <w:r w:rsidRPr="001A57E9">
        <w:rPr>
          <w:rStyle w:val="StyleUnderline"/>
        </w:rPr>
        <w:t xml:space="preserve"> a year</w:t>
      </w:r>
      <w:r w:rsidRPr="00C82552">
        <w:rPr>
          <w:sz w:val="14"/>
        </w:rPr>
        <w:t xml:space="preserve">. </w:t>
      </w:r>
      <w:r w:rsidRPr="001A57E9">
        <w:rPr>
          <w:rStyle w:val="StyleUnderline"/>
        </w:rPr>
        <w:t xml:space="preserve">It might not sound much, but </w:t>
      </w:r>
      <w:r w:rsidRPr="001E0C8E">
        <w:rPr>
          <w:rStyle w:val="StyleUnderline"/>
          <w:highlight w:val="cyan"/>
        </w:rPr>
        <w:t>by 2050</w:t>
      </w:r>
      <w:r w:rsidRPr="00C82552">
        <w:rPr>
          <w:sz w:val="14"/>
        </w:rPr>
        <w:t xml:space="preserve">, under these assumptions, </w:t>
      </w:r>
      <w:r w:rsidRPr="001A57E9">
        <w:rPr>
          <w:rStyle w:val="StyleUnderline"/>
        </w:rPr>
        <w:t xml:space="preserve">carbon dioxide </w:t>
      </w:r>
      <w:r w:rsidRPr="001E0C8E">
        <w:rPr>
          <w:rStyle w:val="StyleUnderline"/>
          <w:highlight w:val="cyan"/>
        </w:rPr>
        <w:t xml:space="preserve">emissions are </w:t>
      </w:r>
      <w:r w:rsidRPr="001E0C8E">
        <w:rPr>
          <w:rStyle w:val="Emphasis"/>
          <w:highlight w:val="cyan"/>
        </w:rPr>
        <w:t>80 per cent higher</w:t>
      </w:r>
      <w:r w:rsidRPr="001A57E9">
        <w:rPr>
          <w:rStyle w:val="StyleUnderline"/>
        </w:rPr>
        <w:t xml:space="preserve"> than they are today</w:t>
      </w:r>
      <w:r w:rsidRPr="00C82552">
        <w:rPr>
          <w:sz w:val="14"/>
        </w:rPr>
        <w:t xml:space="preserve">. Not quite what the IPCC had in mind. </w:t>
      </w:r>
      <w:r w:rsidRPr="001E0C8E">
        <w:rPr>
          <w:rStyle w:val="StyleUnderline"/>
          <w:highlight w:val="cyan"/>
        </w:rPr>
        <w:t>In</w:t>
      </w:r>
      <w:r w:rsidRPr="001A57E9">
        <w:rPr>
          <w:rStyle w:val="StyleUnderline"/>
        </w:rPr>
        <w:t xml:space="preserve"> achieve</w:t>
      </w:r>
      <w:r w:rsidRPr="00C82552">
        <w:rPr>
          <w:sz w:val="14"/>
        </w:rPr>
        <w:t xml:space="preserve"> an average year-on-year </w:t>
      </w:r>
      <w:r w:rsidRPr="001E0C8E">
        <w:rPr>
          <w:rStyle w:val="StyleUnderline"/>
          <w:highlight w:val="cyan"/>
        </w:rPr>
        <w:t>reduction</w:t>
      </w:r>
      <w:r w:rsidRPr="001A57E9">
        <w:rPr>
          <w:rStyle w:val="StyleUnderline"/>
        </w:rPr>
        <w:t xml:space="preserve"> in emissions of 4.9 per cent</w:t>
      </w:r>
      <w:r w:rsidRPr="00C82552">
        <w:rPr>
          <w:sz w:val="14"/>
        </w:rPr>
        <w:t xml:space="preserve"> with 0.7 per cent population growth and 1.4 per cent income growth, </w:t>
      </w:r>
      <w:r w:rsidRPr="001E0C8E">
        <w:rPr>
          <w:rStyle w:val="StyleUnderline"/>
          <w:highlight w:val="cyan"/>
        </w:rPr>
        <w:t>T has to improve</w:t>
      </w:r>
      <w:r w:rsidRPr="00C82552">
        <w:rPr>
          <w:sz w:val="14"/>
        </w:rPr>
        <w:t xml:space="preserve"> by approximately 4.9 + 0.7 + 1.4 = </w:t>
      </w:r>
      <w:r w:rsidRPr="001A57E9">
        <w:rPr>
          <w:rStyle w:val="StyleUnderline"/>
        </w:rPr>
        <w:t>7 per cent</w:t>
      </w:r>
      <w:r w:rsidRPr="00C82552">
        <w:rPr>
          <w:sz w:val="14"/>
        </w:rPr>
        <w:t xml:space="preserve"> each year — </w:t>
      </w:r>
      <w:r w:rsidRPr="001A57E9">
        <w:rPr>
          <w:rStyle w:val="StyleUnderline"/>
        </w:rPr>
        <w:t xml:space="preserve">almost </w:t>
      </w:r>
      <w:r w:rsidRPr="001E0C8E">
        <w:rPr>
          <w:rStyle w:val="Emphasis"/>
          <w:highlight w:val="cyan"/>
        </w:rPr>
        <w:t>ten times faster</w:t>
      </w:r>
      <w:r w:rsidRPr="001A57E9">
        <w:rPr>
          <w:rStyle w:val="StyleUnderline"/>
        </w:rPr>
        <w:t xml:space="preserve"> than</w:t>
      </w:r>
      <w:r w:rsidRPr="00C82552">
        <w:rPr>
          <w:sz w:val="14"/>
        </w:rPr>
        <w:t xml:space="preserve"> it is doing right </w:t>
      </w:r>
      <w:r w:rsidRPr="001A57E9">
        <w:rPr>
          <w:rStyle w:val="StyleUnderline"/>
        </w:rPr>
        <w:t>now</w:t>
      </w:r>
      <w:r w:rsidRPr="00C82552">
        <w:rPr>
          <w:sz w:val="14"/>
        </w:rPr>
        <w:t xml:space="preserve">. By 2050 the average carbon content of economic output would need to be less than 40gCO./S, a 21-fold improvement on the current global average (Figure 5.6, Scenario 1). </w:t>
      </w:r>
      <w:r w:rsidRPr="001A57E9">
        <w:rPr>
          <w:rStyle w:val="StyleUnderline"/>
        </w:rPr>
        <w:t xml:space="preserve">In fact, </w:t>
      </w:r>
      <w:r w:rsidRPr="001E0C8E">
        <w:rPr>
          <w:rStyle w:val="Emphasis"/>
          <w:highlight w:val="cyan"/>
        </w:rPr>
        <w:t>things could get</w:t>
      </w:r>
      <w:r w:rsidRPr="00C82552">
        <w:rPr>
          <w:rStyle w:val="Emphasis"/>
        </w:rPr>
        <w:t xml:space="preserve"> even </w:t>
      </w:r>
      <w:r w:rsidRPr="001E0C8E">
        <w:rPr>
          <w:rStyle w:val="Emphasis"/>
          <w:highlight w:val="cyan"/>
        </w:rPr>
        <w:t>worse</w:t>
      </w:r>
      <w:r w:rsidRPr="001A57E9">
        <w:rPr>
          <w:rStyle w:val="StyleUnderline"/>
        </w:rPr>
        <w:t xml:space="preserve"> than this</w:t>
      </w:r>
      <w:r w:rsidRPr="001E0C8E">
        <w:rPr>
          <w:rStyle w:val="StyleUnderline"/>
          <w:highlight w:val="cyan"/>
        </w:rPr>
        <w:t>. At</w:t>
      </w:r>
      <w:r w:rsidRPr="00C82552">
        <w:rPr>
          <w:sz w:val="14"/>
        </w:rPr>
        <w:t xml:space="preserve"> the higher end of the UN's population estimates — </w:t>
      </w:r>
      <w:r w:rsidRPr="00F82DEC">
        <w:rPr>
          <w:rStyle w:val="StyleUnderline"/>
        </w:rPr>
        <w:t>in</w:t>
      </w:r>
      <w:r w:rsidRPr="00C82552">
        <w:rPr>
          <w:sz w:val="14"/>
        </w:rPr>
        <w:t xml:space="preserve"> a world of almost </w:t>
      </w:r>
      <w:r w:rsidRPr="001E0C8E">
        <w:rPr>
          <w:rStyle w:val="StyleUnderline"/>
          <w:highlight w:val="cyan"/>
        </w:rPr>
        <w:t>11 billion people</w:t>
      </w:r>
      <w:r w:rsidRPr="001A57E9">
        <w:rPr>
          <w:rStyle w:val="StyleUnderline"/>
        </w:rPr>
        <w:t xml:space="preserve"> — </w:t>
      </w:r>
      <w:r w:rsidRPr="001E0C8E">
        <w:rPr>
          <w:rStyle w:val="StyleUnderline"/>
          <w:highlight w:val="cyan"/>
        </w:rPr>
        <w:t>business as usual would</w:t>
      </w:r>
      <w:r w:rsidRPr="001A57E9">
        <w:rPr>
          <w:rStyle w:val="StyleUnderline"/>
        </w:rPr>
        <w:t xml:space="preserve"> </w:t>
      </w:r>
      <w:r w:rsidRPr="00C82552">
        <w:rPr>
          <w:rStyle w:val="Emphasis"/>
        </w:rPr>
        <w:t xml:space="preserve">more than </w:t>
      </w:r>
      <w:r w:rsidRPr="001E0C8E">
        <w:rPr>
          <w:rStyle w:val="Emphasis"/>
          <w:highlight w:val="cyan"/>
        </w:rPr>
        <w:t>double</w:t>
      </w:r>
      <w:r w:rsidRPr="00C82552">
        <w:rPr>
          <w:sz w:val="14"/>
        </w:rPr>
        <w:t xml:space="preserve"> global carbon dioxide </w:t>
      </w:r>
      <w:r w:rsidRPr="001E0C8E">
        <w:rPr>
          <w:rStyle w:val="StyleUnderline"/>
          <w:highlight w:val="cyan"/>
        </w:rPr>
        <w:t>emissions</w:t>
      </w:r>
      <w:r w:rsidRPr="00C82552">
        <w:rPr>
          <w:sz w:val="14"/>
        </w:rPr>
        <w:t xml:space="preserve"> over today's level. </w:t>
      </w:r>
      <w:r w:rsidRPr="001A57E9">
        <w:rPr>
          <w:rStyle w:val="StyleUnderline"/>
        </w:rPr>
        <w:t>Achieving the 2050 target</w:t>
      </w:r>
      <w:r w:rsidRPr="00C82552">
        <w:rPr>
          <w:sz w:val="14"/>
        </w:rPr>
        <w:t xml:space="preserve"> in these circumstances </w:t>
      </w:r>
      <w:r w:rsidRPr="001A57E9">
        <w:rPr>
          <w:rStyle w:val="StyleUnderline"/>
        </w:rPr>
        <w:t>would put even more pressure on technological improvements</w:t>
      </w:r>
      <w:r w:rsidRPr="00C82552">
        <w:rPr>
          <w:sz w:val="14"/>
        </w:rPr>
        <w:t xml:space="preserve">, to drive the carbon intensity of output down to less than 30gCCX/S (Figure 5.6, Scenario 2).2» </w:t>
      </w:r>
      <w:r w:rsidRPr="001A57E9">
        <w:rPr>
          <w:rStyle w:val="StyleUnderline"/>
        </w:rPr>
        <w:t>Notably, this would still be a deeply unequal world</w:t>
      </w:r>
      <w:r w:rsidRPr="00C82552">
        <w:rPr>
          <w:sz w:val="14"/>
        </w:rPr>
        <w:t xml:space="preserve">. </w:t>
      </w:r>
      <w:r w:rsidRPr="00C82552">
        <w:rPr>
          <w:rStyle w:val="StyleUnderline"/>
        </w:rPr>
        <w:t>Business as usual income growth is usually taken to mean a steady 2 per cent</w:t>
      </w:r>
      <w:r w:rsidRPr="00C82552">
        <w:rPr>
          <w:sz w:val="14"/>
        </w:rPr>
        <w:t xml:space="preserve"> growth rate in the most developed countries </w:t>
      </w:r>
      <w:r w:rsidRPr="00C82552">
        <w:rPr>
          <w:rStyle w:val="StyleUnderline"/>
        </w:rPr>
        <w:t>while the rest of the world does its best to catch up - China and India leaping ahead at 5—10 per cent per annum at least for a while, with Africa, South America and parts of Asia languishing in the doldrums for decades to come. I</w:t>
      </w:r>
      <w:r w:rsidRPr="001A57E9">
        <w:rPr>
          <w:rStyle w:val="StyleUnderline"/>
        </w:rPr>
        <w:t>n most</w:t>
      </w:r>
      <w:r w:rsidRPr="00C82552">
        <w:rPr>
          <w:sz w:val="14"/>
        </w:rPr>
        <w:t xml:space="preserve"> of these </w:t>
      </w:r>
      <w:r w:rsidRPr="001A57E9">
        <w:rPr>
          <w:rStyle w:val="StyleUnderline"/>
        </w:rPr>
        <w:t>scenarios</w:t>
      </w:r>
      <w:r w:rsidRPr="00C82552">
        <w:rPr>
          <w:sz w:val="14"/>
        </w:rPr>
        <w:t xml:space="preserve">, both the </w:t>
      </w:r>
      <w:r w:rsidRPr="00F82DEC">
        <w:rPr>
          <w:rStyle w:val="StyleUnderline"/>
        </w:rPr>
        <w:t>incomes and the carbon footprints</w:t>
      </w:r>
      <w:r w:rsidRPr="00F82DEC">
        <w:rPr>
          <w:sz w:val="14"/>
        </w:rPr>
        <w:t xml:space="preserve"> </w:t>
      </w:r>
      <w:r w:rsidRPr="00F82DEC">
        <w:rPr>
          <w:rStyle w:val="StyleUnderline"/>
        </w:rPr>
        <w:t xml:space="preserve">of the developed nations would be </w:t>
      </w:r>
      <w:r w:rsidRPr="00F82DEC">
        <w:rPr>
          <w:rStyle w:val="Emphasis"/>
        </w:rPr>
        <w:t>more than an order of magnitude higher by 2050</w:t>
      </w:r>
      <w:r w:rsidRPr="00F82DEC">
        <w:rPr>
          <w:rStyle w:val="StyleUnderline"/>
        </w:rPr>
        <w:t xml:space="preserve"> than those in the poorest nations</w:t>
      </w:r>
      <w:r w:rsidRPr="00F82DEC">
        <w:rPr>
          <w:sz w:val="14"/>
        </w:rPr>
        <w:t xml:space="preserve">. </w:t>
      </w:r>
      <w:r w:rsidRPr="001E0C8E">
        <w:rPr>
          <w:rStyle w:val="StyleUnderline"/>
          <w:highlight w:val="cyan"/>
        </w:rPr>
        <w:t>If we're</w:t>
      </w:r>
      <w:r w:rsidRPr="00F82DEC">
        <w:rPr>
          <w:rStyle w:val="StyleUnderline"/>
        </w:rPr>
        <w:t xml:space="preserve"> really </w:t>
      </w:r>
      <w:r w:rsidRPr="001E0C8E">
        <w:rPr>
          <w:rStyle w:val="StyleUnderline"/>
          <w:highlight w:val="cyan"/>
        </w:rPr>
        <w:t>serious about fairness</w:t>
      </w:r>
      <w:r w:rsidRPr="00F82DEC">
        <w:rPr>
          <w:sz w:val="14"/>
        </w:rPr>
        <w:t xml:space="preserve"> and want the world's 9 billion people all to enjoy an income comparable with EU citizens today, </w:t>
      </w:r>
      <w:r w:rsidRPr="00F82DEC">
        <w:rPr>
          <w:rStyle w:val="StyleUnderline"/>
        </w:rPr>
        <w:t xml:space="preserve">the </w:t>
      </w:r>
      <w:r w:rsidRPr="001E0C8E">
        <w:rPr>
          <w:rStyle w:val="StyleUnderline"/>
          <w:highlight w:val="cyan"/>
        </w:rPr>
        <w:t xml:space="preserve">economy would need to </w:t>
      </w:r>
      <w:r w:rsidRPr="001E0C8E">
        <w:rPr>
          <w:rStyle w:val="Emphasis"/>
          <w:highlight w:val="cyan"/>
        </w:rPr>
        <w:t>grow 6 times</w:t>
      </w:r>
      <w:r w:rsidRPr="00F82DEC">
        <w:rPr>
          <w:sz w:val="14"/>
        </w:rPr>
        <w:t xml:space="preserve"> between now and 2050, </w:t>
      </w:r>
      <w:r w:rsidRPr="00F82DEC">
        <w:rPr>
          <w:rStyle w:val="StyleUnderline"/>
        </w:rPr>
        <w:t>with</w:t>
      </w:r>
      <w:r w:rsidRPr="001A57E9">
        <w:rPr>
          <w:rStyle w:val="StyleUnderline"/>
        </w:rPr>
        <w:t xml:space="preserve"> incomes</w:t>
      </w:r>
      <w:r w:rsidRPr="00C82552">
        <w:rPr>
          <w:sz w:val="14"/>
        </w:rPr>
        <w:t xml:space="preserve"> growing at an average rate of </w:t>
      </w:r>
      <w:r w:rsidRPr="001A57E9">
        <w:rPr>
          <w:rStyle w:val="StyleUnderline"/>
        </w:rPr>
        <w:t>3.6 per cent a year</w:t>
      </w:r>
      <w:r w:rsidRPr="00C82552">
        <w:rPr>
          <w:sz w:val="14"/>
        </w:rPr>
        <w:t xml:space="preserve">. Achieving the IPCC's emission target in this world means pushing down the carbon intensity of output by 9 per cent every single year for the next 40 or so years/4 By 2050, </w:t>
      </w:r>
      <w:r w:rsidRPr="001A57E9">
        <w:rPr>
          <w:rStyle w:val="StyleUnderline"/>
        </w:rPr>
        <w:t xml:space="preserve">the average </w:t>
      </w:r>
      <w:r w:rsidRPr="001E0C8E">
        <w:rPr>
          <w:rStyle w:val="StyleUnderline"/>
          <w:highlight w:val="cyan"/>
        </w:rPr>
        <w:t xml:space="preserve">carbon intensity would need to </w:t>
      </w:r>
      <w:r w:rsidRPr="001E0C8E">
        <w:rPr>
          <w:rStyle w:val="Emphasis"/>
          <w:highlight w:val="cyan"/>
        </w:rPr>
        <w:t>be 55 times lower</w:t>
      </w:r>
      <w:r w:rsidRPr="00C82552">
        <w:rPr>
          <w:rStyle w:val="Emphasis"/>
        </w:rPr>
        <w:t xml:space="preserve"> than it is today</w:t>
      </w:r>
      <w:r w:rsidRPr="00C82552">
        <w:rPr>
          <w:sz w:val="14"/>
        </w:rPr>
        <w:t xml:space="preserve"> at only l4gCO,/$ (Figure 5.6, Scenario 3). And </w:t>
      </w:r>
      <w:r w:rsidRPr="001E0C8E">
        <w:rPr>
          <w:rStyle w:val="StyleUnderline"/>
          <w:highlight w:val="cyan"/>
        </w:rPr>
        <w:t>this</w:t>
      </w:r>
      <w:r w:rsidRPr="00C82552">
        <w:rPr>
          <w:sz w:val="14"/>
        </w:rPr>
        <w:t xml:space="preserve"> scenario </w:t>
      </w:r>
      <w:r w:rsidRPr="001A57E9">
        <w:rPr>
          <w:rStyle w:val="StyleUnderline"/>
        </w:rPr>
        <w:t xml:space="preserve">still </w:t>
      </w:r>
      <w:r w:rsidRPr="001E0C8E">
        <w:rPr>
          <w:rStyle w:val="StyleUnderline"/>
          <w:highlight w:val="cyan"/>
        </w:rPr>
        <w:t>hasn't factored in</w:t>
      </w:r>
      <w:r w:rsidRPr="001A57E9">
        <w:rPr>
          <w:rStyle w:val="StyleUnderline"/>
        </w:rPr>
        <w:t xml:space="preserve"> income </w:t>
      </w:r>
      <w:r w:rsidRPr="001E0C8E">
        <w:rPr>
          <w:rStyle w:val="StyleUnderline"/>
          <w:highlight w:val="cyan"/>
        </w:rPr>
        <w:t>growth in</w:t>
      </w:r>
      <w:r w:rsidRPr="001A57E9">
        <w:rPr>
          <w:rStyle w:val="StyleUnderline"/>
        </w:rPr>
        <w:t xml:space="preserve"> the </w:t>
      </w:r>
      <w:r w:rsidRPr="001E0C8E">
        <w:rPr>
          <w:rStyle w:val="StyleUnderline"/>
          <w:highlight w:val="cyan"/>
        </w:rPr>
        <w:t>developed nations</w:t>
      </w:r>
      <w:r w:rsidRPr="00C82552">
        <w:rPr>
          <w:sz w:val="14"/>
        </w:rPr>
        <w:t xml:space="preserve">. Imagine a scenario in which incomes everywhere are commensurate with a 2 per cent increase per annum in the current EU average income. </w:t>
      </w:r>
      <w:r w:rsidRPr="001E0C8E">
        <w:rPr>
          <w:rStyle w:val="StyleUnderline"/>
          <w:highlight w:val="cyan"/>
        </w:rPr>
        <w:t>The global economy grows</w:t>
      </w:r>
      <w:r w:rsidRPr="00C82552">
        <w:rPr>
          <w:sz w:val="14"/>
        </w:rPr>
        <w:t xml:space="preserve"> almost </w:t>
      </w:r>
      <w:r w:rsidRPr="001E0C8E">
        <w:rPr>
          <w:rStyle w:val="StyleUnderline"/>
          <w:highlight w:val="cyan"/>
        </w:rPr>
        <w:t>15 times</w:t>
      </w:r>
      <w:r w:rsidRPr="001A57E9">
        <w:rPr>
          <w:rStyle w:val="StyleUnderline"/>
        </w:rPr>
        <w:t xml:space="preserve"> in this scenario </w:t>
      </w:r>
      <w:r w:rsidRPr="001E0C8E">
        <w:rPr>
          <w:rStyle w:val="StyleUnderline"/>
          <w:highlight w:val="cyan"/>
        </w:rPr>
        <w:t>and</w:t>
      </w:r>
      <w:r w:rsidRPr="001A57E9">
        <w:rPr>
          <w:rStyle w:val="StyleUnderline"/>
        </w:rPr>
        <w:t xml:space="preserve"> carbon </w:t>
      </w:r>
      <w:r w:rsidRPr="001E0C8E">
        <w:rPr>
          <w:rStyle w:val="StyleUnderline"/>
          <w:highlight w:val="cyan"/>
        </w:rPr>
        <w:t>intensity must fall</w:t>
      </w:r>
      <w:r w:rsidRPr="001A57E9">
        <w:rPr>
          <w:rStyle w:val="StyleUnderline"/>
        </w:rPr>
        <w:t xml:space="preserve"> by over </w:t>
      </w:r>
      <w:r w:rsidRPr="001E0C8E">
        <w:rPr>
          <w:rStyle w:val="StyleUnderline"/>
          <w:highlight w:val="cyan"/>
        </w:rPr>
        <w:t>11 per cent</w:t>
      </w:r>
      <w:r w:rsidRPr="00C82552">
        <w:rPr>
          <w:sz w:val="14"/>
        </w:rPr>
        <w:t xml:space="preserve"> every single year. By 2050 the carbon content of each dollar has to be no more than 6gCO;/S. That's almost 130 times lower than the average carbon intensity today (Figure 5.6, Scenario 4). </w:t>
      </w:r>
      <w:r w:rsidRPr="001A57E9">
        <w:rPr>
          <w:rStyle w:val="StyleUnderline"/>
        </w:rPr>
        <w:t>Beyond 2050, of course, if growth is to continue, so must efficiency improvements.</w:t>
      </w:r>
      <w:r w:rsidRPr="00C82552">
        <w:rPr>
          <w:sz w:val="14"/>
        </w:rPr>
        <w:t xml:space="preserve"> With growth at 2 per cent a year from 2050 to the end of the century, the economy in 2100 is 40 times the size of today's economy. And to all intents and purposes, </w:t>
      </w:r>
      <w:r w:rsidRPr="001E0C8E">
        <w:rPr>
          <w:rStyle w:val="StyleUnderline"/>
          <w:highlight w:val="cyan"/>
        </w:rPr>
        <w:t>nothing less than</w:t>
      </w:r>
      <w:r w:rsidRPr="001A57E9">
        <w:rPr>
          <w:rStyle w:val="StyleUnderline"/>
        </w:rPr>
        <w:t xml:space="preserve"> a </w:t>
      </w:r>
      <w:r w:rsidRPr="001E0C8E">
        <w:rPr>
          <w:rStyle w:val="Emphasis"/>
          <w:highlight w:val="cyan"/>
        </w:rPr>
        <w:t>complete decarbonization</w:t>
      </w:r>
      <w:r w:rsidRPr="00C82552">
        <w:rPr>
          <w:rStyle w:val="Emphasis"/>
        </w:rPr>
        <w:t xml:space="preserve"> of every single dollar</w:t>
      </w:r>
      <w:r w:rsidRPr="001A57E9">
        <w:rPr>
          <w:rStyle w:val="StyleUnderline"/>
        </w:rPr>
        <w:t xml:space="preserve"> </w:t>
      </w:r>
      <w:r w:rsidRPr="001E0C8E">
        <w:rPr>
          <w:rStyle w:val="StyleUnderline"/>
          <w:highlight w:val="cyan"/>
        </w:rPr>
        <w:t>will</w:t>
      </w:r>
      <w:r w:rsidRPr="001A57E9">
        <w:rPr>
          <w:rStyle w:val="StyleUnderline"/>
        </w:rPr>
        <w:t xml:space="preserve"> do to </w:t>
      </w:r>
      <w:r w:rsidRPr="001E0C8E">
        <w:rPr>
          <w:rStyle w:val="StyleUnderline"/>
          <w:highlight w:val="cyan"/>
        </w:rPr>
        <w:t>achieve</w:t>
      </w:r>
      <w:r w:rsidRPr="001A57E9">
        <w:rPr>
          <w:rStyle w:val="StyleUnderline"/>
        </w:rPr>
        <w:t xml:space="preserve"> carbon </w:t>
      </w:r>
      <w:r w:rsidRPr="001E0C8E">
        <w:rPr>
          <w:rStyle w:val="StyleUnderline"/>
          <w:highlight w:val="cyan"/>
        </w:rPr>
        <w:t>targets</w:t>
      </w:r>
      <w:r w:rsidRPr="001A57E9">
        <w:rPr>
          <w:rStyle w:val="StyleUnderline"/>
        </w:rPr>
        <w:t xml:space="preserve">. Under some more stringent stabilization scenarios, </w:t>
      </w:r>
      <w:r w:rsidRPr="001E0C8E">
        <w:rPr>
          <w:rStyle w:val="StyleUnderline"/>
          <w:highlight w:val="cyan"/>
        </w:rPr>
        <w:t>by 2100 we will</w:t>
      </w:r>
      <w:r w:rsidRPr="001A57E9">
        <w:rPr>
          <w:rStyle w:val="StyleUnderline"/>
        </w:rPr>
        <w:t xml:space="preserve"> </w:t>
      </w:r>
      <w:r w:rsidRPr="001E0C8E">
        <w:rPr>
          <w:rStyle w:val="StyleUnderline"/>
          <w:highlight w:val="cyan"/>
        </w:rPr>
        <w:t>need to be taking carbon out</w:t>
      </w:r>
      <w:r w:rsidRPr="001A57E9">
        <w:rPr>
          <w:rStyle w:val="StyleUnderline"/>
        </w:rPr>
        <w:t xml:space="preserve"> of the atmosphere. </w:t>
      </w:r>
      <w:r w:rsidRPr="00C82552">
        <w:rPr>
          <w:sz w:val="14"/>
        </w:rPr>
        <w:t xml:space="preserve">The carbon intensity of each dollar of economic output will have to be less than zero! </w:t>
      </w:r>
      <w:r w:rsidRPr="001E0C8E">
        <w:rPr>
          <w:rStyle w:val="Emphasis"/>
          <w:highlight w:val="cyan"/>
        </w:rPr>
        <w:t>What</w:t>
      </w:r>
      <w:r w:rsidRPr="00C82552">
        <w:rPr>
          <w:rStyle w:val="Emphasis"/>
        </w:rPr>
        <w:t xml:space="preserve"> kind of </w:t>
      </w:r>
      <w:r w:rsidRPr="001E0C8E">
        <w:rPr>
          <w:rStyle w:val="Emphasis"/>
          <w:highlight w:val="cyan"/>
        </w:rPr>
        <w:t>economy is that</w:t>
      </w:r>
      <w:r w:rsidRPr="00C82552">
        <w:rPr>
          <w:rStyle w:val="Emphasis"/>
        </w:rPr>
        <w:t>?</w:t>
      </w:r>
      <w:r w:rsidRPr="00C82552">
        <w:rPr>
          <w:sz w:val="14"/>
        </w:rPr>
        <w:t xml:space="preserve"> What are its consumption activities? What are its investment activities? What does it run on? What keeps it going? How is economic value created by removing carbon from the atmosphere? </w:t>
      </w:r>
      <w:r w:rsidRPr="001A57E9">
        <w:rPr>
          <w:rStyle w:val="StyleUnderline"/>
        </w:rPr>
        <w:t xml:space="preserve">One thing is clear. </w:t>
      </w:r>
      <w:r w:rsidRPr="001E0C8E">
        <w:rPr>
          <w:rStyle w:val="StyleUnderline"/>
          <w:highlight w:val="cyan"/>
        </w:rPr>
        <w:t xml:space="preserve">It's </w:t>
      </w:r>
      <w:r w:rsidRPr="00EC1CB6">
        <w:rPr>
          <w:rStyle w:val="Emphasis"/>
        </w:rPr>
        <w:t xml:space="preserve">a </w:t>
      </w:r>
      <w:r w:rsidRPr="001E0C8E">
        <w:rPr>
          <w:rStyle w:val="Emphasis"/>
          <w:highlight w:val="cyan"/>
        </w:rPr>
        <w:t>completely different</w:t>
      </w:r>
      <w:r w:rsidRPr="00C82552">
        <w:rPr>
          <w:rStyle w:val="Emphasis"/>
        </w:rPr>
        <w:t xml:space="preserve"> kind of </w:t>
      </w:r>
      <w:r w:rsidRPr="001E0C8E">
        <w:rPr>
          <w:rStyle w:val="Emphasis"/>
          <w:highlight w:val="cyan"/>
        </w:rPr>
        <w:t>economy</w:t>
      </w:r>
      <w:r w:rsidRPr="001A57E9">
        <w:rPr>
          <w:rStyle w:val="StyleUnderline"/>
        </w:rPr>
        <w:t xml:space="preserve"> from the one we have at the moment which drives itself forward by emitting more and more carbon</w:t>
      </w:r>
      <w:r w:rsidRPr="00C82552">
        <w:rPr>
          <w:sz w:val="14"/>
        </w:rPr>
        <w:t>.</w:t>
      </w:r>
    </w:p>
    <w:p w14:paraId="72F66068" w14:textId="1A833EB7" w:rsidR="00522EEE" w:rsidRDefault="00522EEE" w:rsidP="00CF1EDA">
      <w:pPr>
        <w:pStyle w:val="Heading3"/>
      </w:pPr>
      <w:r>
        <w:t>2AC---NPT</w:t>
      </w:r>
    </w:p>
    <w:p w14:paraId="4C5A585F" w14:textId="77777777" w:rsidR="00522EEE" w:rsidRDefault="00522EEE" w:rsidP="00522EEE">
      <w:pPr>
        <w:pStyle w:val="Heading4"/>
      </w:pPr>
      <w:r w:rsidRPr="00964349">
        <w:t>NPT</w:t>
      </w:r>
      <w:r>
        <w:t xml:space="preserve"> is </w:t>
      </w:r>
      <w:r w:rsidRPr="00964349">
        <w:rPr>
          <w:u w:val="single"/>
        </w:rPr>
        <w:t>resilient</w:t>
      </w:r>
    </w:p>
    <w:p w14:paraId="40FD0FED" w14:textId="3B28C978" w:rsidR="00522EEE" w:rsidRDefault="00522EEE" w:rsidP="00522EEE">
      <w:r>
        <w:rPr>
          <w:rStyle w:val="Style13ptBold"/>
        </w:rPr>
        <w:t>Egeland 18</w:t>
      </w:r>
      <w:r>
        <w:t xml:space="preserve"> [KjøLv Egeland, Fellow at the Norwegian Academy of International Law "Kill the NPT Collapse Thesis," 7-20-2018, </w:t>
      </w:r>
      <w:hyperlink r:id="rId51" w:history="1">
        <w:r w:rsidRPr="00C6433D">
          <w:rPr>
            <w:rStyle w:val="Hyperlink"/>
          </w:rPr>
          <w:t>https://www.europeanleadershipnetwork.org/commentary/kill-the-npt-collapse-thesis/</w:t>
        </w:r>
      </w:hyperlink>
      <w:r>
        <w:t>]</w:t>
      </w:r>
    </w:p>
    <w:p w14:paraId="4758C1A7" w14:textId="77777777" w:rsidR="00522EEE" w:rsidRPr="00375991" w:rsidRDefault="00522EEE" w:rsidP="00522EEE"/>
    <w:p w14:paraId="3309F33E" w14:textId="77777777" w:rsidR="00522EEE" w:rsidRPr="00C433F7" w:rsidRDefault="00522EEE" w:rsidP="00522EEE">
      <w:pPr>
        <w:rPr>
          <w:sz w:val="16"/>
        </w:rPr>
      </w:pPr>
      <w:r w:rsidRPr="00C433F7">
        <w:rPr>
          <w:rStyle w:val="StyleUnderline"/>
        </w:rPr>
        <w:t>A number of analysts</w:t>
      </w:r>
      <w:r w:rsidRPr="00C433F7">
        <w:rPr>
          <w:sz w:val="16"/>
        </w:rPr>
        <w:t xml:space="preserve"> have in recent months </w:t>
      </w:r>
      <w:r w:rsidRPr="00C433F7">
        <w:rPr>
          <w:rStyle w:val="StyleUnderline"/>
        </w:rPr>
        <w:t>contended that the NPT process is at risk</w:t>
      </w:r>
      <w:r w:rsidRPr="00C433F7">
        <w:rPr>
          <w:sz w:val="16"/>
        </w:rPr>
        <w:t xml:space="preserve"> of “crumbling” or is damaged “beyond repair”. But the </w:t>
      </w:r>
      <w:r w:rsidRPr="001E0C8E">
        <w:rPr>
          <w:rStyle w:val="StyleUnderline"/>
          <w:highlight w:val="cyan"/>
        </w:rPr>
        <w:t>fear-mongering is unfounded</w:t>
      </w:r>
      <w:r w:rsidRPr="00C433F7">
        <w:rPr>
          <w:sz w:val="16"/>
        </w:rPr>
        <w:t xml:space="preserve">. In fact, the </w:t>
      </w:r>
      <w:r w:rsidRPr="001E0C8E">
        <w:rPr>
          <w:rStyle w:val="StyleUnderline"/>
          <w:highlight w:val="cyan"/>
        </w:rPr>
        <w:t>impending doom</w:t>
      </w:r>
      <w:r w:rsidRPr="00C433F7">
        <w:rPr>
          <w:rStyle w:val="StyleUnderline"/>
        </w:rPr>
        <w:t xml:space="preserve"> of the NPT </w:t>
      </w:r>
      <w:r w:rsidRPr="001E0C8E">
        <w:rPr>
          <w:rStyle w:val="StyleUnderline"/>
          <w:highlight w:val="cyan"/>
        </w:rPr>
        <w:t>has been prophesized</w:t>
      </w:r>
      <w:r w:rsidRPr="00C433F7">
        <w:rPr>
          <w:rStyle w:val="StyleUnderline"/>
        </w:rPr>
        <w:t xml:space="preserve"> again and again </w:t>
      </w:r>
      <w:r w:rsidRPr="001E0C8E">
        <w:rPr>
          <w:rStyle w:val="StyleUnderline"/>
          <w:highlight w:val="cyan"/>
        </w:rPr>
        <w:t xml:space="preserve">since the </w:t>
      </w:r>
      <w:r w:rsidRPr="00C433F7">
        <w:rPr>
          <w:rStyle w:val="StyleUnderline"/>
        </w:rPr>
        <w:t>19</w:t>
      </w:r>
      <w:r w:rsidRPr="001E0C8E">
        <w:rPr>
          <w:rStyle w:val="StyleUnderline"/>
          <w:highlight w:val="cyan"/>
        </w:rPr>
        <w:t>60s</w:t>
      </w:r>
      <w:r w:rsidRPr="00C433F7">
        <w:rPr>
          <w:sz w:val="16"/>
        </w:rPr>
        <w:t xml:space="preserve">. However, not only is the NPT “collapse thesis” wrong, </w:t>
      </w:r>
      <w:r w:rsidRPr="001E0C8E">
        <w:rPr>
          <w:rStyle w:val="StyleUnderline"/>
          <w:highlight w:val="cyan"/>
        </w:rPr>
        <w:t>it is detrimental to the goals of non-proliferation</w:t>
      </w:r>
      <w:r w:rsidRPr="00C433F7">
        <w:rPr>
          <w:sz w:val="16"/>
        </w:rPr>
        <w:t xml:space="preserve"> and disarmament. The narrative that the NPT is endlessly on the verge of disintegration fuels the thinking that nuclear restraint is a painful sacrifice and implicitly calls on the NPT community to protect the status quo rather than to push for the advancement of the Treaty’s goals.</w:t>
      </w:r>
    </w:p>
    <w:p w14:paraId="1FC5679E" w14:textId="77777777" w:rsidR="00522EEE" w:rsidRPr="00C433F7" w:rsidRDefault="00522EEE" w:rsidP="00522EEE">
      <w:pPr>
        <w:rPr>
          <w:sz w:val="16"/>
        </w:rPr>
      </w:pPr>
      <w:r w:rsidRPr="00C433F7">
        <w:rPr>
          <w:sz w:val="16"/>
        </w:rPr>
        <w:t>The triumph of non-proliferation</w:t>
      </w:r>
    </w:p>
    <w:p w14:paraId="7324E6EC" w14:textId="77777777" w:rsidR="00522EEE" w:rsidRPr="00C433F7" w:rsidRDefault="00522EEE" w:rsidP="00522EEE">
      <w:pPr>
        <w:rPr>
          <w:sz w:val="16"/>
        </w:rPr>
      </w:pPr>
      <w:r w:rsidRPr="00C433F7">
        <w:rPr>
          <w:sz w:val="16"/>
        </w:rPr>
        <w:t xml:space="preserve">In the 1960s, </w:t>
      </w:r>
      <w:r w:rsidRPr="001E0C8E">
        <w:rPr>
          <w:rStyle w:val="StyleUnderline"/>
          <w:highlight w:val="cyan"/>
        </w:rPr>
        <w:t>several governments viewed the NPT with intense hostility</w:t>
      </w:r>
      <w:r w:rsidRPr="00C433F7">
        <w:rPr>
          <w:sz w:val="16"/>
        </w:rPr>
        <w:t xml:space="preserve">. The German Cabinet Minister Franz-Josef Strauß branded the NPT a “Versailles of cosmic dimensions”. As late as 1978, the Chinese government described the Treaty as “a conspiracy concocted by the USSR and the U.S. to maintain their nuclear monopoly.” But </w:t>
      </w:r>
      <w:r w:rsidRPr="001E0C8E">
        <w:rPr>
          <w:rStyle w:val="StyleUnderline"/>
          <w:highlight w:val="cyan"/>
        </w:rPr>
        <w:t>over time,</w:t>
      </w:r>
      <w:r w:rsidRPr="00C433F7">
        <w:rPr>
          <w:sz w:val="16"/>
        </w:rPr>
        <w:t xml:space="preserve"> as the superpowers twisted their allies’ arms and the non-proliferation norm took hold, </w:t>
      </w:r>
      <w:r w:rsidRPr="001E0C8E">
        <w:rPr>
          <w:rStyle w:val="StyleUnderline"/>
          <w:highlight w:val="cyan"/>
        </w:rPr>
        <w:t>opposition to the Treaty waned</w:t>
      </w:r>
      <w:r w:rsidRPr="00C433F7">
        <w:rPr>
          <w:sz w:val="16"/>
        </w:rPr>
        <w:t>. NPT sceptics such as Algeria, Argentina, Brazil, Chile, China, France, Germany, Saudi Arabia, South Africa, Spain, Switzerland, and Thailand all eventually joined. As of today, only five UN member states are not party to the NPT. Only a single state, North Korea, has withdrawn. Four of the NPT’s non-nuclear-weapon states parties have renounced nuclear weapons (South Africa, Ukraine, Belarus, Kazakhstan), and many more have reversed nuclear-weapon programmes.</w:t>
      </w:r>
    </w:p>
    <w:p w14:paraId="69BBD35C" w14:textId="77777777" w:rsidR="00522EEE" w:rsidRPr="00C433F7" w:rsidRDefault="00522EEE" w:rsidP="00522EEE">
      <w:pPr>
        <w:rPr>
          <w:sz w:val="16"/>
        </w:rPr>
      </w:pPr>
      <w:r w:rsidRPr="00C433F7">
        <w:rPr>
          <w:sz w:val="16"/>
        </w:rPr>
        <w:t>The poverty of the NPT collapse thesis</w:t>
      </w:r>
    </w:p>
    <w:p w14:paraId="65A8525A" w14:textId="77777777" w:rsidR="00522EEE" w:rsidRPr="00C433F7" w:rsidRDefault="00522EEE" w:rsidP="00522EEE">
      <w:pPr>
        <w:rPr>
          <w:sz w:val="16"/>
        </w:rPr>
      </w:pPr>
      <w:r w:rsidRPr="00C433F7">
        <w:rPr>
          <w:sz w:val="16"/>
        </w:rPr>
        <w:t xml:space="preserve">It is striking, however, that the remarkable period of non-proliferation norm consolidation from the mid-1960s till today has produced a ceaseless flood of expert assertions that the NPT is about to collapse. </w:t>
      </w:r>
      <w:r w:rsidRPr="00C433F7">
        <w:rPr>
          <w:rStyle w:val="StyleUnderline"/>
        </w:rPr>
        <w:t>Proponents of the collapse thesis commonly argue that a continued reluctance</w:t>
      </w:r>
      <w:r w:rsidRPr="00C433F7">
        <w:rPr>
          <w:sz w:val="16"/>
        </w:rPr>
        <w:t xml:space="preserve"> by the nuclear-weapon states to move more decisively towards disarmament </w:t>
      </w:r>
      <w:r w:rsidRPr="00C433F7">
        <w:rPr>
          <w:rStyle w:val="StyleUnderline"/>
        </w:rPr>
        <w:t>will push non-nuclear weapon states to “go nuclear” or defect from the NPT.</w:t>
      </w:r>
      <w:r w:rsidRPr="00C433F7">
        <w:rPr>
          <w:sz w:val="16"/>
        </w:rPr>
        <w:t xml:space="preserve"> In other cases, </w:t>
      </w:r>
      <w:r w:rsidRPr="00C433F7">
        <w:rPr>
          <w:rStyle w:val="StyleUnderline"/>
        </w:rPr>
        <w:t>collapse theorists argue that proliferation by one state (India, North Korea, Iran…) will lead to a chain reaction</w:t>
      </w:r>
      <w:r w:rsidRPr="00C433F7">
        <w:rPr>
          <w:sz w:val="16"/>
        </w:rPr>
        <w:t xml:space="preserve"> whereby numerous other states will defect from the NPT and construct their own nuclear armouries.</w:t>
      </w:r>
    </w:p>
    <w:p w14:paraId="056C300C" w14:textId="77777777" w:rsidR="00522EEE" w:rsidRPr="00C433F7" w:rsidRDefault="00522EEE" w:rsidP="00522EEE">
      <w:pPr>
        <w:rPr>
          <w:b/>
          <w:u w:val="single"/>
        </w:rPr>
      </w:pPr>
      <w:r w:rsidRPr="00C433F7">
        <w:rPr>
          <w:sz w:val="16"/>
        </w:rPr>
        <w:t xml:space="preserve">The collapse thesis is often invoked in support of abolition. </w:t>
      </w:r>
      <w:r w:rsidRPr="00C433F7">
        <w:rPr>
          <w:rStyle w:val="StyleUnderline"/>
        </w:rPr>
        <w:t>If the alternative to disarmament is NPT collapse and ensuing global pandemonium, so goes the argument, the nuclear-armed states might prefer to reduce and eliminate their nuclear arsenals.</w:t>
      </w:r>
    </w:p>
    <w:p w14:paraId="227BFEAC" w14:textId="77777777" w:rsidR="00522EEE" w:rsidRPr="00C433F7" w:rsidRDefault="00522EEE" w:rsidP="00522EEE">
      <w:pPr>
        <w:rPr>
          <w:sz w:val="16"/>
        </w:rPr>
      </w:pPr>
      <w:r w:rsidRPr="00C433F7">
        <w:rPr>
          <w:sz w:val="16"/>
        </w:rPr>
        <w:t xml:space="preserve">But the use of </w:t>
      </w:r>
      <w:r w:rsidRPr="001E0C8E">
        <w:rPr>
          <w:rStyle w:val="StyleUnderline"/>
          <w:highlight w:val="cyan"/>
        </w:rPr>
        <w:t>the collapse thesis</w:t>
      </w:r>
      <w:r w:rsidRPr="00C433F7">
        <w:rPr>
          <w:sz w:val="16"/>
        </w:rPr>
        <w:t xml:space="preserve"> as an argument for disarmament is in fact deeply counterproductive, let alone inaccurate. </w:t>
      </w:r>
      <w:r w:rsidRPr="00C433F7">
        <w:rPr>
          <w:rStyle w:val="StyleUnderline"/>
        </w:rPr>
        <w:t>Based on the assumption that a large group of non-nuclear states are perpetually looking for reasons to arm themselves with weapons of mass destruction</w:t>
      </w:r>
      <w:r>
        <w:rPr>
          <w:sz w:val="16"/>
        </w:rPr>
        <w:t>—</w:t>
      </w:r>
      <w:r w:rsidRPr="001E0C8E">
        <w:rPr>
          <w:rStyle w:val="StyleUnderline"/>
          <w:highlight w:val="cyan"/>
        </w:rPr>
        <w:t>implicitly representing nuclear restraint as a surrender of something positive</w:t>
      </w:r>
      <w:r>
        <w:rPr>
          <w:sz w:val="16"/>
        </w:rPr>
        <w:t>—</w:t>
      </w:r>
      <w:r w:rsidRPr="00C433F7">
        <w:rPr>
          <w:rStyle w:val="StyleUnderline"/>
        </w:rPr>
        <w:t>the collapse thesis upholds the trope that denuclearization is a struggle against nature</w:t>
      </w:r>
      <w:r w:rsidRPr="00C433F7">
        <w:rPr>
          <w:sz w:val="16"/>
        </w:rPr>
        <w:t xml:space="preserve">. It </w:t>
      </w:r>
      <w:r w:rsidRPr="001E0C8E">
        <w:rPr>
          <w:rStyle w:val="StyleUnderline"/>
          <w:highlight w:val="cyan"/>
        </w:rPr>
        <w:t>supports</w:t>
      </w:r>
      <w:r w:rsidRPr="00C433F7">
        <w:rPr>
          <w:sz w:val="16"/>
        </w:rPr>
        <w:t xml:space="preserve"> the argument </w:t>
      </w:r>
      <w:r w:rsidRPr="001E0C8E">
        <w:rPr>
          <w:rStyle w:val="StyleUnderline"/>
          <w:highlight w:val="cyan"/>
        </w:rPr>
        <w:t>that meaningful disarmament measures can only be pursued once</w:t>
      </w:r>
      <w:r w:rsidRPr="00C433F7">
        <w:rPr>
          <w:sz w:val="16"/>
        </w:rPr>
        <w:t xml:space="preserve"> “those without nuclear weapons […] feel no need to acquire them”.</w:t>
      </w:r>
    </w:p>
    <w:p w14:paraId="09E5DCD0" w14:textId="506F8C1C" w:rsidR="00522EEE" w:rsidRDefault="00522EEE" w:rsidP="00522EEE">
      <w:pPr>
        <w:rPr>
          <w:sz w:val="16"/>
        </w:rPr>
      </w:pPr>
      <w:r w:rsidRPr="00C433F7">
        <w:rPr>
          <w:rStyle w:val="StyleUnderline"/>
        </w:rPr>
        <w:t>One version of the collapse thesis states that the NPT will, or could be, seriously damaged by a failure by its parties to reach a negotiated final document at two review conferences in a row</w:t>
      </w:r>
      <w:r w:rsidRPr="00C433F7">
        <w:rPr>
          <w:sz w:val="16"/>
        </w:rPr>
        <w:t xml:space="preserve">. But </w:t>
      </w:r>
      <w:r w:rsidRPr="001E0C8E">
        <w:rPr>
          <w:rStyle w:val="StyleUnderline"/>
          <w:highlight w:val="cyan"/>
        </w:rPr>
        <w:t>the NPT has not only survived such “failures”, it has thrived and increased its membership</w:t>
      </w:r>
      <w:r w:rsidRPr="001E0C8E">
        <w:rPr>
          <w:sz w:val="16"/>
          <w:highlight w:val="cyan"/>
        </w:rPr>
        <w:t>.</w:t>
      </w:r>
      <w:r w:rsidRPr="00C433F7">
        <w:rPr>
          <w:sz w:val="16"/>
        </w:rPr>
        <w:t xml:space="preserve"> In fact, the sixth NPT Review Conference, in 2000, was the first such conference to reach consensus on a fully negotiated final document. The CTBT, START, and New START were negotiated on the back of the “failed” conferences in 1990 and 2005.</w:t>
      </w:r>
    </w:p>
    <w:p w14:paraId="6DEC0D47" w14:textId="77777777" w:rsidR="00522EEE" w:rsidRDefault="00522EEE" w:rsidP="00522EEE">
      <w:pPr>
        <w:pStyle w:val="Heading4"/>
      </w:pPr>
      <w:r>
        <w:rPr>
          <w:u w:val="single"/>
        </w:rPr>
        <w:t>No impact</w:t>
      </w:r>
      <w:r>
        <w:t xml:space="preserve"> to the NPT</w:t>
      </w:r>
    </w:p>
    <w:p w14:paraId="13C646AB" w14:textId="77777777" w:rsidR="00522EEE" w:rsidRDefault="00522EEE" w:rsidP="00522EEE">
      <w:r>
        <w:rPr>
          <w:rStyle w:val="Style13ptBold"/>
        </w:rPr>
        <w:t>Biswas 16</w:t>
      </w:r>
      <w:r>
        <w:t xml:space="preserve"> [Arka Biswas is a Junior Fellow with ORF’s Nuclear and Space Policy Initiative. He is currently pursuing projects related to nuclear developments in Iran, India’s nuclear weapons policy and India’s membership in the export control groups. He has been a Visiting Fellow at the Stimson Center, Washington DC. His work has appeared in Bulletin of the Atomic Scientists, Foreign Policy, The Diplomat, and The National Interest, among others. 2-18-2016 </w:t>
      </w:r>
      <w:hyperlink r:id="rId52" w:history="1">
        <w:r w:rsidRPr="00C6433D">
          <w:rPr>
            <w:rStyle w:val="Hyperlink"/>
          </w:rPr>
          <w:t>http://thediplomat.com/2016/02/iran-deal-npt-and-the-norms-of-nuclear-non-proliferation/</w:t>
        </w:r>
      </w:hyperlink>
      <w:r>
        <w:t>]</w:t>
      </w:r>
    </w:p>
    <w:p w14:paraId="3891DAEC" w14:textId="77777777" w:rsidR="00522EEE" w:rsidRDefault="00522EEE" w:rsidP="00522EEE"/>
    <w:p w14:paraId="4E88708B" w14:textId="77777777" w:rsidR="00522EEE" w:rsidRDefault="00522EEE" w:rsidP="00522EEE">
      <w:pPr>
        <w:rPr>
          <w:sz w:val="16"/>
        </w:rPr>
      </w:pPr>
      <w:r>
        <w:rPr>
          <w:sz w:val="16"/>
        </w:rPr>
        <w:t xml:space="preserve">Another sticking point has been with regard to the monitoring and verification of Iran’s nuclear activities. Article III of the NPT states that “Each non-nuclear-weapon State Party to the Treaty undertakes to accept safeguards, as set forth in an agreement to be negotiated and concluded with the International Atomic Energy Agency in accordance with the Statute of the International Atomic Energy Agency and the Agency’s safeguards system…” Fulfilling its obligation to the NPT as a NNWS, Iran signed and ratified the </w:t>
      </w:r>
      <w:r>
        <w:rPr>
          <w:rStyle w:val="StyleUnderline"/>
        </w:rPr>
        <w:t>Safeguards Agreement</w:t>
      </w:r>
      <w:r>
        <w:rPr>
          <w:sz w:val="16"/>
        </w:rPr>
        <w:t xml:space="preserve"> (SA) in 1974. However, the </w:t>
      </w:r>
      <w:r w:rsidRPr="001E0C8E">
        <w:rPr>
          <w:rStyle w:val="StyleUnderline"/>
          <w:highlight w:val="cyan"/>
        </w:rPr>
        <w:t>insufficiency</w:t>
      </w:r>
      <w:r>
        <w:rPr>
          <w:sz w:val="16"/>
        </w:rPr>
        <w:t xml:space="preserve"> of the SA, as obligated </w:t>
      </w:r>
      <w:r>
        <w:rPr>
          <w:rStyle w:val="StyleUnderline"/>
        </w:rPr>
        <w:t>by the NPT</w:t>
      </w:r>
      <w:r w:rsidRPr="001E0C8E">
        <w:rPr>
          <w:rStyle w:val="StyleUnderline"/>
          <w:highlight w:val="cyan"/>
        </w:rPr>
        <w:t>, was realized</w:t>
      </w:r>
      <w:r>
        <w:rPr>
          <w:sz w:val="16"/>
        </w:rPr>
        <w:t xml:space="preserve"> in the early 1990s </w:t>
      </w:r>
      <w:r>
        <w:rPr>
          <w:rStyle w:val="StyleUnderline"/>
        </w:rPr>
        <w:t>when</w:t>
      </w:r>
      <w:r>
        <w:rPr>
          <w:sz w:val="16"/>
        </w:rPr>
        <w:t xml:space="preserve"> </w:t>
      </w:r>
      <w:r>
        <w:rPr>
          <w:rStyle w:val="StyleUnderline"/>
        </w:rPr>
        <w:t xml:space="preserve">Iraq’s </w:t>
      </w:r>
      <w:r>
        <w:rPr>
          <w:sz w:val="16"/>
        </w:rPr>
        <w:t xml:space="preserve">clandestine </w:t>
      </w:r>
      <w:r>
        <w:rPr>
          <w:rStyle w:val="StyleUnderline"/>
        </w:rPr>
        <w:t>nuclear activities came out</w:t>
      </w:r>
      <w:r>
        <w:rPr>
          <w:sz w:val="16"/>
        </w:rPr>
        <w:t xml:space="preserve"> into the open. </w:t>
      </w:r>
      <w:r>
        <w:rPr>
          <w:rStyle w:val="StyleUnderline"/>
        </w:rPr>
        <w:t>It was then that the</w:t>
      </w:r>
      <w:r>
        <w:rPr>
          <w:sz w:val="16"/>
        </w:rPr>
        <w:t xml:space="preserve"> decision to introduce the </w:t>
      </w:r>
      <w:r>
        <w:rPr>
          <w:rStyle w:val="StyleUnderline"/>
        </w:rPr>
        <w:t>Additional Protocol</w:t>
      </w:r>
      <w:r>
        <w:rPr>
          <w:sz w:val="16"/>
        </w:rPr>
        <w:t xml:space="preserve"> to the SA </w:t>
      </w:r>
      <w:r>
        <w:rPr>
          <w:rStyle w:val="StyleUnderline"/>
        </w:rPr>
        <w:t>was made</w:t>
      </w:r>
      <w:r>
        <w:rPr>
          <w:sz w:val="16"/>
        </w:rPr>
        <w:t xml:space="preserve">. </w:t>
      </w:r>
      <w:r>
        <w:rPr>
          <w:rStyle w:val="Emphasis"/>
        </w:rPr>
        <w:t>The NPT</w:t>
      </w:r>
      <w:r>
        <w:rPr>
          <w:rStyle w:val="StyleUnderline"/>
        </w:rPr>
        <w:t xml:space="preserve"> Article, </w:t>
      </w:r>
      <w:r w:rsidRPr="001E0C8E">
        <w:rPr>
          <w:rStyle w:val="StyleUnderline"/>
          <w:highlight w:val="cyan"/>
        </w:rPr>
        <w:t>however</w:t>
      </w:r>
      <w:r>
        <w:rPr>
          <w:rStyle w:val="StyleUnderline"/>
        </w:rPr>
        <w:t>,</w:t>
      </w:r>
      <w:r>
        <w:rPr>
          <w:sz w:val="16"/>
        </w:rPr>
        <w:t xml:space="preserve"> </w:t>
      </w:r>
      <w:r>
        <w:rPr>
          <w:rStyle w:val="Emphasis"/>
        </w:rPr>
        <w:t xml:space="preserve">was </w:t>
      </w:r>
      <w:r w:rsidRPr="001E0C8E">
        <w:rPr>
          <w:rStyle w:val="Emphasis"/>
          <w:highlight w:val="cyan"/>
        </w:rPr>
        <w:t>not revised</w:t>
      </w:r>
      <w:r>
        <w:rPr>
          <w:sz w:val="16"/>
        </w:rPr>
        <w:t xml:space="preserve"> </w:t>
      </w:r>
      <w:r>
        <w:rPr>
          <w:rStyle w:val="StyleUnderline"/>
        </w:rPr>
        <w:t>to make negotiation and ratification of the AP to the SA a Treaty obligation</w:t>
      </w:r>
      <w:r>
        <w:rPr>
          <w:sz w:val="16"/>
        </w:rPr>
        <w:t xml:space="preserve">. In Iran’s case, for instance, the IAEA report of June 2003 did not find Iran in violation of the NPT, but recommended that Iran cooperate with the IAEA by providing more information regarding its suspected nuclear activities which Iran may not have revealed. Similarly, assessing the IAEA Director Board of Governors adopted-resolution (GOV/2005/77) of September 24, 2005, which recommended that Iran comply with the Board’s demands, Paul K. Kerr notes in CRS report that, “no international legal obligations required Tehran to [comply by the Board’s demands].” Thus, as far as the monitoring mechanism is concerned, </w:t>
      </w:r>
      <w:r>
        <w:rPr>
          <w:rStyle w:val="StyleUnderline"/>
        </w:rPr>
        <w:t>the non-proliferation community has</w:t>
      </w:r>
      <w:r>
        <w:rPr>
          <w:sz w:val="16"/>
        </w:rPr>
        <w:t xml:space="preserve"> already </w:t>
      </w:r>
      <w:r>
        <w:rPr>
          <w:rStyle w:val="StyleUnderline"/>
        </w:rPr>
        <w:t>accepted the shortcoming of the NPT and</w:t>
      </w:r>
      <w:r>
        <w:rPr>
          <w:sz w:val="16"/>
        </w:rPr>
        <w:t xml:space="preserve"> </w:t>
      </w:r>
      <w:r>
        <w:rPr>
          <w:rStyle w:val="Emphasis"/>
        </w:rPr>
        <w:t>moved beyond NPT</w:t>
      </w:r>
      <w:r>
        <w:rPr>
          <w:sz w:val="16"/>
        </w:rPr>
        <w:t xml:space="preserve"> obligations and introduced Additional Protocols to the SA. </w:t>
      </w:r>
      <w:r w:rsidRPr="001E0C8E">
        <w:rPr>
          <w:rStyle w:val="Emphasis"/>
          <w:highlight w:val="cyan"/>
        </w:rPr>
        <w:t>Continued emphasis</w:t>
      </w:r>
      <w:r>
        <w:rPr>
          <w:rStyle w:val="Emphasis"/>
        </w:rPr>
        <w:t xml:space="preserve"> </w:t>
      </w:r>
      <w:r w:rsidRPr="001E0C8E">
        <w:rPr>
          <w:rStyle w:val="Emphasis"/>
          <w:highlight w:val="cyan"/>
        </w:rPr>
        <w:t>on the NPT</w:t>
      </w:r>
      <w:r>
        <w:rPr>
          <w:sz w:val="16"/>
        </w:rPr>
        <w:t xml:space="preserve"> may therefore </w:t>
      </w:r>
      <w:r w:rsidRPr="001E0C8E">
        <w:rPr>
          <w:rStyle w:val="Emphasis"/>
          <w:highlight w:val="cyan"/>
        </w:rPr>
        <w:t>make managing</w:t>
      </w:r>
      <w:r>
        <w:rPr>
          <w:rStyle w:val="Emphasis"/>
        </w:rPr>
        <w:t xml:space="preserve"> </w:t>
      </w:r>
      <w:r w:rsidRPr="001E0C8E">
        <w:rPr>
          <w:rStyle w:val="Emphasis"/>
          <w:highlight w:val="cyan"/>
        </w:rPr>
        <w:t>future</w:t>
      </w:r>
      <w:r>
        <w:rPr>
          <w:sz w:val="16"/>
        </w:rPr>
        <w:t xml:space="preserve"> threats of nuclear </w:t>
      </w:r>
      <w:r w:rsidRPr="001E0C8E">
        <w:rPr>
          <w:rStyle w:val="Emphasis"/>
          <w:highlight w:val="cyan"/>
        </w:rPr>
        <w:t>prolif</w:t>
      </w:r>
      <w:r>
        <w:rPr>
          <w:sz w:val="16"/>
        </w:rPr>
        <w:t xml:space="preserve">eration </w:t>
      </w:r>
      <w:r w:rsidRPr="001E0C8E">
        <w:rPr>
          <w:rStyle w:val="Emphasis"/>
          <w:highlight w:val="cyan"/>
        </w:rPr>
        <w:t>difficult</w:t>
      </w:r>
      <w:r>
        <w:rPr>
          <w:sz w:val="16"/>
        </w:rPr>
        <w:t xml:space="preserve"> from the perspective of monitoring and verification mechanisms. While Iran eventually agreed to an AP that provides “extraordinary and robust monitoring, verification and inspection,” other NNWS may not agree to sign or renounce AP, using Iran’s non-violation of NPT obligations in their defense. In essence, the Iran nuclear deal succinctly captures how </w:t>
      </w:r>
      <w:r w:rsidRPr="001E0C8E">
        <w:rPr>
          <w:rStyle w:val="StyleUnderline"/>
          <w:highlight w:val="cyan"/>
        </w:rPr>
        <w:t>the</w:t>
      </w:r>
      <w:r>
        <w:rPr>
          <w:rStyle w:val="StyleUnderline"/>
        </w:rPr>
        <w:t xml:space="preserve"> nuclear non-proliferation </w:t>
      </w:r>
      <w:r w:rsidRPr="001E0C8E">
        <w:rPr>
          <w:rStyle w:val="StyleUnderline"/>
          <w:highlight w:val="cyan"/>
        </w:rPr>
        <w:t>community either</w:t>
      </w:r>
      <w:r>
        <w:rPr>
          <w:rStyle w:val="StyleUnderline"/>
        </w:rPr>
        <w:t xml:space="preserve"> </w:t>
      </w:r>
      <w:r>
        <w:rPr>
          <w:sz w:val="16"/>
        </w:rPr>
        <w:t xml:space="preserve">has </w:t>
      </w:r>
      <w:r w:rsidRPr="001E0C8E">
        <w:rPr>
          <w:rStyle w:val="StyleUnderline"/>
          <w:highlight w:val="cyan"/>
        </w:rPr>
        <w:t>already</w:t>
      </w:r>
      <w:r>
        <w:rPr>
          <w:rStyle w:val="StyleUnderline"/>
        </w:rPr>
        <w:t xml:space="preserve"> </w:t>
      </w:r>
      <w:r w:rsidRPr="001E0C8E">
        <w:rPr>
          <w:rStyle w:val="StyleUnderline"/>
          <w:highlight w:val="cyan"/>
        </w:rPr>
        <w:t>moved beyond the NPT</w:t>
      </w:r>
      <w:r>
        <w:rPr>
          <w:sz w:val="16"/>
        </w:rPr>
        <w:t xml:space="preserve"> obligations, as with monitoring and verification mechanisms, </w:t>
      </w:r>
      <w:r w:rsidRPr="001E0C8E">
        <w:rPr>
          <w:rStyle w:val="StyleUnderline"/>
          <w:highlight w:val="cyan"/>
        </w:rPr>
        <w:t>or does not find the provisions</w:t>
      </w:r>
      <w:r>
        <w:rPr>
          <w:sz w:val="16"/>
        </w:rPr>
        <w:t xml:space="preserve"> of the NPT </w:t>
      </w:r>
      <w:r w:rsidRPr="001E0C8E">
        <w:rPr>
          <w:rStyle w:val="StyleUnderline"/>
          <w:highlight w:val="cyan"/>
        </w:rPr>
        <w:t>in its best interest</w:t>
      </w:r>
      <w:r>
        <w:rPr>
          <w:sz w:val="16"/>
        </w:rPr>
        <w:t xml:space="preserve">, with regard to the right to uranium enrichment. </w:t>
      </w:r>
      <w:r>
        <w:rPr>
          <w:rStyle w:val="StyleUnderline"/>
        </w:rPr>
        <w:t>The</w:t>
      </w:r>
      <w:r>
        <w:rPr>
          <w:sz w:val="16"/>
        </w:rPr>
        <w:t xml:space="preserve"> fact that </w:t>
      </w:r>
      <w:r>
        <w:rPr>
          <w:rStyle w:val="StyleUnderline"/>
        </w:rPr>
        <w:t>NPT</w:t>
      </w:r>
      <w:r>
        <w:rPr>
          <w:sz w:val="16"/>
        </w:rPr>
        <w:t xml:space="preserve"> </w:t>
      </w:r>
      <w:r w:rsidRPr="001E0C8E">
        <w:rPr>
          <w:rStyle w:val="StyleUnderline"/>
          <w:highlight w:val="cyan"/>
        </w:rPr>
        <w:t>Articles</w:t>
      </w:r>
      <w:r>
        <w:rPr>
          <w:sz w:val="16"/>
        </w:rPr>
        <w:t xml:space="preserve"> </w:t>
      </w:r>
      <w:r>
        <w:rPr>
          <w:rStyle w:val="StyleUnderline"/>
        </w:rPr>
        <w:t xml:space="preserve">have </w:t>
      </w:r>
      <w:r w:rsidRPr="001E0C8E">
        <w:rPr>
          <w:rStyle w:val="StyleUnderline"/>
          <w:highlight w:val="cyan"/>
        </w:rPr>
        <w:t>not</w:t>
      </w:r>
      <w:r>
        <w:rPr>
          <w:rStyle w:val="StyleUnderline"/>
        </w:rPr>
        <w:t xml:space="preserve"> been </w:t>
      </w:r>
      <w:r w:rsidRPr="001E0C8E">
        <w:rPr>
          <w:rStyle w:val="StyleUnderline"/>
          <w:highlight w:val="cyan"/>
        </w:rPr>
        <w:t>updated</w:t>
      </w:r>
      <w:r>
        <w:rPr>
          <w:sz w:val="16"/>
        </w:rPr>
        <w:t xml:space="preserve"> or revised only </w:t>
      </w:r>
      <w:r w:rsidRPr="001E0C8E">
        <w:rPr>
          <w:rStyle w:val="Emphasis"/>
          <w:highlight w:val="cyan"/>
        </w:rPr>
        <w:t>weakens the Treaty’s relevance</w:t>
      </w:r>
      <w:r>
        <w:rPr>
          <w:sz w:val="16"/>
        </w:rPr>
        <w:t xml:space="preserve"> </w:t>
      </w:r>
      <w:r w:rsidRPr="001E0C8E">
        <w:rPr>
          <w:rStyle w:val="StyleUnderline"/>
          <w:highlight w:val="cyan"/>
        </w:rPr>
        <w:t>to</w:t>
      </w:r>
      <w:r>
        <w:rPr>
          <w:sz w:val="16"/>
        </w:rPr>
        <w:t xml:space="preserve"> the current </w:t>
      </w:r>
      <w:r w:rsidRPr="001E0C8E">
        <w:rPr>
          <w:rStyle w:val="Emphasis"/>
          <w:highlight w:val="cyan"/>
        </w:rPr>
        <w:t>non-prolif</w:t>
      </w:r>
      <w:r>
        <w:rPr>
          <w:rStyle w:val="StyleUnderline"/>
        </w:rPr>
        <w:t xml:space="preserve">eration </w:t>
      </w:r>
      <w:r w:rsidRPr="001E0C8E">
        <w:rPr>
          <w:rStyle w:val="Emphasis"/>
          <w:highlight w:val="cyan"/>
        </w:rPr>
        <w:t>practice</w:t>
      </w:r>
      <w:r>
        <w:rPr>
          <w:rStyle w:val="StyleUnderline"/>
        </w:rPr>
        <w:t>s</w:t>
      </w:r>
      <w:r>
        <w:rPr>
          <w:sz w:val="16"/>
        </w:rPr>
        <w:t xml:space="preserve"> that qualify as acceptable. This reality may be hard to accept given the important role that the Treaty has played over the last four decades, but it nonetheless remains important, especially as the non-proliferation community is confronted with proliferation threats in the future.</w:t>
      </w:r>
    </w:p>
    <w:p w14:paraId="6455C7A0" w14:textId="7FC49BD6" w:rsidR="00522EEE" w:rsidRDefault="00522EEE" w:rsidP="00CF1EDA">
      <w:pPr>
        <w:pStyle w:val="Heading3"/>
      </w:pPr>
      <w:r>
        <w:t>1AR---NPT---Ext---</w:t>
      </w:r>
      <w:r w:rsidR="00F822B8">
        <w:t>Resiliency</w:t>
      </w:r>
    </w:p>
    <w:p w14:paraId="690CEFAF" w14:textId="77777777" w:rsidR="00522EEE" w:rsidRDefault="00522EEE" w:rsidP="00522EEE">
      <w:pPr>
        <w:pStyle w:val="Heading4"/>
        <w:rPr>
          <w:rFonts w:eastAsia="Times New Roman"/>
        </w:rPr>
      </w:pPr>
      <w:r>
        <w:rPr>
          <w:rFonts w:eastAsia="Times New Roman"/>
        </w:rPr>
        <w:t>Norms are strong enough to withstand collapse</w:t>
      </w:r>
    </w:p>
    <w:p w14:paraId="305407C2" w14:textId="77777777" w:rsidR="00522EEE" w:rsidRDefault="00522EEE" w:rsidP="00522EE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Times New Roman"/>
          <w:szCs w:val="20"/>
        </w:rPr>
      </w:pPr>
      <w:r>
        <w:rPr>
          <w:rStyle w:val="Style13ptBold"/>
        </w:rPr>
        <w:t>Kimura, 5</w:t>
      </w:r>
      <w:r>
        <w:rPr>
          <w:rFonts w:eastAsia="Times New Roman"/>
          <w:szCs w:val="20"/>
        </w:rPr>
        <w:t xml:space="preserve"> (Akira, Professor—Kagoshima University, “What Can We Do to Resolve the Crisis in the NPT Regime?”, 5-6, </w:t>
      </w:r>
      <w:hyperlink r:id="rId53" w:history="1">
        <w:r w:rsidRPr="00C6433D">
          <w:rPr>
            <w:rStyle w:val="Hyperlink"/>
            <w:rFonts w:eastAsia="Times New Roman"/>
            <w:szCs w:val="20"/>
          </w:rPr>
          <w:t>http://serv.peace.hiroshima-cu.ac.jp/English/anew/KimuraE.pdf</w:t>
        </w:r>
      </w:hyperlink>
      <w:r>
        <w:rPr>
          <w:rFonts w:eastAsia="Times New Roman"/>
          <w:szCs w:val="20"/>
        </w:rPr>
        <w:t>)</w:t>
      </w:r>
    </w:p>
    <w:p w14:paraId="22BA68A2" w14:textId="77777777" w:rsidR="00522EEE" w:rsidRDefault="00522EEE" w:rsidP="00522EE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Times New Roman"/>
          <w:szCs w:val="20"/>
        </w:rPr>
      </w:pPr>
    </w:p>
    <w:p w14:paraId="644CC972" w14:textId="77777777" w:rsidR="00522EEE" w:rsidRDefault="00522EEE" w:rsidP="00522EE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Fonts w:eastAsia="Calibri"/>
          <w:bCs/>
          <w:u w:val="single"/>
        </w:rPr>
      </w:pPr>
      <w:r>
        <w:rPr>
          <w:rFonts w:eastAsia="Times New Roman"/>
          <w:sz w:val="12"/>
          <w:szCs w:val="20"/>
        </w:rPr>
        <w:t xml:space="preserve">The NPT regime was not established with the sole aim of obligating the member nations to simply ensure nuclear nonproliferation, that is the prevention of proliferation of nuclear weapons to non-nuclear nations. Rather, it must be emphasized that the regime clearly stipulates the duty of nuclear powers to act on nuclear disarmament, and includes the logical necessity or latent possibility of achieving the elimination of nuclear weapons as well as a vision of a nuclear free world. Although the ‘prohibition and prevention of nuclear proliferation’ and the ‘duty to implement nuclear disarmament’ are two sides of the same coin, there is no room for doubt that it is the latter that is the decisive factor for the survival of the NPT regime. The reason for this is the fact that non-nuclear nations have only accepted this unfair treaty based on the assumption that the nuclear nations would faithfully fulfill their duty of nuclear disarmament, and if that duty is not fulfilled there will be almost no meaning in continuing with the NPT regime. Yet, </w:t>
      </w:r>
      <w:r>
        <w:rPr>
          <w:rFonts w:eastAsia="Calibri"/>
          <w:bCs/>
          <w:u w:val="single"/>
        </w:rPr>
        <w:t xml:space="preserve">the </w:t>
      </w:r>
      <w:r w:rsidRPr="001E0C8E">
        <w:rPr>
          <w:rStyle w:val="Emphasis"/>
          <w:highlight w:val="cyan"/>
        </w:rPr>
        <w:t>collapse</w:t>
      </w:r>
      <w:r>
        <w:rPr>
          <w:rFonts w:eastAsia="Calibri"/>
          <w:bCs/>
          <w:u w:val="single"/>
        </w:rPr>
        <w:t xml:space="preserve"> of the NPT regime </w:t>
      </w:r>
      <w:r w:rsidRPr="001E0C8E">
        <w:rPr>
          <w:rStyle w:val="Emphasis"/>
          <w:highlight w:val="cyan"/>
        </w:rPr>
        <w:t>would</w:t>
      </w:r>
      <w:r>
        <w:rPr>
          <w:rFonts w:eastAsia="Calibri"/>
          <w:bCs/>
          <w:u w:val="single"/>
        </w:rPr>
        <w:t xml:space="preserve"> </w:t>
      </w:r>
      <w:r w:rsidRPr="001E0C8E">
        <w:rPr>
          <w:rStyle w:val="Emphasis"/>
          <w:highlight w:val="cyan"/>
        </w:rPr>
        <w:t>not</w:t>
      </w:r>
      <w:r>
        <w:rPr>
          <w:rFonts w:eastAsia="Calibri"/>
          <w:bCs/>
          <w:u w:val="single"/>
        </w:rPr>
        <w:t xml:space="preserve"> necessarily </w:t>
      </w:r>
      <w:r w:rsidRPr="001E0C8E">
        <w:rPr>
          <w:rStyle w:val="Emphasis"/>
          <w:highlight w:val="cyan"/>
        </w:rPr>
        <w:t>bring</w:t>
      </w:r>
      <w:r>
        <w:rPr>
          <w:rFonts w:eastAsia="Calibri"/>
          <w:bCs/>
          <w:u w:val="single"/>
        </w:rPr>
        <w:t xml:space="preserve"> about the chaos and confusion of immediate and uncontrolled nuclear </w:t>
      </w:r>
      <w:r w:rsidRPr="001E0C8E">
        <w:rPr>
          <w:rStyle w:val="Emphasis"/>
          <w:highlight w:val="cyan"/>
        </w:rPr>
        <w:t>prolif</w:t>
      </w:r>
      <w:r>
        <w:rPr>
          <w:rFonts w:eastAsia="Calibri"/>
          <w:bCs/>
          <w:u w:val="single"/>
        </w:rPr>
        <w:t xml:space="preserve">eration, nor would this necessarily represent the worst case scenario. This is </w:t>
      </w:r>
      <w:r w:rsidRPr="001E0C8E">
        <w:rPr>
          <w:rFonts w:eastAsia="Calibri"/>
          <w:bCs/>
          <w:highlight w:val="cyan"/>
          <w:u w:val="single"/>
        </w:rPr>
        <w:t>because</w:t>
      </w:r>
      <w:r>
        <w:rPr>
          <w:rFonts w:eastAsia="Calibri"/>
          <w:bCs/>
          <w:u w:val="single"/>
        </w:rPr>
        <w:t xml:space="preserve"> non-nuclear </w:t>
      </w:r>
      <w:r w:rsidRPr="001E0C8E">
        <w:rPr>
          <w:rFonts w:eastAsia="Calibri"/>
          <w:bCs/>
          <w:highlight w:val="cyan"/>
          <w:u w:val="single"/>
        </w:rPr>
        <w:t>nations</w:t>
      </w:r>
      <w:r>
        <w:rPr>
          <w:rFonts w:eastAsia="Calibri"/>
          <w:bCs/>
          <w:u w:val="single"/>
        </w:rPr>
        <w:t xml:space="preserve"> that withdraw from the NPT regime would have the option of </w:t>
      </w:r>
      <w:r w:rsidRPr="001E0C8E">
        <w:rPr>
          <w:rFonts w:eastAsia="Calibri"/>
          <w:bCs/>
          <w:highlight w:val="cyan"/>
          <w:u w:val="single"/>
        </w:rPr>
        <w:t>establish</w:t>
      </w:r>
      <w:r>
        <w:rPr>
          <w:rFonts w:eastAsia="Calibri"/>
          <w:bCs/>
          <w:u w:val="single"/>
        </w:rPr>
        <w:t xml:space="preserve">ing </w:t>
      </w:r>
      <w:r w:rsidRPr="001E0C8E">
        <w:rPr>
          <w:rFonts w:eastAsia="Calibri"/>
          <w:bCs/>
          <w:highlight w:val="cyan"/>
          <w:u w:val="single"/>
        </w:rPr>
        <w:t>a new ‘nuclear</w:t>
      </w:r>
      <w:r>
        <w:rPr>
          <w:rFonts w:eastAsia="Calibri"/>
          <w:bCs/>
          <w:u w:val="single"/>
        </w:rPr>
        <w:t xml:space="preserve"> weapon </w:t>
      </w:r>
      <w:r w:rsidRPr="001E0C8E">
        <w:rPr>
          <w:rFonts w:eastAsia="Calibri"/>
          <w:bCs/>
          <w:highlight w:val="cyan"/>
          <w:u w:val="single"/>
        </w:rPr>
        <w:t>prohibition treaty’</w:t>
      </w:r>
      <w:r>
        <w:rPr>
          <w:rFonts w:eastAsia="Calibri"/>
          <w:bCs/>
          <w:u w:val="single"/>
        </w:rPr>
        <w:t xml:space="preserve"> on their own to put pressure on nuclear nations to prohibit the preemptive use of nuclear weapons against non-nuclear nations and fulfill their duty to eliminate nuclear weapons in a more effective manner. The important point here is that it is anticipated that the majority of non-nuclear </w:t>
      </w:r>
      <w:r w:rsidRPr="001E0C8E">
        <w:rPr>
          <w:rFonts w:eastAsia="Calibri"/>
          <w:bCs/>
          <w:highlight w:val="cyan"/>
          <w:u w:val="single"/>
        </w:rPr>
        <w:t>nations that withdraw</w:t>
      </w:r>
      <w:r>
        <w:rPr>
          <w:rFonts w:eastAsia="Calibri"/>
          <w:bCs/>
          <w:u w:val="single"/>
        </w:rPr>
        <w:t xml:space="preserve"> from the NPT regime </w:t>
      </w:r>
      <w:r w:rsidRPr="001E0C8E">
        <w:rPr>
          <w:rFonts w:eastAsia="Calibri"/>
          <w:bCs/>
          <w:highlight w:val="cyan"/>
          <w:u w:val="single"/>
        </w:rPr>
        <w:t>would not choose</w:t>
      </w:r>
      <w:r>
        <w:rPr>
          <w:rFonts w:eastAsia="Calibri"/>
          <w:bCs/>
          <w:u w:val="single"/>
        </w:rPr>
        <w:t xml:space="preserve"> to take the path of nuclear </w:t>
      </w:r>
      <w:r w:rsidRPr="001E0C8E">
        <w:rPr>
          <w:rFonts w:eastAsia="Calibri"/>
          <w:bCs/>
          <w:highlight w:val="cyan"/>
          <w:u w:val="single"/>
        </w:rPr>
        <w:t>armament</w:t>
      </w:r>
      <w:r>
        <w:rPr>
          <w:rFonts w:eastAsia="Calibri"/>
          <w:bCs/>
          <w:u w:val="single"/>
        </w:rPr>
        <w:t xml:space="preserve"> themselves, </w:t>
      </w:r>
      <w:r w:rsidRPr="001E0C8E">
        <w:rPr>
          <w:rFonts w:eastAsia="Calibri"/>
          <w:bCs/>
          <w:highlight w:val="cyan"/>
          <w:u w:val="single"/>
        </w:rPr>
        <w:t>but rather</w:t>
      </w:r>
      <w:r>
        <w:rPr>
          <w:rFonts w:eastAsia="Calibri"/>
          <w:bCs/>
          <w:u w:val="single"/>
        </w:rPr>
        <w:t xml:space="preserve"> on the contrary, they would </w:t>
      </w:r>
      <w:r w:rsidRPr="001E0C8E">
        <w:rPr>
          <w:rFonts w:eastAsia="Calibri"/>
          <w:bCs/>
          <w:highlight w:val="cyan"/>
          <w:u w:val="single"/>
        </w:rPr>
        <w:t>implement</w:t>
      </w:r>
      <w:r>
        <w:rPr>
          <w:rFonts w:eastAsia="Calibri"/>
          <w:bCs/>
          <w:u w:val="single"/>
        </w:rPr>
        <w:t xml:space="preserve"> </w:t>
      </w:r>
      <w:r w:rsidRPr="001E0C8E">
        <w:rPr>
          <w:rFonts w:eastAsia="Calibri"/>
          <w:bCs/>
          <w:highlight w:val="cyan"/>
          <w:u w:val="single"/>
        </w:rPr>
        <w:t>initiatives</w:t>
      </w:r>
      <w:r>
        <w:rPr>
          <w:rFonts w:eastAsia="Calibri"/>
          <w:bCs/>
          <w:u w:val="single"/>
        </w:rPr>
        <w:t xml:space="preserve"> and efforts </w:t>
      </w:r>
      <w:r w:rsidRPr="001E0C8E">
        <w:rPr>
          <w:rFonts w:eastAsia="Calibri"/>
          <w:bCs/>
          <w:highlight w:val="cyan"/>
          <w:u w:val="single"/>
        </w:rPr>
        <w:t xml:space="preserve">to </w:t>
      </w:r>
      <w:r w:rsidRPr="001E0C8E">
        <w:rPr>
          <w:rStyle w:val="Emphasis"/>
          <w:highlight w:val="cyan"/>
        </w:rPr>
        <w:t>pursue</w:t>
      </w:r>
      <w:r>
        <w:rPr>
          <w:rFonts w:eastAsia="Calibri"/>
          <w:bCs/>
          <w:u w:val="single"/>
        </w:rPr>
        <w:t xml:space="preserve"> not only promotion of nuclear </w:t>
      </w:r>
      <w:r w:rsidRPr="001E0C8E">
        <w:rPr>
          <w:rStyle w:val="Emphasis"/>
          <w:highlight w:val="cyan"/>
        </w:rPr>
        <w:t>non-prolif</w:t>
      </w:r>
      <w:r>
        <w:rPr>
          <w:rFonts w:eastAsia="Calibri"/>
          <w:bCs/>
          <w:u w:val="single"/>
        </w:rPr>
        <w:t xml:space="preserve">eration but also the elimination of nuclear weapons ever more proactively. This is </w:t>
      </w:r>
      <w:r w:rsidRPr="001E0C8E">
        <w:rPr>
          <w:rFonts w:eastAsia="Calibri"/>
          <w:bCs/>
          <w:highlight w:val="cyan"/>
          <w:u w:val="single"/>
        </w:rPr>
        <w:t>evident when one looks at</w:t>
      </w:r>
      <w:r>
        <w:rPr>
          <w:rFonts w:eastAsia="Calibri"/>
          <w:bCs/>
          <w:u w:val="single"/>
        </w:rPr>
        <w:t xml:space="preserve"> the </w:t>
      </w:r>
      <w:r w:rsidRPr="001E0C8E">
        <w:rPr>
          <w:rStyle w:val="Emphasis"/>
          <w:highlight w:val="cyan"/>
        </w:rPr>
        <w:t>past activities</w:t>
      </w:r>
      <w:r>
        <w:rPr>
          <w:rFonts w:eastAsia="Calibri"/>
          <w:bCs/>
          <w:u w:val="single"/>
        </w:rPr>
        <w:t xml:space="preserve"> and assertions of the member nations of the New Agenda Coalition or NPT nonmember nations.</w:t>
      </w:r>
    </w:p>
    <w:p w14:paraId="70D8F5E6" w14:textId="77777777" w:rsidR="00522EEE" w:rsidRDefault="00522EEE" w:rsidP="00522EEE">
      <w:pPr>
        <w:pStyle w:val="Heading4"/>
        <w:rPr>
          <w:rFonts w:eastAsia="Calibri"/>
        </w:rPr>
      </w:pPr>
      <w:r>
        <w:rPr>
          <w:rFonts w:eastAsia="Calibri"/>
        </w:rPr>
        <w:t>The treaty can survive crises</w:t>
      </w:r>
    </w:p>
    <w:p w14:paraId="4E5E7070" w14:textId="77777777" w:rsidR="00522EEE" w:rsidRDefault="00522EEE" w:rsidP="00522EEE">
      <w:r>
        <w:rPr>
          <w:rStyle w:val="Style13ptBold"/>
        </w:rPr>
        <w:t>Timerbaev 17</w:t>
      </w:r>
      <w:r>
        <w:t xml:space="preserve">— [retired diplomat Roland Timerbaev, who played a key role in the treaty negotiations as a member of the Soviet delegation Interviewed by Anton V. Khlopkov September 2017 "Roland Timerbaev: The Nuclear Nonproliferation Treaty Has Largely Achieved Its Goals," Arms control association, </w:t>
      </w:r>
      <w:hyperlink r:id="rId54" w:history="1">
        <w:r w:rsidRPr="00C6433D">
          <w:rPr>
            <w:rStyle w:val="Hyperlink"/>
          </w:rPr>
          <w:t>https://www.armscontrol.org/act/2017-09/interviews/roland-timerbaev-nuclear-nonproliferation-treaty-largely-achieved-its-goals</w:t>
        </w:r>
      </w:hyperlink>
      <w:r>
        <w:t>]</w:t>
      </w:r>
    </w:p>
    <w:p w14:paraId="180C6A82" w14:textId="77777777" w:rsidR="00522EEE" w:rsidRPr="00963215" w:rsidRDefault="00522EEE" w:rsidP="00522EEE"/>
    <w:p w14:paraId="2F5EAD55" w14:textId="77777777" w:rsidR="00522EEE" w:rsidRPr="00B0472D" w:rsidRDefault="00522EEE" w:rsidP="00522EEE">
      <w:pPr>
        <w:rPr>
          <w:sz w:val="16"/>
        </w:rPr>
      </w:pPr>
      <w:r w:rsidRPr="00B0472D">
        <w:rPr>
          <w:sz w:val="16"/>
        </w:rPr>
        <w:t>Ambassador Timerbaev, what did you believe were the main goals of the NPT? Fifty years on, do you think those goals have been achieved?</w:t>
      </w:r>
    </w:p>
    <w:p w14:paraId="5E2C60E1" w14:textId="77777777" w:rsidR="00522EEE" w:rsidRPr="00B0472D" w:rsidRDefault="00522EEE" w:rsidP="00522EEE">
      <w:pPr>
        <w:rPr>
          <w:sz w:val="16"/>
        </w:rPr>
      </w:pPr>
      <w:r w:rsidRPr="00B0472D">
        <w:rPr>
          <w:sz w:val="16"/>
        </w:rPr>
        <w:t xml:space="preserve">Timerbaev: </w:t>
      </w:r>
      <w:r w:rsidRPr="00B0472D">
        <w:rPr>
          <w:rStyle w:val="StyleUnderline"/>
        </w:rPr>
        <w:t>The main goal of the treaty is stated in its name: it is to prevent the proliferation of nuclear weapons. On the whole, that goal has been achieved</w:t>
      </w:r>
      <w:r w:rsidRPr="00B0472D">
        <w:rPr>
          <w:sz w:val="16"/>
        </w:rPr>
        <w:t xml:space="preserve">. </w:t>
      </w:r>
      <w:r w:rsidRPr="00B0472D">
        <w:rPr>
          <w:rStyle w:val="StyleUnderline"/>
        </w:rPr>
        <w:t>When the NPT was opened for signature</w:t>
      </w:r>
      <w:r w:rsidRPr="00B0472D">
        <w:rPr>
          <w:sz w:val="16"/>
        </w:rPr>
        <w:t xml:space="preserve"> [on July 1, 1968], Soviet and U.S. specialists thought that </w:t>
      </w:r>
      <w:r w:rsidRPr="00B0472D">
        <w:rPr>
          <w:rStyle w:val="StyleUnderline"/>
        </w:rPr>
        <w:t>20 to 25 new states could acquire nuclear weapons in the foreseeable future. Such a scenario has been averted largely thanks to the NPT</w:t>
      </w:r>
      <w:r w:rsidRPr="00B0472D">
        <w:rPr>
          <w:sz w:val="16"/>
        </w:rPr>
        <w:t xml:space="preserve">. As you know, </w:t>
      </w:r>
      <w:r w:rsidRPr="00B0472D">
        <w:rPr>
          <w:rStyle w:val="StyleUnderline"/>
        </w:rPr>
        <w:t>only eight countries currently possess such weapons</w:t>
      </w:r>
      <w:r w:rsidRPr="00B0472D">
        <w:rPr>
          <w:sz w:val="16"/>
        </w:rPr>
        <w:t xml:space="preserve"> [the five official nuclear-weapon states plus India, Israel, and Pakistan]. North Korea has also declared itself a nuclear power.</w:t>
      </w:r>
    </w:p>
    <w:p w14:paraId="678D911F" w14:textId="77777777" w:rsidR="00522EEE" w:rsidRPr="00B0472D" w:rsidRDefault="00522EEE" w:rsidP="00522EEE">
      <w:pPr>
        <w:rPr>
          <w:sz w:val="16"/>
        </w:rPr>
      </w:pPr>
      <w:r w:rsidRPr="00B0472D">
        <w:rPr>
          <w:sz w:val="16"/>
        </w:rPr>
        <w:t xml:space="preserve">In this context, </w:t>
      </w:r>
      <w:r w:rsidRPr="00B0472D">
        <w:rPr>
          <w:rStyle w:val="StyleUnderline"/>
        </w:rPr>
        <w:t>it would be useful to recall several historical events.</w:t>
      </w:r>
      <w:r w:rsidRPr="00B0472D">
        <w:rPr>
          <w:sz w:val="16"/>
        </w:rPr>
        <w:t xml:space="preserve"> First, </w:t>
      </w:r>
      <w:r w:rsidRPr="001E0C8E">
        <w:rPr>
          <w:rStyle w:val="StyleUnderline"/>
          <w:highlight w:val="cyan"/>
        </w:rPr>
        <w:t>South Africa</w:t>
      </w:r>
      <w:r w:rsidRPr="00B0472D">
        <w:rPr>
          <w:sz w:val="16"/>
        </w:rPr>
        <w:t xml:space="preserve"> has voluntarily relinquished its nuclear arsenal, as confirmed by the International Atomic Energy Agency (IAEA). Second, after the breakup of the Soviet Union, </w:t>
      </w:r>
      <w:r w:rsidRPr="001E0C8E">
        <w:rPr>
          <w:rStyle w:val="StyleUnderline"/>
          <w:highlight w:val="cyan"/>
        </w:rPr>
        <w:t>Ukrain</w:t>
      </w:r>
      <w:r w:rsidRPr="00B0472D">
        <w:rPr>
          <w:rStyle w:val="StyleUnderline"/>
        </w:rPr>
        <w:t>e</w:t>
      </w:r>
      <w:r w:rsidRPr="00B0472D">
        <w:rPr>
          <w:sz w:val="16"/>
        </w:rPr>
        <w:t xml:space="preserve"> attempted to claim nuclear power status because a large part of the Soviet nuclear arsenal was located on Ukrainian territory. It took a lot of effort to persuade Kiev to relinquish its nuclear ambitions, return all nuclear warheads to Russia, and join the NPT as a non-nuclear-weapon state. The third case I would like to cite is </w:t>
      </w:r>
      <w:r w:rsidRPr="001E0C8E">
        <w:rPr>
          <w:rStyle w:val="StyleUnderline"/>
          <w:highlight w:val="cyan"/>
        </w:rPr>
        <w:t>Iran</w:t>
      </w:r>
      <w:r w:rsidRPr="00B0472D">
        <w:rPr>
          <w:sz w:val="16"/>
        </w:rPr>
        <w:t>. On the basis of a deal adopted in 2015, Iran has undertaken to limit the scale and scope of its nuclear program. At the same time, Iranian scientists continue their nuclear research in accordance with the right of every NPT member to peaceful use of nuclear energy, as stipulated in Article IV of the NPT.</w:t>
      </w:r>
    </w:p>
    <w:p w14:paraId="3D0535FE" w14:textId="77777777" w:rsidR="00522EEE" w:rsidRPr="00B0472D" w:rsidRDefault="00522EEE" w:rsidP="00522EEE">
      <w:pPr>
        <w:rPr>
          <w:sz w:val="16"/>
        </w:rPr>
      </w:pPr>
      <w:r w:rsidRPr="00B0472D">
        <w:rPr>
          <w:sz w:val="16"/>
        </w:rPr>
        <w:t xml:space="preserve">The NPT’s </w:t>
      </w:r>
      <w:r w:rsidRPr="00B0472D">
        <w:rPr>
          <w:rStyle w:val="StyleUnderline"/>
        </w:rPr>
        <w:t>Article VI sets the objective of launching the process of nuclear disarmament</w:t>
      </w:r>
      <w:r w:rsidRPr="00B0472D">
        <w:rPr>
          <w:sz w:val="16"/>
        </w:rPr>
        <w:t xml:space="preserve">. </w:t>
      </w:r>
      <w:r w:rsidRPr="00B0472D">
        <w:rPr>
          <w:rStyle w:val="StyleUnderline"/>
        </w:rPr>
        <w:t>The nuclear-weapon states have undertaken a commitment to that effect by joining the NPT. According</w:t>
      </w:r>
      <w:r w:rsidRPr="00B0472D">
        <w:rPr>
          <w:sz w:val="16"/>
        </w:rPr>
        <w:t xml:space="preserve"> to the latest assessments</w:t>
      </w:r>
      <w:r w:rsidRPr="00B0472D">
        <w:rPr>
          <w:rStyle w:val="StyleUnderline"/>
        </w:rPr>
        <w:t xml:space="preserve">, over the past 25 years </w:t>
      </w:r>
      <w:r w:rsidRPr="001E0C8E">
        <w:rPr>
          <w:rStyle w:val="StyleUnderline"/>
          <w:highlight w:val="cyan"/>
        </w:rPr>
        <w:t>the combined nuclear arsenals</w:t>
      </w:r>
      <w:r w:rsidRPr="00B0472D">
        <w:rPr>
          <w:rStyle w:val="StyleUnderline"/>
        </w:rPr>
        <w:t xml:space="preserve"> of the nuclear-weapon states, mainly Russia and the United States, </w:t>
      </w:r>
      <w:r w:rsidRPr="001E0C8E">
        <w:rPr>
          <w:rStyle w:val="StyleUnderline"/>
          <w:highlight w:val="cyan"/>
        </w:rPr>
        <w:t>have been reduced by a factor of five or six</w:t>
      </w:r>
      <w:r w:rsidRPr="00B0472D">
        <w:rPr>
          <w:rStyle w:val="StyleUnderline"/>
        </w:rPr>
        <w:t xml:space="preserve"> compared to the peak Cold War levels.</w:t>
      </w:r>
      <w:r w:rsidRPr="00B0472D">
        <w:rPr>
          <w:sz w:val="16"/>
        </w:rPr>
        <w:t xml:space="preserve"> However, the situation with Article VI is not free of contention. I believe that the topic of nuclear disarmament is extremely important in the context of discussing the future of the NPT and the entire global nuclear order, so I would like to return to it later on.</w:t>
      </w:r>
    </w:p>
    <w:p w14:paraId="0BF5220D" w14:textId="77777777" w:rsidR="00522EEE" w:rsidRPr="00B0472D" w:rsidRDefault="00522EEE" w:rsidP="00522EEE">
      <w:pPr>
        <w:rPr>
          <w:sz w:val="16"/>
        </w:rPr>
      </w:pPr>
      <w:r w:rsidRPr="00B0472D">
        <w:rPr>
          <w:sz w:val="16"/>
        </w:rPr>
        <w:t>Certain vulnerabilities of the NPT have come to light over the almost five decades since its opening for signature, I mean, first and foremost, the withdrawal of [North Korea] from the treaty. I visited Pyongyang in the early 1980s to persuade the North Korean diplomats of the need for their country to join the NPT. In 1985, North Korea joined the treaty, but 18 years later it announced its final withdrawal. It then stepped up its nuclear program and has since conducted five nuclear tests.</w:t>
      </w:r>
    </w:p>
    <w:p w14:paraId="5627F8DB" w14:textId="77777777" w:rsidR="00522EEE" w:rsidRPr="00B0472D" w:rsidRDefault="00522EEE" w:rsidP="00522EEE">
      <w:pPr>
        <w:rPr>
          <w:sz w:val="16"/>
        </w:rPr>
      </w:pPr>
      <w:r w:rsidRPr="00B0472D">
        <w:rPr>
          <w:sz w:val="16"/>
        </w:rPr>
        <w:t>Have you identified any other vulnerabilities of the NPT? What is the nature of those vulnerabilities? Are they inherent to the nature of the treaty itself, which was drawn up in the geopolitical circumstances that existed at the time, or do they manifest only in the absence of political will to force certain states to abide strictly by their NPT commitments?</w:t>
      </w:r>
    </w:p>
    <w:p w14:paraId="5682C2DF" w14:textId="77777777" w:rsidR="00522EEE" w:rsidRPr="00B0472D" w:rsidRDefault="00522EEE" w:rsidP="00522EEE">
      <w:pPr>
        <w:rPr>
          <w:sz w:val="16"/>
        </w:rPr>
      </w:pPr>
      <w:r w:rsidRPr="00B0472D">
        <w:rPr>
          <w:sz w:val="16"/>
        </w:rPr>
        <w:t>I would say there are two other vulnerabilities, both lying within the text of the treaty itself. Early efforts to draft the NPT began in New York in 1966 in a bilateral format between the Soviet Union and the United States. At the time, the Committee of Disarmament, or the Eighteen-Nation Committee [on Disarmament] as it was known at the time, was not involved in [the] negotiations process in any form. In New York, we managed to agree on the wording of Articles I and II. But we never planned to incorporate Articles IV and VI in their current shape into the treaty, and I believe these two articles to be the weakest of all.</w:t>
      </w:r>
    </w:p>
    <w:p w14:paraId="717AD2A1" w14:textId="77777777" w:rsidR="00522EEE" w:rsidRPr="00B0472D" w:rsidRDefault="00522EEE" w:rsidP="00522EEE">
      <w:pPr>
        <w:rPr>
          <w:sz w:val="16"/>
        </w:rPr>
      </w:pPr>
      <w:r w:rsidRPr="00B0472D">
        <w:rPr>
          <w:sz w:val="16"/>
        </w:rPr>
        <w:t>Under Article VI, states are obliged to pursue disarmament negotiations “in good faith.” The initial draft of that article was proposed by Egypt, or rather by the entity then known as the United Arab Republic. Later on, other non-nuclear-weapon states joined in. There was another draft introduced by Mexico, listing practical measures that were not limited to disarmament. It was proposed, for example, to include [a] nuclear test ban and prohibition of the production of nuclear materials in the scope of the treaty. Using the Mexican draft as a starting point, the Soviet Union and the United States then presented an alternative version of Article VI. There were people in Moscow, such as Foreign Minister Andrei Gromyko and his first deputy, Vasily Kuznetsov, who argued that at least some of the practical measures proposed by the non-nuclear-weapon states should be added in the final text of the NPT. But the United States, namely U.S. Ambassador to the UN Arthur Goldberg, insisted that these details should be left out of Article VI, and eventually they prevailed.</w:t>
      </w:r>
    </w:p>
    <w:p w14:paraId="0FEF60BA" w14:textId="77777777" w:rsidR="00522EEE" w:rsidRPr="00B0472D" w:rsidRDefault="00522EEE" w:rsidP="00522EEE">
      <w:pPr>
        <w:rPr>
          <w:sz w:val="16"/>
        </w:rPr>
      </w:pPr>
      <w:r w:rsidRPr="00B0472D">
        <w:rPr>
          <w:sz w:val="16"/>
        </w:rPr>
        <w:t xml:space="preserve">Starting from the 1960s, </w:t>
      </w:r>
      <w:r w:rsidRPr="001E0C8E">
        <w:rPr>
          <w:rStyle w:val="StyleUnderline"/>
          <w:highlight w:val="cyan"/>
        </w:rPr>
        <w:t>a series of bilateral</w:t>
      </w:r>
      <w:r w:rsidRPr="00B0472D">
        <w:rPr>
          <w:rStyle w:val="StyleUnderline"/>
        </w:rPr>
        <w:t xml:space="preserve"> and multilateral </w:t>
      </w:r>
      <w:r w:rsidRPr="001E0C8E">
        <w:rPr>
          <w:rStyle w:val="StyleUnderline"/>
          <w:highlight w:val="cyan"/>
        </w:rPr>
        <w:t>documents</w:t>
      </w:r>
      <w:r w:rsidRPr="00B0472D">
        <w:rPr>
          <w:rStyle w:val="StyleUnderline"/>
        </w:rPr>
        <w:t xml:space="preserve"> that had to do </w:t>
      </w:r>
      <w:r w:rsidRPr="001E0C8E">
        <w:rPr>
          <w:rStyle w:val="StyleUnderline"/>
          <w:highlight w:val="cyan"/>
        </w:rPr>
        <w:t>with</w:t>
      </w:r>
      <w:r w:rsidRPr="00B0472D">
        <w:rPr>
          <w:rStyle w:val="StyleUnderline"/>
        </w:rPr>
        <w:t xml:space="preserve"> nuclear disarmament and nuclear </w:t>
      </w:r>
      <w:r w:rsidRPr="001E0C8E">
        <w:rPr>
          <w:rStyle w:val="StyleUnderline"/>
          <w:highlight w:val="cyan"/>
        </w:rPr>
        <w:t>threat reduction were signed</w:t>
      </w:r>
      <w:r w:rsidRPr="00B0472D">
        <w:rPr>
          <w:rStyle w:val="StyleUnderline"/>
        </w:rPr>
        <w:t>. They were aimed, one way or another, at facilitating the implementation of Article VI</w:t>
      </w:r>
      <w:r w:rsidRPr="00B0472D">
        <w:rPr>
          <w:sz w:val="16"/>
        </w:rPr>
        <w:t>. Of course, there were also several pauses in that process, but up until 2010, negotiations were fairly regular, and a lot of work had been done on reducing nuclear arsenals. But seven years ago, that process ground to a halt. It is quite telling that, during the latest meeting between the Russian and U.S. presidents at the [Group of Twenty] summit on July 7, 2017, these issues were not even discussed, to the best of my knowledge. Regular dialogue between our two countries on nuclear disarmament issues should be resumed, and other nuclear-weapon states should also become involved. The current state of affairs and the discussions on the nuclear disarmament issue have, in many ways, become hostage to the wording used in Article VI.</w:t>
      </w:r>
    </w:p>
    <w:p w14:paraId="6D5E8B52" w14:textId="77777777" w:rsidR="00522EEE" w:rsidRPr="00B0472D" w:rsidRDefault="00522EEE" w:rsidP="00522EEE">
      <w:pPr>
        <w:rPr>
          <w:sz w:val="16"/>
        </w:rPr>
      </w:pPr>
      <w:r w:rsidRPr="00B0472D">
        <w:rPr>
          <w:sz w:val="16"/>
        </w:rPr>
        <w:t>Article IV, the one on peaceful use of nuclear energy, was one of the key incentives for signing the NPT for many non-nuclear-weapon states. Its main shortcoming is that it does not say exactly how parties to the treaty should facilitate peaceful use of nuclear energy in other counties. So the question is, What is meant by “facilitate”? Take, for example, exports of uranium-enrichment equipment, including gas centrifuges. Should such equipment be supplied to non-nuclear-weapon states? Since Article IV is not specific in that regard, there are different interpretations of its text, especially since drawing a clear distinction between peaceful and military use of nuclear technologies is an impossible task.</w:t>
      </w:r>
    </w:p>
    <w:p w14:paraId="5F13BB21" w14:textId="77777777" w:rsidR="00522EEE" w:rsidRPr="00B0472D" w:rsidRDefault="00522EEE" w:rsidP="00522EEE">
      <w:pPr>
        <w:rPr>
          <w:sz w:val="16"/>
        </w:rPr>
      </w:pPr>
      <w:r w:rsidRPr="00B0472D">
        <w:rPr>
          <w:sz w:val="16"/>
        </w:rPr>
        <w:t>Incidentally, recently declassified British archives contain documents showing that, during the NPT negotiations, the British tried to get the U.S. delegation to raise the enrichment issue. In particular, they argued that it would be very dangerous to leave a window of opportunity for supplying such equipment, and they wanted this to be somehow reflected in the treaty. But the U.S. delegation was confident at the time that the non-nuclear-weapon states would never manage to develop such an advanced technology, so they decided not to complicate the negotiations by this additional matter. Frankly, I am not at all sure how the Soviet delegation would react if the British or the Americans were to approach us with the proposal to include a clause in the NPT to the effect that assistance to third countries can be provided only in “nonsensitive” areas.</w:t>
      </w:r>
    </w:p>
    <w:p w14:paraId="12FEC206" w14:textId="77777777" w:rsidR="00522EEE" w:rsidRPr="00B0472D" w:rsidRDefault="00522EEE" w:rsidP="00522EEE">
      <w:pPr>
        <w:rPr>
          <w:sz w:val="16"/>
        </w:rPr>
      </w:pPr>
      <w:r w:rsidRPr="00B0472D">
        <w:rPr>
          <w:sz w:val="16"/>
        </w:rPr>
        <w:t xml:space="preserve">Speaking of the current situation in the nuclear industry, we cannot ignore the fact that global attitudes [toward] nuclear power are changing. The latest example is France, where nuclear power accounts for over 70 percent of all electricity generation. The French are gradually beginning to reduce the share of nuclear in their energy mix. They are aiming for 50 percent. Germany is going to abandon nuclear energy completely in the coming years; it will keep only several nuclear research facilities to continue the production of medical isotopes. Other countries may well follow suit. That is another factor that will affect the global nuclear order in the longer term. </w:t>
      </w:r>
    </w:p>
    <w:p w14:paraId="52661C45" w14:textId="77777777" w:rsidR="00522EEE" w:rsidRPr="00B0472D" w:rsidRDefault="00522EEE" w:rsidP="00522EEE">
      <w:pPr>
        <w:rPr>
          <w:sz w:val="16"/>
        </w:rPr>
      </w:pPr>
      <w:r w:rsidRPr="00B0472D">
        <w:rPr>
          <w:sz w:val="16"/>
        </w:rPr>
        <w:t>Was the signing of the NPT inevitable? What prompted the beginning of the NPT talks in earnest?</w:t>
      </w:r>
    </w:p>
    <w:p w14:paraId="325776D5" w14:textId="77777777" w:rsidR="00522EEE" w:rsidRPr="00B0472D" w:rsidRDefault="00522EEE" w:rsidP="00522EEE">
      <w:pPr>
        <w:rPr>
          <w:sz w:val="16"/>
        </w:rPr>
      </w:pPr>
      <w:r w:rsidRPr="00B0472D">
        <w:rPr>
          <w:sz w:val="16"/>
        </w:rPr>
        <w:t>I think that the change of attitude [toward] nuclear weapons and the idea of signing the NPT had much to do with the 1962 Cuban missile crisis. Up until that moment, the only senior politician who had raised the nuclear nonproliferation issue on the international stage was the then-foreign minister of Ireland, Frank Aiken. In 1958, four years before the Cuban missile crisis, he introduced a draft resolution to that effect at the First Committee of the UN General Assembly.1 On the whole, the initiative earned some support, but no practical steps were taken to implement it. Incidentally, Minister Aiken later visited Moscow in 1968 for the NPT signing ceremony.</w:t>
      </w:r>
    </w:p>
    <w:p w14:paraId="60769534" w14:textId="77777777" w:rsidR="00522EEE" w:rsidRPr="00B0472D" w:rsidRDefault="00522EEE" w:rsidP="00522EEE">
      <w:pPr>
        <w:rPr>
          <w:sz w:val="16"/>
        </w:rPr>
      </w:pPr>
      <w:r w:rsidRPr="00B0472D">
        <w:rPr>
          <w:sz w:val="16"/>
        </w:rPr>
        <w:t>But the 1962 crisis was the trigger that prompted a widespread change with regard to this issue. Humankind was faced with a crisis that could end in a global catastrophe. It is after that crisis the negotiations on the nuclear weapons problem began in earnest. In the summer of 1963, a few months after the Cuban missile crisis was resolved, U.S. President John Kennedy gave a speech in which he outlined [the] importance of Moscow and Washington working together to prevent “the further spread of nuclear arms.”2 Fairly quickly, in about a month’s time, [Soviet leader] Nikita Khrushchev and the Soviet government gave their own backing to the idea; and in another four or six weeks, on August 5, 1963, the parties signed the Partial Nuclear Test Ban Treaty. Then came the turn for the NPT.</w:t>
      </w:r>
    </w:p>
    <w:p w14:paraId="4046E533" w14:textId="77777777" w:rsidR="00522EEE" w:rsidRPr="00B0472D" w:rsidRDefault="00522EEE" w:rsidP="00522EEE">
      <w:pPr>
        <w:rPr>
          <w:sz w:val="16"/>
        </w:rPr>
      </w:pPr>
      <w:r w:rsidRPr="00B0472D">
        <w:rPr>
          <w:sz w:val="16"/>
        </w:rPr>
        <w:t xml:space="preserve">A change of attitude [toward] nuclear weapons also manifested itself in NATO’s cancellation of its earlier plans to create a nuclear-armed multilateral force (MLNF) and the Atlantic Nuclear Force (ANF).3 The alliance came to realize that such a plan did not sit well with the state of international relations at the time.4 </w:t>
      </w:r>
    </w:p>
    <w:p w14:paraId="7AD3B249" w14:textId="77777777" w:rsidR="00522EEE" w:rsidRPr="00B0472D" w:rsidRDefault="00522EEE" w:rsidP="00522EEE">
      <w:pPr>
        <w:rPr>
          <w:sz w:val="16"/>
        </w:rPr>
      </w:pPr>
      <w:r w:rsidRPr="00B0472D">
        <w:rPr>
          <w:sz w:val="16"/>
        </w:rPr>
        <w:t>What do you think was the point of no return during the talks, the event after which the signing of the treaty became just a matter of time?</w:t>
      </w:r>
    </w:p>
    <w:p w14:paraId="266B95C7" w14:textId="77777777" w:rsidR="00522EEE" w:rsidRPr="00B0472D" w:rsidRDefault="00522EEE" w:rsidP="00522EEE">
      <w:pPr>
        <w:rPr>
          <w:sz w:val="16"/>
        </w:rPr>
      </w:pPr>
      <w:r w:rsidRPr="00B0472D">
        <w:rPr>
          <w:sz w:val="16"/>
        </w:rPr>
        <w:t xml:space="preserve">I think that point came when the United States and the Soviet Union reached an agreement in New York in 1966 on Articles I and II. These articles were the constants around which the entire architecture of the treaty revolved. They became part of the NPT in their original form agreed in New York. </w:t>
      </w:r>
    </w:p>
    <w:p w14:paraId="085DC57E" w14:textId="77777777" w:rsidR="00522EEE" w:rsidRPr="00B0472D" w:rsidRDefault="00522EEE" w:rsidP="00522EEE">
      <w:pPr>
        <w:rPr>
          <w:sz w:val="16"/>
        </w:rPr>
      </w:pPr>
      <w:r w:rsidRPr="00B0472D">
        <w:rPr>
          <w:sz w:val="16"/>
        </w:rPr>
        <w:t>You have already mentioned that the NPT talks began in a bilateral Soviet-U.S. format. Who do you think played the key role in Moscow and Washington in making the treaty happen?</w:t>
      </w:r>
    </w:p>
    <w:p w14:paraId="106E3038" w14:textId="77777777" w:rsidR="00522EEE" w:rsidRPr="00B0472D" w:rsidRDefault="00522EEE" w:rsidP="00522EEE">
      <w:pPr>
        <w:rPr>
          <w:sz w:val="16"/>
        </w:rPr>
      </w:pPr>
      <w:r w:rsidRPr="00B0472D">
        <w:rPr>
          <w:sz w:val="16"/>
        </w:rPr>
        <w:t>I believe they were, first and foremost, U.S. President Lyndon Johnson and Soviet Foreign Minister Gromyko. I once found in Johnson’s archives his correspondence with his aides who were in charge of the NPT talks at the White House. I was amazed at how closely and personally involved the U.S. president was in the details of the talks and by the degree of consensus on this issue among the key White House staff. At the same time, U.S. Secretary of State Dean Rusk opposed the NPT, but Johnson had his way in the end.</w:t>
      </w:r>
    </w:p>
    <w:p w14:paraId="6E3C85B8" w14:textId="77777777" w:rsidR="00522EEE" w:rsidRPr="00B0472D" w:rsidRDefault="00522EEE" w:rsidP="00522EEE">
      <w:pPr>
        <w:rPr>
          <w:sz w:val="16"/>
        </w:rPr>
      </w:pPr>
      <w:r w:rsidRPr="00B0472D">
        <w:rPr>
          <w:sz w:val="16"/>
        </w:rPr>
        <w:t>Meanwhile, Gromyko did his best to persuade the Politburo. The negotiating process was happening simultaneously with the NATO initiatives on establishing the MLNF and ANF. NATO had also established the so-called Nuclear Planning Committee (the McNamara Committee). The Soviet Foreign Ministry and the minister himself therefore had to work very hard to secure Soviet interagency support for the NPT.</w:t>
      </w:r>
    </w:p>
    <w:p w14:paraId="22E2D896" w14:textId="77777777" w:rsidR="00522EEE" w:rsidRPr="00B0472D" w:rsidRDefault="00522EEE" w:rsidP="00522EEE">
      <w:pPr>
        <w:rPr>
          <w:sz w:val="16"/>
        </w:rPr>
      </w:pPr>
      <w:r w:rsidRPr="00B0472D">
        <w:rPr>
          <w:sz w:val="16"/>
        </w:rPr>
        <w:t xml:space="preserve">Incidentally, the body responsible for making NATO nuclear policy decisions, which is now called the Nuclear Planning Group, de facto continues to exist. This gives a pretext to some politicians and officials to interpret the NPT in a way that allows bloc participation in nuclear issues. That is a mistaken interpretation. Joint nuclear missions by NATO members, or “nuclear sharing,” are prohibited by the treaty. </w:t>
      </w:r>
    </w:p>
    <w:p w14:paraId="739BA5F7" w14:textId="77777777" w:rsidR="00522EEE" w:rsidRPr="00B0472D" w:rsidRDefault="00522EEE" w:rsidP="00522EEE">
      <w:pPr>
        <w:rPr>
          <w:sz w:val="16"/>
        </w:rPr>
      </w:pPr>
      <w:r w:rsidRPr="00B0472D">
        <w:rPr>
          <w:sz w:val="16"/>
        </w:rPr>
        <w:t>Looking back at the 50-year history of the treaty, how resilient has it been in various nuclear nonproliferation crises?</w:t>
      </w:r>
    </w:p>
    <w:p w14:paraId="353AECC4" w14:textId="77777777" w:rsidR="00522EEE" w:rsidRPr="00B0472D" w:rsidRDefault="00522EEE" w:rsidP="00522EEE">
      <w:pPr>
        <w:rPr>
          <w:sz w:val="16"/>
        </w:rPr>
      </w:pPr>
      <w:r w:rsidRPr="00B0472D">
        <w:rPr>
          <w:rStyle w:val="StyleUnderline"/>
        </w:rPr>
        <w:t xml:space="preserve">The </w:t>
      </w:r>
      <w:r w:rsidRPr="001E0C8E">
        <w:rPr>
          <w:rStyle w:val="StyleUnderline"/>
          <w:highlight w:val="cyan"/>
        </w:rPr>
        <w:t>NPT is the cornerstone of the global nuclear order</w:t>
      </w:r>
      <w:r w:rsidRPr="00B0472D">
        <w:rPr>
          <w:sz w:val="16"/>
        </w:rPr>
        <w:t xml:space="preserve">. The examples of South Africa and Iran demonstrate that </w:t>
      </w:r>
      <w:r w:rsidRPr="001E0C8E">
        <w:rPr>
          <w:rStyle w:val="StyleUnderline"/>
          <w:highlight w:val="cyan"/>
        </w:rPr>
        <w:t>the treaty can successfully overcome various crises</w:t>
      </w:r>
      <w:r w:rsidRPr="001E0C8E">
        <w:rPr>
          <w:sz w:val="16"/>
          <w:highlight w:val="cyan"/>
        </w:rPr>
        <w:t xml:space="preserve">. </w:t>
      </w:r>
      <w:r w:rsidRPr="00B0472D">
        <w:rPr>
          <w:sz w:val="16"/>
        </w:rPr>
        <w:t>At the beginning of our conversation, I mentioned that the settlement of those particular crises was achieved on the basis of the principles and provisions of the NPT. I hope this will continue to be the case in the future.</w:t>
      </w:r>
    </w:p>
    <w:p w14:paraId="716D9B56" w14:textId="4E491274" w:rsidR="00CF1EDA" w:rsidRDefault="00CF1EDA" w:rsidP="00CF1EDA">
      <w:pPr>
        <w:pStyle w:val="Heading3"/>
      </w:pPr>
      <w:r>
        <w:t>2AC---Prolif</w:t>
      </w:r>
    </w:p>
    <w:p w14:paraId="0851D250" w14:textId="77777777" w:rsidR="00CF1EDA" w:rsidRPr="00655097" w:rsidRDefault="00CF1EDA" w:rsidP="00CF1EDA">
      <w:pPr>
        <w:pStyle w:val="Heading4"/>
        <w:rPr>
          <w:rFonts w:cs="Times New Roman"/>
        </w:rPr>
      </w:pPr>
      <w:r w:rsidRPr="00655097">
        <w:rPr>
          <w:rFonts w:cs="Times New Roman"/>
        </w:rPr>
        <w:t>No prolif impact</w:t>
      </w:r>
    </w:p>
    <w:p w14:paraId="45FE0148" w14:textId="77777777" w:rsidR="00CF1EDA" w:rsidRDefault="00CF1EDA" w:rsidP="00CF1EDA">
      <w:r w:rsidRPr="00655097">
        <w:rPr>
          <w:rStyle w:val="Style13ptBold"/>
        </w:rPr>
        <w:t>Pashakhanlou 15</w:t>
      </w:r>
      <w:r w:rsidRPr="00655097">
        <w:t xml:space="preserve"> [Arash Heydarian Pashakhanlou is currently a Teaching Fellow in International Relations. He holds a BA and an MRes degree in International Relations and International Relations theory respectively from Aberystwyth University 7-14-2015 </w:t>
      </w:r>
      <w:hyperlink r:id="rId55" w:history="1">
        <w:r w:rsidRPr="00322CBD">
          <w:rPr>
            <w:rStyle w:val="Hyperlink"/>
          </w:rPr>
          <w:t>http://www.newrepublic.com/article/122301/nuclear-proliferation-myth</w:t>
        </w:r>
      </w:hyperlink>
      <w:r w:rsidRPr="00655097">
        <w:t>]</w:t>
      </w:r>
    </w:p>
    <w:p w14:paraId="3C84062A" w14:textId="77777777" w:rsidR="00CF1EDA" w:rsidRPr="00655097" w:rsidRDefault="00CF1EDA" w:rsidP="00CF1EDA"/>
    <w:p w14:paraId="2FED5F63" w14:textId="77777777" w:rsidR="00CF1EDA" w:rsidRDefault="00CF1EDA" w:rsidP="00CF1EDA">
      <w:pPr>
        <w:rPr>
          <w:sz w:val="14"/>
        </w:rPr>
      </w:pPr>
      <w:r w:rsidRPr="00655097">
        <w:rPr>
          <w:sz w:val="14"/>
        </w:rPr>
        <w:t xml:space="preserve">Proliferation, after all, means rapid spread. And whereas nuclear weapons have proliferated “vertically”, with existing nuclear states adding to their existing nuclear arsenals, </w:t>
      </w:r>
      <w:r w:rsidRPr="001E0C8E">
        <w:rPr>
          <w:rStyle w:val="Emphasis"/>
          <w:highlight w:val="cyan"/>
        </w:rPr>
        <w:t>there has not been</w:t>
      </w:r>
      <w:r w:rsidRPr="00655097">
        <w:rPr>
          <w:rStyle w:val="Emphasis"/>
        </w:rPr>
        <w:t xml:space="preserve"> a “</w:t>
      </w:r>
      <w:r w:rsidRPr="001E0C8E">
        <w:rPr>
          <w:rStyle w:val="Emphasis"/>
          <w:highlight w:val="cyan"/>
        </w:rPr>
        <w:t>horizontal</w:t>
      </w:r>
      <w:r w:rsidRPr="00655097">
        <w:rPr>
          <w:rStyle w:val="Emphasis"/>
        </w:rPr>
        <w:t xml:space="preserve">” nuclear weapons </w:t>
      </w:r>
      <w:r w:rsidRPr="001E0C8E">
        <w:rPr>
          <w:rStyle w:val="Emphasis"/>
          <w:highlight w:val="cyan"/>
        </w:rPr>
        <w:t>prolif</w:t>
      </w:r>
      <w:r w:rsidRPr="00655097">
        <w:rPr>
          <w:rStyle w:val="Emphasis"/>
        </w:rPr>
        <w:t>eration</w:t>
      </w:r>
      <w:r w:rsidRPr="00655097">
        <w:rPr>
          <w:sz w:val="14"/>
        </w:rPr>
        <w:t xml:space="preserve"> – that is, </w:t>
      </w:r>
      <w:r w:rsidRPr="00655097">
        <w:rPr>
          <w:rStyle w:val="StyleUnderline"/>
        </w:rPr>
        <w:t>a fast spread of these weapons to new nations</w:t>
      </w:r>
      <w:r w:rsidRPr="00655097">
        <w:rPr>
          <w:sz w:val="14"/>
        </w:rPr>
        <w:t xml:space="preserve">. </w:t>
      </w:r>
      <w:r w:rsidRPr="00655097">
        <w:rPr>
          <w:rStyle w:val="StyleUnderline"/>
        </w:rPr>
        <w:t>On the contrary</w:t>
      </w:r>
      <w:r w:rsidRPr="00655097">
        <w:rPr>
          <w:sz w:val="14"/>
        </w:rPr>
        <w:t xml:space="preserve">, </w:t>
      </w:r>
      <w:r w:rsidRPr="00655097">
        <w:rPr>
          <w:rStyle w:val="StyleUnderline"/>
        </w:rPr>
        <w:t xml:space="preserve">nuclear </w:t>
      </w:r>
      <w:r w:rsidRPr="001E0C8E">
        <w:rPr>
          <w:rStyle w:val="StyleUnderline"/>
          <w:highlight w:val="cyan"/>
        </w:rPr>
        <w:t xml:space="preserve">weapons </w:t>
      </w:r>
      <w:r w:rsidRPr="00575E52">
        <w:rPr>
          <w:rStyle w:val="StyleUnderline"/>
        </w:rPr>
        <w:t xml:space="preserve">have </w:t>
      </w:r>
      <w:r w:rsidRPr="001E0C8E">
        <w:rPr>
          <w:rStyle w:val="Emphasis"/>
          <w:highlight w:val="cyan"/>
        </w:rPr>
        <w:t>spread slowly</w:t>
      </w:r>
      <w:r w:rsidRPr="00655097">
        <w:rPr>
          <w:sz w:val="14"/>
        </w:rPr>
        <w:t xml:space="preserve"> across the world</w:t>
      </w:r>
      <w:r w:rsidRPr="00575E52">
        <w:rPr>
          <w:sz w:val="14"/>
        </w:rPr>
        <w:t xml:space="preserve">, </w:t>
      </w:r>
      <w:r w:rsidRPr="00575E52">
        <w:rPr>
          <w:rStyle w:val="StyleUnderline"/>
        </w:rPr>
        <w:t>even though academics, politicians and the media frequently discuss horizontal nuclear weapons proliferation as if i</w:t>
      </w:r>
      <w:r w:rsidRPr="00655097">
        <w:rPr>
          <w:rStyle w:val="StyleUnderline"/>
        </w:rPr>
        <w:t>t was a matter of fact</w:t>
      </w:r>
      <w:r w:rsidRPr="00655097">
        <w:rPr>
          <w:sz w:val="14"/>
        </w:rPr>
        <w:t xml:space="preserve">. </w:t>
      </w:r>
      <w:r w:rsidRPr="001E0C8E">
        <w:rPr>
          <w:rStyle w:val="Emphasis"/>
          <w:highlight w:val="cyan"/>
        </w:rPr>
        <w:t>Reality check</w:t>
      </w:r>
      <w:r w:rsidRPr="00655097">
        <w:rPr>
          <w:rStyle w:val="Emphasis"/>
        </w:rPr>
        <w:t xml:space="preserve"> </w:t>
      </w:r>
      <w:r w:rsidRPr="00655097">
        <w:rPr>
          <w:sz w:val="14"/>
        </w:rPr>
        <w:t xml:space="preserve">Currently, </w:t>
      </w:r>
      <w:r w:rsidRPr="00655097">
        <w:rPr>
          <w:rStyle w:val="StyleUnderline"/>
        </w:rPr>
        <w:t>there are only nine states</w:t>
      </w:r>
      <w:r w:rsidRPr="00655097">
        <w:rPr>
          <w:sz w:val="14"/>
        </w:rPr>
        <w:t xml:space="preserve"> in the world </w:t>
      </w:r>
      <w:r w:rsidRPr="00655097">
        <w:rPr>
          <w:rStyle w:val="StyleUnderline"/>
        </w:rPr>
        <w:t>with nuclear weapons</w:t>
      </w:r>
      <w:r w:rsidRPr="00655097">
        <w:rPr>
          <w:sz w:val="14"/>
        </w:rPr>
        <w:t xml:space="preserve"> among the UN’s 193 members: the US (since 1945), Russia (since 1949), the UK (since 1952), France (since 1960), China (since 1964), Israel (since 1966, unofficial), India (since 1974), Pakistan (since 1998) and North Korea (since 2006). Other </w:t>
      </w:r>
      <w:r w:rsidRPr="00655097">
        <w:rPr>
          <w:rStyle w:val="StyleUnderline"/>
        </w:rPr>
        <w:t>countries have dropped off the list</w:t>
      </w:r>
      <w:r w:rsidRPr="00655097">
        <w:rPr>
          <w:sz w:val="14"/>
        </w:rPr>
        <w:t xml:space="preserve">. </w:t>
      </w:r>
      <w:r w:rsidRPr="001E0C8E">
        <w:rPr>
          <w:rStyle w:val="StyleUnderline"/>
          <w:highlight w:val="cyan"/>
        </w:rPr>
        <w:t>South Africa</w:t>
      </w:r>
      <w:r w:rsidRPr="00655097">
        <w:rPr>
          <w:sz w:val="14"/>
        </w:rPr>
        <w:t xml:space="preserve"> joined the nuclear club in the 1980s, but </w:t>
      </w:r>
      <w:r w:rsidRPr="001E0C8E">
        <w:rPr>
          <w:rStyle w:val="StyleUnderline"/>
          <w:highlight w:val="cyan"/>
        </w:rPr>
        <w:t>dismantled</w:t>
      </w:r>
      <w:r w:rsidRPr="00655097">
        <w:rPr>
          <w:sz w:val="14"/>
        </w:rPr>
        <w:t xml:space="preserve"> its weapons in the early 1990s. </w:t>
      </w:r>
      <w:r w:rsidRPr="001E0C8E">
        <w:rPr>
          <w:rStyle w:val="StyleUnderline"/>
          <w:highlight w:val="cyan"/>
        </w:rPr>
        <w:t>Belarus, Kazakhstan and Ukraine</w:t>
      </w:r>
      <w:r w:rsidRPr="00655097">
        <w:rPr>
          <w:rStyle w:val="StyleUnderline"/>
        </w:rPr>
        <w:t xml:space="preserve"> i</w:t>
      </w:r>
      <w:r w:rsidRPr="00655097">
        <w:rPr>
          <w:sz w:val="14"/>
        </w:rPr>
        <w:t xml:space="preserve">nherited nuclear weapons from the Soviet Union when they became independent states after the Cold War, but they </w:t>
      </w:r>
      <w:r w:rsidRPr="001E0C8E">
        <w:rPr>
          <w:rStyle w:val="StyleUnderline"/>
          <w:highlight w:val="cyan"/>
        </w:rPr>
        <w:t>transferred</w:t>
      </w:r>
      <w:r w:rsidRPr="00655097">
        <w:rPr>
          <w:rStyle w:val="StyleUnderline"/>
        </w:rPr>
        <w:t xml:space="preserve"> their nuclear arsenal to Russia</w:t>
      </w:r>
      <w:r w:rsidRPr="00655097">
        <w:rPr>
          <w:sz w:val="14"/>
        </w:rPr>
        <w:t xml:space="preserve"> in the 1990s. In other words, only a handful of countries in Europe, Asia and North America possess these weapons, while Africa, Australasia and Latin America are devoid of nuclear weapons states. In fact, </w:t>
      </w:r>
      <w:r w:rsidRPr="001E0C8E">
        <w:rPr>
          <w:rStyle w:val="StyleUnderline"/>
          <w:highlight w:val="cyan"/>
        </w:rPr>
        <w:t>the number</w:t>
      </w:r>
      <w:r w:rsidRPr="00655097">
        <w:rPr>
          <w:rStyle w:val="StyleUnderline"/>
        </w:rPr>
        <w:t xml:space="preserve"> of nuclear weapons states </w:t>
      </w:r>
      <w:r w:rsidRPr="001E0C8E">
        <w:rPr>
          <w:rStyle w:val="StyleUnderline"/>
          <w:highlight w:val="cyan"/>
        </w:rPr>
        <w:t>has</w:t>
      </w:r>
      <w:r w:rsidRPr="00655097">
        <w:rPr>
          <w:rStyle w:val="StyleUnderline"/>
        </w:rPr>
        <w:t xml:space="preserve"> </w:t>
      </w:r>
      <w:r w:rsidRPr="001E0C8E">
        <w:rPr>
          <w:rStyle w:val="StyleUnderline"/>
          <w:highlight w:val="cyan"/>
        </w:rPr>
        <w:t xml:space="preserve">actually decreased </w:t>
      </w:r>
      <w:r w:rsidRPr="00575E52">
        <w:rPr>
          <w:rStyle w:val="StyleUnderline"/>
        </w:rPr>
        <w:t>ever since the 1990s</w:t>
      </w:r>
      <w:r w:rsidRPr="00655097">
        <w:rPr>
          <w:sz w:val="14"/>
        </w:rPr>
        <w:t xml:space="preserve">. </w:t>
      </w:r>
      <w:r w:rsidRPr="00655097">
        <w:rPr>
          <w:rStyle w:val="StyleUnderline"/>
        </w:rPr>
        <w:t>And even though</w:t>
      </w:r>
      <w:r w:rsidRPr="00655097">
        <w:rPr>
          <w:sz w:val="14"/>
        </w:rPr>
        <w:t xml:space="preserve"> the Pakistani nuclear weapons scientist Abdul Qadeer Khan confirmed </w:t>
      </w:r>
      <w:r w:rsidRPr="00655097">
        <w:rPr>
          <w:rStyle w:val="StyleUnderline"/>
        </w:rPr>
        <w:t>the existence of a global nuclear</w:t>
      </w:r>
      <w:r w:rsidRPr="00655097">
        <w:rPr>
          <w:sz w:val="14"/>
        </w:rPr>
        <w:t xml:space="preserve"> </w:t>
      </w:r>
      <w:r w:rsidRPr="00655097">
        <w:rPr>
          <w:rStyle w:val="StyleUnderline"/>
        </w:rPr>
        <w:t>black market</w:t>
      </w:r>
      <w:r w:rsidRPr="00655097">
        <w:rPr>
          <w:sz w:val="14"/>
        </w:rPr>
        <w:t xml:space="preserve"> which purportedly provided nuclear technology, expertise, and designs to various countries, including Libya, </w:t>
      </w:r>
      <w:r w:rsidRPr="00655097">
        <w:rPr>
          <w:rStyle w:val="StyleUnderline"/>
        </w:rPr>
        <w:t>no horizontal nuclear weapons proliferation has taken place.</w:t>
      </w:r>
      <w:r w:rsidRPr="00655097">
        <w:rPr>
          <w:sz w:val="14"/>
        </w:rPr>
        <w:t xml:space="preserve"> </w:t>
      </w:r>
      <w:r w:rsidRPr="00655097">
        <w:rPr>
          <w:rStyle w:val="StyleUnderline"/>
        </w:rPr>
        <w:t>Libya</w:t>
      </w:r>
      <w:r w:rsidRPr="00655097">
        <w:rPr>
          <w:sz w:val="14"/>
        </w:rPr>
        <w:t xml:space="preserve"> eventually voluntarily </w:t>
      </w:r>
      <w:r w:rsidRPr="00655097">
        <w:rPr>
          <w:rStyle w:val="StyleUnderline"/>
        </w:rPr>
        <w:t>renounced its secret nuclear weapons</w:t>
      </w:r>
      <w:r w:rsidRPr="00655097">
        <w:rPr>
          <w:sz w:val="14"/>
        </w:rPr>
        <w:t xml:space="preserve"> </w:t>
      </w:r>
      <w:r w:rsidRPr="00655097">
        <w:rPr>
          <w:rStyle w:val="StyleUnderline"/>
        </w:rPr>
        <w:t>efforts</w:t>
      </w:r>
      <w:r w:rsidRPr="00655097">
        <w:rPr>
          <w:sz w:val="14"/>
        </w:rPr>
        <w:t xml:space="preserve"> in December 2003. </w:t>
      </w:r>
      <w:r w:rsidRPr="001E0C8E">
        <w:rPr>
          <w:rStyle w:val="StyleUnderline"/>
          <w:highlight w:val="cyan"/>
        </w:rPr>
        <w:t>Argentina, Brazil, South Korea, and Taiwan</w:t>
      </w:r>
      <w:r w:rsidRPr="00655097">
        <w:rPr>
          <w:rStyle w:val="StyleUnderline"/>
        </w:rPr>
        <w:t xml:space="preserve"> have also </w:t>
      </w:r>
      <w:r w:rsidRPr="001E0C8E">
        <w:rPr>
          <w:rStyle w:val="StyleUnderline"/>
          <w:highlight w:val="cyan"/>
        </w:rPr>
        <w:t>shelved</w:t>
      </w:r>
      <w:r w:rsidRPr="00655097">
        <w:rPr>
          <w:rStyle w:val="StyleUnderline"/>
        </w:rPr>
        <w:t xml:space="preserve"> their nuclear weapons programs</w:t>
      </w:r>
      <w:r w:rsidRPr="00655097">
        <w:rPr>
          <w:sz w:val="14"/>
        </w:rPr>
        <w:t xml:space="preserve">. As of now, there are 31 countries with nuclear power plant units in operation; countries such as Australia, Canada, and Japan are widely believed to have the technological sophistication to become nuclear weapons states in relatively short amount of time should they want to – but they have not pursued that path. In other words, </w:t>
      </w:r>
      <w:r w:rsidRPr="00575E52">
        <w:rPr>
          <w:rStyle w:val="StyleUnderline"/>
        </w:rPr>
        <w:t>even though there have been opportunities</w:t>
      </w:r>
      <w:r w:rsidRPr="00575E52">
        <w:rPr>
          <w:sz w:val="14"/>
        </w:rPr>
        <w:t xml:space="preserve"> </w:t>
      </w:r>
      <w:r w:rsidRPr="00575E52">
        <w:rPr>
          <w:rStyle w:val="StyleUnderline"/>
        </w:rPr>
        <w:t>for</w:t>
      </w:r>
      <w:r w:rsidRPr="00575E52">
        <w:rPr>
          <w:sz w:val="14"/>
        </w:rPr>
        <w:t xml:space="preserve"> nuclear weapons </w:t>
      </w:r>
      <w:r w:rsidRPr="00575E52">
        <w:rPr>
          <w:rStyle w:val="StyleUnderline"/>
        </w:rPr>
        <w:t>proliferation</w:t>
      </w:r>
      <w:r w:rsidRPr="00575E52">
        <w:rPr>
          <w:sz w:val="14"/>
        </w:rPr>
        <w:t xml:space="preserve"> </w:t>
      </w:r>
      <w:r w:rsidRPr="00575E52">
        <w:rPr>
          <w:rStyle w:val="StyleUnderline"/>
        </w:rPr>
        <w:t>across a range of</w:t>
      </w:r>
      <w:r w:rsidRPr="00655097">
        <w:rPr>
          <w:rStyle w:val="StyleUnderline"/>
        </w:rPr>
        <w:t xml:space="preserve"> new states,</w:t>
      </w:r>
      <w:r w:rsidRPr="00655097">
        <w:rPr>
          <w:sz w:val="14"/>
        </w:rPr>
        <w:t xml:space="preserve"> </w:t>
      </w:r>
      <w:r w:rsidRPr="001E0C8E">
        <w:rPr>
          <w:rStyle w:val="Emphasis"/>
          <w:highlight w:val="cyan"/>
        </w:rPr>
        <w:t>such</w:t>
      </w:r>
      <w:r w:rsidRPr="00655097">
        <w:rPr>
          <w:rStyle w:val="Emphasis"/>
        </w:rPr>
        <w:t xml:space="preserve"> </w:t>
      </w:r>
      <w:r w:rsidRPr="001E0C8E">
        <w:rPr>
          <w:rStyle w:val="Emphasis"/>
          <w:highlight w:val="cyan"/>
        </w:rPr>
        <w:t>a development has not materialised</w:t>
      </w:r>
      <w:r w:rsidRPr="00655097">
        <w:rPr>
          <w:sz w:val="14"/>
        </w:rPr>
        <w:t xml:space="preserve">. </w:t>
      </w:r>
      <w:r w:rsidRPr="001E0C8E">
        <w:rPr>
          <w:rStyle w:val="Emphasis"/>
          <w:highlight w:val="cyan"/>
        </w:rPr>
        <w:t>All</w:t>
      </w:r>
      <w:r w:rsidRPr="00655097">
        <w:rPr>
          <w:rStyle w:val="Emphasis"/>
        </w:rPr>
        <w:t xml:space="preserve"> of the available </w:t>
      </w:r>
      <w:r w:rsidRPr="001E0C8E">
        <w:rPr>
          <w:rStyle w:val="Emphasis"/>
          <w:highlight w:val="cyan"/>
        </w:rPr>
        <w:t>evidence</w:t>
      </w:r>
      <w:r w:rsidRPr="00655097">
        <w:rPr>
          <w:sz w:val="14"/>
        </w:rPr>
        <w:t xml:space="preserve"> thus </w:t>
      </w:r>
      <w:r w:rsidRPr="001E0C8E">
        <w:rPr>
          <w:rStyle w:val="Emphasis"/>
          <w:highlight w:val="cyan"/>
        </w:rPr>
        <w:t>unanimously</w:t>
      </w:r>
      <w:r w:rsidRPr="00655097">
        <w:rPr>
          <w:sz w:val="14"/>
        </w:rPr>
        <w:t xml:space="preserve"> </w:t>
      </w:r>
      <w:r w:rsidRPr="001E0C8E">
        <w:rPr>
          <w:rStyle w:val="StyleUnderline"/>
          <w:highlight w:val="cyan"/>
        </w:rPr>
        <w:t>suggests</w:t>
      </w:r>
      <w:r w:rsidRPr="00655097">
        <w:rPr>
          <w:sz w:val="14"/>
        </w:rPr>
        <w:t xml:space="preserve"> that </w:t>
      </w:r>
      <w:r w:rsidRPr="001E0C8E">
        <w:rPr>
          <w:rStyle w:val="StyleUnderline"/>
          <w:highlight w:val="cyan"/>
        </w:rPr>
        <w:t>no</w:t>
      </w:r>
      <w:r w:rsidRPr="00655097">
        <w:rPr>
          <w:rStyle w:val="StyleUnderline"/>
        </w:rPr>
        <w:t xml:space="preserve"> horizontal nuclear weapons </w:t>
      </w:r>
      <w:r w:rsidRPr="001E0C8E">
        <w:rPr>
          <w:rStyle w:val="StyleUnderline"/>
          <w:highlight w:val="cyan"/>
        </w:rPr>
        <w:t>prolif</w:t>
      </w:r>
      <w:r w:rsidRPr="00655097">
        <w:rPr>
          <w:rStyle w:val="StyleUnderline"/>
        </w:rPr>
        <w:t>eration has taken place throughout the 70 years that these weapons have existed</w:t>
      </w:r>
      <w:r w:rsidRPr="00655097">
        <w:rPr>
          <w:sz w:val="14"/>
        </w:rPr>
        <w:t xml:space="preserve">. </w:t>
      </w:r>
      <w:r w:rsidRPr="001E0C8E">
        <w:rPr>
          <w:rStyle w:val="StyleUnderline"/>
          <w:highlight w:val="cyan"/>
        </w:rPr>
        <w:t>Claims to the contrary</w:t>
      </w:r>
      <w:r w:rsidRPr="00C561A0">
        <w:t xml:space="preserve"> </w:t>
      </w:r>
      <w:r w:rsidRPr="001E0C8E">
        <w:rPr>
          <w:rStyle w:val="Emphasis"/>
          <w:highlight w:val="cyan"/>
        </w:rPr>
        <w:t>lack basis</w:t>
      </w:r>
      <w:r w:rsidRPr="00655097">
        <w:rPr>
          <w:sz w:val="14"/>
        </w:rPr>
        <w:t xml:space="preserve">, whether they are </w:t>
      </w:r>
      <w:r w:rsidRPr="001E0C8E">
        <w:rPr>
          <w:rStyle w:val="StyleUnderline"/>
          <w:highlight w:val="cyan"/>
        </w:rPr>
        <w:t>made for</w:t>
      </w:r>
      <w:r w:rsidRPr="00655097">
        <w:rPr>
          <w:sz w:val="14"/>
        </w:rPr>
        <w:t xml:space="preserve"> </w:t>
      </w:r>
      <w:r w:rsidRPr="001E0C8E">
        <w:rPr>
          <w:rStyle w:val="Emphasis"/>
          <w:highlight w:val="cyan"/>
        </w:rPr>
        <w:t>political or economic reasons</w:t>
      </w:r>
      <w:r w:rsidRPr="00655097">
        <w:rPr>
          <w:sz w:val="14"/>
        </w:rPr>
        <w:t xml:space="preserve">, </w:t>
      </w:r>
      <w:r w:rsidRPr="001E0C8E">
        <w:rPr>
          <w:rStyle w:val="Emphasis"/>
          <w:highlight w:val="cyan"/>
        </w:rPr>
        <w:t>sheer ignorance</w:t>
      </w:r>
      <w:r w:rsidRPr="00655097">
        <w:rPr>
          <w:sz w:val="14"/>
        </w:rPr>
        <w:t xml:space="preserve">, or for any other purposes. </w:t>
      </w:r>
      <w:r w:rsidRPr="001E0C8E">
        <w:rPr>
          <w:rStyle w:val="StyleUnderline"/>
          <w:highlight w:val="cyan"/>
        </w:rPr>
        <w:t>Horizontal</w:t>
      </w:r>
      <w:r w:rsidRPr="00655097">
        <w:rPr>
          <w:rStyle w:val="StyleUnderline"/>
        </w:rPr>
        <w:t xml:space="preserve"> nuclear weapons </w:t>
      </w:r>
      <w:r w:rsidRPr="001E0C8E">
        <w:rPr>
          <w:rStyle w:val="StyleUnderline"/>
          <w:highlight w:val="cyan"/>
        </w:rPr>
        <w:t>prolife</w:t>
      </w:r>
      <w:r w:rsidRPr="00655097">
        <w:rPr>
          <w:rStyle w:val="StyleUnderline"/>
        </w:rPr>
        <w:t xml:space="preserve">ration </w:t>
      </w:r>
      <w:r w:rsidRPr="001E0C8E">
        <w:rPr>
          <w:rStyle w:val="StyleUnderline"/>
          <w:highlight w:val="cyan"/>
        </w:rPr>
        <w:t>is a</w:t>
      </w:r>
      <w:r w:rsidRPr="00C561A0">
        <w:t xml:space="preserve"> </w:t>
      </w:r>
      <w:r w:rsidRPr="001E0C8E">
        <w:rPr>
          <w:rStyle w:val="Emphasis"/>
          <w:highlight w:val="cyan"/>
        </w:rPr>
        <w:t>bogeyman that does not exist</w:t>
      </w:r>
      <w:r w:rsidRPr="00655097">
        <w:rPr>
          <w:sz w:val="14"/>
        </w:rPr>
        <w:t xml:space="preserve">. If we are to devise sound strategies and policies regarding nuclear weapons we have to ground them in existing reality. Recognising that </w:t>
      </w:r>
      <w:r w:rsidRPr="00655097">
        <w:rPr>
          <w:rStyle w:val="StyleUnderline"/>
        </w:rPr>
        <w:t>there is no horizontal nuclear weapons proliferation</w:t>
      </w:r>
      <w:r w:rsidRPr="00655097">
        <w:rPr>
          <w:sz w:val="14"/>
        </w:rPr>
        <w:t xml:space="preserve"> is a good place to start.</w:t>
      </w:r>
    </w:p>
    <w:p w14:paraId="4071228B" w14:textId="77777777" w:rsidR="00CF1EDA" w:rsidRPr="00DA08C8" w:rsidRDefault="00CF1EDA" w:rsidP="00CF1EDA">
      <w:pPr>
        <w:pStyle w:val="Heading4"/>
        <w:rPr>
          <w:rFonts w:eastAsia="Times New Roman"/>
        </w:rPr>
      </w:pPr>
      <w:r w:rsidRPr="00DA08C8">
        <w:rPr>
          <w:rFonts w:eastAsia="Times New Roman"/>
        </w:rPr>
        <w:t xml:space="preserve">No </w:t>
      </w:r>
      <w:r>
        <w:rPr>
          <w:rFonts w:eastAsia="Times New Roman"/>
        </w:rPr>
        <w:t>prolif</w:t>
      </w:r>
    </w:p>
    <w:p w14:paraId="4F471692" w14:textId="77777777" w:rsidR="00CF1EDA" w:rsidRPr="00DA08C8" w:rsidRDefault="00CF1EDA" w:rsidP="00CF1EDA">
      <w:pPr>
        <w:spacing w:line="256" w:lineRule="auto"/>
        <w:rPr>
          <w:rFonts w:eastAsia="Calibri"/>
        </w:rPr>
      </w:pPr>
      <w:r w:rsidRPr="005D4808">
        <w:rPr>
          <w:rStyle w:val="Style13ptBold"/>
        </w:rPr>
        <w:t>Bergenas 10</w:t>
      </w:r>
      <w:r w:rsidRPr="00DA08C8">
        <w:rPr>
          <w:rFonts w:eastAsia="Calibri"/>
        </w:rPr>
        <w:t xml:space="preserve"> (Johan, Associate at the Henry M. Stimson Center for International Research, "The Nuclear Domino Myth,", Foreign Affairs, 7/26, </w:t>
      </w:r>
      <w:hyperlink r:id="rId56" w:history="1">
        <w:r w:rsidRPr="00DA08C8">
          <w:rPr>
            <w:rFonts w:eastAsia="Calibri"/>
          </w:rPr>
          <w:t>http://www.foreignaffairs.com/articles/66738/johan-bergenas/the-nuclear-domino-myth</w:t>
        </w:r>
      </w:hyperlink>
      <w:r w:rsidRPr="00DA08C8">
        <w:rPr>
          <w:rFonts w:eastAsia="Calibri"/>
        </w:rPr>
        <w:t>)</w:t>
      </w:r>
    </w:p>
    <w:p w14:paraId="7539C457" w14:textId="77777777" w:rsidR="00CF1EDA" w:rsidRPr="00DA08C8" w:rsidRDefault="00CF1EDA" w:rsidP="00CF1EDA">
      <w:pPr>
        <w:spacing w:line="256" w:lineRule="auto"/>
        <w:rPr>
          <w:rFonts w:eastAsia="Calibri"/>
        </w:rPr>
      </w:pPr>
    </w:p>
    <w:p w14:paraId="442E2DA0" w14:textId="77777777" w:rsidR="00CF1EDA" w:rsidRPr="00DA08C8" w:rsidRDefault="00CF1EDA" w:rsidP="00CF1EDA">
      <w:pPr>
        <w:spacing w:line="256" w:lineRule="auto"/>
        <w:rPr>
          <w:rFonts w:eastAsia="Calibri"/>
          <w:sz w:val="16"/>
        </w:rPr>
      </w:pPr>
      <w:r w:rsidRPr="00DA08C8">
        <w:rPr>
          <w:rFonts w:eastAsia="Calibri"/>
          <w:bCs/>
          <w:u w:val="single"/>
        </w:rPr>
        <w:t xml:space="preserve">But there's </w:t>
      </w:r>
      <w:r w:rsidRPr="001E0C8E">
        <w:rPr>
          <w:rFonts w:eastAsia="Calibri"/>
          <w:bCs/>
          <w:highlight w:val="cyan"/>
          <w:u w:val="single"/>
        </w:rPr>
        <w:t>one problem with</w:t>
      </w:r>
      <w:r w:rsidRPr="00DA08C8">
        <w:rPr>
          <w:rFonts w:eastAsia="Calibri"/>
          <w:bCs/>
          <w:u w:val="single"/>
        </w:rPr>
        <w:t xml:space="preserve"> this </w:t>
      </w:r>
      <w:r w:rsidRPr="001E0C8E">
        <w:rPr>
          <w:rFonts w:eastAsia="Calibri"/>
          <w:bCs/>
          <w:highlight w:val="cyan"/>
          <w:u w:val="single"/>
        </w:rPr>
        <w:t>"nuclear domino"</w:t>
      </w:r>
      <w:r w:rsidRPr="00DA08C8">
        <w:rPr>
          <w:rFonts w:eastAsia="Calibri"/>
          <w:bCs/>
          <w:u w:val="single"/>
        </w:rPr>
        <w:t xml:space="preserve"> scenario</w:t>
      </w:r>
      <w:r w:rsidRPr="001E0C8E">
        <w:rPr>
          <w:rFonts w:eastAsia="Calibri"/>
          <w:bCs/>
          <w:highlight w:val="cyan"/>
          <w:u w:val="single"/>
        </w:rPr>
        <w:t xml:space="preserve">: the </w:t>
      </w:r>
      <w:r w:rsidRPr="001E0C8E">
        <w:rPr>
          <w:rFonts w:eastAsia="Calibri"/>
          <w:b/>
          <w:highlight w:val="cyan"/>
          <w:u w:val="single"/>
          <w:bdr w:val="single" w:sz="18" w:space="0" w:color="auto" w:frame="1"/>
        </w:rPr>
        <w:t>historical record</w:t>
      </w:r>
      <w:r w:rsidRPr="001E0C8E">
        <w:rPr>
          <w:rFonts w:eastAsia="Calibri"/>
          <w:bCs/>
          <w:highlight w:val="cyan"/>
          <w:u w:val="single"/>
        </w:rPr>
        <w:t xml:space="preserve"> does not support it</w:t>
      </w:r>
      <w:r w:rsidRPr="00DA08C8">
        <w:rPr>
          <w:rFonts w:eastAsia="Calibri"/>
          <w:sz w:val="16"/>
        </w:rPr>
        <w:t xml:space="preserve">. Since the dawn of the nuclear age, </w:t>
      </w:r>
      <w:r w:rsidRPr="001E0C8E">
        <w:rPr>
          <w:rFonts w:eastAsia="Calibri"/>
          <w:bCs/>
          <w:highlight w:val="cyan"/>
          <w:u w:val="single"/>
        </w:rPr>
        <w:t>many</w:t>
      </w:r>
      <w:r w:rsidRPr="00DA08C8">
        <w:rPr>
          <w:rFonts w:eastAsia="Calibri"/>
          <w:bCs/>
          <w:u w:val="single"/>
        </w:rPr>
        <w:t xml:space="preserve"> have </w:t>
      </w:r>
      <w:r w:rsidRPr="001E0C8E">
        <w:rPr>
          <w:rFonts w:eastAsia="Calibri"/>
          <w:bCs/>
          <w:highlight w:val="cyan"/>
          <w:u w:val="single"/>
        </w:rPr>
        <w:t>fear</w:t>
      </w:r>
      <w:r w:rsidRPr="00DA08C8">
        <w:rPr>
          <w:rFonts w:eastAsia="Calibri"/>
          <w:bCs/>
          <w:u w:val="single"/>
        </w:rPr>
        <w:t xml:space="preserve">ed </w:t>
      </w:r>
      <w:r w:rsidRPr="001E0C8E">
        <w:rPr>
          <w:rFonts w:eastAsia="Calibri"/>
          <w:bCs/>
          <w:highlight w:val="cyan"/>
          <w:u w:val="single"/>
        </w:rPr>
        <w:t>rapid</w:t>
      </w:r>
      <w:r w:rsidRPr="00DA08C8">
        <w:rPr>
          <w:rFonts w:eastAsia="Calibri"/>
          <w:bCs/>
          <w:u w:val="single"/>
        </w:rPr>
        <w:t xml:space="preserve"> and widespread nuclear </w:t>
      </w:r>
      <w:r w:rsidRPr="001E0C8E">
        <w:rPr>
          <w:rFonts w:eastAsia="Calibri"/>
          <w:bCs/>
          <w:highlight w:val="cyan"/>
          <w:u w:val="single"/>
        </w:rPr>
        <w:t>prolif</w:t>
      </w:r>
      <w:r w:rsidRPr="00DA08C8">
        <w:rPr>
          <w:rFonts w:eastAsia="Calibri"/>
          <w:bCs/>
          <w:u w:val="single"/>
        </w:rPr>
        <w:t>eration</w:t>
      </w:r>
      <w:r w:rsidRPr="00DA08C8">
        <w:rPr>
          <w:rFonts w:eastAsia="Calibri"/>
          <w:sz w:val="16"/>
        </w:rPr>
        <w:t xml:space="preserve">; </w:t>
      </w:r>
      <w:r w:rsidRPr="001E0C8E">
        <w:rPr>
          <w:rFonts w:eastAsia="Calibri"/>
          <w:bCs/>
          <w:highlight w:val="cyan"/>
          <w:u w:val="single"/>
        </w:rPr>
        <w:t xml:space="preserve">65 years later, </w:t>
      </w:r>
      <w:r w:rsidRPr="001E0C8E">
        <w:rPr>
          <w:rFonts w:eastAsia="Calibri"/>
          <w:b/>
          <w:highlight w:val="cyan"/>
          <w:u w:val="single"/>
          <w:bdr w:val="single" w:sz="18" w:space="0" w:color="auto" w:frame="1"/>
        </w:rPr>
        <w:t>only nine</w:t>
      </w:r>
      <w:r w:rsidRPr="001E0C8E">
        <w:rPr>
          <w:rFonts w:eastAsia="Calibri"/>
          <w:bCs/>
          <w:highlight w:val="cyan"/>
          <w:u w:val="single"/>
        </w:rPr>
        <w:t xml:space="preserve"> countries have</w:t>
      </w:r>
      <w:r w:rsidRPr="00DA08C8">
        <w:rPr>
          <w:rFonts w:eastAsia="Calibri"/>
          <w:bCs/>
          <w:u w:val="single"/>
        </w:rPr>
        <w:t xml:space="preserve"> developed nuclear </w:t>
      </w:r>
      <w:r w:rsidRPr="001E0C8E">
        <w:rPr>
          <w:rFonts w:eastAsia="Calibri"/>
          <w:bCs/>
          <w:highlight w:val="cyan"/>
          <w:u w:val="single"/>
        </w:rPr>
        <w:t>weapons</w:t>
      </w:r>
      <w:r w:rsidRPr="00DA08C8">
        <w:rPr>
          <w:rFonts w:eastAsia="Calibri"/>
          <w:bCs/>
          <w:u w:val="single"/>
        </w:rPr>
        <w:t>.</w:t>
      </w:r>
      <w:r w:rsidRPr="00DA08C8">
        <w:rPr>
          <w:rFonts w:eastAsia="Calibri"/>
          <w:sz w:val="16"/>
        </w:rPr>
        <w:t xml:space="preserve"> Nearly 20 years elapsed between the emergence of the first nuclear state, the United States, in 1945, and the fifth, China, in 1964.</w:t>
      </w:r>
      <w:r w:rsidRPr="00DA08C8">
        <w:rPr>
          <w:rFonts w:eastAsia="Calibri"/>
          <w:sz w:val="12"/>
        </w:rPr>
        <w:t>¶</w:t>
      </w:r>
      <w:r w:rsidRPr="00DA08C8">
        <w:rPr>
          <w:rFonts w:eastAsia="Calibri"/>
          <w:sz w:val="16"/>
        </w:rPr>
        <w:t xml:space="preserve"> The </w:t>
      </w:r>
      <w:r w:rsidRPr="00DA08C8">
        <w:rPr>
          <w:rFonts w:eastAsia="Calibri"/>
          <w:bCs/>
          <w:u w:val="single"/>
        </w:rPr>
        <w:t>next 40 years gave birth to only five</w:t>
      </w:r>
      <w:r w:rsidRPr="00DA08C8">
        <w:rPr>
          <w:rFonts w:eastAsia="Calibri"/>
          <w:sz w:val="16"/>
        </w:rPr>
        <w:t xml:space="preserve"> additional </w:t>
      </w:r>
      <w:r w:rsidRPr="00DA08C8">
        <w:rPr>
          <w:rFonts w:eastAsia="Calibri"/>
          <w:bCs/>
          <w:u w:val="single"/>
        </w:rPr>
        <w:t>nuclear countries</w:t>
      </w:r>
      <w:r w:rsidRPr="00DA08C8">
        <w:rPr>
          <w:rFonts w:eastAsia="Calibri"/>
          <w:sz w:val="16"/>
        </w:rPr>
        <w:t xml:space="preserve">: India, Israel, South Africa, Pakistan, and North Korea. South Africa voluntarily disarmed in the 1990s, as did Belarus, Kazakhstan, and Ukraine following the dissolution of the Soviet Union. </w:t>
      </w:r>
      <w:r w:rsidRPr="001E0C8E">
        <w:rPr>
          <w:rFonts w:eastAsia="Calibri"/>
          <w:bCs/>
          <w:highlight w:val="cyan"/>
          <w:u w:val="single"/>
        </w:rPr>
        <w:t>After Israel</w:t>
      </w:r>
      <w:r w:rsidRPr="001E0C8E">
        <w:rPr>
          <w:rFonts w:eastAsia="Calibri"/>
          <w:sz w:val="16"/>
          <w:highlight w:val="cyan"/>
        </w:rPr>
        <w:t xml:space="preserve"> </w:t>
      </w:r>
      <w:r w:rsidRPr="001E0C8E">
        <w:rPr>
          <w:rFonts w:eastAsia="Calibri"/>
          <w:bCs/>
          <w:highlight w:val="cyan"/>
          <w:u w:val="single"/>
        </w:rPr>
        <w:t>developed</w:t>
      </w:r>
      <w:r w:rsidRPr="00DA08C8">
        <w:rPr>
          <w:rFonts w:eastAsia="Calibri"/>
          <w:sz w:val="16"/>
        </w:rPr>
        <w:t xml:space="preserve"> a </w:t>
      </w:r>
      <w:r w:rsidRPr="00DA08C8">
        <w:rPr>
          <w:rFonts w:eastAsia="Calibri"/>
          <w:bCs/>
          <w:u w:val="single"/>
        </w:rPr>
        <w:t>nuclear weapons</w:t>
      </w:r>
      <w:r w:rsidRPr="00DA08C8">
        <w:rPr>
          <w:rFonts w:eastAsia="Calibri"/>
          <w:sz w:val="16"/>
        </w:rPr>
        <w:t xml:space="preserve"> capability in the late 1960s, </w:t>
      </w:r>
      <w:r w:rsidRPr="001E0C8E">
        <w:rPr>
          <w:rFonts w:eastAsia="Calibri"/>
          <w:b/>
          <w:highlight w:val="cyan"/>
          <w:u w:val="single"/>
          <w:bdr w:val="single" w:sz="18" w:space="0" w:color="auto" w:frame="1"/>
        </w:rPr>
        <w:t>no regional nuclear chain reaction followed</w:t>
      </w:r>
      <w:r w:rsidRPr="00DA08C8">
        <w:rPr>
          <w:rFonts w:eastAsia="Calibri"/>
          <w:sz w:val="16"/>
        </w:rPr>
        <w:t>, even though the country is surrounded by rivals</w:t>
      </w:r>
      <w:r w:rsidRPr="00DA08C8">
        <w:rPr>
          <w:rFonts w:eastAsia="Calibri"/>
          <w:bCs/>
          <w:u w:val="single"/>
        </w:rPr>
        <w:t>. Nor was there even a two-country nuclear arms race in the region</w:t>
      </w:r>
      <w:r w:rsidRPr="00DA08C8">
        <w:rPr>
          <w:rFonts w:eastAsia="Calibri"/>
          <w:sz w:val="16"/>
        </w:rPr>
        <w:t>.</w:t>
      </w:r>
      <w:r w:rsidRPr="00DA08C8">
        <w:rPr>
          <w:rFonts w:eastAsia="Calibri"/>
          <w:sz w:val="12"/>
        </w:rPr>
        <w:t>¶</w:t>
      </w:r>
      <w:r w:rsidRPr="00DA08C8">
        <w:rPr>
          <w:rFonts w:eastAsia="Calibri"/>
          <w:sz w:val="16"/>
        </w:rPr>
        <w:t xml:space="preserve"> Similarly</w:t>
      </w:r>
      <w:r w:rsidRPr="00DA08C8">
        <w:rPr>
          <w:rFonts w:eastAsia="Calibri"/>
          <w:bCs/>
          <w:u w:val="single"/>
        </w:rPr>
        <w:t xml:space="preserve">, it has now been four years since </w:t>
      </w:r>
      <w:r w:rsidRPr="001E0C8E">
        <w:rPr>
          <w:rFonts w:eastAsia="Calibri"/>
          <w:bCs/>
          <w:highlight w:val="cyan"/>
          <w:u w:val="single"/>
        </w:rPr>
        <w:t xml:space="preserve">North Korea became a nuclear weapons state, yet South Korea and Japan have </w:t>
      </w:r>
      <w:r w:rsidRPr="001E0C8E">
        <w:rPr>
          <w:rFonts w:eastAsia="Calibri"/>
          <w:b/>
          <w:highlight w:val="cyan"/>
          <w:u w:val="single"/>
          <w:bdr w:val="single" w:sz="18" w:space="0" w:color="auto" w:frame="1"/>
        </w:rPr>
        <w:t>not followed suit</w:t>
      </w:r>
      <w:r w:rsidRPr="00DA08C8">
        <w:rPr>
          <w:rFonts w:eastAsia="Calibri"/>
          <w:bCs/>
          <w:u w:val="single"/>
        </w:rPr>
        <w:t>, despite the fact that they have a latent nuclear weapons capability</w:t>
      </w:r>
      <w:r w:rsidRPr="00DA08C8">
        <w:rPr>
          <w:rFonts w:eastAsia="Calibri"/>
          <w:sz w:val="16"/>
        </w:rPr>
        <w:t xml:space="preserve"> -- access to the fissile material necessary for nuclear weapons. These countries' decisions to not go nuclear are largely </w:t>
      </w:r>
      <w:r w:rsidRPr="00DA08C8">
        <w:rPr>
          <w:rFonts w:eastAsia="Calibri"/>
          <w:bCs/>
          <w:u w:val="single"/>
        </w:rPr>
        <w:t>thanks to</w:t>
      </w:r>
      <w:r w:rsidRPr="00DA08C8">
        <w:rPr>
          <w:rFonts w:eastAsia="Calibri"/>
          <w:sz w:val="16"/>
        </w:rPr>
        <w:t xml:space="preserve"> extensive U.S. efforts to dissuade them. Both South Korea and Japan enjoy firm and long-standing security assurances from Washington, </w:t>
      </w:r>
      <w:r w:rsidRPr="00DA08C8">
        <w:rPr>
          <w:rFonts w:eastAsia="Calibri"/>
          <w:bCs/>
          <w:u w:val="single"/>
        </w:rPr>
        <w:t>including protection under the U.S.</w:t>
      </w:r>
      <w:r w:rsidRPr="00DA08C8">
        <w:rPr>
          <w:rFonts w:eastAsia="Calibri"/>
          <w:sz w:val="16"/>
        </w:rPr>
        <w:t xml:space="preserve"> strategic nuclear </w:t>
      </w:r>
      <w:r w:rsidRPr="00DA08C8">
        <w:rPr>
          <w:rFonts w:eastAsia="Calibri"/>
          <w:bCs/>
          <w:u w:val="single"/>
        </w:rPr>
        <w:t>umbrella</w:t>
      </w:r>
      <w:r w:rsidRPr="00DA08C8">
        <w:rPr>
          <w:rFonts w:eastAsia="Calibri"/>
          <w:sz w:val="16"/>
        </w:rPr>
        <w:t xml:space="preserve">, obviating the need for their own deterrents. </w:t>
      </w:r>
    </w:p>
    <w:p w14:paraId="402DC666" w14:textId="490E91AE" w:rsidR="00CF1EDA" w:rsidRDefault="00CF1EDA" w:rsidP="00522EEE">
      <w:pPr>
        <w:pStyle w:val="Heading3"/>
        <w:tabs>
          <w:tab w:val="left" w:pos="9000"/>
        </w:tabs>
      </w:pPr>
      <w:r>
        <w:t>1AR---Prolif---Ext---No Impact</w:t>
      </w:r>
    </w:p>
    <w:p w14:paraId="0C50B13A" w14:textId="77777777" w:rsidR="00522EEE" w:rsidRDefault="00522EEE" w:rsidP="00522EEE">
      <w:pPr>
        <w:pStyle w:val="Heading4"/>
      </w:pPr>
      <w:r>
        <w:rPr>
          <w:u w:val="single"/>
        </w:rPr>
        <w:t>No impact</w:t>
      </w:r>
      <w:r>
        <w:t xml:space="preserve"> and </w:t>
      </w:r>
      <w:r>
        <w:rPr>
          <w:u w:val="single"/>
        </w:rPr>
        <w:t>it’s slow</w:t>
      </w:r>
      <w:r>
        <w:t xml:space="preserve"> – </w:t>
      </w:r>
      <w:r w:rsidRPr="001431EA">
        <w:rPr>
          <w:b w:val="0"/>
        </w:rPr>
        <w:t xml:space="preserve">no dominoes, terror, </w:t>
      </w:r>
      <w:r>
        <w:rPr>
          <w:b w:val="0"/>
        </w:rPr>
        <w:t>loose nukes, accidents or</w:t>
      </w:r>
      <w:r w:rsidRPr="001431EA">
        <w:rPr>
          <w:b w:val="0"/>
        </w:rPr>
        <w:t xml:space="preserve"> miscalc</w:t>
      </w:r>
    </w:p>
    <w:p w14:paraId="0EABA5B6" w14:textId="77777777" w:rsidR="00522EEE" w:rsidRDefault="00522EEE" w:rsidP="00522EEE">
      <w:r w:rsidRPr="003E7D8C">
        <w:rPr>
          <w:rStyle w:val="Style13ptBold"/>
        </w:rPr>
        <w:t>Mueller 16</w:t>
      </w:r>
      <w:r>
        <w:t xml:space="preserve"> - senior fellow at the Cato Institute. He is also a member of the political science department and senior research scientist with the Mershon Center for International Security Studies at Ohio State University.</w:t>
      </w:r>
    </w:p>
    <w:p w14:paraId="6A00EDF6" w14:textId="77777777" w:rsidR="00522EEE" w:rsidRDefault="00522EEE" w:rsidP="00522EEE">
      <w:r>
        <w:t xml:space="preserve">John, Chapter 3: At All Costs: The Destructive Consequences of Antiproliferation Policy, In: Should We Let the Bomb Spread, edited by Henry Sokolski, pp. 63-77 </w:t>
      </w:r>
      <w:hyperlink r:id="rId57" w:history="1">
        <w:r w:rsidRPr="00A65E5D">
          <w:rPr>
            <w:rStyle w:val="Hyperlink"/>
          </w:rPr>
          <w:t>http://npolicy.org/books/Should_We_Let_the_Bomb_Spread/Full_Book.pdf</w:t>
        </w:r>
      </w:hyperlink>
      <w:r>
        <w:t>]</w:t>
      </w:r>
    </w:p>
    <w:p w14:paraId="40B5F512" w14:textId="77777777" w:rsidR="00522EEE" w:rsidRDefault="00522EEE" w:rsidP="00522EEE"/>
    <w:p w14:paraId="1F87934D" w14:textId="77777777" w:rsidR="00522EEE" w:rsidRPr="0005150B" w:rsidRDefault="00522EEE" w:rsidP="00522EEE">
      <w:pPr>
        <w:rPr>
          <w:sz w:val="14"/>
        </w:rPr>
      </w:pPr>
      <w:r w:rsidRPr="003E7D8C">
        <w:rPr>
          <w:sz w:val="14"/>
        </w:rPr>
        <w:t xml:space="preserve">The other camp, which is quite tiny, consists of proliferation sanguinists who maintain that, on balance, </w:t>
      </w:r>
      <w:r w:rsidRPr="00902764">
        <w:rPr>
          <w:rStyle w:val="StyleUnderline"/>
        </w:rPr>
        <w:t>a certain amount of proliferation might actually enhance international stability by deterring war or warlike adventures</w:t>
      </w:r>
      <w:r w:rsidRPr="003E7D8C">
        <w:rPr>
          <w:sz w:val="14"/>
        </w:rPr>
        <w:t xml:space="preserve">.5 However, there is another possible approach to the proliferation issue that might be called irrelevantist. People in this near-empty camp stress two considerations: First, </w:t>
      </w:r>
      <w:r w:rsidRPr="001E0C8E">
        <w:rPr>
          <w:rStyle w:val="Emphasis"/>
          <w:highlight w:val="cyan"/>
        </w:rPr>
        <w:t>it</w:t>
      </w:r>
      <w:r w:rsidRPr="00666CF4">
        <w:rPr>
          <w:rStyle w:val="Emphasis"/>
        </w:rPr>
        <w:t xml:space="preserve"> really </w:t>
      </w:r>
      <w:r w:rsidRPr="001E0C8E">
        <w:rPr>
          <w:rStyle w:val="Emphasis"/>
          <w:highlight w:val="cyan"/>
        </w:rPr>
        <w:t>doesn’t</w:t>
      </w:r>
      <w:r w:rsidRPr="00854B12">
        <w:rPr>
          <w:rStyle w:val="Emphasis"/>
        </w:rPr>
        <w:t xml:space="preserve"> bloody</w:t>
      </w:r>
      <w:r w:rsidRPr="00666CF4">
        <w:rPr>
          <w:rStyle w:val="Emphasis"/>
        </w:rPr>
        <w:t xml:space="preserve"> well </w:t>
      </w:r>
      <w:r w:rsidRPr="001E0C8E">
        <w:rPr>
          <w:rStyle w:val="Emphasis"/>
          <w:highlight w:val="cyan"/>
        </w:rPr>
        <w:t>matter</w:t>
      </w:r>
      <w:r w:rsidRPr="001E0C8E">
        <w:rPr>
          <w:rStyle w:val="StyleUnderline"/>
          <w:color w:val="C00000"/>
          <w:highlight w:val="cyan"/>
        </w:rPr>
        <w:t xml:space="preserve"> </w:t>
      </w:r>
      <w:r w:rsidRPr="001E0C8E">
        <w:rPr>
          <w:rStyle w:val="StyleUnderline"/>
          <w:highlight w:val="cyan"/>
        </w:rPr>
        <w:t>whether the bomb proliferates</w:t>
      </w:r>
      <w:r w:rsidRPr="00902764">
        <w:rPr>
          <w:rStyle w:val="StyleUnderline"/>
        </w:rPr>
        <w:t xml:space="preserve"> or not: proliferation has been of little consequence</w:t>
      </w:r>
      <w:r w:rsidRPr="003E7D8C">
        <w:rPr>
          <w:sz w:val="14"/>
        </w:rPr>
        <w:t xml:space="preserve"> (except on agonies, obsessions, rhetoric, posturing, and spending), </w:t>
      </w:r>
      <w:r w:rsidRPr="00902764">
        <w:rPr>
          <w:rStyle w:val="StyleUnderline"/>
        </w:rPr>
        <w:t>and no country that has possessed the weapons has found them useful or beneficial</w:t>
      </w:r>
      <w:r w:rsidRPr="003E7D8C">
        <w:rPr>
          <w:sz w:val="14"/>
        </w:rPr>
        <w:t xml:space="preserve">, nor have those who abandoned them suffered loss because of this. Thus, </w:t>
      </w:r>
      <w:r w:rsidRPr="00902764">
        <w:rPr>
          <w:rStyle w:val="StyleUnderline"/>
        </w:rPr>
        <w:t xml:space="preserve">the </w:t>
      </w:r>
      <w:r w:rsidRPr="001E0C8E">
        <w:rPr>
          <w:rStyle w:val="StyleUnderline"/>
          <w:highlight w:val="cyan"/>
        </w:rPr>
        <w:t>consequences</w:t>
      </w:r>
      <w:r w:rsidRPr="00902764">
        <w:rPr>
          <w:rStyle w:val="StyleUnderline"/>
        </w:rPr>
        <w:t xml:space="preserve"> of such proliferation that has taken place </w:t>
      </w:r>
      <w:r w:rsidRPr="001E0C8E">
        <w:rPr>
          <w:rStyle w:val="StyleUnderline"/>
          <w:highlight w:val="cyan"/>
        </w:rPr>
        <w:t>have been</w:t>
      </w:r>
      <w:r w:rsidRPr="00902764">
        <w:rPr>
          <w:rStyle w:val="StyleUnderline"/>
        </w:rPr>
        <w:t xml:space="preserve"> substantially </w:t>
      </w:r>
      <w:r w:rsidRPr="001E0C8E">
        <w:rPr>
          <w:rStyle w:val="StyleUnderline"/>
          <w:highlight w:val="cyan"/>
        </w:rPr>
        <w:t>benign</w:t>
      </w:r>
      <w:r w:rsidRPr="003E7D8C">
        <w:rPr>
          <w:sz w:val="14"/>
        </w:rPr>
        <w:t xml:space="preserve">: those who have acquired the weapons have “used” them simply to stoke their egos or to deter real or imagined threats. Second, alarmed efforts to prevent the proliferation of nuclear weapons have proved to be very costly, leading to the deaths of more people than perished at Hiroshima and Nagasaki combined. This chapter evaluates these two irrelevantist considerations.6 The Benign Consequences of Proliferation Although we have now suffered through two-thirds of a century </w:t>
      </w:r>
      <w:r w:rsidRPr="00854B12">
        <w:rPr>
          <w:sz w:val="14"/>
        </w:rPr>
        <w:t>characterized by alarmism about the disasters inherent in nuclear proliferation</w:t>
      </w:r>
      <w:r w:rsidRPr="00854B12">
        <w:rPr>
          <w:rStyle w:val="StyleUnderline"/>
        </w:rPr>
        <w:t>, the substantive consequences of proliferation have been quite limited</w:t>
      </w:r>
      <w:r w:rsidRPr="00854B12">
        <w:rPr>
          <w:sz w:val="14"/>
        </w:rPr>
        <w:t xml:space="preserve">. </w:t>
      </w:r>
      <w:r w:rsidRPr="00854B12">
        <w:rPr>
          <w:rStyle w:val="Emphasis"/>
        </w:rPr>
        <w:t>Military Value</w:t>
      </w:r>
      <w:r w:rsidRPr="00854B12">
        <w:rPr>
          <w:sz w:val="14"/>
        </w:rPr>
        <w:t xml:space="preserve"> Although the weapons have certainly generated obsession and have greatly affected military spending, diplomatic posturing, and ingenious theorizing, </w:t>
      </w:r>
      <w:r w:rsidRPr="00854B12">
        <w:rPr>
          <w:rStyle w:val="StyleUnderline"/>
        </w:rPr>
        <w:t>the few countries to which the weapons have proliferated have for the most part found them a notable waste of time, money, effort, and scientific talent</w:t>
      </w:r>
      <w:r w:rsidRPr="00854B12">
        <w:rPr>
          <w:sz w:val="14"/>
        </w:rPr>
        <w:t xml:space="preserve">. </w:t>
      </w:r>
      <w:r w:rsidRPr="00854B12">
        <w:rPr>
          <w:rStyle w:val="StyleUnderline"/>
        </w:rPr>
        <w:t>They have quietly kept them in storage and haven’t even found much benefit in rattling them from time to time</w:t>
      </w:r>
      <w:r w:rsidRPr="00854B12">
        <w:rPr>
          <w:sz w:val="14"/>
        </w:rPr>
        <w:t xml:space="preserve">. </w:t>
      </w:r>
      <w:r w:rsidRPr="00854B12">
        <w:rPr>
          <w:rStyle w:val="StyleUnderline"/>
        </w:rPr>
        <w:t>There has never been a militarily compelling—or even minimally sensible—reason to use nuclear weapons, particularly because of an inability to identify suitable targets or ones that</w:t>
      </w:r>
      <w:r w:rsidRPr="00902764">
        <w:rPr>
          <w:rStyle w:val="StyleUnderline"/>
        </w:rPr>
        <w:t xml:space="preserve"> could not be attacked as effectively by conventional munitions</w:t>
      </w:r>
      <w:r w:rsidRPr="003E7D8C">
        <w:rPr>
          <w:sz w:val="14"/>
        </w:rPr>
        <w:t xml:space="preserve">.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Afghanistan.7 </w:t>
      </w:r>
      <w:r w:rsidRPr="00B07808">
        <w:rPr>
          <w:rStyle w:val="Emphasis"/>
        </w:rPr>
        <w:t>Domination Proliferation</w:t>
      </w:r>
      <w:r w:rsidRPr="003E7D8C">
        <w:rPr>
          <w:sz w:val="14"/>
        </w:rPr>
        <w:t xml:space="preserve">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and it has also been frequently applied to Iran. Exactly how that domination business is to be carried out is never made clear.8 But the notion, apparently, is that should an atomic Iraq (in earlier fantasies) or North Korea or Iran (in present ones) rattle the occasional rocket, other countries in the area, suitably intimidated, would supinely bow to its demands. Far more likely, </w:t>
      </w:r>
      <w:r w:rsidRPr="00854B12">
        <w:rPr>
          <w:rStyle w:val="StyleUnderline"/>
        </w:rPr>
        <w:t xml:space="preserve">any </w:t>
      </w:r>
      <w:r w:rsidRPr="001E0C8E">
        <w:rPr>
          <w:rStyle w:val="StyleUnderline"/>
          <w:highlight w:val="cyan"/>
        </w:rPr>
        <w:t>threatened states</w:t>
      </w:r>
      <w:r w:rsidRPr="00854B12">
        <w:rPr>
          <w:rStyle w:val="StyleUnderline"/>
        </w:rPr>
        <w:t xml:space="preserve"> will </w:t>
      </w:r>
      <w:r w:rsidRPr="001E0C8E">
        <w:rPr>
          <w:rStyle w:val="StyleUnderline"/>
          <w:highlight w:val="cyan"/>
        </w:rPr>
        <w:t>make common cause</w:t>
      </w:r>
      <w:r w:rsidRPr="00902764">
        <w:rPr>
          <w:rStyle w:val="StyleUnderline"/>
        </w:rPr>
        <w:t xml:space="preserve"> with each other and with other concerned countries against the threatening neighbor</w:t>
      </w:r>
      <w:r w:rsidRPr="003E7D8C">
        <w:rPr>
          <w:sz w:val="14"/>
        </w:rPr>
        <w:t xml:space="preserve">. It seems overwhelmingly likely that </w:t>
      </w:r>
      <w:r w:rsidRPr="001E0C8E">
        <w:rPr>
          <w:rStyle w:val="StyleUnderline"/>
          <w:highlight w:val="cyan"/>
        </w:rPr>
        <w:t>if a nuclear Iran brandishes</w:t>
      </w:r>
      <w:r w:rsidRPr="00902764">
        <w:rPr>
          <w:rStyle w:val="StyleUnderline"/>
        </w:rPr>
        <w:t xml:space="preserve"> its weapons</w:t>
      </w:r>
      <w:r w:rsidRPr="003E7D8C">
        <w:rPr>
          <w:sz w:val="14"/>
        </w:rPr>
        <w:t xml:space="preserve"> to intimidate others or to get its way, it will find that </w:t>
      </w:r>
      <w:r w:rsidRPr="001E0C8E">
        <w:rPr>
          <w:rStyle w:val="StyleUnderline"/>
          <w:highlight w:val="cyan"/>
        </w:rPr>
        <w:t>those threatened</w:t>
      </w:r>
      <w:r w:rsidRPr="003E7D8C">
        <w:rPr>
          <w:sz w:val="14"/>
        </w:rPr>
        <w:t xml:space="preserve">, rather than capitulating to its blandishments or rushing off to build a compensating arsenal of their own, </w:t>
      </w:r>
      <w:r w:rsidRPr="00902764">
        <w:rPr>
          <w:rStyle w:val="StyleUnderline"/>
        </w:rPr>
        <w:t xml:space="preserve">will </w:t>
      </w:r>
      <w:r w:rsidRPr="001E0C8E">
        <w:rPr>
          <w:rStyle w:val="StyleUnderline"/>
          <w:highlight w:val="cyan"/>
        </w:rPr>
        <w:t>ally</w:t>
      </w:r>
      <w:r w:rsidRPr="00902764">
        <w:rPr>
          <w:rStyle w:val="StyleUnderline"/>
        </w:rPr>
        <w:t xml:space="preserve"> with others to stand up to the intimidation</w:t>
      </w:r>
      <w:r w:rsidRPr="003E7D8C">
        <w:rPr>
          <w:sz w:val="14"/>
        </w:rPr>
        <w:t xml:space="preserve">—rather in the way they coalesced into an alliance of convenience to oppose Iraq’s invasion of Kuwait in 1990. </w:t>
      </w:r>
      <w:r w:rsidRPr="00902764">
        <w:rPr>
          <w:rStyle w:val="StyleUnderline"/>
        </w:rPr>
        <w:t>It is also argued that nuclear weapons embolden a country to do mischief with less fear of punishing consequences. However, coun-tries like Iran already seem about as free as they need to be to do mischief</w:t>
      </w:r>
      <w:r w:rsidRPr="003E7D8C">
        <w:rPr>
          <w:sz w:val="14"/>
        </w:rPr>
        <w:t xml:space="preserve"> (from the U.S. standpoint) in the Middle East </w:t>
      </w:r>
      <w:r w:rsidRPr="00902764">
        <w:rPr>
          <w:rStyle w:val="StyleUnderline"/>
        </w:rPr>
        <w:t xml:space="preserve">and </w:t>
      </w:r>
      <w:r w:rsidRPr="001E0C8E">
        <w:rPr>
          <w:rStyle w:val="StyleUnderline"/>
          <w:highlight w:val="cyan"/>
        </w:rPr>
        <w:t>rogue states</w:t>
      </w:r>
      <w:r w:rsidRPr="003E7D8C">
        <w:rPr>
          <w:sz w:val="14"/>
        </w:rPr>
        <w:t xml:space="preserve"> like the USSR, China, and North Korea </w:t>
      </w:r>
      <w:r w:rsidRPr="001E0C8E">
        <w:rPr>
          <w:rStyle w:val="StyleUnderline"/>
          <w:highlight w:val="cyan"/>
        </w:rPr>
        <w:t>do not</w:t>
      </w:r>
      <w:r w:rsidRPr="00854B12">
        <w:rPr>
          <w:rStyle w:val="StyleUnderline"/>
        </w:rPr>
        <w:t xml:space="preserve"> seem to have </w:t>
      </w:r>
      <w:r w:rsidRPr="001E0C8E">
        <w:rPr>
          <w:rStyle w:val="StyleUnderline"/>
          <w:highlight w:val="cyan"/>
        </w:rPr>
        <w:t>stepp</w:t>
      </w:r>
      <w:r w:rsidRPr="00854B12">
        <w:rPr>
          <w:rStyle w:val="StyleUnderline"/>
        </w:rPr>
        <w:t xml:space="preserve">ed </w:t>
      </w:r>
      <w:r w:rsidRPr="001E0C8E">
        <w:rPr>
          <w:rStyle w:val="StyleUnderline"/>
          <w:highlight w:val="cyan"/>
        </w:rPr>
        <w:t>up</w:t>
      </w:r>
      <w:r w:rsidRPr="00854B12">
        <w:rPr>
          <w:rStyle w:val="StyleUnderline"/>
        </w:rPr>
        <w:t xml:space="preserve"> their </w:t>
      </w:r>
      <w:r w:rsidRPr="001E0C8E">
        <w:rPr>
          <w:rStyle w:val="StyleUnderline"/>
          <w:highlight w:val="cyan"/>
        </w:rPr>
        <w:t xml:space="preserve">mischief after </w:t>
      </w:r>
      <w:r w:rsidRPr="00854B12">
        <w:rPr>
          <w:rStyle w:val="StyleUnderline"/>
        </w:rPr>
        <w:t xml:space="preserve">gaining </w:t>
      </w:r>
      <w:r w:rsidRPr="001E0C8E">
        <w:rPr>
          <w:rStyle w:val="StyleUnderline"/>
          <w:highlight w:val="cyan"/>
        </w:rPr>
        <w:t>nuclear weapons</w:t>
      </w:r>
      <w:r w:rsidRPr="003E7D8C">
        <w:rPr>
          <w:sz w:val="14"/>
        </w:rPr>
        <w:t xml:space="preserve">. </w:t>
      </w:r>
      <w:r w:rsidRPr="00B07808">
        <w:rPr>
          <w:rStyle w:val="Emphasis"/>
        </w:rPr>
        <w:t>Deterrence</w:t>
      </w:r>
      <w:r w:rsidRPr="003E7D8C">
        <w:rPr>
          <w:sz w:val="14"/>
        </w:rPr>
        <w:t xml:space="preserve"> Although there are conceivable conditions under which nuclear weapons could serve a deterrent function, it is questionable whether they have yet ever done so. In particular, it is far from clear that nuclear weapons are what kept the Cold War from becoming a hot one. The people who have been in charge of world affairs since World War II have been the same people or the intellectual heirs of the people who tried assiduously, frantically, desperately, and, as it turned out, pathetically, to prevent World War II, and when, despite their best efforts, world war was forced upon them, they found the experience to be incredibly horrible, just as they had anticipated. On the face of it, to expect these countries somehow to allow themselves to tumble into anything resembling a repetition of that experience—whether embellished with nuclear weapons or not—seems almost bizarre. </w:t>
      </w:r>
      <w:r w:rsidRPr="00902764">
        <w:rPr>
          <w:rStyle w:val="StyleUnderline"/>
        </w:rPr>
        <w:t>The people running world politics since 1945 have had plenty of disagreements, but they have not been so obtuse</w:t>
      </w:r>
      <w:r w:rsidRPr="003E7D8C">
        <w:rPr>
          <w:sz w:val="14"/>
        </w:rPr>
        <w:t xml:space="preserve">, depraved, flaky, or desperate </w:t>
      </w:r>
      <w:r w:rsidRPr="00902764">
        <w:rPr>
          <w:rStyle w:val="StyleUnderline"/>
        </w:rPr>
        <w:t>as to need visions of mushroom clouds to conclude that another world war, nuclear or non-nuclear, win or lose, could be decidedly unpleasant</w:t>
      </w:r>
      <w:r w:rsidRPr="003E7D8C">
        <w:rPr>
          <w:sz w:val="14"/>
        </w:rPr>
        <w:t xml:space="preserve">.9 Moreover, each leak from the archives suggests that the Soviet Union never seriously considered any sort of direct military aggression against the United States or Europe. Thus, Robert Jervis: “The Soviet archives have yet to reveal any serious plans for unprovoked aggression against Western Europe, not to mention a first strike against the United States.” Vojtech Mastny: “The strategy of nuclear deterrence [was] irrelevant to deterring a major war that the enemy did not wish to launch in the first place….All Warsaw Pact scenarios presumed a war started by NATO.” Stephen Ambrose: “At no time did the Red Army contemplate, much less plan for, an offensive against West Europe.” According to Bernard Brodie, “It is difficult to discover what meaningful incentives the Russians might have for attempting to conquer Western Europe.” And George Kennan: “I have never believed that they have seen it as in their interests to overrun Western Europe militarily, or that they would have launched an attack on that region generally even if the so-called nuclear deterrent had not existed.”10 As Kennan suggests, given the Soviets’ global game plan, which stressed revolutionary upheaval and subversion from within, not Hitlerian conquest, and given their experience with two disastrous world wars, another such experience scarcely made any sense whatever. That is, there was nothing to deter. </w:t>
      </w:r>
      <w:r w:rsidRPr="00B07808">
        <w:rPr>
          <w:rStyle w:val="Emphasis"/>
        </w:rPr>
        <w:t>Status Symbols</w:t>
      </w:r>
      <w:r w:rsidRPr="003E7D8C">
        <w:rPr>
          <w:sz w:val="14"/>
        </w:rPr>
        <w:t xml:space="preserve"> Moreover, the weapons have not proved to be crucial status—or virility—symbols. French President Charles de Gaulle did opine in 1965 that “no country without an atom bomb could properly consider itself independent,” and Robert Gilpin concluded that “the possession of nuclear weapons largely determines a nation’s rank in the hierarchy of international prestige.”11 In Gilpinian tradition, some analysts who describe themselves as “realists” have insisted for years that Germany and Japan must soon come to their senses and quest after nuclear weapons.12 As Jervis has observed however, “India, China, and Israel may have decreased the chance of direct attack by developing nuclear weapons, but it is hard to argue that they have increased their general prestige or influence.”13 And, as Jenifer Mackby and Walter Slocombe note: Undoubtedly some countries have pursued nuclear weapons more for status than for security. However, Germany, like its erstwhile Axis ally, Japan, has become powerful because of its economic might rather than its military might, and its renunciation of nuclear weapons may even have reinforced its prestige. It has even managed to achieve its principal international objective—reunification—without becoming a nuclear state.14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w:t>
      </w:r>
      <w:r w:rsidRPr="00B07808">
        <w:rPr>
          <w:rStyle w:val="Emphasis"/>
        </w:rPr>
        <w:t>Pace of Proliferation</w:t>
      </w:r>
      <w:r w:rsidRPr="003E7D8C">
        <w:rPr>
          <w:sz w:val="14"/>
        </w:rPr>
        <w:t xml:space="preserve"> These considerations help explain why </w:t>
      </w:r>
      <w:r w:rsidRPr="001E0C8E">
        <w:rPr>
          <w:rStyle w:val="Emphasis"/>
          <w:highlight w:val="cyan"/>
        </w:rPr>
        <w:t>alarmists have been wrong</w:t>
      </w:r>
      <w:r w:rsidRPr="00854B12">
        <w:rPr>
          <w:rStyle w:val="Emphasis"/>
        </w:rPr>
        <w:t xml:space="preserve"> for decades </w:t>
      </w:r>
      <w:r w:rsidRPr="001E0C8E">
        <w:rPr>
          <w:rStyle w:val="Emphasis"/>
          <w:highlight w:val="cyan"/>
        </w:rPr>
        <w:t>about</w:t>
      </w:r>
      <w:r w:rsidRPr="00854B12">
        <w:rPr>
          <w:rStyle w:val="Emphasis"/>
        </w:rPr>
        <w:t xml:space="preserve"> the </w:t>
      </w:r>
      <w:r w:rsidRPr="001E0C8E">
        <w:rPr>
          <w:rStyle w:val="Emphasis"/>
          <w:highlight w:val="cyan"/>
        </w:rPr>
        <w:t>pace</w:t>
      </w:r>
      <w:r w:rsidRPr="00902764">
        <w:rPr>
          <w:rStyle w:val="Emphasis"/>
        </w:rPr>
        <w:t xml:space="preserve"> of nuclear proliferation</w:t>
      </w:r>
      <w:r w:rsidRPr="003E7D8C">
        <w:rPr>
          <w:sz w:val="14"/>
        </w:rPr>
        <w:t xml:space="preserve">. </w:t>
      </w:r>
      <w:r w:rsidRPr="00902764">
        <w:rPr>
          <w:rStyle w:val="StyleUnderline"/>
        </w:rPr>
        <w:t>Dozens of technologically capable countries have considered obtaining nuclear arsenals, but very few have done so</w:t>
      </w:r>
      <w:r w:rsidRPr="003E7D8C">
        <w:rPr>
          <w:sz w:val="14"/>
        </w:rPr>
        <w:t xml:space="preserve">. Indeed, as Jacques Hymans has pointed out, even supposedly optimistic forecasts about nuclear dispersion have proved to be too pessimistic.15 Thus, </w:t>
      </w:r>
      <w:r w:rsidRPr="00902764">
        <w:rPr>
          <w:rStyle w:val="StyleUnderline"/>
        </w:rPr>
        <w:t>in 1958 the N</w:t>
      </w:r>
      <w:r w:rsidRPr="003E7D8C">
        <w:rPr>
          <w:sz w:val="14"/>
        </w:rPr>
        <w:t xml:space="preserve">ational </w:t>
      </w:r>
      <w:r w:rsidRPr="00902764">
        <w:rPr>
          <w:rStyle w:val="StyleUnderline"/>
        </w:rPr>
        <w:t>P</w:t>
      </w:r>
      <w:r w:rsidRPr="003E7D8C">
        <w:rPr>
          <w:sz w:val="14"/>
        </w:rPr>
        <w:t xml:space="preserve">lanning </w:t>
      </w:r>
      <w:r w:rsidRPr="00902764">
        <w:rPr>
          <w:rStyle w:val="StyleUnderline"/>
        </w:rPr>
        <w:t>A</w:t>
      </w:r>
      <w:r w:rsidRPr="003E7D8C">
        <w:rPr>
          <w:sz w:val="14"/>
        </w:rPr>
        <w:t xml:space="preserve">ssociation </w:t>
      </w:r>
      <w:r w:rsidRPr="00902764">
        <w:rPr>
          <w:rStyle w:val="StyleUnderline"/>
        </w:rPr>
        <w:t>predicted “a rapid rise in the number of atomic powers … by the mid-1960s</w:t>
      </w:r>
      <w:r w:rsidRPr="003E7D8C">
        <w:rPr>
          <w:sz w:val="14"/>
        </w:rPr>
        <w:t xml:space="preserve">.”16 A few years later C. P. Snow sternly predicted, “Within, at the most, six years, China and several other states [will] have a stock of nuclear bombs” while U.S. President John </w:t>
      </w:r>
      <w:r w:rsidRPr="00902764">
        <w:rPr>
          <w:rStyle w:val="StyleUnderline"/>
        </w:rPr>
        <w:t>Kennedy observed that there might be “ten, fifteen, twenty” countries with a nuclear capacity by 1964</w:t>
      </w:r>
      <w:r w:rsidRPr="003E7D8C">
        <w:rPr>
          <w:sz w:val="14"/>
        </w:rPr>
        <w:t xml:space="preserve">. Such punditry has gone astray in part because the pundits insist on extrapolating from the wrong cases. A more pertinent prototype would have been Canada, a country that could easily have had nuclear weapons by the 1960s but declined to make the effort.18 In fact, over the decades, </w:t>
      </w:r>
      <w:r w:rsidRPr="00B07808">
        <w:rPr>
          <w:rStyle w:val="StyleUnderline"/>
        </w:rPr>
        <w:t xml:space="preserve">a huge number of </w:t>
      </w:r>
      <w:r w:rsidRPr="001E0C8E">
        <w:rPr>
          <w:rStyle w:val="StyleUnderline"/>
          <w:highlight w:val="cyan"/>
        </w:rPr>
        <w:t>countries capable</w:t>
      </w:r>
      <w:r w:rsidRPr="00591A33">
        <w:rPr>
          <w:rStyle w:val="StyleUnderline"/>
        </w:rPr>
        <w:t xml:space="preserve"> of developing nuclear </w:t>
      </w:r>
      <w:r w:rsidRPr="00854B12">
        <w:rPr>
          <w:rStyle w:val="StyleUnderline"/>
        </w:rPr>
        <w:t xml:space="preserve">weapons have </w:t>
      </w:r>
      <w:r w:rsidRPr="001E0C8E">
        <w:rPr>
          <w:rStyle w:val="StyleUnderline"/>
          <w:highlight w:val="cyan"/>
        </w:rPr>
        <w:t>neglected</w:t>
      </w:r>
      <w:r w:rsidRPr="00854B12">
        <w:rPr>
          <w:rStyle w:val="StyleUnderline"/>
        </w:rPr>
        <w:t xml:space="preserve"> even to consider </w:t>
      </w:r>
      <w:r w:rsidRPr="001E0C8E">
        <w:rPr>
          <w:rStyle w:val="StyleUnderline"/>
          <w:highlight w:val="cyan"/>
        </w:rPr>
        <w:t>the opportunity</w:t>
      </w:r>
      <w:r w:rsidRPr="003E7D8C">
        <w:rPr>
          <w:sz w:val="14"/>
        </w:rPr>
        <w:t xml:space="preserve">—for example, Canada, Italy, and Norway—even as Argentina, Brazil, Libya, South Korea, and Taiwan have backed away from or reversed nuclear weapons programs, and Belarus, Kazakhstan, South Africa, and Ukraine have actually surrendered or dismantled an existing nuclear arsenal.19 Some of that reduction is no doubt due to the hostility of the nuclear nations, but even without that the Canadian case seems to have proved to have rather general relevance. Its experience certainly suggests, as Stephen Meyer has shown, </w:t>
      </w:r>
      <w:r w:rsidRPr="00902764">
        <w:rPr>
          <w:rStyle w:val="StyleUnderline"/>
        </w:rPr>
        <w:t>there is no “technological imperative” for countries to obtain nuclear weapons once they have achieved the technical capacity to do so</w:t>
      </w:r>
      <w:r w:rsidRPr="003E7D8C">
        <w:rPr>
          <w:sz w:val="14"/>
        </w:rPr>
        <w:t>.20 In consequence</w:t>
      </w:r>
      <w:r w:rsidRPr="00854B12">
        <w:rPr>
          <w:sz w:val="14"/>
        </w:rPr>
        <w:t xml:space="preserve">, </w:t>
      </w:r>
      <w:r w:rsidRPr="001E0C8E">
        <w:rPr>
          <w:rStyle w:val="StyleUnderline"/>
          <w:highlight w:val="cyan"/>
        </w:rPr>
        <w:t>alarmist predictions about</w:t>
      </w:r>
      <w:r w:rsidRPr="00902764">
        <w:rPr>
          <w:rStyle w:val="StyleUnderline"/>
        </w:rPr>
        <w:t xml:space="preserve"> proliferation chains, cascades, </w:t>
      </w:r>
      <w:r w:rsidRPr="001E0C8E">
        <w:rPr>
          <w:rStyle w:val="StyleUnderline"/>
          <w:highlight w:val="cyan"/>
        </w:rPr>
        <w:t>dominoes</w:t>
      </w:r>
      <w:r w:rsidRPr="003E7D8C">
        <w:rPr>
          <w:sz w:val="14"/>
        </w:rPr>
        <w:t xml:space="preserve">, waves, avalanches, epidemics, and points of no return </w:t>
      </w:r>
      <w:r w:rsidRPr="00854B12">
        <w:rPr>
          <w:rStyle w:val="StyleUnderline"/>
        </w:rPr>
        <w:t xml:space="preserve">have </w:t>
      </w:r>
      <w:r w:rsidRPr="001E0C8E">
        <w:rPr>
          <w:rStyle w:val="StyleUnderline"/>
          <w:highlight w:val="cyan"/>
        </w:rPr>
        <w:t>proved</w:t>
      </w:r>
      <w:r w:rsidRPr="00854B12">
        <w:rPr>
          <w:rStyle w:val="StyleUnderline"/>
        </w:rPr>
        <w:t xml:space="preserve"> to be </w:t>
      </w:r>
      <w:r w:rsidRPr="001E0C8E">
        <w:rPr>
          <w:rStyle w:val="StyleUnderline"/>
          <w:highlight w:val="cyan"/>
        </w:rPr>
        <w:t>faulty</w:t>
      </w:r>
      <w:r w:rsidRPr="003E7D8C">
        <w:rPr>
          <w:sz w:val="14"/>
        </w:rPr>
        <w:t xml:space="preserve">. Insofar as most </w:t>
      </w:r>
      <w:r w:rsidRPr="001E0C8E">
        <w:rPr>
          <w:rStyle w:val="StyleUnderline"/>
          <w:highlight w:val="cyan"/>
        </w:rPr>
        <w:t>leaders</w:t>
      </w:r>
      <w:r w:rsidRPr="003E7D8C">
        <w:rPr>
          <w:sz w:val="14"/>
        </w:rPr>
        <w:t xml:space="preserve"> of most countries (even rogue ones) have considered acquiring the weapons, they </w:t>
      </w:r>
      <w:r w:rsidRPr="00854B12">
        <w:rPr>
          <w:rStyle w:val="StyleUnderline"/>
        </w:rPr>
        <w:t xml:space="preserve">have come to </w:t>
      </w:r>
      <w:r w:rsidRPr="001E0C8E">
        <w:rPr>
          <w:rStyle w:val="StyleUnderline"/>
          <w:highlight w:val="cyan"/>
        </w:rPr>
        <w:t>appreciate</w:t>
      </w:r>
      <w:r w:rsidRPr="00902764">
        <w:rPr>
          <w:rStyle w:val="StyleUnderline"/>
        </w:rPr>
        <w:t xml:space="preserve"> several </w:t>
      </w:r>
      <w:r w:rsidRPr="001E0C8E">
        <w:rPr>
          <w:rStyle w:val="StyleUnderline"/>
          <w:highlight w:val="cyan"/>
        </w:rPr>
        <w:t>defects</w:t>
      </w:r>
      <w:r w:rsidRPr="00854B12">
        <w:rPr>
          <w:rStyle w:val="StyleUnderline"/>
        </w:rPr>
        <w:t>: nuclear weapons are dangerous, distasteful, costly, and likely to rile the neighbors</w:t>
      </w:r>
      <w:r w:rsidRPr="00854B12">
        <w:rPr>
          <w:sz w:val="14"/>
        </w:rPr>
        <w:t xml:space="preserve">. Moreover, as Hymans has demonstrated, </w:t>
      </w:r>
      <w:r w:rsidRPr="00854B12">
        <w:rPr>
          <w:rStyle w:val="StyleUnderline"/>
        </w:rPr>
        <w:t xml:space="preserve">the </w:t>
      </w:r>
      <w:r w:rsidRPr="001E0C8E">
        <w:rPr>
          <w:rStyle w:val="StyleUnderline"/>
          <w:highlight w:val="cyan"/>
        </w:rPr>
        <w:t>weapons have</w:t>
      </w:r>
      <w:r w:rsidRPr="00854B12">
        <w:rPr>
          <w:rStyle w:val="StyleUnderline"/>
        </w:rPr>
        <w:t xml:space="preserve"> </w:t>
      </w:r>
      <w:r w:rsidRPr="00591A33">
        <w:rPr>
          <w:rStyle w:val="StyleUnderline"/>
        </w:rPr>
        <w:t>also</w:t>
      </w:r>
      <w:r w:rsidRPr="00854B12">
        <w:rPr>
          <w:rStyle w:val="StyleUnderline"/>
        </w:rPr>
        <w:t xml:space="preserve"> </w:t>
      </w:r>
      <w:r w:rsidRPr="001E0C8E">
        <w:rPr>
          <w:rStyle w:val="StyleUnderline"/>
          <w:highlight w:val="cyan"/>
        </w:rPr>
        <w:t>been</w:t>
      </w:r>
      <w:r w:rsidRPr="00854B12">
        <w:rPr>
          <w:rStyle w:val="StyleUnderline"/>
        </w:rPr>
        <w:t xml:space="preserve"> </w:t>
      </w:r>
      <w:r w:rsidRPr="00591A33">
        <w:rPr>
          <w:rStyle w:val="StyleUnderline"/>
        </w:rPr>
        <w:t>exceedingly</w:t>
      </w:r>
      <w:r w:rsidRPr="00854B12">
        <w:rPr>
          <w:rStyle w:val="StyleUnderline"/>
        </w:rPr>
        <w:t xml:space="preserve"> </w:t>
      </w:r>
      <w:r w:rsidRPr="001E0C8E">
        <w:rPr>
          <w:rStyle w:val="StyleUnderline"/>
          <w:highlight w:val="cyan"/>
        </w:rPr>
        <w:t xml:space="preserve">difficult to obtain </w:t>
      </w:r>
      <w:r w:rsidRPr="00854B12">
        <w:rPr>
          <w:rStyle w:val="StyleUnderline"/>
        </w:rPr>
        <w:t>for administratively dysfunctional countries like Iran.</w:t>
      </w:r>
      <w:r w:rsidRPr="00854B12">
        <w:rPr>
          <w:sz w:val="14"/>
        </w:rPr>
        <w:t>21 Potential Dangers Even if nuclear weapons so far have had little impact, there is an array of potential (o</w:t>
      </w:r>
      <w:r w:rsidRPr="003E7D8C">
        <w:rPr>
          <w:sz w:val="14"/>
        </w:rPr>
        <w:t xml:space="preserve">r imagined) dangers that, alarmed antiproliferators suggest, might come about. </w:t>
      </w:r>
      <w:r w:rsidRPr="00B07808">
        <w:rPr>
          <w:rStyle w:val="Emphasis"/>
        </w:rPr>
        <w:t>Crazy Leaders</w:t>
      </w:r>
      <w:r w:rsidRPr="003E7D8C">
        <w:rPr>
          <w:sz w:val="14"/>
        </w:rPr>
        <w:t xml:space="preserve"> </w:t>
      </w:r>
      <w:r w:rsidRPr="001E0C8E">
        <w:rPr>
          <w:rStyle w:val="StyleUnderline"/>
          <w:highlight w:val="cyan"/>
        </w:rPr>
        <w:t>It is</w:t>
      </w:r>
      <w:r w:rsidRPr="00FE3E05">
        <w:rPr>
          <w:rStyle w:val="StyleUnderline"/>
        </w:rPr>
        <w:t xml:space="preserve"> sometimes </w:t>
      </w:r>
      <w:r w:rsidRPr="001E0C8E">
        <w:rPr>
          <w:rStyle w:val="StyleUnderline"/>
          <w:highlight w:val="cyan"/>
        </w:rPr>
        <w:t>said</w:t>
      </w:r>
      <w:r w:rsidRPr="003E7D8C">
        <w:rPr>
          <w:sz w:val="14"/>
        </w:rPr>
        <w:t xml:space="preserve">, or implied, that </w:t>
      </w:r>
      <w:r w:rsidRPr="001E0C8E">
        <w:rPr>
          <w:rStyle w:val="StyleUnderline"/>
          <w:highlight w:val="cyan"/>
        </w:rPr>
        <w:t>prolif</w:t>
      </w:r>
      <w:r w:rsidRPr="00902764">
        <w:rPr>
          <w:rStyle w:val="StyleUnderline"/>
        </w:rPr>
        <w:t xml:space="preserve">eration </w:t>
      </w:r>
      <w:r w:rsidRPr="001E0C8E">
        <w:rPr>
          <w:rStyle w:val="StyleUnderline"/>
          <w:highlight w:val="cyan"/>
        </w:rPr>
        <w:t xml:space="preserve">has </w:t>
      </w:r>
      <w:r w:rsidRPr="00FE3E05">
        <w:rPr>
          <w:rStyle w:val="StyleUnderline"/>
        </w:rPr>
        <w:t xml:space="preserve">had </w:t>
      </w:r>
      <w:r w:rsidRPr="001E0C8E">
        <w:rPr>
          <w:rStyle w:val="StyleUnderline"/>
          <w:highlight w:val="cyan"/>
        </w:rPr>
        <w:t>little consequence because</w:t>
      </w:r>
      <w:r w:rsidRPr="00902764">
        <w:rPr>
          <w:rStyle w:val="StyleUnderline"/>
        </w:rPr>
        <w:t xml:space="preserve"> the only </w:t>
      </w:r>
      <w:r w:rsidRPr="001E0C8E">
        <w:rPr>
          <w:rStyle w:val="StyleUnderline"/>
          <w:highlight w:val="cyan"/>
        </w:rPr>
        <w:t>countries</w:t>
      </w:r>
      <w:r w:rsidRPr="00902764">
        <w:rPr>
          <w:rStyle w:val="StyleUnderline"/>
        </w:rPr>
        <w:t xml:space="preserve"> to possess nuclear weapons </w:t>
      </w:r>
      <w:r w:rsidRPr="00FE3E05">
        <w:rPr>
          <w:rStyle w:val="StyleUnderline"/>
        </w:rPr>
        <w:t xml:space="preserve">have </w:t>
      </w:r>
      <w:r w:rsidRPr="001E0C8E">
        <w:rPr>
          <w:rStyle w:val="StyleUnderline"/>
          <w:highlight w:val="cyan"/>
        </w:rPr>
        <w:t>had rational leaders</w:t>
      </w:r>
      <w:r w:rsidRPr="003E7D8C">
        <w:rPr>
          <w:sz w:val="14"/>
        </w:rPr>
        <w:t xml:space="preserve">. </w:t>
      </w:r>
      <w:r w:rsidRPr="001E0C8E">
        <w:rPr>
          <w:rStyle w:val="StyleUnderline"/>
          <w:highlight w:val="cyan"/>
        </w:rPr>
        <w:t>But nuclear weapons</w:t>
      </w:r>
      <w:r w:rsidRPr="00FE3E05">
        <w:rPr>
          <w:rStyle w:val="StyleUnderline"/>
        </w:rPr>
        <w:t xml:space="preserve"> have </w:t>
      </w:r>
      <w:r w:rsidRPr="001E0C8E">
        <w:rPr>
          <w:rStyle w:val="StyleUnderline"/>
          <w:highlight w:val="cyan"/>
        </w:rPr>
        <w:t>proliferated to</w:t>
      </w:r>
      <w:r w:rsidRPr="00902764">
        <w:rPr>
          <w:rStyle w:val="StyleUnderline"/>
        </w:rPr>
        <w:t xml:space="preserve"> large, important </w:t>
      </w:r>
      <w:r w:rsidRPr="00FE3E05">
        <w:rPr>
          <w:rStyle w:val="StyleUnderline"/>
        </w:rPr>
        <w:t xml:space="preserve">countries run by unchallenged </w:t>
      </w:r>
      <w:r w:rsidRPr="001E0C8E">
        <w:rPr>
          <w:rStyle w:val="StyleUnderline"/>
          <w:highlight w:val="cyan"/>
        </w:rPr>
        <w:t>monsters</w:t>
      </w:r>
      <w:r w:rsidRPr="003E7D8C">
        <w:rPr>
          <w:sz w:val="14"/>
        </w:rPr>
        <w:t xml:space="preserve"> who, at the time they </w:t>
      </w:r>
      <w:r w:rsidRPr="00FE3E05">
        <w:rPr>
          <w:sz w:val="14"/>
        </w:rPr>
        <w:t xml:space="preserve">acquired the bombs, were certifiably deranged: Josef </w:t>
      </w:r>
      <w:r w:rsidRPr="00FE3E05">
        <w:rPr>
          <w:rStyle w:val="StyleUnderline"/>
        </w:rPr>
        <w:t>Stalin</w:t>
      </w:r>
      <w:r w:rsidRPr="00FE3E05">
        <w:rPr>
          <w:sz w:val="14"/>
        </w:rPr>
        <w:t xml:space="preserve">, who in 1949 was planning to change the climate of the Soviet Union by planting a lot of trees, and </w:t>
      </w:r>
      <w:r w:rsidRPr="00FE3E05">
        <w:rPr>
          <w:rStyle w:val="StyleUnderline"/>
        </w:rPr>
        <w:t>Mao</w:t>
      </w:r>
      <w:r w:rsidRPr="00FE3E05">
        <w:rPr>
          <w:sz w:val="14"/>
        </w:rPr>
        <w:t xml:space="preserve"> Zedong, who in 196</w:t>
      </w:r>
      <w:r w:rsidRPr="003E7D8C">
        <w:rPr>
          <w:sz w:val="14"/>
        </w:rPr>
        <w:t xml:space="preserve">4 had just carried out a bizarre social experiment that resulted in an artificial famine in which tens of millions of Chinese perished.22 </w:t>
      </w:r>
      <w:r w:rsidRPr="00902764">
        <w:rPr>
          <w:rStyle w:val="StyleUnderline"/>
        </w:rPr>
        <w:t>It is incumbent on those who strongly oppose an Iranian bomb to demonstrate that the Iranian regime is daffier than these</w:t>
      </w:r>
      <w:r w:rsidRPr="003E7D8C">
        <w:rPr>
          <w:sz w:val="14"/>
        </w:rPr>
        <w:t xml:space="preserve">. Atomic Terrorism Thus far, </w:t>
      </w:r>
      <w:r w:rsidRPr="001E0C8E">
        <w:rPr>
          <w:rStyle w:val="StyleUnderline"/>
          <w:highlight w:val="cyan"/>
        </w:rPr>
        <w:t>terrorist groups</w:t>
      </w:r>
      <w:r w:rsidRPr="00902764">
        <w:rPr>
          <w:rStyle w:val="StyleUnderline"/>
        </w:rPr>
        <w:t xml:space="preserve"> seem to </w:t>
      </w:r>
      <w:r w:rsidRPr="001E0C8E">
        <w:rPr>
          <w:rStyle w:val="StyleUnderline"/>
          <w:highlight w:val="cyan"/>
        </w:rPr>
        <w:t>have</w:t>
      </w:r>
      <w:r w:rsidRPr="00902764">
        <w:rPr>
          <w:rStyle w:val="StyleUnderline"/>
        </w:rPr>
        <w:t xml:space="preserve"> exhibited only </w:t>
      </w:r>
      <w:r w:rsidRPr="001E0C8E">
        <w:rPr>
          <w:rStyle w:val="StyleUnderline"/>
          <w:highlight w:val="cyan"/>
        </w:rPr>
        <w:t>limited desire</w:t>
      </w:r>
      <w:r w:rsidRPr="00902764">
        <w:rPr>
          <w:rStyle w:val="StyleUnderline"/>
        </w:rPr>
        <w:t xml:space="preserve"> and even less progress </w:t>
      </w:r>
      <w:r w:rsidRPr="001E0C8E">
        <w:rPr>
          <w:rStyle w:val="StyleUnderline"/>
          <w:highlight w:val="cyan"/>
        </w:rPr>
        <w:t>in going atomic</w:t>
      </w:r>
      <w:r w:rsidRPr="003E7D8C">
        <w:rPr>
          <w:sz w:val="14"/>
        </w:rPr>
        <w:t xml:space="preserve">. That lack of action may be because, after a brief exploration of the possible routes, </w:t>
      </w:r>
      <w:r w:rsidRPr="00902764">
        <w:rPr>
          <w:rStyle w:val="StyleUnderline"/>
        </w:rPr>
        <w:t>they</w:t>
      </w:r>
      <w:r w:rsidRPr="003E7D8C">
        <w:rPr>
          <w:sz w:val="14"/>
        </w:rPr>
        <w:t>—unlike generations of alarmists—</w:t>
      </w:r>
      <w:r w:rsidRPr="00902764">
        <w:rPr>
          <w:rStyle w:val="StyleUnderline"/>
        </w:rPr>
        <w:t xml:space="preserve">have discovered that </w:t>
      </w:r>
      <w:r w:rsidRPr="001E0C8E">
        <w:rPr>
          <w:rStyle w:val="StyleUnderline"/>
          <w:highlight w:val="cyan"/>
        </w:rPr>
        <w:t xml:space="preserve">the tremendous effort </w:t>
      </w:r>
      <w:r w:rsidRPr="00FE3E05">
        <w:rPr>
          <w:rStyle w:val="StyleUnderline"/>
        </w:rPr>
        <w:t xml:space="preserve">required </w:t>
      </w:r>
      <w:r w:rsidRPr="001E0C8E">
        <w:rPr>
          <w:rStyle w:val="StyleUnderline"/>
          <w:highlight w:val="cyan"/>
        </w:rPr>
        <w:t>is scarcely</w:t>
      </w:r>
      <w:r w:rsidRPr="00FE3E05">
        <w:rPr>
          <w:rStyle w:val="StyleUnderline"/>
        </w:rPr>
        <w:t xml:space="preserve"> likely to be </w:t>
      </w:r>
      <w:r w:rsidRPr="001E0C8E">
        <w:rPr>
          <w:rStyle w:val="StyleUnderline"/>
          <w:highlight w:val="cyan"/>
        </w:rPr>
        <w:t>successful</w:t>
      </w:r>
      <w:r w:rsidRPr="003E7D8C">
        <w:rPr>
          <w:sz w:val="14"/>
        </w:rPr>
        <w:t xml:space="preserve">.23 In the wake of 9/11, however, concern about the atomic terrorist surged even though the attacks of that day used no special weapons. By 2003, United Nations Ambassador John Negroponte judged there to be “a high probability” that within two years al-Qaeda would attempt an attack using a nuclear weapon or other weapon of mass destruction. In that spirit Graham Allison published a book in 2004—over ten years ago—relaying his “considered judgment” that “on the current path, a nuclear terrorist attack on America in the decade ahead is more likely than not.”24 Allison has quite a bit of company in his unfulfilled alarmist conclusions. According to Robert Gates, former secretary of defense, every senior government leader is kept awake at night by “the thought of a terrorist ending up with a weapon of mass destruction, especially nuclear.”25 And in 2010, President Barack Obama held the atomic terrorist to be “the single biggest threat to U.S. security.”26 </w:t>
      </w:r>
      <w:r w:rsidRPr="00902764">
        <w:rPr>
          <w:rStyle w:val="StyleUnderline"/>
        </w:rPr>
        <w:t xml:space="preserve">One route a would-be atomic terrorist might take would be to receive or buy </w:t>
      </w:r>
      <w:r w:rsidRPr="001E0C8E">
        <w:rPr>
          <w:rStyle w:val="StyleUnderline"/>
          <w:highlight w:val="cyan"/>
        </w:rPr>
        <w:t>a bomb from a</w:t>
      </w:r>
      <w:r w:rsidRPr="00902764">
        <w:rPr>
          <w:rStyle w:val="StyleUnderline"/>
        </w:rPr>
        <w:t xml:space="preserve"> generous, like-minded nuclear </w:t>
      </w:r>
      <w:r w:rsidRPr="001E0C8E">
        <w:rPr>
          <w:rStyle w:val="StyleUnderline"/>
          <w:highlight w:val="cyan"/>
        </w:rPr>
        <w:t>state</w:t>
      </w:r>
      <w:r w:rsidRPr="003E7D8C">
        <w:rPr>
          <w:sz w:val="14"/>
        </w:rPr>
        <w:t xml:space="preserve"> for delivery abroad. </w:t>
      </w:r>
      <w:r w:rsidRPr="00902764">
        <w:rPr>
          <w:rStyle w:val="StyleUnderline"/>
        </w:rPr>
        <w:t xml:space="preserve">That route </w:t>
      </w:r>
      <w:r w:rsidRPr="001E0C8E">
        <w:rPr>
          <w:rStyle w:val="StyleUnderline"/>
          <w:highlight w:val="cyan"/>
        </w:rPr>
        <w:t>is highly improbable</w:t>
      </w:r>
      <w:r w:rsidRPr="00902764">
        <w:rPr>
          <w:rStyle w:val="StyleUnderline"/>
        </w:rPr>
        <w:t>,</w:t>
      </w:r>
      <w:r w:rsidRPr="003E7D8C">
        <w:rPr>
          <w:sz w:val="14"/>
        </w:rPr>
        <w:t xml:space="preserve"> however, </w:t>
      </w:r>
      <w:r w:rsidRPr="00902764">
        <w:rPr>
          <w:rStyle w:val="StyleUnderline"/>
        </w:rPr>
        <w:t xml:space="preserve">because </w:t>
      </w:r>
      <w:r w:rsidRPr="001E0C8E">
        <w:rPr>
          <w:rStyle w:val="StyleUnderline"/>
          <w:highlight w:val="cyan"/>
        </w:rPr>
        <w:t>there would be too much risk</w:t>
      </w:r>
      <w:r w:rsidRPr="00902764">
        <w:rPr>
          <w:rStyle w:val="StyleUnderline"/>
        </w:rPr>
        <w:t>—even for a country led by extremists</w:t>
      </w:r>
      <w:r w:rsidRPr="00FE3E05">
        <w:rPr>
          <w:rStyle w:val="StyleUnderline"/>
        </w:rPr>
        <w:t>—that the ultimate source of the weapon would be discovered</w:t>
      </w:r>
      <w:r w:rsidRPr="00FE3E05">
        <w:rPr>
          <w:sz w:val="14"/>
        </w:rPr>
        <w:t>. As one prominent analyst, Matthew Bunn, puts it, “</w:t>
      </w:r>
      <w:r w:rsidRPr="00FE3E05">
        <w:rPr>
          <w:rStyle w:val="StyleUnderline"/>
        </w:rPr>
        <w:t>A dictator or oligarch bent on</w:t>
      </w:r>
      <w:r w:rsidRPr="00902764">
        <w:rPr>
          <w:rStyle w:val="StyleUnderline"/>
        </w:rPr>
        <w:t xml:space="preserve"> maintaining power is highly unlikely to take the immense risk of transferring such a devastating capability to terrorists they cannot control, given the ever-present possibility that the material would be traced back to its origin</w:t>
      </w:r>
      <w:r w:rsidRPr="003E7D8C">
        <w:rPr>
          <w:sz w:val="14"/>
        </w:rPr>
        <w:t xml:space="preserve">.”27 </w:t>
      </w:r>
      <w:r w:rsidRPr="00902764">
        <w:rPr>
          <w:rStyle w:val="StyleUnderline"/>
        </w:rPr>
        <w:t>Important in this last consideration are deterrent safeguards afforded by “nuclear forensics</w:t>
      </w:r>
      <w:r w:rsidRPr="003E7D8C">
        <w:rPr>
          <w:sz w:val="14"/>
        </w:rPr>
        <w:t xml:space="preserve">,” which is the rapidly developing science (and art) of connecting nuclear materials to their sources even after a bomb has been exploded.28 Moreover, </w:t>
      </w:r>
      <w:r w:rsidRPr="00902764">
        <w:rPr>
          <w:rStyle w:val="StyleUnderline"/>
        </w:rPr>
        <w:t xml:space="preserve">there is a very considerable danger to </w:t>
      </w:r>
      <w:r w:rsidRPr="00FE3E05">
        <w:rPr>
          <w:rStyle w:val="StyleUnderline"/>
        </w:rPr>
        <w:t>the donor that the bomb</w:t>
      </w:r>
      <w:r w:rsidRPr="00FE3E05">
        <w:rPr>
          <w:sz w:val="14"/>
        </w:rPr>
        <w:t xml:space="preserve"> (</w:t>
      </w:r>
      <w:r w:rsidRPr="00FE3E05">
        <w:rPr>
          <w:rStyle w:val="StyleUnderline"/>
        </w:rPr>
        <w:t>and its source) would be discovered before delivery or that it would be exploded in a manner and on</w:t>
      </w:r>
      <w:r w:rsidRPr="00902764">
        <w:rPr>
          <w:rStyle w:val="StyleUnderline"/>
        </w:rPr>
        <w:t xml:space="preserve"> a target the donor would not approve of—including on the donor itself</w:t>
      </w:r>
      <w:r w:rsidRPr="003E7D8C">
        <w:rPr>
          <w:sz w:val="14"/>
        </w:rPr>
        <w:t xml:space="preserve">. </w:t>
      </w:r>
      <w:r w:rsidRPr="00902764">
        <w:rPr>
          <w:rStyle w:val="StyleUnderline"/>
        </w:rPr>
        <w:t>Another concern would be that the terrorist group might be infiltrated by foreign intelligence</w:t>
      </w:r>
      <w:r w:rsidRPr="003E7D8C">
        <w:rPr>
          <w:sz w:val="14"/>
        </w:rPr>
        <w:t xml:space="preserve">.29 In addition, almost no one would trust al-Qaeda.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organizations.30 Most of the time, al-Qaeda didn’t get along all that well even with its host in Afghanistan, the Taliban government.31 </w:t>
      </w:r>
      <w:r w:rsidRPr="00B07808">
        <w:rPr>
          <w:rStyle w:val="StyleUnderline"/>
        </w:rPr>
        <w:t>There has</w:t>
      </w:r>
      <w:r w:rsidRPr="00902764">
        <w:rPr>
          <w:rStyle w:val="StyleUnderline"/>
        </w:rPr>
        <w:t xml:space="preserve"> also been great worry about “</w:t>
      </w:r>
      <w:r w:rsidRPr="001E0C8E">
        <w:rPr>
          <w:rStyle w:val="StyleUnderline"/>
          <w:highlight w:val="cyan"/>
        </w:rPr>
        <w:t>loose nukes</w:t>
      </w:r>
      <w:r w:rsidRPr="003E7D8C">
        <w:rPr>
          <w:sz w:val="14"/>
        </w:rPr>
        <w:t xml:space="preserve">,” especially in post-communist Russia—weapons, “suitcase bombs” in particular, that can be stolen or bought illicitly. A careful assessment conducted by the Center for Nonproliferation Studies has concluded that it is unlikely that any of those devices have been </w:t>
      </w:r>
      <w:r w:rsidRPr="00FE3E05">
        <w:rPr>
          <w:sz w:val="14"/>
        </w:rPr>
        <w:t>lost</w:t>
      </w:r>
      <w:r w:rsidRPr="003E7D8C">
        <w:rPr>
          <w:sz w:val="14"/>
        </w:rPr>
        <w:t xml:space="preserve"> and that, regardless, </w:t>
      </w:r>
      <w:r w:rsidRPr="00902764">
        <w:rPr>
          <w:rStyle w:val="StyleUnderline"/>
        </w:rPr>
        <w:t xml:space="preserve">their effectiveness </w:t>
      </w:r>
      <w:r w:rsidRPr="001E0C8E">
        <w:rPr>
          <w:rStyle w:val="StyleUnderline"/>
          <w:highlight w:val="cyan"/>
        </w:rPr>
        <w:t>would be</w:t>
      </w:r>
      <w:r w:rsidRPr="00902764">
        <w:rPr>
          <w:rStyle w:val="StyleUnderline"/>
        </w:rPr>
        <w:t xml:space="preserve"> very low or even </w:t>
      </w:r>
      <w:r w:rsidRPr="001E0C8E">
        <w:rPr>
          <w:rStyle w:val="StyleUnderline"/>
          <w:highlight w:val="cyan"/>
        </w:rPr>
        <w:t>nonexistent</w:t>
      </w:r>
      <w:r w:rsidRPr="00FE3E05">
        <w:rPr>
          <w:rStyle w:val="StyleUnderline"/>
        </w:rPr>
        <w:t xml:space="preserve"> because </w:t>
      </w:r>
      <w:r w:rsidRPr="001E0C8E">
        <w:rPr>
          <w:rStyle w:val="StyleUnderline"/>
          <w:highlight w:val="cyan"/>
        </w:rPr>
        <w:t>they</w:t>
      </w:r>
      <w:r w:rsidRPr="00902764">
        <w:rPr>
          <w:rStyle w:val="StyleUnderline"/>
        </w:rPr>
        <w:t xml:space="preserve"> (like all nuclear weapons) </w:t>
      </w:r>
      <w:r w:rsidRPr="001E0C8E">
        <w:rPr>
          <w:rStyle w:val="StyleUnderline"/>
          <w:highlight w:val="cyan"/>
        </w:rPr>
        <w:t>require</w:t>
      </w:r>
      <w:r w:rsidRPr="00FE3E05">
        <w:rPr>
          <w:rStyle w:val="StyleUnderline"/>
        </w:rPr>
        <w:t xml:space="preserve"> continual </w:t>
      </w:r>
      <w:r w:rsidRPr="001E0C8E">
        <w:rPr>
          <w:rStyle w:val="StyleUnderline"/>
          <w:highlight w:val="cyan"/>
        </w:rPr>
        <w:t>maintenance</w:t>
      </w:r>
      <w:r w:rsidRPr="003E7D8C">
        <w:rPr>
          <w:sz w:val="14"/>
        </w:rPr>
        <w:t xml:space="preserve">.32 Even some of those people most alarmed by the prospect of atomic terrorism have concluded, “It is probably true that there are no ‘loose nukes,’ transportable nuclear weapons missing from their proper storage locations and available for purchase in some way.”33 It might be added that Russia has an intense interest in controlling any weapons on its territory because it is likely to be a prime target of any illicit use by terrorist groups, particularly Chechen ones with whom it has been waging a vicious on-and-off war for decades. The government of Pakistan, which has been repeatedly threatened by terrorists, has a similar interest in controlling its nuclear weapons and material—and scientists. As noted by Stephen Younger, former head of nuclear weapons research and development at Los Alamos National Laboratory, “Regardless of what is reported in the news, all nuclear nations take the security of their weapons very seriously.”34 </w:t>
      </w:r>
      <w:r w:rsidRPr="00902764">
        <w:rPr>
          <w:rStyle w:val="StyleUnderline"/>
        </w:rPr>
        <w:t xml:space="preserve">Even if a finished bomb were somehow lifted somewhere, the </w:t>
      </w:r>
      <w:r w:rsidRPr="001E0C8E">
        <w:rPr>
          <w:rStyle w:val="StyleUnderline"/>
          <w:highlight w:val="cyan"/>
        </w:rPr>
        <w:t>loss would</w:t>
      </w:r>
      <w:r w:rsidRPr="00902764">
        <w:rPr>
          <w:rStyle w:val="StyleUnderline"/>
        </w:rPr>
        <w:t xml:space="preserve"> soon </w:t>
      </w:r>
      <w:r w:rsidRPr="001E0C8E">
        <w:rPr>
          <w:rStyle w:val="StyleUnderline"/>
          <w:highlight w:val="cyan"/>
        </w:rPr>
        <w:t>be noted and a worldwide pursuit launched</w:t>
      </w:r>
      <w:r w:rsidRPr="00902764">
        <w:rPr>
          <w:rStyle w:val="StyleUnderline"/>
        </w:rPr>
        <w:t xml:space="preserve">. Moreover, finished </w:t>
      </w:r>
      <w:r w:rsidRPr="001E0C8E">
        <w:rPr>
          <w:rStyle w:val="StyleUnderline"/>
          <w:highlight w:val="cyan"/>
        </w:rPr>
        <w:t>bombs are outfitted</w:t>
      </w:r>
      <w:r w:rsidRPr="00902764">
        <w:rPr>
          <w:rStyle w:val="StyleUnderline"/>
        </w:rPr>
        <w:t xml:space="preserve"> with devices designed </w:t>
      </w:r>
      <w:r w:rsidRPr="001E0C8E">
        <w:rPr>
          <w:rStyle w:val="StyleUnderline"/>
          <w:highlight w:val="cyan"/>
        </w:rPr>
        <w:t>to</w:t>
      </w:r>
      <w:r w:rsidRPr="00902764">
        <w:rPr>
          <w:rStyle w:val="StyleUnderline"/>
        </w:rPr>
        <w:t xml:space="preserve"> trigger a non-nuclear explosion that would </w:t>
      </w:r>
      <w:r w:rsidRPr="001E0C8E">
        <w:rPr>
          <w:rStyle w:val="StyleUnderline"/>
          <w:highlight w:val="cyan"/>
        </w:rPr>
        <w:t>destroy</w:t>
      </w:r>
      <w:r w:rsidRPr="00902764">
        <w:rPr>
          <w:rStyle w:val="StyleUnderline"/>
        </w:rPr>
        <w:t xml:space="preserve"> the bomb </w:t>
      </w:r>
      <w:r w:rsidRPr="001E0C8E">
        <w:rPr>
          <w:rStyle w:val="StyleUnderline"/>
          <w:highlight w:val="cyan"/>
        </w:rPr>
        <w:t>if</w:t>
      </w:r>
      <w:r w:rsidRPr="00902764">
        <w:rPr>
          <w:rStyle w:val="StyleUnderline"/>
        </w:rPr>
        <w:t xml:space="preserve"> it were </w:t>
      </w:r>
      <w:r w:rsidRPr="001E0C8E">
        <w:rPr>
          <w:rStyle w:val="StyleUnderline"/>
          <w:highlight w:val="cyan"/>
        </w:rPr>
        <w:t>tampered with</w:t>
      </w:r>
      <w:r w:rsidRPr="00902764">
        <w:rPr>
          <w:rStyle w:val="StyleUnderline"/>
        </w:rPr>
        <w:t xml:space="preserve">. And there are other security techniques: </w:t>
      </w:r>
      <w:r w:rsidRPr="001E0C8E">
        <w:rPr>
          <w:rStyle w:val="StyleUnderline"/>
          <w:highlight w:val="cyan"/>
        </w:rPr>
        <w:t>Bombs can be kept disassembled</w:t>
      </w:r>
      <w:r w:rsidRPr="003E7D8C">
        <w:rPr>
          <w:sz w:val="14"/>
        </w:rPr>
        <w:t xml:space="preserve"> with the components stored in separate high-security vaults, </w:t>
      </w:r>
      <w:r w:rsidRPr="001E0C8E">
        <w:rPr>
          <w:rStyle w:val="StyleUnderline"/>
          <w:highlight w:val="cyan"/>
        </w:rPr>
        <w:t>and security</w:t>
      </w:r>
      <w:r w:rsidRPr="00902764">
        <w:rPr>
          <w:rStyle w:val="StyleUnderline"/>
        </w:rPr>
        <w:t xml:space="preserve"> can be </w:t>
      </w:r>
      <w:r w:rsidRPr="001E0C8E">
        <w:rPr>
          <w:rStyle w:val="StyleUnderline"/>
          <w:highlight w:val="cyan"/>
        </w:rPr>
        <w:t>organized</w:t>
      </w:r>
      <w:r w:rsidRPr="00902764">
        <w:rPr>
          <w:rStyle w:val="StyleUnderline"/>
        </w:rPr>
        <w:t xml:space="preserve"> so that two people and multiple codes are required not only to use the bomb but also to store, maintain, and deploy it.</w:t>
      </w:r>
      <w:r w:rsidRPr="003E7D8C">
        <w:rPr>
          <w:sz w:val="14"/>
        </w:rPr>
        <w:t xml:space="preserve"> If the terrorists seek to enlist (or force) the services of someone who already knows how to set off the bomb, they would find, as Younger stresses, that “</w:t>
      </w:r>
      <w:r w:rsidRPr="001E0C8E">
        <w:rPr>
          <w:rStyle w:val="StyleUnderline"/>
          <w:highlight w:val="cyan"/>
        </w:rPr>
        <w:t>only few</w:t>
      </w:r>
      <w:r w:rsidRPr="00902764">
        <w:rPr>
          <w:rStyle w:val="StyleUnderline"/>
        </w:rPr>
        <w:t xml:space="preserve"> people in the world </w:t>
      </w:r>
      <w:r w:rsidRPr="001E0C8E">
        <w:rPr>
          <w:rStyle w:val="StyleUnderline"/>
          <w:highlight w:val="cyan"/>
        </w:rPr>
        <w:t>have the knowledge</w:t>
      </w:r>
      <w:r w:rsidRPr="00902764">
        <w:rPr>
          <w:rStyle w:val="StyleUnderline"/>
        </w:rPr>
        <w:t xml:space="preserve"> to cause an unauthorized detonation of a nuclear weapon</w:t>
      </w:r>
      <w:r w:rsidRPr="003E7D8C">
        <w:rPr>
          <w:sz w:val="14"/>
        </w:rPr>
        <w:t xml:space="preserve">.” Weapons designers know how a weapon works, he explains, but not the multiple types of signals necessary to set it off, and maintenance personnel are trained in only a limited set of functions.35 </w:t>
      </w:r>
      <w:r w:rsidRPr="00902764">
        <w:rPr>
          <w:rStyle w:val="StyleUnderline"/>
        </w:rPr>
        <w:t xml:space="preserve">There could be dangers </w:t>
      </w:r>
      <w:r w:rsidRPr="001E0C8E">
        <w:rPr>
          <w:rStyle w:val="StyleUnderline"/>
          <w:highlight w:val="cyan"/>
        </w:rPr>
        <w:t>in</w:t>
      </w:r>
      <w:r w:rsidRPr="00902764">
        <w:rPr>
          <w:rStyle w:val="StyleUnderline"/>
        </w:rPr>
        <w:t xml:space="preserve"> the </w:t>
      </w:r>
      <w:r w:rsidRPr="001E0C8E">
        <w:rPr>
          <w:rStyle w:val="StyleUnderline"/>
          <w:highlight w:val="cyan"/>
        </w:rPr>
        <w:t>chaos</w:t>
      </w:r>
      <w:r w:rsidRPr="00902764">
        <w:rPr>
          <w:rStyle w:val="StyleUnderline"/>
        </w:rPr>
        <w:t xml:space="preserve"> that would emerge if a nuclear state were to fail, collapsing in full disarray</w:t>
      </w:r>
      <w:r w:rsidRPr="003E7D8C">
        <w:rPr>
          <w:sz w:val="14"/>
        </w:rPr>
        <w:t xml:space="preserve">—Pakistan is frequently brought up in this context and sometimes North Korea as well. However, </w:t>
      </w:r>
      <w:r w:rsidRPr="00902764">
        <w:rPr>
          <w:rStyle w:val="StyleUnderline"/>
        </w:rPr>
        <w:t xml:space="preserve">even under those conditions, </w:t>
      </w:r>
      <w:r w:rsidRPr="001E0C8E">
        <w:rPr>
          <w:rStyle w:val="StyleUnderline"/>
          <w:highlight w:val="cyan"/>
        </w:rPr>
        <w:t xml:space="preserve">nuclear weapons would </w:t>
      </w:r>
      <w:r w:rsidRPr="00FE3E05">
        <w:rPr>
          <w:rStyle w:val="StyleUnderline"/>
        </w:rPr>
        <w:t xml:space="preserve">likely </w:t>
      </w:r>
      <w:r w:rsidRPr="001E0C8E">
        <w:rPr>
          <w:rStyle w:val="StyleUnderline"/>
          <w:highlight w:val="cyan"/>
        </w:rPr>
        <w:t>remain under</w:t>
      </w:r>
      <w:r w:rsidRPr="00FE3E05">
        <w:rPr>
          <w:rStyle w:val="StyleUnderline"/>
        </w:rPr>
        <w:t xml:space="preserve"> heavy </w:t>
      </w:r>
      <w:r w:rsidRPr="001E0C8E">
        <w:rPr>
          <w:rStyle w:val="StyleUnderline"/>
          <w:highlight w:val="cyan"/>
        </w:rPr>
        <w:t>guard</w:t>
      </w:r>
      <w:r w:rsidRPr="00902764">
        <w:rPr>
          <w:rStyle w:val="StyleUnderline"/>
        </w:rPr>
        <w:t xml:space="preserve"> by people who know that a purloined bomb would most likely end up going off in their own territory; would still have locks</w:t>
      </w:r>
      <w:r w:rsidRPr="003E7D8C">
        <w:rPr>
          <w:sz w:val="14"/>
        </w:rPr>
        <w:t xml:space="preserve"> (and in the case of Pakistan would be disassembled); </w:t>
      </w:r>
      <w:r w:rsidRPr="00902764">
        <w:rPr>
          <w:rStyle w:val="StyleUnderline"/>
        </w:rPr>
        <w:t>and could probably be followed, located, and hunted down by an alarmed international community</w:t>
      </w:r>
      <w:r w:rsidRPr="003E7D8C">
        <w:rPr>
          <w:sz w:val="14"/>
        </w:rPr>
        <w:t xml:space="preserve">. </w:t>
      </w:r>
      <w:r w:rsidRPr="00902764">
        <w:rPr>
          <w:rStyle w:val="StyleUnderline"/>
        </w:rPr>
        <w:t>The worst-case scenario</w:t>
      </w:r>
      <w:r w:rsidRPr="003E7D8C">
        <w:rPr>
          <w:sz w:val="14"/>
        </w:rPr>
        <w:t xml:space="preserve"> in that instance </w:t>
      </w:r>
      <w:r w:rsidRPr="00902764">
        <w:rPr>
          <w:rStyle w:val="StyleUnderline"/>
        </w:rPr>
        <w:t>requires not only a failed state but also a considerable series of additional permissive conditions</w:t>
      </w:r>
      <w:r w:rsidRPr="003E7D8C">
        <w:rPr>
          <w:sz w:val="14"/>
        </w:rPr>
        <w:t xml:space="preserve">, including consistent (and perfect) insider complicity and a sequence of hasty, opportunistic decisions or developments </w:t>
      </w:r>
      <w:r w:rsidRPr="00902764">
        <w:rPr>
          <w:rStyle w:val="StyleUnderline"/>
        </w:rPr>
        <w:t>that click flawlessly in a manner far more familiar to Hollywood scriptwriters than to people experienced with reality</w:t>
      </w:r>
      <w:r w:rsidRPr="003E7D8C">
        <w:rPr>
          <w:sz w:val="14"/>
        </w:rPr>
        <w:t xml:space="preserve">.36 Accidental or Inadvertent </w:t>
      </w:r>
      <w:r w:rsidRPr="00902764">
        <w:rPr>
          <w:rStyle w:val="StyleUnderline"/>
        </w:rPr>
        <w:t xml:space="preserve">Detonation </w:t>
      </w:r>
      <w:r w:rsidRPr="001E0C8E">
        <w:rPr>
          <w:rStyle w:val="StyleUnderline"/>
          <w:highlight w:val="cyan"/>
        </w:rPr>
        <w:t>A common concern has been</w:t>
      </w:r>
      <w:r w:rsidRPr="00902764">
        <w:rPr>
          <w:rStyle w:val="StyleUnderline"/>
        </w:rPr>
        <w:t xml:space="preserve"> that the weapons would somehow go off, by </w:t>
      </w:r>
      <w:r w:rsidRPr="001E0C8E">
        <w:rPr>
          <w:rStyle w:val="StyleUnderline"/>
          <w:highlight w:val="cyan"/>
        </w:rPr>
        <w:t>accident or miscalc</w:t>
      </w:r>
      <w:r w:rsidRPr="00902764">
        <w:rPr>
          <w:rStyle w:val="StyleUnderline"/>
        </w:rPr>
        <w:t>ulation</w:t>
      </w:r>
      <w:r w:rsidRPr="003E7D8C">
        <w:rPr>
          <w:sz w:val="14"/>
        </w:rPr>
        <w:t xml:space="preserve">, devastating the planet in the process. In 1960, a top nuclear strategist declared it “most unlikely” that the world could live with an uncontrolled arms race for decades.37 And in 1979, political scientist Hans J. Morgenthau declared: “The world is moving ineluctably towards a third world war—a strategic nuclear war. I do not believe that anything can be done to prevent it. The international system is simply too unstable to survive for long.”38 And Eric Schlosser remains deeply concerned about that danger today.39 In a 1982 New Yorker essay and best-selling book, both titled The Fate of the Earth, Jonathan Schell passionately, if repetitively, argued the not entirely novel proposition that nuclear war would be terrible, and he concluded ominously: “One day—and it is hard to believe that it will not be soon—we will make our choice. Either we will sink into the final coma and end it all or, as I trust and believe, we will awaken to the truth of our peril… and rise up to cleanse the earth of nuclear weapons.”40 As it happened, both options were avoided: Neither final coma nor nuclear cleansing ever took place. </w:t>
      </w:r>
      <w:r w:rsidRPr="00B07808">
        <w:rPr>
          <w:rStyle w:val="StyleUnderline"/>
        </w:rPr>
        <w:t xml:space="preserve">The common </w:t>
      </w:r>
      <w:r w:rsidRPr="00FE3E05">
        <w:rPr>
          <w:rStyle w:val="StyleUnderline"/>
        </w:rPr>
        <w:t xml:space="preserve">alarmist </w:t>
      </w:r>
      <w:r w:rsidRPr="001E0C8E">
        <w:rPr>
          <w:rStyle w:val="StyleUnderline"/>
          <w:highlight w:val="cyan"/>
        </w:rPr>
        <w:t>prognostications</w:t>
      </w:r>
      <w:r w:rsidRPr="00902764">
        <w:rPr>
          <w:rStyle w:val="StyleUnderline"/>
        </w:rPr>
        <w:t xml:space="preserve"> assuming that because the weapons exist, sooner or later one or more of them will necessarily go off </w:t>
      </w:r>
      <w:r w:rsidRPr="00FE3E05">
        <w:rPr>
          <w:rStyle w:val="StyleUnderline"/>
        </w:rPr>
        <w:t xml:space="preserve">has now </w:t>
      </w:r>
      <w:r w:rsidRPr="001E0C8E">
        <w:rPr>
          <w:rStyle w:val="StyleUnderline"/>
          <w:highlight w:val="cyan"/>
        </w:rPr>
        <w:t xml:space="preserve">failed </w:t>
      </w:r>
      <w:r w:rsidRPr="00FE3E05">
        <w:rPr>
          <w:rStyle w:val="StyleUnderline"/>
        </w:rPr>
        <w:t xml:space="preserve">to deliver </w:t>
      </w:r>
      <w:r w:rsidRPr="001E0C8E">
        <w:rPr>
          <w:rStyle w:val="StyleUnderline"/>
          <w:highlight w:val="cyan"/>
        </w:rPr>
        <w:t>for 70 years,</w:t>
      </w:r>
      <w:r w:rsidRPr="00902764">
        <w:rPr>
          <w:rStyle w:val="StyleUnderline"/>
        </w:rPr>
        <w:t xml:space="preserve"> and this suggests that </w:t>
      </w:r>
      <w:r w:rsidRPr="001E0C8E">
        <w:rPr>
          <w:rStyle w:val="StyleUnderline"/>
          <w:highlight w:val="cyan"/>
        </w:rPr>
        <w:t>something more than luck is operating</w:t>
      </w:r>
      <w:r w:rsidRPr="003E7D8C">
        <w:rPr>
          <w:sz w:val="14"/>
        </w:rPr>
        <w:t xml:space="preserve">. The Costly Consequences of Antiproliferation Policies Although </w:t>
      </w:r>
      <w:r w:rsidRPr="00902764">
        <w:rPr>
          <w:rStyle w:val="Emphasis"/>
        </w:rPr>
        <w:t xml:space="preserve">the consequences of </w:t>
      </w:r>
      <w:r w:rsidRPr="00FE3E05">
        <w:rPr>
          <w:rStyle w:val="Emphasis"/>
        </w:rPr>
        <w:t xml:space="preserve">nuclear </w:t>
      </w:r>
      <w:r w:rsidRPr="001E0C8E">
        <w:rPr>
          <w:rStyle w:val="Emphasis"/>
          <w:highlight w:val="cyan"/>
        </w:rPr>
        <w:t>prolif</w:t>
      </w:r>
      <w:r w:rsidRPr="00902764">
        <w:rPr>
          <w:rStyle w:val="Emphasis"/>
        </w:rPr>
        <w:t xml:space="preserve">eration </w:t>
      </w:r>
      <w:r w:rsidRPr="001E0C8E">
        <w:rPr>
          <w:rStyle w:val="Emphasis"/>
          <w:highlight w:val="cyan"/>
        </w:rPr>
        <w:t>have proved</w:t>
      </w:r>
      <w:r w:rsidRPr="00902764">
        <w:rPr>
          <w:rStyle w:val="Emphasis"/>
        </w:rPr>
        <w:t xml:space="preserve"> to be </w:t>
      </w:r>
      <w:r w:rsidRPr="00FE3E05">
        <w:rPr>
          <w:rStyle w:val="Emphasis"/>
        </w:rPr>
        <w:t xml:space="preserve">substantially </w:t>
      </w:r>
      <w:r w:rsidRPr="001E0C8E">
        <w:rPr>
          <w:rStyle w:val="Emphasis"/>
          <w:highlight w:val="cyan"/>
        </w:rPr>
        <w:t>benign</w:t>
      </w:r>
      <w:r w:rsidRPr="003E7D8C">
        <w:rPr>
          <w:sz w:val="14"/>
        </w:rPr>
        <w:t>, the same cannot be said for the consequences of the nuclear antiproliferation quest. The perpetual agony over nuclear proliferation has resulted in an obsessive effort to prevent or channel it, and it is this effort, not proliferation itself, that has inflicted severe costs.</w:t>
      </w:r>
    </w:p>
    <w:p w14:paraId="4F7B3405" w14:textId="77777777" w:rsidR="00CF1EDA" w:rsidRPr="00DA08C8" w:rsidRDefault="00CF1EDA" w:rsidP="00CF1EDA">
      <w:pPr>
        <w:pStyle w:val="Heading4"/>
        <w:rPr>
          <w:rFonts w:eastAsia="Times New Roman"/>
        </w:rPr>
      </w:pPr>
      <w:r w:rsidRPr="00DA08C8">
        <w:rPr>
          <w:rFonts w:eastAsia="Times New Roman"/>
        </w:rPr>
        <w:t>Prolif is slow, won’t happen, and has no impact – reject their evidence</w:t>
      </w:r>
    </w:p>
    <w:p w14:paraId="44878932" w14:textId="77777777" w:rsidR="00CF1EDA" w:rsidRPr="00DA08C8" w:rsidRDefault="00CF1EDA" w:rsidP="00CF1EDA">
      <w:pPr>
        <w:spacing w:line="256" w:lineRule="auto"/>
        <w:rPr>
          <w:rFonts w:eastAsia="Calibri"/>
        </w:rPr>
      </w:pPr>
      <w:r w:rsidRPr="005D4808">
        <w:rPr>
          <w:rStyle w:val="Style13ptBold"/>
        </w:rPr>
        <w:t>Keck 13</w:t>
      </w:r>
      <w:r w:rsidRPr="00DA08C8">
        <w:rPr>
          <w:rFonts w:eastAsia="Calibri"/>
        </w:rPr>
        <w:t xml:space="preserve"> (Zachary, Associate Editor of The Diplomat, 12/4/13, “Why Nuclear Weapons Don't Spread (Quickly)”, The Diplomat, http://thediplomat.com/2013/12/why-nuclear-weapons-dont-spread-quickly/)</w:t>
      </w:r>
    </w:p>
    <w:p w14:paraId="1EA713CA" w14:textId="77777777" w:rsidR="00CF1EDA" w:rsidRPr="00DA08C8" w:rsidRDefault="00CF1EDA" w:rsidP="00CF1EDA">
      <w:pPr>
        <w:spacing w:line="256" w:lineRule="auto"/>
        <w:ind w:firstLine="720"/>
        <w:rPr>
          <w:rFonts w:eastAsia="Calibri"/>
        </w:rPr>
      </w:pPr>
    </w:p>
    <w:p w14:paraId="0AAEF0F2" w14:textId="77777777" w:rsidR="00CF1EDA" w:rsidRPr="00DA08C8" w:rsidRDefault="00CF1EDA" w:rsidP="00CF1EDA">
      <w:pPr>
        <w:spacing w:line="256" w:lineRule="auto"/>
        <w:rPr>
          <w:rFonts w:eastAsia="Calibri"/>
          <w:sz w:val="16"/>
        </w:rPr>
      </w:pPr>
      <w:r w:rsidRPr="00DA08C8">
        <w:rPr>
          <w:rFonts w:eastAsia="Calibri"/>
          <w:sz w:val="16"/>
        </w:rPr>
        <w:t xml:space="preserve">Cartwright is hardly alone in holding these views. Indeed, the general consensus when it comes to nuclear weapons has long been “when there’s a will there’s a way.” And yet, </w:t>
      </w:r>
      <w:r w:rsidRPr="00DA08C8">
        <w:rPr>
          <w:rFonts w:eastAsia="Calibri"/>
          <w:bCs/>
          <w:u w:val="single"/>
        </w:rPr>
        <w:t xml:space="preserve">the </w:t>
      </w:r>
      <w:r w:rsidRPr="001E0C8E">
        <w:rPr>
          <w:rFonts w:eastAsia="Calibri"/>
          <w:bCs/>
          <w:highlight w:val="cyan"/>
          <w:u w:val="single"/>
        </w:rPr>
        <w:t>spread of nuc</w:t>
      </w:r>
      <w:r w:rsidRPr="00DA08C8">
        <w:rPr>
          <w:rFonts w:eastAsia="Calibri"/>
          <w:bCs/>
          <w:u w:val="single"/>
        </w:rPr>
        <w:t>lear weapon</w:t>
      </w:r>
      <w:r w:rsidRPr="001E0C8E">
        <w:rPr>
          <w:rFonts w:eastAsia="Calibri"/>
          <w:bCs/>
          <w:highlight w:val="cyan"/>
          <w:u w:val="single"/>
        </w:rPr>
        <w:t>s</w:t>
      </w:r>
      <w:r w:rsidRPr="00DA08C8">
        <w:rPr>
          <w:rFonts w:eastAsia="Calibri"/>
          <w:bCs/>
          <w:u w:val="single"/>
        </w:rPr>
        <w:t xml:space="preserve"> </w:t>
      </w:r>
      <w:r w:rsidRPr="001E0C8E">
        <w:rPr>
          <w:rFonts w:eastAsia="Calibri"/>
          <w:bCs/>
          <w:highlight w:val="cyan"/>
          <w:u w:val="single"/>
        </w:rPr>
        <w:t>has</w:t>
      </w:r>
      <w:r w:rsidRPr="00DA08C8">
        <w:rPr>
          <w:rFonts w:eastAsia="Calibri"/>
          <w:bCs/>
          <w:u w:val="single"/>
        </w:rPr>
        <w:t xml:space="preserve"> always </w:t>
      </w:r>
      <w:r w:rsidRPr="001E0C8E">
        <w:rPr>
          <w:rFonts w:eastAsia="Calibri"/>
          <w:bCs/>
          <w:highlight w:val="cyan"/>
          <w:u w:val="single"/>
        </w:rPr>
        <w:t>been</w:t>
      </w:r>
      <w:r w:rsidRPr="00DA08C8">
        <w:rPr>
          <w:rFonts w:eastAsia="Calibri"/>
          <w:sz w:val="16"/>
        </w:rPr>
        <w:t xml:space="preserve"> </w:t>
      </w:r>
      <w:r w:rsidRPr="00DA08C8">
        <w:rPr>
          <w:rFonts w:eastAsia="Calibri"/>
          <w:b/>
          <w:iCs/>
          <w:u w:val="single"/>
          <w:bdr w:val="single" w:sz="18" w:space="0" w:color="auto" w:frame="1"/>
        </w:rPr>
        <w:t xml:space="preserve">surprisingly </w:t>
      </w:r>
      <w:r w:rsidRPr="001E0C8E">
        <w:rPr>
          <w:rFonts w:eastAsia="Calibri"/>
          <w:b/>
          <w:iCs/>
          <w:highlight w:val="cyan"/>
          <w:u w:val="single"/>
          <w:bdr w:val="single" w:sz="18" w:space="0" w:color="auto" w:frame="1"/>
        </w:rPr>
        <w:t>slow</w:t>
      </w:r>
      <w:r w:rsidRPr="00DA08C8">
        <w:rPr>
          <w:rFonts w:eastAsia="Calibri"/>
          <w:sz w:val="16"/>
        </w:rPr>
        <w:t xml:space="preserve">. Moreover, </w:t>
      </w:r>
      <w:r w:rsidRPr="001E0C8E">
        <w:rPr>
          <w:rFonts w:eastAsia="Calibri"/>
          <w:bCs/>
          <w:highlight w:val="cyan"/>
          <w:u w:val="single"/>
        </w:rPr>
        <w:t>despite</w:t>
      </w:r>
      <w:r w:rsidRPr="00DA08C8">
        <w:rPr>
          <w:rFonts w:eastAsia="Calibri"/>
          <w:bCs/>
          <w:u w:val="single"/>
        </w:rPr>
        <w:t xml:space="preserve"> the</w:t>
      </w:r>
      <w:r w:rsidRPr="00DA08C8">
        <w:rPr>
          <w:rFonts w:eastAsia="Calibri"/>
          <w:sz w:val="16"/>
        </w:rPr>
        <w:t xml:space="preserve"> </w:t>
      </w:r>
      <w:r w:rsidRPr="001E0C8E">
        <w:rPr>
          <w:rFonts w:eastAsia="Calibri"/>
          <w:bCs/>
          <w:highlight w:val="cyan"/>
          <w:u w:val="single"/>
        </w:rPr>
        <w:t>diffusion of</w:t>
      </w:r>
      <w:r w:rsidRPr="00DA08C8">
        <w:rPr>
          <w:rFonts w:eastAsia="Calibri"/>
          <w:sz w:val="16"/>
        </w:rPr>
        <w:t xml:space="preserve"> nuclear </w:t>
      </w:r>
      <w:r w:rsidRPr="001E0C8E">
        <w:rPr>
          <w:rFonts w:eastAsia="Calibri"/>
          <w:bCs/>
          <w:highlight w:val="cyan"/>
          <w:u w:val="single"/>
        </w:rPr>
        <w:t>tech</w:t>
      </w:r>
      <w:r w:rsidRPr="00DA08C8">
        <w:rPr>
          <w:rFonts w:eastAsia="Calibri"/>
          <w:sz w:val="16"/>
        </w:rPr>
        <w:t xml:space="preserve">nology, </w:t>
      </w:r>
      <w:r w:rsidRPr="00DA08C8">
        <w:rPr>
          <w:rFonts w:eastAsia="Calibri"/>
          <w:bCs/>
          <w:u w:val="single"/>
        </w:rPr>
        <w:t>nuclear weapons have</w:t>
      </w:r>
      <w:r w:rsidRPr="00DA08C8">
        <w:rPr>
          <w:rFonts w:eastAsia="Calibri"/>
          <w:sz w:val="16"/>
        </w:rPr>
        <w:t xml:space="preserve"> actually </w:t>
      </w:r>
      <w:r w:rsidRPr="00DA08C8">
        <w:rPr>
          <w:rFonts w:eastAsia="Calibri"/>
          <w:bCs/>
          <w:u w:val="single"/>
        </w:rPr>
        <w:t>been</w:t>
      </w:r>
      <w:r w:rsidRPr="00DA08C8">
        <w:rPr>
          <w:rFonts w:eastAsia="Calibri"/>
          <w:sz w:val="16"/>
        </w:rPr>
        <w:t xml:space="preserve"> </w:t>
      </w:r>
      <w:r w:rsidRPr="00DA08C8">
        <w:rPr>
          <w:rFonts w:eastAsia="Calibri"/>
          <w:bCs/>
          <w:u w:val="single"/>
        </w:rPr>
        <w:t>spreading</w:t>
      </w:r>
      <w:r w:rsidRPr="00DA08C8">
        <w:rPr>
          <w:rFonts w:eastAsia="Calibri"/>
          <w:sz w:val="16"/>
        </w:rPr>
        <w:t xml:space="preserve"> </w:t>
      </w:r>
      <w:r w:rsidRPr="00DA08C8">
        <w:rPr>
          <w:rFonts w:eastAsia="Calibri"/>
          <w:bCs/>
          <w:u w:val="single"/>
        </w:rPr>
        <w:t>much more slowly than they did during the first</w:t>
      </w:r>
      <w:r w:rsidRPr="00DA08C8">
        <w:rPr>
          <w:rFonts w:eastAsia="Calibri"/>
          <w:sz w:val="16"/>
        </w:rPr>
        <w:t xml:space="preserve"> </w:t>
      </w:r>
      <w:r w:rsidRPr="00DA08C8">
        <w:rPr>
          <w:rFonts w:eastAsia="Calibri"/>
          <w:bCs/>
          <w:u w:val="single"/>
        </w:rPr>
        <w:t>few decades of the nuclear era.</w:t>
      </w:r>
    </w:p>
    <w:p w14:paraId="745E2F1B" w14:textId="77777777" w:rsidR="00CF1EDA" w:rsidRPr="00DA08C8" w:rsidRDefault="00CF1EDA" w:rsidP="00CF1EDA">
      <w:pPr>
        <w:spacing w:line="256" w:lineRule="auto"/>
        <w:rPr>
          <w:rFonts w:eastAsia="Calibri"/>
          <w:bCs/>
          <w:u w:val="single"/>
        </w:rPr>
      </w:pPr>
      <w:r w:rsidRPr="00DA08C8">
        <w:rPr>
          <w:rFonts w:eastAsia="Calibri"/>
          <w:sz w:val="16"/>
        </w:rPr>
        <w:t xml:space="preserve">Consider that, </w:t>
      </w:r>
      <w:r w:rsidRPr="00DA08C8">
        <w:rPr>
          <w:rFonts w:eastAsia="Calibri"/>
          <w:bCs/>
          <w:u w:val="single"/>
        </w:rPr>
        <w:t>in the three decades following</w:t>
      </w:r>
      <w:r w:rsidRPr="00DA08C8">
        <w:rPr>
          <w:rFonts w:eastAsia="Calibri"/>
          <w:sz w:val="16"/>
        </w:rPr>
        <w:t xml:space="preserve"> the atomic bombings of </w:t>
      </w:r>
      <w:r w:rsidRPr="00DA08C8">
        <w:rPr>
          <w:rFonts w:eastAsia="Calibri"/>
          <w:bCs/>
          <w:u w:val="single"/>
        </w:rPr>
        <w:t>Hiroshima and Nagasaki</w:t>
      </w:r>
      <w:r w:rsidRPr="00DA08C8">
        <w:rPr>
          <w:rFonts w:eastAsia="Calibri"/>
          <w:sz w:val="16"/>
        </w:rPr>
        <w:t xml:space="preserve">, no less than </w:t>
      </w:r>
      <w:r w:rsidRPr="00DA08C8">
        <w:rPr>
          <w:rFonts w:eastAsia="Calibri"/>
          <w:bCs/>
          <w:u w:val="single"/>
        </w:rPr>
        <w:t>seven countries</w:t>
      </w:r>
      <w:r w:rsidRPr="00DA08C8">
        <w:rPr>
          <w:rFonts w:eastAsia="Calibri"/>
          <w:sz w:val="16"/>
        </w:rPr>
        <w:t xml:space="preserve"> </w:t>
      </w:r>
      <w:r w:rsidRPr="00DA08C8">
        <w:rPr>
          <w:rFonts w:eastAsia="Calibri"/>
          <w:bCs/>
          <w:u w:val="single"/>
        </w:rPr>
        <w:t>developed</w:t>
      </w:r>
      <w:r w:rsidRPr="00DA08C8">
        <w:rPr>
          <w:rFonts w:eastAsia="Calibri"/>
          <w:sz w:val="16"/>
        </w:rPr>
        <w:t xml:space="preserve"> at least </w:t>
      </w:r>
      <w:r w:rsidRPr="00DA08C8">
        <w:rPr>
          <w:rFonts w:eastAsia="Calibri"/>
          <w:bCs/>
          <w:u w:val="single"/>
        </w:rPr>
        <w:t>a nascent nuclear weapon capability</w:t>
      </w:r>
      <w:r w:rsidRPr="00DA08C8">
        <w:rPr>
          <w:rFonts w:eastAsia="Calibri"/>
          <w:sz w:val="16"/>
        </w:rPr>
        <w:t xml:space="preserve">. </w:t>
      </w:r>
      <w:r w:rsidRPr="001E0C8E">
        <w:rPr>
          <w:rFonts w:eastAsia="Calibri"/>
          <w:bCs/>
          <w:highlight w:val="cyan"/>
          <w:u w:val="single"/>
        </w:rPr>
        <w:t>In</w:t>
      </w:r>
      <w:r w:rsidRPr="00DA08C8">
        <w:rPr>
          <w:rFonts w:eastAsia="Calibri"/>
          <w:bCs/>
          <w:u w:val="single"/>
        </w:rPr>
        <w:t xml:space="preserve"> the</w:t>
      </w:r>
      <w:r w:rsidRPr="00DA08C8">
        <w:rPr>
          <w:rFonts w:eastAsia="Calibri"/>
          <w:sz w:val="16"/>
        </w:rPr>
        <w:t xml:space="preserve"> nearly </w:t>
      </w:r>
      <w:r w:rsidRPr="001E0C8E">
        <w:rPr>
          <w:rFonts w:eastAsia="Calibri"/>
          <w:bCs/>
          <w:highlight w:val="cyan"/>
          <w:u w:val="single"/>
        </w:rPr>
        <w:t>four decades</w:t>
      </w:r>
      <w:r w:rsidRPr="00DA08C8">
        <w:rPr>
          <w:rFonts w:eastAsia="Calibri"/>
          <w:bCs/>
          <w:u w:val="single"/>
        </w:rPr>
        <w:t xml:space="preserve"> since</w:t>
      </w:r>
      <w:r w:rsidRPr="00DA08C8">
        <w:rPr>
          <w:rFonts w:eastAsia="Calibri"/>
          <w:sz w:val="16"/>
        </w:rPr>
        <w:t xml:space="preserve">, </w:t>
      </w:r>
      <w:r w:rsidRPr="00DA08C8">
        <w:rPr>
          <w:rFonts w:eastAsia="Calibri"/>
          <w:bCs/>
          <w:u w:val="single"/>
        </w:rPr>
        <w:t xml:space="preserve">only </w:t>
      </w:r>
      <w:r w:rsidRPr="001E0C8E">
        <w:rPr>
          <w:rFonts w:eastAsia="Calibri"/>
          <w:bCs/>
          <w:highlight w:val="cyan"/>
          <w:u w:val="single"/>
        </w:rPr>
        <w:t>three countries</w:t>
      </w:r>
      <w:r w:rsidRPr="00DA08C8">
        <w:rPr>
          <w:rFonts w:eastAsia="Calibri"/>
          <w:sz w:val="16"/>
        </w:rPr>
        <w:t xml:space="preserve"> — Pakistan, South Africa, and North Korea — </w:t>
      </w:r>
      <w:r w:rsidRPr="00DA08C8">
        <w:rPr>
          <w:rFonts w:eastAsia="Calibri"/>
          <w:bCs/>
          <w:u w:val="single"/>
        </w:rPr>
        <w:t xml:space="preserve">have </w:t>
      </w:r>
      <w:r w:rsidRPr="001E0C8E">
        <w:rPr>
          <w:rFonts w:eastAsia="Calibri"/>
          <w:bCs/>
          <w:highlight w:val="cyan"/>
          <w:u w:val="single"/>
        </w:rPr>
        <w:t>developed</w:t>
      </w:r>
      <w:r w:rsidRPr="00DA08C8">
        <w:rPr>
          <w:rFonts w:eastAsia="Calibri"/>
          <w:sz w:val="16"/>
        </w:rPr>
        <w:t xml:space="preserve"> a nuclear weapons </w:t>
      </w:r>
      <w:r w:rsidRPr="001E0C8E">
        <w:rPr>
          <w:rFonts w:eastAsia="Calibri"/>
          <w:bCs/>
          <w:highlight w:val="cyan"/>
          <w:u w:val="single"/>
        </w:rPr>
        <w:t>capability</w:t>
      </w:r>
      <w:r w:rsidRPr="00DA08C8">
        <w:rPr>
          <w:rFonts w:eastAsia="Calibri"/>
          <w:sz w:val="16"/>
        </w:rPr>
        <w:t xml:space="preserve">, </w:t>
      </w:r>
      <w:r w:rsidRPr="00DA08C8">
        <w:rPr>
          <w:rFonts w:eastAsia="Calibri"/>
          <w:bCs/>
          <w:u w:val="single"/>
        </w:rPr>
        <w:t xml:space="preserve">and </w:t>
      </w:r>
      <w:r w:rsidRPr="001E0C8E">
        <w:rPr>
          <w:rFonts w:eastAsia="Calibri"/>
          <w:bCs/>
          <w:highlight w:val="cyan"/>
          <w:u w:val="single"/>
        </w:rPr>
        <w:t>one</w:t>
      </w:r>
      <w:r w:rsidRPr="00DA08C8">
        <w:rPr>
          <w:rFonts w:eastAsia="Calibri"/>
          <w:sz w:val="16"/>
        </w:rPr>
        <w:t xml:space="preserve"> of these states — South Africa — </w:t>
      </w:r>
      <w:r w:rsidRPr="00DA08C8">
        <w:rPr>
          <w:rFonts w:eastAsia="Calibri"/>
          <w:bCs/>
          <w:u w:val="single"/>
        </w:rPr>
        <w:t xml:space="preserve">voluntarily </w:t>
      </w:r>
      <w:r w:rsidRPr="001E0C8E">
        <w:rPr>
          <w:rFonts w:eastAsia="Calibri"/>
          <w:bCs/>
          <w:highlight w:val="cyan"/>
          <w:u w:val="single"/>
        </w:rPr>
        <w:t>dismantled its arsenal.</w:t>
      </w:r>
    </w:p>
    <w:p w14:paraId="5C420BAE" w14:textId="77777777" w:rsidR="00CF1EDA" w:rsidRPr="00DA08C8" w:rsidRDefault="00CF1EDA" w:rsidP="00CF1EDA">
      <w:pPr>
        <w:spacing w:line="256" w:lineRule="auto"/>
        <w:rPr>
          <w:rFonts w:eastAsia="Calibri"/>
          <w:sz w:val="16"/>
        </w:rPr>
      </w:pPr>
      <w:r w:rsidRPr="00DA08C8">
        <w:rPr>
          <w:rFonts w:eastAsia="Calibri"/>
          <w:sz w:val="16"/>
        </w:rPr>
        <w:t xml:space="preserve">So what explains this great nuclear slowdown? Two converging trends seem to be at work. First, </w:t>
      </w:r>
      <w:r w:rsidRPr="00DA08C8">
        <w:rPr>
          <w:rFonts w:eastAsia="Calibri"/>
          <w:bCs/>
          <w:u w:val="single"/>
        </w:rPr>
        <w:t>there has been an</w:t>
      </w:r>
      <w:r w:rsidRPr="00DA08C8">
        <w:rPr>
          <w:rFonts w:eastAsia="Calibri"/>
          <w:sz w:val="16"/>
        </w:rPr>
        <w:t xml:space="preserve"> </w:t>
      </w:r>
      <w:r w:rsidRPr="00DA08C8">
        <w:rPr>
          <w:rFonts w:eastAsia="Calibri"/>
          <w:b/>
          <w:iCs/>
          <w:u w:val="single"/>
          <w:bdr w:val="single" w:sz="18" w:space="0" w:color="auto" w:frame="1"/>
        </w:rPr>
        <w:t>undeniable decline</w:t>
      </w:r>
      <w:r w:rsidRPr="00DA08C8">
        <w:rPr>
          <w:rFonts w:eastAsia="Calibri"/>
          <w:sz w:val="16"/>
        </w:rPr>
        <w:t xml:space="preserve"> </w:t>
      </w:r>
      <w:r w:rsidRPr="00DA08C8">
        <w:rPr>
          <w:rFonts w:eastAsia="Calibri"/>
          <w:bCs/>
          <w:u w:val="single"/>
        </w:rPr>
        <w:t>in the number of states interested in acquiring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Harald </w:t>
      </w:r>
      <w:r w:rsidRPr="001E0C8E">
        <w:rPr>
          <w:rFonts w:eastAsia="Calibri"/>
          <w:bCs/>
          <w:highlight w:val="cyan"/>
          <w:u w:val="single"/>
        </w:rPr>
        <w:t>Muller</w:t>
      </w:r>
      <w:r w:rsidRPr="001E0C8E">
        <w:rPr>
          <w:rFonts w:eastAsia="Calibri"/>
          <w:sz w:val="16"/>
          <w:highlight w:val="cyan"/>
        </w:rPr>
        <w:t xml:space="preserve"> </w:t>
      </w:r>
      <w:r w:rsidRPr="001E0C8E">
        <w:rPr>
          <w:rFonts w:eastAsia="Calibri"/>
          <w:bCs/>
          <w:highlight w:val="cyan"/>
          <w:u w:val="single"/>
        </w:rPr>
        <w:t>and</w:t>
      </w:r>
      <w:r w:rsidRPr="00DA08C8">
        <w:rPr>
          <w:rFonts w:eastAsia="Calibri"/>
          <w:sz w:val="16"/>
        </w:rPr>
        <w:t xml:space="preserve"> Andreas </w:t>
      </w:r>
      <w:r w:rsidRPr="001E0C8E">
        <w:rPr>
          <w:rFonts w:eastAsia="Calibri"/>
          <w:bCs/>
          <w:highlight w:val="cyan"/>
          <w:u w:val="single"/>
        </w:rPr>
        <w:t>Schmidt</w:t>
      </w:r>
      <w:r w:rsidRPr="00DA08C8">
        <w:rPr>
          <w:rFonts w:eastAsia="Calibri"/>
          <w:sz w:val="16"/>
        </w:rPr>
        <w:t xml:space="preserve"> have </w:t>
      </w:r>
      <w:r w:rsidRPr="00DA08C8">
        <w:rPr>
          <w:rFonts w:eastAsia="Calibri"/>
          <w:bCs/>
          <w:u w:val="single"/>
        </w:rPr>
        <w:t>documented this</w:t>
      </w:r>
      <w:r w:rsidRPr="00DA08C8">
        <w:rPr>
          <w:rFonts w:eastAsia="Calibri"/>
          <w:sz w:val="16"/>
        </w:rPr>
        <w:t xml:space="preserve"> well. </w:t>
      </w:r>
      <w:r w:rsidRPr="00DA08C8">
        <w:rPr>
          <w:rFonts w:eastAsia="Calibri"/>
          <w:bCs/>
          <w:u w:val="single"/>
        </w:rPr>
        <w:t>In their</w:t>
      </w:r>
      <w:r w:rsidRPr="00DA08C8">
        <w:rPr>
          <w:rFonts w:eastAsia="Calibri"/>
          <w:sz w:val="16"/>
        </w:rPr>
        <w:t xml:space="preserve"> </w:t>
      </w:r>
      <w:r w:rsidRPr="001E0C8E">
        <w:rPr>
          <w:rFonts w:eastAsia="Calibri"/>
          <w:b/>
          <w:iCs/>
          <w:highlight w:val="cyan"/>
          <w:u w:val="single"/>
          <w:bdr w:val="single" w:sz="18" w:space="0" w:color="auto" w:frame="1"/>
        </w:rPr>
        <w:t>comprehensive study</w:t>
      </w:r>
      <w:r w:rsidRPr="00DA08C8">
        <w:rPr>
          <w:rFonts w:eastAsia="Calibri"/>
          <w:sz w:val="16"/>
        </w:rPr>
        <w:t xml:space="preserve"> </w:t>
      </w:r>
      <w:r w:rsidRPr="00DA08C8">
        <w:rPr>
          <w:rFonts w:eastAsia="Calibri"/>
          <w:bCs/>
          <w:u w:val="single"/>
        </w:rPr>
        <w:t>of states with</w:t>
      </w:r>
      <w:r w:rsidRPr="00DA08C8">
        <w:rPr>
          <w:rFonts w:eastAsia="Calibri"/>
          <w:sz w:val="16"/>
        </w:rPr>
        <w:t xml:space="preserve"> nuclear </w:t>
      </w:r>
      <w:r w:rsidRPr="00DA08C8">
        <w:rPr>
          <w:rFonts w:eastAsia="Calibri"/>
          <w:bCs/>
          <w:u w:val="single"/>
        </w:rPr>
        <w:t>weapons activities between</w:t>
      </w:r>
      <w:r w:rsidRPr="00DA08C8">
        <w:rPr>
          <w:rFonts w:eastAsia="Calibri"/>
          <w:sz w:val="16"/>
        </w:rPr>
        <w:t xml:space="preserve"> 19</w:t>
      </w:r>
      <w:r w:rsidRPr="00DA08C8">
        <w:rPr>
          <w:rFonts w:eastAsia="Calibri"/>
          <w:b/>
          <w:iCs/>
          <w:u w:val="single"/>
          <w:bdr w:val="single" w:sz="18" w:space="0" w:color="auto" w:frame="1"/>
        </w:rPr>
        <w:t>45</w:t>
      </w:r>
      <w:r w:rsidRPr="00DA08C8">
        <w:rPr>
          <w:rFonts w:eastAsia="Calibri"/>
          <w:sz w:val="16"/>
        </w:rPr>
        <w:t xml:space="preserve"> </w:t>
      </w:r>
      <w:r w:rsidRPr="00DA08C8">
        <w:rPr>
          <w:rFonts w:eastAsia="Calibri"/>
          <w:bCs/>
          <w:u w:val="single"/>
        </w:rPr>
        <w:t>and</w:t>
      </w:r>
      <w:r w:rsidRPr="00DA08C8">
        <w:rPr>
          <w:rFonts w:eastAsia="Calibri"/>
          <w:sz w:val="16"/>
        </w:rPr>
        <w:t xml:space="preserve"> 20</w:t>
      </w:r>
      <w:r w:rsidRPr="00DA08C8">
        <w:rPr>
          <w:rFonts w:eastAsia="Calibri"/>
          <w:b/>
          <w:iCs/>
          <w:u w:val="single"/>
          <w:bdr w:val="single" w:sz="18" w:space="0" w:color="auto" w:frame="1"/>
        </w:rPr>
        <w:t>05</w:t>
      </w:r>
      <w:r w:rsidRPr="00DA08C8">
        <w:rPr>
          <w:rFonts w:eastAsia="Calibri"/>
          <w:sz w:val="16"/>
        </w:rPr>
        <w:t xml:space="preserve">, </w:t>
      </w:r>
      <w:r w:rsidRPr="00DA08C8">
        <w:rPr>
          <w:rFonts w:eastAsia="Calibri"/>
          <w:bCs/>
          <w:u w:val="single"/>
        </w:rPr>
        <w:t xml:space="preserve">they </w:t>
      </w:r>
      <w:r w:rsidRPr="001E0C8E">
        <w:rPr>
          <w:rFonts w:eastAsia="Calibri"/>
          <w:bCs/>
          <w:highlight w:val="cyan"/>
          <w:u w:val="single"/>
        </w:rPr>
        <w:t>find</w:t>
      </w:r>
      <w:r w:rsidRPr="00DA08C8">
        <w:rPr>
          <w:rFonts w:eastAsia="Calibri"/>
          <w:bCs/>
          <w:u w:val="single"/>
        </w:rPr>
        <w:t xml:space="preserve"> that</w:t>
      </w:r>
      <w:r w:rsidRPr="00DA08C8">
        <w:rPr>
          <w:rFonts w:eastAsia="Calibri"/>
          <w:sz w:val="16"/>
        </w:rPr>
        <w:t xml:space="preserve"> “</w:t>
      </w:r>
      <w:r w:rsidRPr="001E0C8E">
        <w:rPr>
          <w:rFonts w:eastAsia="Calibri"/>
          <w:bCs/>
          <w:highlight w:val="cyan"/>
          <w:u w:val="single"/>
        </w:rPr>
        <w:t>states with nuclear weapons activities</w:t>
      </w:r>
      <w:r w:rsidRPr="00DA08C8">
        <w:rPr>
          <w:rFonts w:eastAsia="Calibri"/>
          <w:bCs/>
          <w:u w:val="single"/>
        </w:rPr>
        <w:t xml:space="preserve"> were</w:t>
      </w:r>
      <w:r w:rsidRPr="00DA08C8">
        <w:rPr>
          <w:rFonts w:eastAsia="Calibri"/>
          <w:sz w:val="16"/>
        </w:rPr>
        <w:t xml:space="preserve"> </w:t>
      </w:r>
      <w:r w:rsidRPr="00DA08C8">
        <w:rPr>
          <w:rFonts w:eastAsia="Calibri"/>
          <w:b/>
          <w:iCs/>
          <w:u w:val="single"/>
          <w:bdr w:val="single" w:sz="18" w:space="0" w:color="auto" w:frame="1"/>
        </w:rPr>
        <w:t>always a minority</w:t>
      </w:r>
      <w:r w:rsidRPr="00DA08C8">
        <w:rPr>
          <w:rFonts w:eastAsia="Calibri"/>
          <w:sz w:val="16"/>
        </w:rPr>
        <w:t xml:space="preserve">, </w:t>
      </w:r>
      <w:r w:rsidRPr="00DA08C8">
        <w:rPr>
          <w:rFonts w:eastAsia="Calibri"/>
          <w:bCs/>
          <w:u w:val="single"/>
        </w:rPr>
        <w:t xml:space="preserve">and today they </w:t>
      </w:r>
      <w:r w:rsidRPr="001E0C8E">
        <w:rPr>
          <w:rFonts w:eastAsia="Calibri"/>
          <w:bCs/>
          <w:highlight w:val="cyan"/>
          <w:u w:val="single"/>
        </w:rPr>
        <w:t>are the</w:t>
      </w:r>
      <w:r w:rsidRPr="00DA08C8">
        <w:rPr>
          <w:rFonts w:eastAsia="Calibri"/>
          <w:sz w:val="16"/>
        </w:rPr>
        <w:t xml:space="preserve"> </w:t>
      </w:r>
      <w:r w:rsidRPr="001E0C8E">
        <w:rPr>
          <w:rFonts w:eastAsia="Calibri"/>
          <w:b/>
          <w:iCs/>
          <w:highlight w:val="cyan"/>
          <w:u w:val="single"/>
          <w:bdr w:val="single" w:sz="18" w:space="0" w:color="auto" w:frame="1"/>
        </w:rPr>
        <w:t>smallest minority</w:t>
      </w:r>
      <w:r w:rsidRPr="00DA08C8">
        <w:rPr>
          <w:rFonts w:eastAsia="Calibri"/>
          <w:sz w:val="16"/>
        </w:rPr>
        <w:t xml:space="preserve"> since 1945.” Specifically, in 2005 </w:t>
      </w:r>
      <w:r w:rsidRPr="00DA08C8">
        <w:rPr>
          <w:rFonts w:eastAsia="Calibri"/>
          <w:bCs/>
          <w:u w:val="single"/>
        </w:rPr>
        <w:t xml:space="preserve">they identified 10 </w:t>
      </w:r>
      <w:r w:rsidRPr="001E0C8E">
        <w:rPr>
          <w:rFonts w:eastAsia="Calibri"/>
          <w:bCs/>
          <w:highlight w:val="cyan"/>
          <w:u w:val="single"/>
        </w:rPr>
        <w:t>states</w:t>
      </w:r>
      <w:r w:rsidRPr="00DA08C8">
        <w:rPr>
          <w:rFonts w:eastAsia="Calibri"/>
          <w:bCs/>
          <w:u w:val="single"/>
        </w:rPr>
        <w:t xml:space="preserve"> as </w:t>
      </w:r>
      <w:r w:rsidRPr="001E0C8E">
        <w:rPr>
          <w:rFonts w:eastAsia="Calibri"/>
          <w:bCs/>
          <w:highlight w:val="cyan"/>
          <w:u w:val="single"/>
        </w:rPr>
        <w:t>having nuclear weapons</w:t>
      </w:r>
      <w:r w:rsidRPr="00DA08C8">
        <w:rPr>
          <w:rFonts w:eastAsia="Calibri"/>
          <w:bCs/>
          <w:u w:val="single"/>
        </w:rPr>
        <w:t xml:space="preserve"> activities</w:t>
      </w:r>
      <w:r w:rsidRPr="00DA08C8">
        <w:rPr>
          <w:rFonts w:eastAsia="Calibri"/>
          <w:sz w:val="16"/>
        </w:rPr>
        <w:t xml:space="preserve"> (including those with nuclear weapons), </w:t>
      </w:r>
      <w:r w:rsidRPr="00DA08C8">
        <w:rPr>
          <w:rFonts w:eastAsia="Calibri"/>
          <w:bCs/>
          <w:u w:val="single"/>
        </w:rPr>
        <w:t xml:space="preserve">which </w:t>
      </w:r>
      <w:r w:rsidRPr="001E0C8E">
        <w:rPr>
          <w:rFonts w:eastAsia="Calibri"/>
          <w:bCs/>
          <w:highlight w:val="cyan"/>
          <w:u w:val="single"/>
        </w:rPr>
        <w:t>constitute</w:t>
      </w:r>
      <w:r w:rsidRPr="00DA08C8">
        <w:rPr>
          <w:rFonts w:eastAsia="Calibri"/>
          <w:bCs/>
          <w:u w:val="single"/>
        </w:rPr>
        <w:t>d</w:t>
      </w:r>
      <w:r w:rsidRPr="00DA08C8">
        <w:rPr>
          <w:rFonts w:eastAsia="Calibri"/>
          <w:sz w:val="16"/>
        </w:rPr>
        <w:t xml:space="preserve"> </w:t>
      </w:r>
      <w:r w:rsidRPr="001E0C8E">
        <w:rPr>
          <w:rFonts w:eastAsia="Calibri"/>
          <w:b/>
          <w:iCs/>
          <w:highlight w:val="cyan"/>
          <w:u w:val="single"/>
          <w:bdr w:val="single" w:sz="18" w:space="0" w:color="auto" w:frame="1"/>
        </w:rPr>
        <w:t>less than six percent</w:t>
      </w:r>
      <w:r w:rsidRPr="001E0C8E">
        <w:rPr>
          <w:rFonts w:eastAsia="Calibri"/>
          <w:sz w:val="16"/>
          <w:highlight w:val="cyan"/>
        </w:rPr>
        <w:t xml:space="preserve"> </w:t>
      </w:r>
      <w:r w:rsidRPr="001E0C8E">
        <w:rPr>
          <w:rFonts w:eastAsia="Calibri"/>
          <w:bCs/>
          <w:highlight w:val="cyan"/>
          <w:u w:val="single"/>
        </w:rPr>
        <w:t>of</w:t>
      </w:r>
      <w:r w:rsidRPr="001E0C8E">
        <w:rPr>
          <w:rFonts w:eastAsia="Calibri"/>
          <w:sz w:val="16"/>
          <w:highlight w:val="cyan"/>
        </w:rPr>
        <w:t xml:space="preserve"> </w:t>
      </w:r>
      <w:r w:rsidRPr="001E0C8E">
        <w:rPr>
          <w:rFonts w:eastAsia="Calibri"/>
          <w:bCs/>
          <w:highlight w:val="cyan"/>
          <w:u w:val="single"/>
        </w:rPr>
        <w:t>UN</w:t>
      </w:r>
      <w:r w:rsidRPr="00DA08C8">
        <w:rPr>
          <w:rFonts w:eastAsia="Calibri"/>
          <w:bCs/>
          <w:u w:val="single"/>
        </w:rPr>
        <w:t xml:space="preserve"> members</w:t>
      </w:r>
      <w:r w:rsidRPr="00DA08C8">
        <w:rPr>
          <w:rFonts w:eastAsia="Calibri"/>
          <w:sz w:val="16"/>
        </w:rPr>
        <w:t>. Today the only non-nuclear weapon state (NNWS) that might be interested in an atomic weapon is Iran.</w:t>
      </w:r>
    </w:p>
    <w:p w14:paraId="6CC6E933" w14:textId="77777777" w:rsidR="00CF1EDA" w:rsidRPr="00DA08C8" w:rsidRDefault="00CF1EDA" w:rsidP="00CF1EDA">
      <w:pPr>
        <w:spacing w:line="256" w:lineRule="auto"/>
        <w:rPr>
          <w:rFonts w:eastAsia="Calibri"/>
          <w:sz w:val="16"/>
        </w:rPr>
      </w:pPr>
      <w:r w:rsidRPr="00DA08C8">
        <w:rPr>
          <w:rFonts w:eastAsia="Calibri"/>
          <w:sz w:val="16"/>
        </w:rPr>
        <w:t xml:space="preserve">The fact that </w:t>
      </w:r>
      <w:r w:rsidRPr="001E0C8E">
        <w:rPr>
          <w:rFonts w:eastAsia="Calibri"/>
          <w:bCs/>
          <w:highlight w:val="cyan"/>
          <w:u w:val="single"/>
        </w:rPr>
        <w:t>states have</w:t>
      </w:r>
      <w:r w:rsidRPr="00DA08C8">
        <w:rPr>
          <w:rFonts w:eastAsia="Calibri"/>
          <w:sz w:val="16"/>
        </w:rPr>
        <w:t xml:space="preserve"> </w:t>
      </w:r>
      <w:r w:rsidRPr="00DA08C8">
        <w:rPr>
          <w:rFonts w:eastAsia="Calibri"/>
          <w:b/>
          <w:iCs/>
          <w:u w:val="single"/>
          <w:bdr w:val="single" w:sz="18" w:space="0" w:color="auto" w:frame="1"/>
        </w:rPr>
        <w:t xml:space="preserve">by and large </w:t>
      </w:r>
      <w:r w:rsidRPr="001E0C8E">
        <w:rPr>
          <w:rFonts w:eastAsia="Calibri"/>
          <w:b/>
          <w:iCs/>
          <w:highlight w:val="cyan"/>
          <w:u w:val="single"/>
          <w:bdr w:val="single" w:sz="18" w:space="0" w:color="auto" w:frame="1"/>
        </w:rPr>
        <w:t>been uninterested</w:t>
      </w:r>
      <w:r w:rsidRPr="00DA08C8">
        <w:rPr>
          <w:rFonts w:eastAsia="Calibri"/>
          <w:b/>
          <w:iCs/>
          <w:u w:val="single"/>
          <w:bdr w:val="single" w:sz="18" w:space="0" w:color="auto" w:frame="1"/>
        </w:rPr>
        <w:t xml:space="preserve"> in nuclear weapons</w:t>
      </w:r>
      <w:r w:rsidRPr="00DA08C8">
        <w:rPr>
          <w:rFonts w:eastAsia="Calibri"/>
          <w:sz w:val="16"/>
        </w:rPr>
        <w:t xml:space="preserve"> is somewhat perplexing from a historic perspective. After all, what other revolutionary military technology hasn’t elicited strong interest from most states competing in the international system?</w:t>
      </w:r>
    </w:p>
    <w:p w14:paraId="25ED4550" w14:textId="77777777" w:rsidR="00CF1EDA" w:rsidRPr="00DA08C8" w:rsidRDefault="00CF1EDA" w:rsidP="00CF1EDA">
      <w:pPr>
        <w:spacing w:line="256" w:lineRule="auto"/>
        <w:rPr>
          <w:rFonts w:eastAsia="Calibri"/>
          <w:sz w:val="16"/>
        </w:rPr>
      </w:pPr>
      <w:r w:rsidRPr="00DA08C8">
        <w:rPr>
          <w:rFonts w:eastAsia="Calibri"/>
          <w:sz w:val="16"/>
        </w:rPr>
        <w:t xml:space="preserve">At the same time, when one examines the properties of nuclear weapons more closely, the lack of interest is easier to understand. </w:t>
      </w:r>
      <w:r w:rsidRPr="00DA08C8">
        <w:rPr>
          <w:rFonts w:eastAsia="Calibri"/>
          <w:bCs/>
          <w:u w:val="single"/>
        </w:rPr>
        <w:t>Nuclear weapons</w:t>
      </w:r>
      <w:r w:rsidRPr="00DA08C8">
        <w:rPr>
          <w:rFonts w:eastAsia="Calibri"/>
          <w:sz w:val="16"/>
        </w:rPr>
        <w:t xml:space="preserve"> have basically </w:t>
      </w:r>
      <w:r w:rsidRPr="00DA08C8">
        <w:rPr>
          <w:rFonts w:eastAsia="Calibri"/>
          <w:bCs/>
          <w:u w:val="single"/>
        </w:rPr>
        <w:t>served one purpose</w:t>
      </w:r>
      <w:r w:rsidRPr="00DA08C8">
        <w:rPr>
          <w:rFonts w:eastAsia="Calibri"/>
          <w:sz w:val="16"/>
        </w:rPr>
        <w:t xml:space="preserve"> for states possessing them; namely, </w:t>
      </w:r>
      <w:r w:rsidRPr="00DA08C8">
        <w:rPr>
          <w:rFonts w:eastAsia="Calibri"/>
          <w:bCs/>
          <w:u w:val="single"/>
        </w:rPr>
        <w:t>they</w:t>
      </w:r>
      <w:r w:rsidRPr="00DA08C8">
        <w:rPr>
          <w:rFonts w:eastAsia="Calibri"/>
          <w:sz w:val="16"/>
        </w:rPr>
        <w:t xml:space="preserve"> have </w:t>
      </w:r>
      <w:r w:rsidRPr="00DA08C8">
        <w:rPr>
          <w:rFonts w:eastAsia="Calibri"/>
          <w:bCs/>
          <w:u w:val="single"/>
        </w:rPr>
        <w:t>deterred others</w:t>
      </w:r>
      <w:r w:rsidRPr="00DA08C8">
        <w:rPr>
          <w:rFonts w:eastAsia="Calibri"/>
          <w:sz w:val="16"/>
        </w:rPr>
        <w:t xml:space="preserve"> from challenging that state’s survival and other fundamental interests. But the </w:t>
      </w:r>
      <w:r w:rsidRPr="00DA08C8">
        <w:rPr>
          <w:rFonts w:eastAsia="Calibri"/>
          <w:bCs/>
          <w:u w:val="single"/>
        </w:rPr>
        <w:t>nuclear era has</w:t>
      </w:r>
      <w:r w:rsidRPr="00DA08C8">
        <w:rPr>
          <w:rFonts w:eastAsia="Calibri"/>
          <w:sz w:val="16"/>
        </w:rPr>
        <w:t xml:space="preserve"> also </w:t>
      </w:r>
      <w:r w:rsidRPr="00DA08C8">
        <w:rPr>
          <w:rFonts w:eastAsia="Calibri"/>
          <w:bCs/>
          <w:u w:val="single"/>
        </w:rPr>
        <w:t>been characterized by a sharp decline in warfare</w:t>
      </w:r>
      <w:r w:rsidRPr="00DA08C8">
        <w:rPr>
          <w:rFonts w:eastAsia="Calibri"/>
          <w:sz w:val="16"/>
        </w:rPr>
        <w:t xml:space="preserve"> </w:t>
      </w:r>
      <w:r w:rsidRPr="00DA08C8">
        <w:rPr>
          <w:rFonts w:eastAsia="Calibri"/>
          <w:bCs/>
          <w:u w:val="single"/>
        </w:rPr>
        <w:t>and</w:t>
      </w:r>
      <w:r w:rsidRPr="00DA08C8">
        <w:rPr>
          <w:rFonts w:eastAsia="Calibri"/>
          <w:sz w:val="16"/>
        </w:rPr>
        <w:t xml:space="preserve"> today </w:t>
      </w:r>
      <w:r w:rsidRPr="00DA08C8">
        <w:rPr>
          <w:rFonts w:eastAsia="Calibri"/>
          <w:bCs/>
          <w:u w:val="single"/>
        </w:rPr>
        <w:t>fewer</w:t>
      </w:r>
      <w:r w:rsidRPr="00DA08C8">
        <w:rPr>
          <w:rFonts w:eastAsia="Calibri"/>
          <w:sz w:val="16"/>
        </w:rPr>
        <w:t xml:space="preserve"> </w:t>
      </w:r>
      <w:r w:rsidRPr="00DA08C8">
        <w:rPr>
          <w:rFonts w:eastAsia="Calibri"/>
          <w:bCs/>
          <w:u w:val="single"/>
        </w:rPr>
        <w:t>states</w:t>
      </w:r>
      <w:r w:rsidRPr="00DA08C8">
        <w:rPr>
          <w:rFonts w:eastAsia="Calibri"/>
          <w:sz w:val="16"/>
        </w:rPr>
        <w:t xml:space="preserve"> </w:t>
      </w:r>
      <w:r w:rsidRPr="00DA08C8">
        <w:rPr>
          <w:rFonts w:eastAsia="Calibri"/>
          <w:bCs/>
          <w:u w:val="single"/>
        </w:rPr>
        <w:t>face</w:t>
      </w:r>
      <w:r w:rsidRPr="00DA08C8">
        <w:rPr>
          <w:rFonts w:eastAsia="Calibri"/>
          <w:sz w:val="16"/>
        </w:rPr>
        <w:t xml:space="preserve"> fundamental external </w:t>
      </w:r>
      <w:r w:rsidRPr="00DA08C8">
        <w:rPr>
          <w:rFonts w:eastAsia="Calibri"/>
          <w:bCs/>
          <w:u w:val="single"/>
        </w:rPr>
        <w:t>threats</w:t>
      </w:r>
      <w:r w:rsidRPr="00DA08C8">
        <w:rPr>
          <w:rFonts w:eastAsia="Calibri"/>
          <w:sz w:val="16"/>
        </w:rPr>
        <w:t xml:space="preserve"> to their existence. Given the high costs of building and maintaining a nuclear arsenal, it makes little sense to acquire nuclear weapons without such an existential threat.</w:t>
      </w:r>
    </w:p>
    <w:p w14:paraId="1A88C43D" w14:textId="77777777" w:rsidR="00CF1EDA" w:rsidRPr="00DA08C8" w:rsidRDefault="00CF1EDA" w:rsidP="00CF1EDA">
      <w:pPr>
        <w:spacing w:line="256" w:lineRule="auto"/>
        <w:rPr>
          <w:rFonts w:eastAsia="Calibri"/>
          <w:bCs/>
          <w:u w:val="single"/>
        </w:rPr>
      </w:pPr>
      <w:r w:rsidRPr="00DA08C8">
        <w:rPr>
          <w:rFonts w:eastAsia="Calibri"/>
          <w:sz w:val="16"/>
        </w:rPr>
        <w:t xml:space="preserve">While lack of interest explains why some states have renounced nuclear weapons despite possessing the capability to build them, the </w:t>
      </w:r>
      <w:r w:rsidRPr="001E0C8E">
        <w:rPr>
          <w:rFonts w:eastAsia="Calibri"/>
          <w:bCs/>
          <w:highlight w:val="cyan"/>
          <w:u w:val="single"/>
        </w:rPr>
        <w:t>difficulty</w:t>
      </w:r>
      <w:r w:rsidRPr="001E0C8E">
        <w:rPr>
          <w:rFonts w:eastAsia="Calibri"/>
          <w:sz w:val="16"/>
          <w:highlight w:val="cyan"/>
        </w:rPr>
        <w:t xml:space="preserve"> </w:t>
      </w:r>
      <w:r w:rsidRPr="001E0C8E">
        <w:rPr>
          <w:rFonts w:eastAsia="Calibri"/>
          <w:bCs/>
          <w:highlight w:val="cyan"/>
          <w:u w:val="single"/>
        </w:rPr>
        <w:t>in building them</w:t>
      </w:r>
      <w:r w:rsidRPr="00DA08C8">
        <w:rPr>
          <w:rFonts w:eastAsia="Calibri"/>
          <w:bCs/>
          <w:u w:val="single"/>
        </w:rPr>
        <w:t xml:space="preserve"> has </w:t>
      </w:r>
      <w:r w:rsidRPr="001E0C8E">
        <w:rPr>
          <w:rFonts w:eastAsia="Calibri"/>
          <w:bCs/>
          <w:highlight w:val="cyan"/>
          <w:u w:val="single"/>
        </w:rPr>
        <w:t>prevented</w:t>
      </w:r>
      <w:r w:rsidRPr="00DA08C8">
        <w:rPr>
          <w:rFonts w:eastAsia="Calibri"/>
          <w:bCs/>
          <w:u w:val="single"/>
        </w:rPr>
        <w:t xml:space="preserve"> others </w:t>
      </w:r>
      <w:r w:rsidRPr="001E0C8E">
        <w:rPr>
          <w:rFonts w:eastAsia="Calibri"/>
          <w:bCs/>
          <w:highlight w:val="cyan"/>
          <w:u w:val="single"/>
        </w:rPr>
        <w:t>states</w:t>
      </w:r>
      <w:r w:rsidRPr="00DA08C8">
        <w:rPr>
          <w:rFonts w:eastAsia="Calibri"/>
          <w:bCs/>
          <w:u w:val="single"/>
        </w:rPr>
        <w:t xml:space="preserve"> </w:t>
      </w:r>
      <w:r w:rsidRPr="001E0C8E">
        <w:rPr>
          <w:rFonts w:eastAsia="Calibri"/>
          <w:bCs/>
          <w:highlight w:val="cyan"/>
          <w:u w:val="single"/>
        </w:rPr>
        <w:t>that seek</w:t>
      </w:r>
      <w:r w:rsidRPr="00DA08C8">
        <w:rPr>
          <w:rFonts w:eastAsia="Calibri"/>
          <w:sz w:val="16"/>
        </w:rPr>
        <w:t xml:space="preserve"> nuclear </w:t>
      </w:r>
      <w:r w:rsidRPr="001E0C8E">
        <w:rPr>
          <w:rFonts w:eastAsia="Calibri"/>
          <w:bCs/>
          <w:highlight w:val="cyan"/>
          <w:u w:val="single"/>
        </w:rPr>
        <w:t>weapons</w:t>
      </w:r>
      <w:r w:rsidRPr="00DA08C8">
        <w:rPr>
          <w:rFonts w:eastAsia="Calibri"/>
          <w:bCs/>
          <w:u w:val="single"/>
        </w:rPr>
        <w:t xml:space="preserve"> from acquiring them</w:t>
      </w:r>
      <w:r w:rsidRPr="00DA08C8">
        <w:rPr>
          <w:rFonts w:eastAsia="Calibri"/>
          <w:sz w:val="16"/>
        </w:rPr>
        <w:t xml:space="preserve">. </w:t>
      </w:r>
      <w:r w:rsidRPr="00DA08C8">
        <w:rPr>
          <w:rFonts w:eastAsia="Calibri"/>
          <w:bCs/>
          <w:u w:val="single"/>
        </w:rPr>
        <w:t>Despite</w:t>
      </w:r>
      <w:r w:rsidRPr="00DA08C8">
        <w:rPr>
          <w:rFonts w:eastAsia="Calibri"/>
          <w:sz w:val="16"/>
        </w:rPr>
        <w:t xml:space="preserve"> the view that “</w:t>
      </w:r>
      <w:r w:rsidRPr="00DA08C8">
        <w:rPr>
          <w:rFonts w:eastAsia="Calibri"/>
          <w:bCs/>
          <w:u w:val="single"/>
        </w:rPr>
        <w:t>where there is a will there’s a way,” and</w:t>
      </w:r>
      <w:r w:rsidRPr="00DA08C8">
        <w:rPr>
          <w:rFonts w:eastAsia="Calibri"/>
          <w:sz w:val="16"/>
        </w:rPr>
        <w:t xml:space="preserve"> a strong sense that </w:t>
      </w:r>
      <w:r w:rsidRPr="00DA08C8">
        <w:rPr>
          <w:rFonts w:eastAsia="Calibri"/>
          <w:bCs/>
          <w:u w:val="single"/>
        </w:rPr>
        <w:t>globalization</w:t>
      </w:r>
      <w:r w:rsidRPr="00DA08C8">
        <w:rPr>
          <w:rFonts w:eastAsia="Calibri"/>
          <w:sz w:val="16"/>
        </w:rPr>
        <w:t xml:space="preserve"> has exacerbated this, the </w:t>
      </w:r>
      <w:r w:rsidRPr="00DA08C8">
        <w:rPr>
          <w:rFonts w:eastAsia="Calibri"/>
          <w:bCs/>
          <w:u w:val="single"/>
        </w:rPr>
        <w:t>historical record tells</w:t>
      </w:r>
      <w:r w:rsidRPr="00DA08C8">
        <w:rPr>
          <w:rFonts w:eastAsia="Calibri"/>
          <w:sz w:val="16"/>
        </w:rPr>
        <w:t xml:space="preserve"> </w:t>
      </w:r>
      <w:r w:rsidRPr="00DA08C8">
        <w:rPr>
          <w:rFonts w:eastAsia="Calibri"/>
          <w:bCs/>
          <w:u w:val="single"/>
        </w:rPr>
        <w:t xml:space="preserve">a </w:t>
      </w:r>
      <w:r w:rsidRPr="00DA08C8">
        <w:rPr>
          <w:rFonts w:eastAsia="Calibri"/>
          <w:sz w:val="16"/>
        </w:rPr>
        <w:t xml:space="preserve">very </w:t>
      </w:r>
      <w:r w:rsidRPr="00DA08C8">
        <w:rPr>
          <w:rFonts w:eastAsia="Calibri"/>
          <w:bCs/>
          <w:u w:val="single"/>
        </w:rPr>
        <w:t>different story.</w:t>
      </w:r>
    </w:p>
    <w:p w14:paraId="0BDD1827" w14:textId="77777777" w:rsidR="00CF1EDA" w:rsidRPr="00DA08C8" w:rsidRDefault="00CF1EDA" w:rsidP="00CF1EDA">
      <w:pPr>
        <w:spacing w:line="256" w:lineRule="auto"/>
        <w:rPr>
          <w:rFonts w:eastAsia="Calibri"/>
          <w:bCs/>
          <w:u w:val="single"/>
        </w:rPr>
      </w:pPr>
      <w:r w:rsidRPr="00DA08C8">
        <w:rPr>
          <w:rFonts w:eastAsia="Calibri"/>
          <w:sz w:val="16"/>
        </w:rPr>
        <w:t xml:space="preserve">As Jacques Hymans has pointed out, before 1970 seven countries launched dedicated nuclear weapon programs and all seven succeeded in an average of seven years. Since 1970, </w:t>
      </w:r>
      <w:r w:rsidRPr="00DA08C8">
        <w:rPr>
          <w:rFonts w:eastAsia="Calibri"/>
          <w:bCs/>
          <w:u w:val="single"/>
        </w:rPr>
        <w:t xml:space="preserve">ten states have launched dedicated nuclear weapons </w:t>
      </w:r>
      <w:r w:rsidRPr="001E0C8E">
        <w:rPr>
          <w:rFonts w:eastAsia="Calibri"/>
          <w:bCs/>
          <w:highlight w:val="cyan"/>
          <w:u w:val="single"/>
        </w:rPr>
        <w:t>programs</w:t>
      </w:r>
      <w:r w:rsidRPr="00DA08C8">
        <w:rPr>
          <w:rFonts w:eastAsia="Calibri"/>
          <w:bCs/>
          <w:u w:val="single"/>
        </w:rPr>
        <w:t xml:space="preserve"> and only three</w:t>
      </w:r>
      <w:r w:rsidRPr="00DA08C8">
        <w:rPr>
          <w:rFonts w:eastAsia="Calibri"/>
          <w:sz w:val="16"/>
        </w:rPr>
        <w:t xml:space="preserve"> have </w:t>
      </w:r>
      <w:r w:rsidRPr="00DA08C8">
        <w:rPr>
          <w:rFonts w:eastAsia="Calibri"/>
          <w:bCs/>
          <w:u w:val="single"/>
        </w:rPr>
        <w:t>succeeded</w:t>
      </w:r>
      <w:r w:rsidRPr="00DA08C8">
        <w:rPr>
          <w:rFonts w:eastAsia="Calibri"/>
          <w:sz w:val="16"/>
        </w:rPr>
        <w:t xml:space="preserve"> (the jury’s still out on Iran). </w:t>
      </w:r>
      <w:r w:rsidRPr="00DA08C8">
        <w:rPr>
          <w:rFonts w:eastAsia="Calibri"/>
          <w:bCs/>
          <w:u w:val="single"/>
        </w:rPr>
        <w:t>These</w:t>
      </w:r>
      <w:r w:rsidRPr="00DA08C8">
        <w:rPr>
          <w:rFonts w:eastAsia="Calibri"/>
          <w:sz w:val="16"/>
        </w:rPr>
        <w:t xml:space="preserve"> three have </w:t>
      </w:r>
      <w:r w:rsidRPr="001E0C8E">
        <w:rPr>
          <w:rFonts w:eastAsia="Calibri"/>
          <w:bCs/>
          <w:highlight w:val="cyan"/>
          <w:u w:val="single"/>
        </w:rPr>
        <w:t>take</w:t>
      </w:r>
      <w:r w:rsidRPr="00DA08C8">
        <w:rPr>
          <w:rFonts w:eastAsia="Calibri"/>
          <w:sz w:val="16"/>
        </w:rPr>
        <w:t xml:space="preserve">n an </w:t>
      </w:r>
      <w:r w:rsidRPr="00DA08C8">
        <w:rPr>
          <w:rFonts w:eastAsia="Calibri"/>
          <w:bCs/>
          <w:u w:val="single"/>
        </w:rPr>
        <w:t xml:space="preserve">average of </w:t>
      </w:r>
      <w:r w:rsidRPr="001E0C8E">
        <w:rPr>
          <w:rFonts w:eastAsia="Calibri"/>
          <w:bCs/>
          <w:highlight w:val="cyan"/>
          <w:u w:val="single"/>
        </w:rPr>
        <w:t>17 years to succeed</w:t>
      </w:r>
      <w:r w:rsidRPr="00DA08C8">
        <w:rPr>
          <w:rFonts w:eastAsia="Calibri"/>
          <w:sz w:val="16"/>
        </w:rPr>
        <w:t xml:space="preserve"> and </w:t>
      </w:r>
      <w:r w:rsidRPr="00DA08C8">
        <w:rPr>
          <w:rFonts w:eastAsia="Calibri"/>
          <w:bCs/>
          <w:u w:val="single"/>
        </w:rPr>
        <w:t>Iran</w:t>
      </w:r>
      <w:r w:rsidRPr="00DA08C8">
        <w:rPr>
          <w:rFonts w:eastAsia="Calibri"/>
          <w:sz w:val="16"/>
        </w:rPr>
        <w:t xml:space="preserve"> under the Islamic Republic </w:t>
      </w:r>
      <w:r w:rsidRPr="00DA08C8">
        <w:rPr>
          <w:rFonts w:eastAsia="Calibri"/>
          <w:bCs/>
          <w:u w:val="single"/>
        </w:rPr>
        <w:t>has been working towards a</w:t>
      </w:r>
      <w:r w:rsidRPr="00DA08C8">
        <w:rPr>
          <w:rFonts w:eastAsia="Calibri"/>
          <w:sz w:val="16"/>
        </w:rPr>
        <w:t xml:space="preserve"> nuclear </w:t>
      </w:r>
      <w:r w:rsidRPr="00DA08C8">
        <w:rPr>
          <w:rFonts w:eastAsia="Calibri"/>
          <w:bCs/>
          <w:u w:val="single"/>
        </w:rPr>
        <w:t>weapon</w:t>
      </w:r>
      <w:r w:rsidRPr="00DA08C8">
        <w:rPr>
          <w:rFonts w:eastAsia="Calibri"/>
          <w:sz w:val="16"/>
        </w:rPr>
        <w:t xml:space="preserve"> capability </w:t>
      </w:r>
      <w:r w:rsidRPr="00DA08C8">
        <w:rPr>
          <w:rFonts w:eastAsia="Calibri"/>
          <w:bCs/>
          <w:u w:val="single"/>
        </w:rPr>
        <w:t>for</w:t>
      </w:r>
      <w:r w:rsidRPr="00DA08C8">
        <w:rPr>
          <w:rFonts w:eastAsia="Calibri"/>
          <w:sz w:val="16"/>
        </w:rPr>
        <w:t xml:space="preserve"> some </w:t>
      </w:r>
      <w:r w:rsidRPr="00DA08C8">
        <w:rPr>
          <w:rFonts w:eastAsia="Calibri"/>
          <w:bCs/>
          <w:u w:val="single"/>
        </w:rPr>
        <w:t>three decades.</w:t>
      </w:r>
    </w:p>
    <w:p w14:paraId="3BF4484A" w14:textId="77777777" w:rsidR="00CF1EDA" w:rsidRPr="00DA08C8" w:rsidRDefault="00CF1EDA" w:rsidP="00CF1EDA">
      <w:pPr>
        <w:spacing w:line="256" w:lineRule="auto"/>
        <w:rPr>
          <w:rFonts w:eastAsia="Calibri"/>
          <w:sz w:val="12"/>
        </w:rPr>
      </w:pPr>
      <w:r w:rsidRPr="00DA08C8">
        <w:rPr>
          <w:rFonts w:eastAsia="Calibri"/>
          <w:sz w:val="16"/>
        </w:rPr>
        <w:t xml:space="preserve">Just as </w:t>
      </w:r>
      <w:r w:rsidRPr="001E0C8E">
        <w:rPr>
          <w:rFonts w:eastAsia="Calibri"/>
          <w:bCs/>
          <w:highlight w:val="cyan"/>
          <w:u w:val="single"/>
        </w:rPr>
        <w:t>pundits</w:t>
      </w:r>
      <w:r w:rsidRPr="00DA08C8">
        <w:rPr>
          <w:rFonts w:eastAsia="Calibri"/>
          <w:sz w:val="16"/>
        </w:rPr>
        <w:t xml:space="preserve"> have </w:t>
      </w:r>
      <w:r w:rsidRPr="00DA08C8">
        <w:rPr>
          <w:rFonts w:eastAsia="Calibri"/>
          <w:bCs/>
          <w:u w:val="single"/>
        </w:rPr>
        <w:t>routinely</w:t>
      </w:r>
      <w:r w:rsidRPr="00DA08C8">
        <w:rPr>
          <w:rFonts w:eastAsia="Calibri"/>
          <w:sz w:val="16"/>
        </w:rPr>
        <w:t xml:space="preserve"> </w:t>
      </w:r>
      <w:r w:rsidRPr="001E0C8E">
        <w:rPr>
          <w:rFonts w:eastAsia="Calibri"/>
          <w:bCs/>
          <w:highlight w:val="cyan"/>
          <w:u w:val="single"/>
        </w:rPr>
        <w:t>underestimate</w:t>
      </w:r>
      <w:r w:rsidRPr="001E0C8E">
        <w:rPr>
          <w:rFonts w:eastAsia="Calibri"/>
          <w:sz w:val="16"/>
          <w:highlight w:val="cyan"/>
        </w:rPr>
        <w:t>d</w:t>
      </w:r>
      <w:r w:rsidRPr="00DA08C8">
        <w:rPr>
          <w:rFonts w:eastAsia="Calibri"/>
          <w:sz w:val="16"/>
        </w:rPr>
        <w:t xml:space="preserve"> </w:t>
      </w:r>
      <w:r w:rsidRPr="00DA08C8">
        <w:rPr>
          <w:rFonts w:eastAsia="Calibri"/>
          <w:bCs/>
          <w:u w:val="single"/>
        </w:rPr>
        <w:t xml:space="preserve">the </w:t>
      </w:r>
      <w:r w:rsidRPr="001E0C8E">
        <w:rPr>
          <w:rFonts w:eastAsia="Calibri"/>
          <w:bCs/>
          <w:highlight w:val="cyan"/>
          <w:u w:val="single"/>
        </w:rPr>
        <w:t>difficulty</w:t>
      </w:r>
      <w:r w:rsidRPr="00DA08C8">
        <w:rPr>
          <w:rFonts w:eastAsia="Calibri"/>
          <w:bCs/>
          <w:u w:val="single"/>
        </w:rPr>
        <w:t xml:space="preserve"> of building</w:t>
      </w:r>
      <w:r w:rsidRPr="00DA08C8">
        <w:rPr>
          <w:rFonts w:eastAsia="Calibri"/>
          <w:sz w:val="16"/>
        </w:rPr>
        <w:t xml:space="preserve"> nuclear </w:t>
      </w:r>
      <w:r w:rsidRPr="00DA08C8">
        <w:rPr>
          <w:rFonts w:eastAsia="Calibri"/>
          <w:bCs/>
          <w:u w:val="single"/>
        </w:rPr>
        <w:t>weapons</w:t>
      </w:r>
      <w:r w:rsidRPr="00DA08C8">
        <w:rPr>
          <w:rFonts w:eastAsia="Calibri"/>
          <w:sz w:val="16"/>
        </w:rPr>
        <w:t xml:space="preserve">, so too do </w:t>
      </w:r>
      <w:r w:rsidRPr="00DA08C8">
        <w:rPr>
          <w:rFonts w:eastAsia="Calibri"/>
          <w:bCs/>
          <w:u w:val="single"/>
        </w:rPr>
        <w:t>they</w:t>
      </w:r>
      <w:r w:rsidRPr="00DA08C8">
        <w:rPr>
          <w:rFonts w:eastAsia="Calibri"/>
          <w:sz w:val="16"/>
        </w:rPr>
        <w:t xml:space="preserve"> </w:t>
      </w:r>
      <w:r w:rsidRPr="001E0C8E">
        <w:rPr>
          <w:rFonts w:eastAsia="Calibri"/>
          <w:bCs/>
          <w:highlight w:val="cyan"/>
          <w:u w:val="single"/>
        </w:rPr>
        <w:t>grossly</w:t>
      </w:r>
      <w:r w:rsidRPr="00DA08C8">
        <w:rPr>
          <w:rFonts w:eastAsia="Calibri"/>
          <w:bCs/>
          <w:u w:val="single"/>
        </w:rPr>
        <w:t xml:space="preserve"> </w:t>
      </w:r>
      <w:r w:rsidRPr="001E0C8E">
        <w:rPr>
          <w:rFonts w:eastAsia="Calibri"/>
          <w:bCs/>
          <w:highlight w:val="cyan"/>
          <w:u w:val="single"/>
        </w:rPr>
        <w:t>overstate</w:t>
      </w:r>
      <w:r w:rsidRPr="00DA08C8">
        <w:rPr>
          <w:rFonts w:eastAsia="Calibri"/>
          <w:bCs/>
          <w:u w:val="single"/>
        </w:rPr>
        <w:t xml:space="preserve"> the</w:t>
      </w:r>
      <w:r w:rsidRPr="00DA08C8">
        <w:rPr>
          <w:rFonts w:eastAsia="Calibri"/>
          <w:sz w:val="16"/>
        </w:rPr>
        <w:t xml:space="preserve"> </w:t>
      </w:r>
      <w:r w:rsidRPr="00DA08C8">
        <w:rPr>
          <w:rFonts w:eastAsia="Calibri"/>
          <w:bCs/>
          <w:u w:val="single"/>
        </w:rPr>
        <w:t xml:space="preserve">number of </w:t>
      </w:r>
      <w:r w:rsidRPr="001E0C8E">
        <w:rPr>
          <w:rFonts w:eastAsia="Calibri"/>
          <w:bCs/>
          <w:highlight w:val="cyan"/>
          <w:u w:val="single"/>
        </w:rPr>
        <w:t>states</w:t>
      </w:r>
      <w:r w:rsidRPr="00DA08C8">
        <w:rPr>
          <w:rFonts w:eastAsia="Calibri"/>
          <w:sz w:val="16"/>
        </w:rPr>
        <w:t xml:space="preserve"> who are </w:t>
      </w:r>
      <w:r w:rsidRPr="00DA08C8">
        <w:rPr>
          <w:rFonts w:eastAsia="Calibri"/>
          <w:bCs/>
          <w:u w:val="single"/>
        </w:rPr>
        <w:t xml:space="preserve">technically </w:t>
      </w:r>
      <w:r w:rsidRPr="001E0C8E">
        <w:rPr>
          <w:rFonts w:eastAsia="Calibri"/>
          <w:bCs/>
          <w:highlight w:val="cyan"/>
          <w:u w:val="single"/>
        </w:rPr>
        <w:t>capable of building them</w:t>
      </w:r>
      <w:r w:rsidRPr="00DA08C8">
        <w:rPr>
          <w:rFonts w:eastAsia="Calibri"/>
          <w:sz w:val="12"/>
        </w:rPr>
        <w:t>. Both journalists and scholars regularly cite 40 as the number of non-nuclear weapon states who are technically capable of building them. This figure is often attributed to the former head of the International Atomic Energy Agency (IAEA), Mohamed ElBaradei, who said in 2004:</w:t>
      </w:r>
    </w:p>
    <w:p w14:paraId="25861A99" w14:textId="77777777" w:rsidR="00CF1EDA" w:rsidRPr="00DA08C8" w:rsidRDefault="00CF1EDA" w:rsidP="00CF1EDA">
      <w:pPr>
        <w:spacing w:line="256" w:lineRule="auto"/>
        <w:rPr>
          <w:rFonts w:eastAsia="Calibri"/>
          <w:sz w:val="12"/>
        </w:rPr>
      </w:pPr>
      <w:r w:rsidRPr="00DA08C8">
        <w:rPr>
          <w:rFonts w:eastAsia="Calibri"/>
          <w:sz w:val="12"/>
        </w:rPr>
        <w:t>“Some estimates indicate that 40 countries or more now have the know-how to produce nuclear weapons, which means if they have the required fissile material — high enriched uranium or plutonium — we are relying primarily on the continued good intentions of these countries.”</w:t>
      </w:r>
    </w:p>
    <w:p w14:paraId="24B71FA6" w14:textId="77777777" w:rsidR="00CF1EDA" w:rsidRPr="00DA08C8" w:rsidRDefault="00CF1EDA" w:rsidP="00CF1EDA">
      <w:pPr>
        <w:spacing w:line="256" w:lineRule="auto"/>
        <w:rPr>
          <w:rFonts w:eastAsia="Calibri"/>
          <w:sz w:val="12"/>
        </w:rPr>
      </w:pPr>
      <w:r w:rsidRPr="00DA08C8">
        <w:rPr>
          <w:rFonts w:eastAsia="Calibri"/>
          <w:sz w:val="12"/>
        </w:rPr>
        <w:t>As Scott Sagan has pointed out, most of those citing ElBaradei omit the latter part of his statement about having the required fissile material. But this statement is crucial as only a handful of NNWS are capable of producing or otherwise procuring fissile material, which is necessary for a nuclear bomb.</w:t>
      </w:r>
    </w:p>
    <w:p w14:paraId="2045E266" w14:textId="77777777" w:rsidR="00CF1EDA" w:rsidRPr="00DA08C8" w:rsidRDefault="00CF1EDA" w:rsidP="00CF1EDA">
      <w:pPr>
        <w:spacing w:line="256" w:lineRule="auto"/>
        <w:rPr>
          <w:rFonts w:eastAsia="Calibri"/>
          <w:sz w:val="16"/>
        </w:rPr>
      </w:pPr>
      <w:r w:rsidRPr="00DA08C8">
        <w:rPr>
          <w:rFonts w:eastAsia="Calibri"/>
          <w:sz w:val="12"/>
        </w:rPr>
        <w:t xml:space="preserve">Moreover, thanks in no small part to President Obama’s focus on nuclear security, the </w:t>
      </w:r>
      <w:r w:rsidRPr="00DA08C8">
        <w:rPr>
          <w:rFonts w:eastAsia="Calibri"/>
          <w:bCs/>
          <w:u w:val="single"/>
        </w:rPr>
        <w:t xml:space="preserve">global </w:t>
      </w:r>
      <w:r w:rsidRPr="001E0C8E">
        <w:rPr>
          <w:rFonts w:eastAsia="Calibri"/>
          <w:bCs/>
          <w:highlight w:val="cyan"/>
          <w:u w:val="single"/>
        </w:rPr>
        <w:t>availability of fissile material has been declining</w:t>
      </w:r>
      <w:r w:rsidRPr="00DA08C8">
        <w:rPr>
          <w:rFonts w:eastAsia="Calibri"/>
          <w:sz w:val="16"/>
        </w:rPr>
        <w:t xml:space="preserve"> </w:t>
      </w:r>
      <w:r w:rsidRPr="001E0C8E">
        <w:rPr>
          <w:rFonts w:eastAsia="Calibri"/>
          <w:bCs/>
          <w:highlight w:val="cyan"/>
          <w:u w:val="single"/>
        </w:rPr>
        <w:t>as</w:t>
      </w:r>
      <w:r w:rsidRPr="00DA08C8">
        <w:rPr>
          <w:rFonts w:eastAsia="Calibri"/>
          <w:bCs/>
          <w:u w:val="single"/>
        </w:rPr>
        <w:t xml:space="preserve"> the U.S. and</w:t>
      </w:r>
      <w:r w:rsidRPr="00DA08C8">
        <w:rPr>
          <w:rFonts w:eastAsia="Calibri"/>
          <w:sz w:val="16"/>
        </w:rPr>
        <w:t xml:space="preserve"> its </w:t>
      </w:r>
      <w:r w:rsidRPr="001E0C8E">
        <w:rPr>
          <w:rFonts w:eastAsia="Calibri"/>
          <w:bCs/>
          <w:highlight w:val="cyan"/>
          <w:u w:val="single"/>
        </w:rPr>
        <w:t>allies</w:t>
      </w:r>
      <w:r w:rsidRPr="00DA08C8">
        <w:rPr>
          <w:rFonts w:eastAsia="Calibri"/>
          <w:sz w:val="16"/>
        </w:rPr>
        <w:t xml:space="preserve"> help </w:t>
      </w:r>
      <w:r w:rsidRPr="00DA08C8">
        <w:rPr>
          <w:rFonts w:eastAsia="Calibri"/>
          <w:bCs/>
          <w:u w:val="single"/>
        </w:rPr>
        <w:t>remove fissile material from</w:t>
      </w:r>
      <w:r w:rsidRPr="00DA08C8">
        <w:rPr>
          <w:rFonts w:eastAsia="Calibri"/>
          <w:sz w:val="16"/>
        </w:rPr>
        <w:t xml:space="preserve"> some </w:t>
      </w:r>
      <w:r w:rsidRPr="00DA08C8">
        <w:rPr>
          <w:rFonts w:eastAsia="Calibri"/>
          <w:bCs/>
          <w:u w:val="single"/>
        </w:rPr>
        <w:t xml:space="preserve">states while </w:t>
      </w:r>
      <w:r w:rsidRPr="001E0C8E">
        <w:rPr>
          <w:rFonts w:eastAsia="Calibri"/>
          <w:bCs/>
          <w:highlight w:val="cyan"/>
          <w:u w:val="single"/>
        </w:rPr>
        <w:t>downsizi</w:t>
      </w:r>
      <w:r w:rsidRPr="00DA08C8">
        <w:rPr>
          <w:rFonts w:eastAsia="Calibri"/>
          <w:bCs/>
          <w:u w:val="single"/>
        </w:rPr>
        <w:t>ng</w:t>
      </w:r>
      <w:r w:rsidRPr="00DA08C8">
        <w:rPr>
          <w:rFonts w:eastAsia="Calibri"/>
          <w:sz w:val="16"/>
        </w:rPr>
        <w:t xml:space="preserve"> the </w:t>
      </w:r>
      <w:r w:rsidRPr="001E0C8E">
        <w:rPr>
          <w:rFonts w:eastAsia="Calibri"/>
          <w:bCs/>
          <w:highlight w:val="cyan"/>
          <w:u w:val="single"/>
        </w:rPr>
        <w:t>stockpiles</w:t>
      </w:r>
      <w:r w:rsidRPr="00DA08C8">
        <w:rPr>
          <w:rFonts w:eastAsia="Calibri"/>
          <w:sz w:val="16"/>
        </w:rPr>
        <w:t xml:space="preserve"> in many others. Furthermore, compared with the Cold War era and even the 1990s, nuclear weapon holding and </w:t>
      </w:r>
      <w:r w:rsidRPr="00DA08C8">
        <w:rPr>
          <w:rFonts w:eastAsia="Calibri"/>
          <w:bCs/>
          <w:u w:val="single"/>
        </w:rPr>
        <w:t xml:space="preserve">nuclear capable </w:t>
      </w:r>
      <w:r w:rsidRPr="001E0C8E">
        <w:rPr>
          <w:rFonts w:eastAsia="Calibri"/>
          <w:bCs/>
          <w:highlight w:val="cyan"/>
          <w:u w:val="single"/>
        </w:rPr>
        <w:t>states</w:t>
      </w:r>
      <w:r w:rsidRPr="00DA08C8">
        <w:rPr>
          <w:rFonts w:eastAsia="Calibri"/>
          <w:bCs/>
          <w:u w:val="single"/>
        </w:rPr>
        <w:t xml:space="preserve"> </w:t>
      </w:r>
      <w:r w:rsidRPr="001E0C8E">
        <w:rPr>
          <w:rFonts w:eastAsia="Calibri"/>
          <w:bCs/>
          <w:highlight w:val="cyan"/>
          <w:u w:val="single"/>
        </w:rPr>
        <w:t>are</w:t>
      </w:r>
      <w:r w:rsidRPr="00DA08C8">
        <w:rPr>
          <w:rFonts w:eastAsia="Calibri"/>
          <w:sz w:val="16"/>
        </w:rPr>
        <w:t xml:space="preserve"> </w:t>
      </w:r>
      <w:r w:rsidRPr="00DA08C8">
        <w:rPr>
          <w:rFonts w:eastAsia="Calibri"/>
          <w:bCs/>
          <w:u w:val="single"/>
        </w:rPr>
        <w:t xml:space="preserve">much </w:t>
      </w:r>
      <w:r w:rsidRPr="001E0C8E">
        <w:rPr>
          <w:rFonts w:eastAsia="Calibri"/>
          <w:bCs/>
          <w:highlight w:val="cyan"/>
          <w:u w:val="single"/>
        </w:rPr>
        <w:t>less</w:t>
      </w:r>
      <w:r w:rsidRPr="00DA08C8">
        <w:rPr>
          <w:rFonts w:eastAsia="Calibri"/>
          <w:bCs/>
          <w:u w:val="single"/>
        </w:rPr>
        <w:t xml:space="preserve"> </w:t>
      </w:r>
      <w:r w:rsidRPr="001E0C8E">
        <w:rPr>
          <w:rFonts w:eastAsia="Calibri"/>
          <w:bCs/>
          <w:highlight w:val="cyan"/>
          <w:u w:val="single"/>
        </w:rPr>
        <w:t>willing to sell</w:t>
      </w:r>
      <w:r w:rsidRPr="00DA08C8">
        <w:rPr>
          <w:rFonts w:eastAsia="Calibri"/>
          <w:sz w:val="16"/>
        </w:rPr>
        <w:t xml:space="preserve"> NNWS </w:t>
      </w:r>
      <w:r w:rsidRPr="00DA08C8">
        <w:rPr>
          <w:rFonts w:eastAsia="Calibri"/>
          <w:bCs/>
          <w:u w:val="single"/>
        </w:rPr>
        <w:t xml:space="preserve">crucial dual use </w:t>
      </w:r>
      <w:r w:rsidRPr="001E0C8E">
        <w:rPr>
          <w:rFonts w:eastAsia="Calibri"/>
          <w:bCs/>
          <w:highlight w:val="cyan"/>
          <w:u w:val="single"/>
        </w:rPr>
        <w:t>tech</w:t>
      </w:r>
      <w:r w:rsidRPr="00DA08C8">
        <w:rPr>
          <w:rFonts w:eastAsia="Calibri"/>
          <w:sz w:val="16"/>
        </w:rPr>
        <w:t>nology that can be used to indigenously produce fissile material.</w:t>
      </w:r>
    </w:p>
    <w:p w14:paraId="340B1449" w14:textId="77777777" w:rsidR="00CF1EDA" w:rsidRDefault="00CF1EDA" w:rsidP="00CF1EDA">
      <w:pPr>
        <w:spacing w:line="256" w:lineRule="auto"/>
        <w:rPr>
          <w:rFonts w:eastAsia="Calibri"/>
          <w:b/>
          <w:iCs/>
          <w:u w:val="single"/>
          <w:bdr w:val="single" w:sz="18" w:space="0" w:color="auto" w:frame="1"/>
        </w:rPr>
      </w:pPr>
      <w:r w:rsidRPr="00DA08C8">
        <w:rPr>
          <w:rFonts w:eastAsia="Calibri"/>
          <w:sz w:val="16"/>
        </w:rPr>
        <w:t xml:space="preserve">Thus, </w:t>
      </w:r>
      <w:r w:rsidRPr="00DA08C8">
        <w:rPr>
          <w:rFonts w:eastAsia="Calibri"/>
          <w:bCs/>
          <w:u w:val="single"/>
        </w:rPr>
        <w:t>contrary to common perception</w:t>
      </w:r>
      <w:r w:rsidRPr="00DA08C8">
        <w:rPr>
          <w:rFonts w:eastAsia="Calibri"/>
          <w:sz w:val="16"/>
        </w:rPr>
        <w:t xml:space="preserve">, </w:t>
      </w:r>
      <w:r w:rsidRPr="001E0C8E">
        <w:rPr>
          <w:rFonts w:eastAsia="Calibri"/>
          <w:bCs/>
          <w:highlight w:val="cyan"/>
          <w:u w:val="single"/>
        </w:rPr>
        <w:t>there is</w:t>
      </w:r>
      <w:r w:rsidRPr="00DA08C8">
        <w:rPr>
          <w:rFonts w:eastAsia="Calibri"/>
          <w:sz w:val="16"/>
        </w:rPr>
        <w:t xml:space="preserve"> </w:t>
      </w:r>
      <w:r w:rsidRPr="001E0C8E">
        <w:rPr>
          <w:rFonts w:eastAsia="Calibri"/>
          <w:b/>
          <w:iCs/>
          <w:highlight w:val="cyan"/>
          <w:u w:val="single"/>
          <w:bdr w:val="single" w:sz="18" w:space="0" w:color="auto" w:frame="1"/>
        </w:rPr>
        <w:t>no impeding nuclear domino about to fall.</w:t>
      </w:r>
    </w:p>
    <w:p w14:paraId="2815F4F6" w14:textId="77777777" w:rsidR="00CF1EDA" w:rsidRPr="00332E83" w:rsidRDefault="00CF1EDA" w:rsidP="00CF1EDA">
      <w:pPr>
        <w:pStyle w:val="Heading4"/>
        <w:rPr>
          <w:rFonts w:eastAsia="Times New Roman"/>
        </w:rPr>
      </w:pPr>
      <w:r w:rsidRPr="00092BFA">
        <w:rPr>
          <w:rFonts w:eastAsia="Times New Roman"/>
          <w:u w:val="single"/>
        </w:rPr>
        <w:t>No impact</w:t>
      </w:r>
      <w:r>
        <w:rPr>
          <w:rFonts w:eastAsia="Times New Roman"/>
        </w:rPr>
        <w:t xml:space="preserve"> – p</w:t>
      </w:r>
      <w:r w:rsidRPr="00332E83">
        <w:rPr>
          <w:rFonts w:eastAsia="Times New Roman"/>
        </w:rPr>
        <w:t>rolif empirically doesn’t cause war</w:t>
      </w:r>
      <w:r>
        <w:rPr>
          <w:rFonts w:eastAsia="Times New Roman"/>
        </w:rPr>
        <w:t xml:space="preserve"> and is slow</w:t>
      </w:r>
    </w:p>
    <w:p w14:paraId="6D633CEF" w14:textId="77777777" w:rsidR="00CF1EDA" w:rsidRPr="00332E83" w:rsidRDefault="00CF1EDA" w:rsidP="00CF1EDA">
      <w:pPr>
        <w:spacing w:line="256" w:lineRule="auto"/>
        <w:rPr>
          <w:rFonts w:eastAsia="Calibri"/>
        </w:rPr>
      </w:pPr>
      <w:r w:rsidRPr="00C97A92">
        <w:rPr>
          <w:rStyle w:val="Style13ptBold"/>
        </w:rPr>
        <w:t>Walt, 12</w:t>
      </w:r>
      <w:r w:rsidRPr="00332E83">
        <w:rPr>
          <w:rFonts w:eastAsia="Calibri"/>
        </w:rPr>
        <w:t xml:space="preserve"> (Stephen Walt – Robert and Renée Belfer professor of international relations at Harvard University, 11/30, Foreign Policy, “The mother of all worst-case assumptions about Iran”, </w:t>
      </w:r>
      <w:hyperlink r:id="rId58" w:history="1">
        <w:r w:rsidRPr="00332E83">
          <w:rPr>
            <w:rFonts w:eastAsia="Calibri"/>
          </w:rPr>
          <w:t>http://walt.foreignpolicy.com</w:t>
        </w:r>
      </w:hyperlink>
      <w:r w:rsidRPr="00332E83">
        <w:rPr>
          <w:rFonts w:eastAsia="Calibri"/>
        </w:rPr>
        <w:t xml:space="preserve"> /posts/2012/11/30/the_mother_of_all_worst_case_assumptions_about_iran)</w:t>
      </w:r>
    </w:p>
    <w:p w14:paraId="1325862D" w14:textId="77777777" w:rsidR="00CF1EDA" w:rsidRPr="00332E83" w:rsidRDefault="00CF1EDA" w:rsidP="00CF1EDA">
      <w:pPr>
        <w:spacing w:line="256" w:lineRule="auto"/>
        <w:rPr>
          <w:rFonts w:eastAsia="Calibri"/>
        </w:rPr>
      </w:pPr>
    </w:p>
    <w:p w14:paraId="21992ED0" w14:textId="2A29B991" w:rsidR="00CF1EDA" w:rsidRDefault="00CF1EDA" w:rsidP="00CF1EDA">
      <w:pPr>
        <w:spacing w:line="256" w:lineRule="auto"/>
        <w:rPr>
          <w:rFonts w:eastAsia="Calibri"/>
          <w:sz w:val="14"/>
        </w:rPr>
      </w:pPr>
      <w:r w:rsidRPr="00332E83">
        <w:rPr>
          <w:rFonts w:eastAsia="Calibri"/>
          <w:sz w:val="14"/>
        </w:rPr>
        <w:t xml:space="preserve">Yet this "mother of all assumptions" is simply asserted and rarely examined. The obvious question to ask is this: </w:t>
      </w:r>
      <w:r w:rsidRPr="001E0C8E">
        <w:rPr>
          <w:rFonts w:eastAsia="Calibri"/>
          <w:bCs/>
          <w:highlight w:val="cyan"/>
          <w:u w:val="single"/>
        </w:rPr>
        <w:t>did</w:t>
      </w:r>
      <w:r w:rsidRPr="00332E83">
        <w:rPr>
          <w:rFonts w:eastAsia="Calibri"/>
          <w:bCs/>
          <w:u w:val="single"/>
        </w:rPr>
        <w:t xml:space="preserve"> </w:t>
      </w:r>
      <w:r w:rsidRPr="001E0C8E">
        <w:rPr>
          <w:rFonts w:eastAsia="Calibri"/>
          <w:bCs/>
          <w:highlight w:val="cyan"/>
          <w:u w:val="single"/>
        </w:rPr>
        <w:t>prior acts of</w:t>
      </w:r>
      <w:r w:rsidRPr="00332E83">
        <w:rPr>
          <w:rFonts w:eastAsia="Calibri"/>
          <w:bCs/>
          <w:u w:val="single"/>
        </w:rPr>
        <w:t xml:space="preserve"> nuclear </w:t>
      </w:r>
      <w:r w:rsidRPr="001E0C8E">
        <w:rPr>
          <w:rFonts w:eastAsia="Calibri"/>
          <w:bCs/>
          <w:highlight w:val="cyan"/>
          <w:u w:val="single"/>
        </w:rPr>
        <w:t>prolif</w:t>
      </w:r>
      <w:r w:rsidRPr="00332E83">
        <w:rPr>
          <w:rFonts w:eastAsia="Calibri"/>
          <w:bCs/>
          <w:u w:val="single"/>
        </w:rPr>
        <w:t xml:space="preserve">eration </w:t>
      </w:r>
      <w:r w:rsidRPr="001E0C8E">
        <w:rPr>
          <w:rFonts w:eastAsia="Calibri"/>
          <w:bCs/>
          <w:highlight w:val="cyan"/>
          <w:u w:val="single"/>
        </w:rPr>
        <w:t>have</w:t>
      </w:r>
      <w:r w:rsidRPr="00332E83">
        <w:rPr>
          <w:rFonts w:eastAsia="Calibri"/>
          <w:bCs/>
          <w:u w:val="single"/>
        </w:rPr>
        <w:t xml:space="preserve"> the same </w:t>
      </w:r>
      <w:r w:rsidRPr="001E0C8E">
        <w:rPr>
          <w:rFonts w:eastAsia="Calibri"/>
          <w:bCs/>
          <w:highlight w:val="cyan"/>
          <w:u w:val="single"/>
        </w:rPr>
        <w:t>fearsome consequences</w:t>
      </w:r>
      <w:r w:rsidRPr="00332E83">
        <w:rPr>
          <w:rFonts w:eastAsia="Calibri"/>
          <w:bCs/>
          <w:u w:val="single"/>
        </w:rPr>
        <w:t xml:space="preserve"> that Iran hawks now forecast? The answer is </w:t>
      </w:r>
      <w:r w:rsidRPr="001E0C8E">
        <w:rPr>
          <w:rFonts w:eastAsia="Calibri"/>
          <w:bCs/>
          <w:highlight w:val="cyan"/>
          <w:u w:val="single"/>
        </w:rPr>
        <w:t>no</w:t>
      </w:r>
      <w:r w:rsidRPr="00332E83">
        <w:rPr>
          <w:rFonts w:eastAsia="Calibri"/>
          <w:sz w:val="14"/>
        </w:rPr>
        <w:t xml:space="preserve">. In fact, </w:t>
      </w:r>
      <w:r w:rsidRPr="00332E83">
        <w:rPr>
          <w:rFonts w:eastAsia="Calibri"/>
          <w:bCs/>
          <w:u w:val="single"/>
        </w:rPr>
        <w:t>the spread of nuclear weapons has had</w:t>
      </w:r>
      <w:r w:rsidRPr="00332E83">
        <w:rPr>
          <w:rFonts w:eastAsia="Calibri"/>
          <w:sz w:val="14"/>
        </w:rPr>
        <w:t xml:space="preserve"> remarkably </w:t>
      </w:r>
      <w:r w:rsidRPr="00332E83">
        <w:rPr>
          <w:rFonts w:eastAsia="Calibri"/>
          <w:bCs/>
          <w:u w:val="single"/>
        </w:rPr>
        <w:t>little impact on the</w:t>
      </w:r>
      <w:r w:rsidRPr="00332E83">
        <w:rPr>
          <w:rFonts w:eastAsia="Calibri"/>
          <w:sz w:val="14"/>
        </w:rPr>
        <w:t xml:space="preserve"> </w:t>
      </w:r>
      <w:r w:rsidRPr="00332E83">
        <w:rPr>
          <w:rFonts w:eastAsia="Calibri"/>
          <w:bCs/>
          <w:u w:val="single"/>
        </w:rPr>
        <w:t>basic nature of world politics</w:t>
      </w:r>
      <w:r w:rsidRPr="00332E83">
        <w:rPr>
          <w:rFonts w:eastAsia="Calibri"/>
          <w:sz w:val="14"/>
        </w:rPr>
        <w:t xml:space="preserve"> and the ranking of major powers. </w:t>
      </w:r>
      <w:r w:rsidRPr="001E0C8E">
        <w:rPr>
          <w:rFonts w:eastAsia="Calibri"/>
          <w:bCs/>
          <w:highlight w:val="cyan"/>
          <w:u w:val="single"/>
        </w:rPr>
        <w:t>The main effect</w:t>
      </w:r>
      <w:r w:rsidRPr="00332E83">
        <w:rPr>
          <w:rFonts w:eastAsia="Calibri"/>
          <w:bCs/>
          <w:u w:val="single"/>
        </w:rPr>
        <w:t xml:space="preserve"> of the nuclear revolution </w:t>
      </w:r>
      <w:r w:rsidRPr="001E0C8E">
        <w:rPr>
          <w:rFonts w:eastAsia="Calibri"/>
          <w:bCs/>
          <w:highlight w:val="cyan"/>
          <w:u w:val="single"/>
        </w:rPr>
        <w:t>has been</w:t>
      </w:r>
      <w:r w:rsidRPr="00332E83">
        <w:rPr>
          <w:rFonts w:eastAsia="Calibri"/>
          <w:bCs/>
          <w:u w:val="single"/>
        </w:rPr>
        <w:t xml:space="preserve"> to induce </w:t>
      </w:r>
      <w:r w:rsidRPr="001E0C8E">
        <w:rPr>
          <w:rFonts w:eastAsia="Calibri"/>
          <w:b/>
          <w:highlight w:val="cyan"/>
          <w:u w:val="single"/>
          <w:bdr w:val="single" w:sz="18" w:space="0" w:color="auto" w:frame="1"/>
        </w:rPr>
        <w:t>greater caution</w:t>
      </w:r>
      <w:r w:rsidRPr="00332E83">
        <w:rPr>
          <w:rFonts w:eastAsia="Calibri"/>
          <w:bCs/>
          <w:u w:val="single"/>
        </w:rPr>
        <w:t xml:space="preserve"> in the behavior of both those who possessed the bomb and anyone who had to deal with a nuclear-armed adversary.</w:t>
      </w:r>
      <w:r w:rsidRPr="00332E83">
        <w:rPr>
          <w:rFonts w:eastAsia="Calibri"/>
          <w:sz w:val="14"/>
        </w:rPr>
        <w:t xml:space="preserve"> </w:t>
      </w:r>
      <w:r w:rsidRPr="001E0C8E">
        <w:rPr>
          <w:rFonts w:eastAsia="Calibri"/>
          <w:bCs/>
          <w:highlight w:val="cyan"/>
          <w:u w:val="single"/>
        </w:rPr>
        <w:t>Prolif</w:t>
      </w:r>
      <w:r w:rsidRPr="00332E83">
        <w:rPr>
          <w:rFonts w:eastAsia="Calibri"/>
          <w:bCs/>
          <w:u w:val="single"/>
        </w:rPr>
        <w:t xml:space="preserve">eration </w:t>
      </w:r>
      <w:r w:rsidRPr="001E0C8E">
        <w:rPr>
          <w:rFonts w:eastAsia="Calibri"/>
          <w:bCs/>
          <w:highlight w:val="cyan"/>
          <w:u w:val="single"/>
        </w:rPr>
        <w:t>has not transformed weak states into</w:t>
      </w:r>
      <w:r w:rsidRPr="00332E83">
        <w:rPr>
          <w:rFonts w:eastAsia="Calibri"/>
          <w:bCs/>
          <w:u w:val="single"/>
        </w:rPr>
        <w:t xml:space="preserve"> influential </w:t>
      </w:r>
      <w:r w:rsidRPr="001E0C8E">
        <w:rPr>
          <w:rFonts w:eastAsia="Calibri"/>
          <w:bCs/>
          <w:highlight w:val="cyan"/>
          <w:u w:val="single"/>
        </w:rPr>
        <w:t>global actors</w:t>
      </w:r>
      <w:r w:rsidRPr="00332E83">
        <w:rPr>
          <w:rFonts w:eastAsia="Calibri"/>
          <w:bCs/>
          <w:u w:val="single"/>
        </w:rPr>
        <w:t xml:space="preserve">, </w:t>
      </w:r>
      <w:r w:rsidRPr="001E0C8E">
        <w:rPr>
          <w:rFonts w:eastAsia="Calibri"/>
          <w:bCs/>
          <w:highlight w:val="cyan"/>
          <w:u w:val="single"/>
        </w:rPr>
        <w:t>has not given</w:t>
      </w:r>
      <w:r w:rsidRPr="00332E83">
        <w:rPr>
          <w:rFonts w:eastAsia="Calibri"/>
          <w:bCs/>
          <w:u w:val="single"/>
        </w:rPr>
        <w:t xml:space="preserve"> nuclear-armed </w:t>
      </w:r>
      <w:r w:rsidRPr="001E0C8E">
        <w:rPr>
          <w:rFonts w:eastAsia="Calibri"/>
          <w:bCs/>
          <w:highlight w:val="cyan"/>
          <w:u w:val="single"/>
        </w:rPr>
        <w:t>states the ability to blackmail</w:t>
      </w:r>
      <w:r w:rsidRPr="00332E83">
        <w:rPr>
          <w:rFonts w:eastAsia="Calibri"/>
          <w:bCs/>
          <w:u w:val="single"/>
        </w:rPr>
        <w:t xml:space="preserve"> their neighbors or force them to kowtow, </w:t>
      </w:r>
      <w:r w:rsidRPr="001E0C8E">
        <w:rPr>
          <w:rFonts w:eastAsia="Calibri"/>
          <w:b/>
          <w:highlight w:val="cyan"/>
          <w:u w:val="single"/>
          <w:bdr w:val="single" w:sz="8" w:space="0" w:color="auto" w:frame="1"/>
        </w:rPr>
        <w:t>and it has not triggered</w:t>
      </w:r>
      <w:r w:rsidRPr="00332E83">
        <w:rPr>
          <w:rFonts w:eastAsia="Calibri"/>
          <w:bCs/>
          <w:u w:val="single"/>
        </w:rPr>
        <w:t xml:space="preserve"> far-reaching regional </w:t>
      </w:r>
      <w:r w:rsidRPr="001E0C8E">
        <w:rPr>
          <w:rFonts w:eastAsia="Calibri"/>
          <w:b/>
          <w:highlight w:val="cyan"/>
          <w:u w:val="single"/>
          <w:bdr w:val="single" w:sz="18" w:space="0" w:color="auto" w:frame="1"/>
        </w:rPr>
        <w:t>arms races</w:t>
      </w:r>
      <w:r w:rsidRPr="00332E83">
        <w:rPr>
          <w:rFonts w:eastAsia="Calibri"/>
          <w:bCs/>
          <w:u w:val="single"/>
        </w:rPr>
        <w:t>.</w:t>
      </w:r>
      <w:r w:rsidRPr="00332E83">
        <w:rPr>
          <w:rFonts w:eastAsia="Calibri"/>
          <w:sz w:val="14"/>
        </w:rPr>
        <w:t xml:space="preserve"> In short, fears that an Iranian bomb would transform regional or global politics have been greatly exaggerated; one might even say that they are just a lot of hooey.</w:t>
      </w:r>
      <w:r w:rsidRPr="00332E83">
        <w:rPr>
          <w:rFonts w:eastAsia="Calibri"/>
          <w:sz w:val="12"/>
        </w:rPr>
        <w:t>¶</w:t>
      </w:r>
      <w:r w:rsidRPr="00332E83">
        <w:rPr>
          <w:rFonts w:eastAsia="Calibri"/>
          <w:sz w:val="14"/>
        </w:rPr>
        <w:t xml:space="preserve"> </w:t>
      </w:r>
      <w:r w:rsidRPr="001E0C8E">
        <w:rPr>
          <w:rFonts w:eastAsia="Calibri"/>
          <w:bCs/>
          <w:highlight w:val="cyan"/>
          <w:u w:val="single"/>
        </w:rPr>
        <w:t>Consider the historical record</w:t>
      </w:r>
      <w:r w:rsidRPr="00332E83">
        <w:rPr>
          <w:rFonts w:eastAsia="Calibri"/>
          <w:sz w:val="14"/>
        </w:rPr>
        <w:t>.</w:t>
      </w:r>
      <w:r w:rsidRPr="00332E83">
        <w:rPr>
          <w:rFonts w:eastAsia="Calibri"/>
          <w:sz w:val="12"/>
        </w:rPr>
        <w:t>¶</w:t>
      </w:r>
      <w:r w:rsidRPr="00332E83">
        <w:rPr>
          <w:rFonts w:eastAsia="Calibri"/>
          <w:sz w:val="14"/>
        </w:rPr>
        <w:t xml:space="preserve"> Did the world turn on its axis when the mighty Soviet Union tested its first bomb in 1949? Although alarmist documents like NSC-68 warned of a vast increase in Soviet influence and aggressiveness, </w:t>
      </w:r>
      <w:r w:rsidRPr="001E0C8E">
        <w:rPr>
          <w:rFonts w:eastAsia="Calibri"/>
          <w:bCs/>
          <w:highlight w:val="cyan"/>
          <w:u w:val="single"/>
        </w:rPr>
        <w:t>Soviet nuclear developmen</w:t>
      </w:r>
      <w:r w:rsidRPr="00332E83">
        <w:rPr>
          <w:rFonts w:eastAsia="Calibri"/>
          <w:bCs/>
          <w:u w:val="single"/>
        </w:rPr>
        <w:t>t</w:t>
      </w:r>
      <w:r w:rsidRPr="00332E83">
        <w:rPr>
          <w:rFonts w:eastAsia="Calibri"/>
          <w:sz w:val="14"/>
        </w:rPr>
        <w:t xml:space="preserve"> simply </w:t>
      </w:r>
      <w:r w:rsidRPr="001E0C8E">
        <w:rPr>
          <w:rFonts w:eastAsia="Calibri"/>
          <w:bCs/>
          <w:highlight w:val="cyan"/>
          <w:u w:val="single"/>
        </w:rPr>
        <w:t>reinforced</w:t>
      </w:r>
      <w:r w:rsidRPr="00332E83">
        <w:rPr>
          <w:rFonts w:eastAsia="Calibri"/>
          <w:sz w:val="14"/>
        </w:rPr>
        <w:t xml:space="preserve"> the </w:t>
      </w:r>
      <w:r w:rsidRPr="001E0C8E">
        <w:rPr>
          <w:rFonts w:eastAsia="Calibri"/>
          <w:bCs/>
          <w:highlight w:val="cyan"/>
          <w:u w:val="single"/>
        </w:rPr>
        <w:t>caution</w:t>
      </w:r>
      <w:r w:rsidRPr="00332E83">
        <w:rPr>
          <w:rFonts w:eastAsia="Calibri"/>
          <w:sz w:val="14"/>
        </w:rPr>
        <w:t xml:space="preserve">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332E83">
        <w:rPr>
          <w:rFonts w:eastAsia="Calibri"/>
          <w:bCs/>
          <w:u w:val="single"/>
        </w:rPr>
        <w:t xml:space="preserve">It certainly didn't lead any countries to "reorient their political alignment </w:t>
      </w:r>
      <w:r w:rsidRPr="00332E83">
        <w:rPr>
          <w:rFonts w:eastAsia="Calibri"/>
          <w:sz w:val="14"/>
        </w:rPr>
        <w:t xml:space="preserve">toward Moscow." Nikita Khrushchev's subsequent missile rattling merely strengthened the cohesion of NATO and other U.S.-led alliances, and we now know that much of his bluster was intended to conceal Soviet strategic inferiority. </w:t>
      </w:r>
      <w:r w:rsidRPr="00332E83">
        <w:rPr>
          <w:rFonts w:eastAsia="Calibri"/>
          <w:bCs/>
          <w:u w:val="single"/>
        </w:rPr>
        <w:t>Having a large nuclear arsenal didn't stop the anti-commnist uprisings in East Germany, Hungary, Czechoslovakia, or Poland, and didn't allow the Soviet Union to win in Afghanistan. Nor did it prevent the USSR from eventually collapsing entirely.</w:t>
      </w:r>
      <w:r w:rsidRPr="00332E83">
        <w:rPr>
          <w:rFonts w:eastAsia="Calibri"/>
          <w:bCs/>
          <w:sz w:val="12"/>
          <w:u w:val="single"/>
        </w:rPr>
        <w:t>¶</w:t>
      </w:r>
      <w:r w:rsidRPr="00332E83">
        <w:rPr>
          <w:rFonts w:eastAsia="Calibri"/>
          <w:bCs/>
          <w:u w:val="single"/>
        </w:rPr>
        <w:t xml:space="preserve"> Did British and French acquisition of nuclear weapons slow their decline as great powers? Not in the slightest</w:t>
      </w:r>
      <w:r w:rsidRPr="00332E83">
        <w:rPr>
          <w:rFonts w:eastAsia="Calibri"/>
          <w:sz w:val="14"/>
        </w:rPr>
        <w:t xml:space="preserve">.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332E83">
        <w:rPr>
          <w:rFonts w:eastAsia="Calibri"/>
          <w:sz w:val="12"/>
        </w:rPr>
        <w:t>¶</w:t>
      </w:r>
      <w:r w:rsidRPr="00332E83">
        <w:rPr>
          <w:rFonts w:eastAsia="Calibri"/>
          <w:sz w:val="14"/>
        </w:rPr>
        <w:t xml:space="preserve"> </w:t>
      </w:r>
      <w:r w:rsidRPr="001E0C8E">
        <w:rPr>
          <w:rFonts w:eastAsia="Calibri"/>
          <w:bCs/>
          <w:highlight w:val="cyan"/>
          <w:u w:val="single"/>
        </w:rPr>
        <w:t>Did China's detonation of a bomb</w:t>
      </w:r>
      <w:r w:rsidRPr="00332E83">
        <w:rPr>
          <w:rFonts w:eastAsia="Calibri"/>
          <w:sz w:val="14"/>
        </w:rPr>
        <w:t xml:space="preserve"> in 1964 suddenly </w:t>
      </w:r>
      <w:r w:rsidRPr="001E0C8E">
        <w:rPr>
          <w:rFonts w:eastAsia="Calibri"/>
          <w:bCs/>
          <w:highlight w:val="cyan"/>
          <w:u w:val="single"/>
        </w:rPr>
        <w:t>make them a superpower? Hardly</w:t>
      </w:r>
      <w:r w:rsidRPr="00332E83">
        <w:rPr>
          <w:rFonts w:eastAsia="Calibri"/>
          <w:bCs/>
          <w:u w:val="single"/>
        </w:rPr>
        <w:t>.</w:t>
      </w:r>
      <w:r w:rsidRPr="00332E83">
        <w:rPr>
          <w:rFonts w:eastAsia="Calibri"/>
          <w:sz w:val="14"/>
        </w:rPr>
        <w:t xml:space="preserve"> China remained a minor actor on the world stage until it adopted market principles, and </w:t>
      </w:r>
      <w:r w:rsidRPr="00332E83">
        <w:rPr>
          <w:rFonts w:eastAsia="Calibri"/>
          <w:bCs/>
          <w:u w:val="single"/>
        </w:rPr>
        <w:t>its</w:t>
      </w:r>
      <w:r w:rsidRPr="00332E83">
        <w:rPr>
          <w:rFonts w:eastAsia="Calibri"/>
          <w:sz w:val="14"/>
        </w:rPr>
        <w:t xml:space="preserve"> rising global </w:t>
      </w:r>
      <w:r w:rsidRPr="00332E83">
        <w:rPr>
          <w:rFonts w:eastAsia="Calibri"/>
          <w:bCs/>
          <w:u w:val="single"/>
        </w:rPr>
        <w:t>influence is due to</w:t>
      </w:r>
      <w:r w:rsidRPr="00332E83">
        <w:rPr>
          <w:rFonts w:eastAsia="Calibri"/>
          <w:sz w:val="14"/>
        </w:rPr>
        <w:t xml:space="preserve"> three decades of economic </w:t>
      </w:r>
      <w:r w:rsidRPr="00332E83">
        <w:rPr>
          <w:rFonts w:eastAsia="Calibri"/>
          <w:bCs/>
          <w:u w:val="single"/>
        </w:rPr>
        <w:t>growth</w:t>
      </w:r>
      <w:r w:rsidRPr="00332E83">
        <w:rPr>
          <w:rFonts w:eastAsia="Calibri"/>
          <w:sz w:val="14"/>
        </w:rPr>
        <w:t xml:space="preserve">, </w:t>
      </w:r>
      <w:r w:rsidRPr="00332E83">
        <w:rPr>
          <w:rFonts w:eastAsia="Calibri"/>
          <w:bCs/>
          <w:u w:val="single"/>
        </w:rPr>
        <w:t>not</w:t>
      </w:r>
      <w:r w:rsidRPr="00332E83">
        <w:rPr>
          <w:rFonts w:eastAsia="Calibri"/>
          <w:sz w:val="14"/>
        </w:rPr>
        <w:t xml:space="preserve"> a pile of </w:t>
      </w:r>
      <w:r w:rsidRPr="00332E83">
        <w:rPr>
          <w:rFonts w:eastAsia="Calibri"/>
          <w:bCs/>
          <w:u w:val="single"/>
        </w:rPr>
        <w:t>nukes</w:t>
      </w:r>
      <w:r w:rsidRPr="00332E83">
        <w:rPr>
          <w:rFonts w:eastAsia="Calibri"/>
          <w:sz w:val="14"/>
        </w:rPr>
        <w:t xml:space="preserve">. And by the way, </w:t>
      </w:r>
      <w:r w:rsidRPr="00332E83">
        <w:rPr>
          <w:rFonts w:eastAsia="Calibri"/>
          <w:bCs/>
          <w:u w:val="single"/>
        </w:rPr>
        <w:t>did getting a bomb enable Mao</w:t>
      </w:r>
      <w:r w:rsidRPr="00332E83">
        <w:rPr>
          <w:rFonts w:eastAsia="Calibri"/>
          <w:sz w:val="14"/>
        </w:rPr>
        <w:t xml:space="preserve"> Zedong--a cruel megalomaniac who launched the disastrous Great Leap Forward in 1957 and the destructive Cultural Revolution in the 1960s </w:t>
      </w:r>
      <w:r w:rsidRPr="00332E83">
        <w:rPr>
          <w:rFonts w:eastAsia="Calibri"/>
          <w:bCs/>
          <w:u w:val="single"/>
        </w:rPr>
        <w:t>-- to start threatening and blackmailing his neighbors? Nope.</w:t>
      </w:r>
      <w:r w:rsidRPr="00332E83">
        <w:rPr>
          <w:rFonts w:eastAsia="Calibri"/>
          <w:sz w:val="14"/>
        </w:rPr>
        <w:t xml:space="preserve"> In fact, China's foreign policy behavior after 1964 was generally quite restrained.</w:t>
      </w:r>
      <w:r w:rsidRPr="00332E83">
        <w:rPr>
          <w:rFonts w:eastAsia="Calibri"/>
          <w:sz w:val="12"/>
        </w:rPr>
        <w:t>¶</w:t>
      </w:r>
      <w:r w:rsidRPr="00332E83">
        <w:rPr>
          <w:rFonts w:eastAsia="Calibri"/>
          <w:sz w:val="14"/>
        </w:rPr>
        <w:t xml:space="preserve"> What about Israel? </w:t>
      </w:r>
      <w:r w:rsidRPr="001E0C8E">
        <w:rPr>
          <w:rFonts w:eastAsia="Calibri"/>
          <w:bCs/>
          <w:highlight w:val="cyan"/>
          <w:u w:val="single"/>
        </w:rPr>
        <w:t>Does Israel's nuclear arsenal allow it to coerce</w:t>
      </w:r>
      <w:r w:rsidRPr="00332E83">
        <w:rPr>
          <w:rFonts w:eastAsia="Calibri"/>
          <w:bCs/>
          <w:u w:val="single"/>
        </w:rPr>
        <w:t xml:space="preserve"> </w:t>
      </w:r>
      <w:r w:rsidRPr="001E0C8E">
        <w:rPr>
          <w:rFonts w:eastAsia="Calibri"/>
          <w:bCs/>
          <w:highlight w:val="cyan"/>
          <w:u w:val="single"/>
        </w:rPr>
        <w:t>its neighbors</w:t>
      </w:r>
      <w:r w:rsidRPr="00332E83">
        <w:rPr>
          <w:rFonts w:eastAsia="Calibri"/>
          <w:bCs/>
          <w:u w:val="single"/>
        </w:rPr>
        <w:t xml:space="preserve"> or impose its will on Hezbollah or the Palestinians? </w:t>
      </w:r>
      <w:r w:rsidRPr="001E0C8E">
        <w:rPr>
          <w:rFonts w:eastAsia="Calibri"/>
          <w:bCs/>
          <w:highlight w:val="cyan"/>
          <w:u w:val="single"/>
        </w:rPr>
        <w:t>No</w:t>
      </w:r>
      <w:r w:rsidRPr="00332E83">
        <w:rPr>
          <w:rFonts w:eastAsia="Calibri"/>
          <w:sz w:val="14"/>
        </w:rPr>
        <w:t xml:space="preserve">. Israel uses its conventional military superiority to try to do these things, not its nuclear arsenal. Indeed, </w:t>
      </w:r>
      <w:r w:rsidRPr="00332E83">
        <w:rPr>
          <w:rFonts w:eastAsia="Calibri"/>
          <w:bCs/>
          <w:u w:val="single"/>
        </w:rPr>
        <w:t>Israel's bomb didn't even prevent Egypt and Syria from attacking it in</w:t>
      </w:r>
      <w:r w:rsidRPr="00332E83">
        <w:rPr>
          <w:rFonts w:eastAsia="Calibri"/>
          <w:sz w:val="14"/>
        </w:rPr>
        <w:t xml:space="preserve"> October </w:t>
      </w:r>
      <w:r w:rsidRPr="00332E83">
        <w:rPr>
          <w:rFonts w:eastAsia="Calibri"/>
          <w:bCs/>
          <w:u w:val="single"/>
        </w:rPr>
        <w:t>1973</w:t>
      </w:r>
      <w:r w:rsidRPr="00332E83">
        <w:rPr>
          <w:rFonts w:eastAsia="Calibri"/>
          <w:sz w:val="14"/>
        </w:rPr>
        <w:t xml:space="preserve">, although it did help convince them to limit their aims to regaining the territory they had lost in 1967. It is also worth noting </w:t>
      </w:r>
      <w:r w:rsidRPr="00332E83">
        <w:rPr>
          <w:rFonts w:eastAsia="Calibri"/>
          <w:bCs/>
          <w:u w:val="single"/>
        </w:rPr>
        <w:t>that Israel's nuclear program did not trigger a rapid arms race either.</w:t>
      </w:r>
      <w:r w:rsidRPr="00332E83">
        <w:rPr>
          <w:rFonts w:eastAsia="Calibri"/>
          <w:sz w:val="14"/>
        </w:rPr>
        <w:t xml:space="preserve"> Although states like Iraq and Libya did establish their own WMD programs after Israel got the bomb, none of their nuclear efforts moved very rapidly or made it across the finish line.</w:t>
      </w:r>
      <w:r w:rsidRPr="00332E83">
        <w:rPr>
          <w:rFonts w:eastAsia="Calibri"/>
          <w:sz w:val="12"/>
        </w:rPr>
        <w:t>¶</w:t>
      </w:r>
      <w:r w:rsidRPr="00332E83">
        <w:rPr>
          <w:rFonts w:eastAsia="Calibri"/>
          <w:sz w:val="14"/>
        </w:rPr>
        <w:t xml:space="preserve"> But wait, there's more. </w:t>
      </w:r>
      <w:r w:rsidRPr="00332E83">
        <w:rPr>
          <w:rFonts w:eastAsia="Calibri"/>
          <w:bCs/>
          <w:u w:val="single"/>
        </w:rPr>
        <w:t>The white government in South Africa eventually produced a handful of bombs, but nobody noticed</w:t>
      </w:r>
      <w:r w:rsidRPr="00332E83">
        <w:rPr>
          <w:rFonts w:eastAsia="Calibri"/>
          <w:sz w:val="14"/>
        </w:rPr>
        <w:t xml:space="preserve"> and apartheid ended anyway. Then the new government gave up its nuclear arsenal to much acclaim. If anything, South Africa was more secure without an arsenal than it was before.</w:t>
      </w:r>
      <w:r w:rsidRPr="00332E83">
        <w:rPr>
          <w:rFonts w:eastAsia="Calibri"/>
          <w:sz w:val="12"/>
        </w:rPr>
        <w:t>¶</w:t>
      </w:r>
      <w:r w:rsidRPr="00332E83">
        <w:rPr>
          <w:rFonts w:eastAsia="Calibri"/>
          <w:sz w:val="14"/>
        </w:rPr>
        <w:t xml:space="preserve"> </w:t>
      </w:r>
      <w:r w:rsidRPr="001E0C8E">
        <w:rPr>
          <w:rFonts w:eastAsia="Calibri"/>
          <w:sz w:val="14"/>
          <w:highlight w:val="cyan"/>
        </w:rPr>
        <w:t>W</w:t>
      </w:r>
      <w:r w:rsidRPr="001E0C8E">
        <w:rPr>
          <w:rFonts w:eastAsia="Calibri"/>
          <w:bCs/>
          <w:highlight w:val="cyan"/>
          <w:u w:val="single"/>
        </w:rPr>
        <w:t>hat about India and Pakistan</w:t>
      </w:r>
      <w:r w:rsidRPr="00332E83">
        <w:rPr>
          <w:rFonts w:eastAsia="Calibri"/>
          <w:sz w:val="14"/>
        </w:rPr>
        <w:t xml:space="preserve">? India's "peaceful nuclear explosion" in 1974 didn't turn it into a global superpower, and its only real effect was to spur Pakistan -- which was already an avowed rival -- to get one too. And it's worth noting that </w:t>
      </w:r>
      <w:r w:rsidRPr="001E0C8E">
        <w:rPr>
          <w:rFonts w:eastAsia="Calibri"/>
          <w:bCs/>
          <w:highlight w:val="cyan"/>
          <w:u w:val="single"/>
        </w:rPr>
        <w:t>there hasn't been a large-scale war</w:t>
      </w:r>
      <w:r w:rsidRPr="00332E83">
        <w:rPr>
          <w:rFonts w:eastAsia="Calibri"/>
          <w:bCs/>
          <w:u w:val="single"/>
        </w:rPr>
        <w:t xml:space="preserve"> between the two countries </w:t>
      </w:r>
      <w:r w:rsidRPr="001E0C8E">
        <w:rPr>
          <w:rFonts w:eastAsia="Calibri"/>
          <w:bCs/>
          <w:highlight w:val="cyan"/>
          <w:u w:val="single"/>
        </w:rPr>
        <w:t>since</w:t>
      </w:r>
      <w:r w:rsidRPr="00332E83">
        <w:rPr>
          <w:rFonts w:eastAsia="Calibri"/>
          <w:sz w:val="14"/>
        </w:rPr>
        <w:t>, despite considerable grievances on both sides and occasional skirmishes and other provocations.</w:t>
      </w:r>
      <w:r w:rsidRPr="00332E83">
        <w:rPr>
          <w:rFonts w:eastAsia="Calibri"/>
          <w:sz w:val="12"/>
        </w:rPr>
        <w:t>¶</w:t>
      </w:r>
      <w:r w:rsidRPr="00332E83">
        <w:rPr>
          <w:rFonts w:eastAsia="Calibri"/>
          <w:sz w:val="14"/>
        </w:rPr>
        <w:t xml:space="preserve"> Finally, </w:t>
      </w:r>
      <w:r w:rsidRPr="001E0C8E">
        <w:rPr>
          <w:rFonts w:eastAsia="Calibri"/>
          <w:bCs/>
          <w:highlight w:val="cyan"/>
          <w:u w:val="single"/>
        </w:rPr>
        <w:t>North Korea</w:t>
      </w:r>
      <w:r w:rsidRPr="00332E83">
        <w:rPr>
          <w:rFonts w:eastAsia="Calibri"/>
          <w:sz w:val="14"/>
        </w:rPr>
        <w:t xml:space="preserve"> is as annoying and weird as it has always been, but </w:t>
      </w:r>
      <w:r w:rsidRPr="00332E83">
        <w:rPr>
          <w:rFonts w:eastAsia="Calibri"/>
          <w:bCs/>
          <w:u w:val="single"/>
        </w:rPr>
        <w:t xml:space="preserve">getting nuclear weapons </w:t>
      </w:r>
      <w:r w:rsidRPr="001E0C8E">
        <w:rPr>
          <w:rFonts w:eastAsia="Calibri"/>
          <w:highlight w:val="cyan"/>
          <w:u w:val="single"/>
        </w:rPr>
        <w:t>didn't transform it</w:t>
      </w:r>
      <w:r w:rsidRPr="00332E83">
        <w:rPr>
          <w:rFonts w:eastAsia="Calibri"/>
          <w:sz w:val="14"/>
        </w:rPr>
        <w:t xml:space="preserve"> from an economic basket case into a mighty regional power </w:t>
      </w:r>
      <w:r w:rsidRPr="00332E83">
        <w:rPr>
          <w:rFonts w:eastAsia="Calibri"/>
          <w:bCs/>
          <w:u w:val="single"/>
        </w:rPr>
        <w:t>and didn't make it more inclined to misbehave</w:t>
      </w:r>
      <w:r w:rsidRPr="00332E83">
        <w:rPr>
          <w:rFonts w:eastAsia="Calibri"/>
          <w:sz w:val="14"/>
        </w:rPr>
        <w:t xml:space="preserve">. In fact, </w:t>
      </w:r>
      <w:r w:rsidRPr="00332E83">
        <w:rPr>
          <w:rFonts w:eastAsia="Calibri"/>
          <w:bCs/>
          <w:u w:val="single"/>
        </w:rPr>
        <w:t xml:space="preserve">what is most remarkable about North Korea's nuclear program is how little impact it has had on its neighbors. </w:t>
      </w:r>
      <w:r w:rsidRPr="00332E83">
        <w:rPr>
          <w:rFonts w:eastAsia="Calibri"/>
          <w:sz w:val="14"/>
        </w:rPr>
        <w:t xml:space="preserve">States like </w:t>
      </w:r>
      <w:r w:rsidRPr="001E0C8E">
        <w:rPr>
          <w:rFonts w:eastAsia="Calibri"/>
          <w:bCs/>
          <w:highlight w:val="cyan"/>
          <w:u w:val="single"/>
        </w:rPr>
        <w:t>Japan and South Korea could go nuclear very quickly</w:t>
      </w:r>
      <w:r w:rsidRPr="00332E83">
        <w:rPr>
          <w:rFonts w:eastAsia="Calibri"/>
          <w:sz w:val="14"/>
        </w:rPr>
        <w:t xml:space="preserve"> if they wanted to, </w:t>
      </w:r>
      <w:r w:rsidRPr="001E0C8E">
        <w:rPr>
          <w:rFonts w:eastAsia="Calibri"/>
          <w:b/>
          <w:highlight w:val="cyan"/>
          <w:u w:val="single"/>
          <w:bdr w:val="single" w:sz="18" w:space="0" w:color="auto" w:frame="1"/>
        </w:rPr>
        <w:t>but neither has done so</w:t>
      </w:r>
      <w:r w:rsidRPr="00332E83">
        <w:rPr>
          <w:rFonts w:eastAsia="Calibri"/>
          <w:sz w:val="14"/>
        </w:rPr>
        <w:t xml:space="preserve"> in the six years since North Korea's first nuclear test. </w:t>
      </w:r>
      <w:r w:rsidRPr="00332E83">
        <w:rPr>
          <w:rFonts w:eastAsia="Calibri"/>
          <w:sz w:val="12"/>
        </w:rPr>
        <w:t>¶</w:t>
      </w:r>
      <w:r w:rsidRPr="00332E83">
        <w:rPr>
          <w:rFonts w:eastAsia="Calibri"/>
          <w:sz w:val="14"/>
        </w:rPr>
        <w:t xml:space="preserve"> In short, </w:t>
      </w:r>
      <w:r w:rsidRPr="00332E83">
        <w:rPr>
          <w:rFonts w:eastAsia="Calibri"/>
          <w:bCs/>
          <w:u w:val="single"/>
        </w:rPr>
        <w:t xml:space="preserve">both theory and history teach us that getting a nuclear weapon has less impact on a country's power and influence than many believe, and </w:t>
      </w:r>
      <w:r w:rsidRPr="001E0C8E">
        <w:rPr>
          <w:rFonts w:eastAsia="Calibri"/>
          <w:bCs/>
          <w:highlight w:val="cyan"/>
          <w:u w:val="single"/>
        </w:rPr>
        <w:t>the slow spread of nuclear weapons has only modest effects on</w:t>
      </w:r>
      <w:r w:rsidRPr="00332E83">
        <w:rPr>
          <w:rFonts w:eastAsia="Calibri"/>
          <w:bCs/>
          <w:u w:val="single"/>
        </w:rPr>
        <w:t xml:space="preserve"> global and regional </w:t>
      </w:r>
      <w:r w:rsidRPr="001E0C8E">
        <w:rPr>
          <w:rFonts w:eastAsia="Calibri"/>
          <w:bCs/>
          <w:highlight w:val="cyan"/>
          <w:u w:val="single"/>
        </w:rPr>
        <w:t>politics</w:t>
      </w:r>
      <w:r w:rsidRPr="00332E83">
        <w:rPr>
          <w:rFonts w:eastAsia="Calibri"/>
          <w:bCs/>
          <w:u w:val="single"/>
        </w:rPr>
        <w:t>.</w:t>
      </w:r>
      <w:r w:rsidRPr="00332E83">
        <w:rPr>
          <w:rFonts w:eastAsia="Calibri"/>
          <w:sz w:val="14"/>
        </w:rPr>
        <w:t xml:space="preserve"> </w:t>
      </w:r>
      <w:r w:rsidRPr="001E0C8E">
        <w:rPr>
          <w:rFonts w:eastAsia="Calibri"/>
          <w:bCs/>
          <w:highlight w:val="cyan"/>
          <w:u w:val="single"/>
        </w:rPr>
        <w:t>Nuclear weapons</w:t>
      </w:r>
      <w:r w:rsidRPr="00332E83">
        <w:rPr>
          <w:rFonts w:eastAsia="Calibri"/>
          <w:sz w:val="14"/>
        </w:rPr>
        <w:t xml:space="preserve"> are good for deterring direct attacks on one's homeland, and they </w:t>
      </w:r>
      <w:r w:rsidRPr="001E0C8E">
        <w:rPr>
          <w:rFonts w:eastAsia="Calibri"/>
          <w:bCs/>
          <w:highlight w:val="cyan"/>
          <w:u w:val="single"/>
        </w:rPr>
        <w:t>induce</w:t>
      </w:r>
      <w:r w:rsidRPr="00332E83">
        <w:rPr>
          <w:rFonts w:eastAsia="Calibri"/>
          <w:bCs/>
          <w:u w:val="single"/>
        </w:rPr>
        <w:t xml:space="preserve"> greater </w:t>
      </w:r>
      <w:r w:rsidRPr="001E0C8E">
        <w:rPr>
          <w:rFonts w:eastAsia="Calibri"/>
          <w:bCs/>
          <w:highlight w:val="cyan"/>
          <w:u w:val="single"/>
        </w:rPr>
        <w:t>caution</w:t>
      </w:r>
      <w:r w:rsidRPr="00332E83">
        <w:rPr>
          <w:rFonts w:eastAsia="Calibri"/>
          <w:bCs/>
          <w:u w:val="single"/>
        </w:rPr>
        <w:t xml:space="preserve"> in the minds of national leaders of all kinds. What they don't do is turn weak states into great powers, they are useless as tools of blackmail, and they cost a lot of money</w:t>
      </w:r>
      <w:r w:rsidRPr="00332E83">
        <w:rPr>
          <w:rFonts w:eastAsia="Calibri"/>
          <w:sz w:val="14"/>
        </w:rPr>
        <w:t xml:space="preserve">. </w:t>
      </w:r>
      <w:r w:rsidRPr="001E0C8E">
        <w:rPr>
          <w:rFonts w:eastAsia="Calibri"/>
          <w:bCs/>
          <w:highlight w:val="cyan"/>
          <w:u w:val="single"/>
        </w:rPr>
        <w:t>They</w:t>
      </w:r>
      <w:r w:rsidRPr="00332E83">
        <w:rPr>
          <w:rFonts w:eastAsia="Calibri"/>
          <w:sz w:val="14"/>
        </w:rPr>
        <w:t xml:space="preserve"> also </w:t>
      </w:r>
      <w:r w:rsidRPr="001E0C8E">
        <w:rPr>
          <w:rFonts w:eastAsia="Calibri"/>
          <w:bCs/>
          <w:highlight w:val="cyan"/>
          <w:u w:val="single"/>
        </w:rPr>
        <w:t>lead</w:t>
      </w:r>
      <w:r w:rsidRPr="00332E83">
        <w:rPr>
          <w:rFonts w:eastAsia="Calibri"/>
          <w:sz w:val="14"/>
        </w:rPr>
        <w:t xml:space="preserve"> other </w:t>
      </w:r>
      <w:r w:rsidRPr="001E0C8E">
        <w:rPr>
          <w:rFonts w:eastAsia="Calibri"/>
          <w:bCs/>
          <w:highlight w:val="cyan"/>
          <w:u w:val="single"/>
        </w:rPr>
        <w:t>states</w:t>
      </w:r>
      <w:r w:rsidRPr="00332E83">
        <w:rPr>
          <w:rFonts w:eastAsia="Calibri"/>
          <w:sz w:val="14"/>
        </w:rPr>
        <w:t xml:space="preserve"> to worry more about one's intentions and </w:t>
      </w:r>
      <w:r w:rsidRPr="001E0C8E">
        <w:rPr>
          <w:rFonts w:eastAsia="Calibri"/>
          <w:bCs/>
          <w:highlight w:val="cyan"/>
          <w:u w:val="single"/>
        </w:rPr>
        <w:t>to band together</w:t>
      </w:r>
      <w:r w:rsidRPr="00332E83">
        <w:rPr>
          <w:rFonts w:eastAsia="Calibri"/>
          <w:sz w:val="14"/>
        </w:rPr>
        <w:t xml:space="preserve"> for self-protection. For these reasons, most potential nuclear states have concluded that getting the bomb isn't worth it.</w:t>
      </w:r>
      <w:r w:rsidRPr="00332E83">
        <w:rPr>
          <w:rFonts w:eastAsia="Calibri"/>
          <w:sz w:val="12"/>
        </w:rPr>
        <w:t>¶</w:t>
      </w:r>
      <w:r w:rsidRPr="00332E83">
        <w:rPr>
          <w:rFonts w:eastAsia="Calibri"/>
          <w:sz w:val="14"/>
        </w:rPr>
        <w:t xml:space="preserve"> But a few states-and usually those who are worried about being attacked-decide to go ahead. The good news is that when they do, it has remarkably little impact on world affairs. </w:t>
      </w:r>
    </w:p>
    <w:p w14:paraId="0492E613" w14:textId="77777777" w:rsidR="00522EEE" w:rsidRPr="008D70EA" w:rsidRDefault="00522EEE" w:rsidP="00522EEE">
      <w:pPr>
        <w:pStyle w:val="Heading4"/>
        <w:rPr>
          <w:rFonts w:eastAsia="Times New Roman"/>
        </w:rPr>
      </w:pPr>
      <w:r w:rsidRPr="008D70EA">
        <w:rPr>
          <w:rFonts w:eastAsia="Times New Roman"/>
        </w:rPr>
        <w:t>No impact</w:t>
      </w:r>
    </w:p>
    <w:p w14:paraId="129110DE" w14:textId="77777777" w:rsidR="00522EEE" w:rsidRDefault="00522EEE" w:rsidP="00522EEE">
      <w:pPr>
        <w:rPr>
          <w:rFonts w:eastAsia="Calibri"/>
        </w:rPr>
      </w:pPr>
      <w:r w:rsidRPr="002F0FF0">
        <w:rPr>
          <w:rStyle w:val="Style13ptBold"/>
        </w:rPr>
        <w:t>Van Der Meer 16</w:t>
      </w:r>
      <w:r w:rsidRPr="008D70EA">
        <w:rPr>
          <w:rFonts w:eastAsia="Calibri"/>
        </w:rPr>
        <w:t xml:space="preserve"> – Expertise: Non-conventional weapons; Weapons of Mass Destruction (nuclear, biological, chemical and radiological weapons); Cyber weapons; Cyber security; Non-proliferation and disarmament; North Korea; Korean peninsula.,  (Sico Van Der Meer, 8-1-2016, "States' motivations to acquire or forgo nuclear weapons," Journal Of Military And Strategic Studies, Vol. 17 (2016), No. 1, Pp. 209-236, accessed 8-17-2016, </w:t>
      </w:r>
      <w:hyperlink r:id="rId59" w:history="1">
        <w:r w:rsidRPr="00A65E5D">
          <w:rPr>
            <w:rStyle w:val="Hyperlink"/>
            <w:rFonts w:eastAsia="Calibri"/>
          </w:rPr>
          <w:t>https://www.clingendael.nl/publication/states-motivations-acquire-or-forgo-nuclear-weapons</w:t>
        </w:r>
      </w:hyperlink>
      <w:r w:rsidRPr="008D70EA">
        <w:rPr>
          <w:rFonts w:eastAsia="Calibri"/>
        </w:rPr>
        <w:t>)</w:t>
      </w:r>
    </w:p>
    <w:p w14:paraId="6240BD55" w14:textId="77777777" w:rsidR="00522EEE" w:rsidRPr="008D70EA" w:rsidRDefault="00522EEE" w:rsidP="00522EEE">
      <w:pPr>
        <w:rPr>
          <w:rFonts w:eastAsia="Calibri"/>
        </w:rPr>
      </w:pPr>
    </w:p>
    <w:p w14:paraId="68AC57EB" w14:textId="77777777" w:rsidR="00522EEE" w:rsidRDefault="00522EEE" w:rsidP="00522EEE">
      <w:pPr>
        <w:rPr>
          <w:rFonts w:eastAsia="Calibri"/>
          <w:sz w:val="8"/>
        </w:rPr>
      </w:pPr>
      <w:r w:rsidRPr="008D70EA">
        <w:rPr>
          <w:rFonts w:eastAsia="Calibri"/>
          <w:sz w:val="8"/>
        </w:rPr>
        <w:t xml:space="preserve">Introduction </w:t>
      </w:r>
      <w:r w:rsidRPr="008D70EA">
        <w:rPr>
          <w:rFonts w:eastAsia="Calibri"/>
          <w:u w:val="single"/>
        </w:rPr>
        <w:t>Since the</w:t>
      </w:r>
      <w:r w:rsidRPr="008D70EA">
        <w:rPr>
          <w:rFonts w:eastAsia="Calibri"/>
          <w:sz w:val="8"/>
        </w:rPr>
        <w:t xml:space="preserve"> invention and </w:t>
      </w:r>
      <w:r w:rsidRPr="008D70EA">
        <w:rPr>
          <w:rFonts w:eastAsia="Calibri"/>
          <w:u w:val="single"/>
        </w:rPr>
        <w:t>first use of nuclear weapons</w:t>
      </w:r>
      <w:r w:rsidRPr="008D70EA">
        <w:rPr>
          <w:rFonts w:eastAsia="Calibri"/>
          <w:sz w:val="8"/>
        </w:rPr>
        <w:t xml:space="preserve"> in 1945</w:t>
      </w:r>
      <w:r w:rsidRPr="002F0FF0">
        <w:rPr>
          <w:rFonts w:eastAsia="Calibri"/>
          <w:sz w:val="8"/>
        </w:rPr>
        <w:t xml:space="preserve">, </w:t>
      </w:r>
      <w:r w:rsidRPr="002F0FF0">
        <w:rPr>
          <w:rFonts w:eastAsia="Calibri"/>
          <w:u w:val="single"/>
        </w:rPr>
        <w:t>predictions</w:t>
      </w:r>
      <w:r w:rsidRPr="002F0FF0">
        <w:rPr>
          <w:rFonts w:eastAsia="Calibri"/>
          <w:sz w:val="8"/>
        </w:rPr>
        <w:t xml:space="preserve"> </w:t>
      </w:r>
      <w:r w:rsidRPr="002F0FF0">
        <w:rPr>
          <w:rFonts w:eastAsia="Calibri"/>
          <w:u w:val="single"/>
        </w:rPr>
        <w:t>on</w:t>
      </w:r>
      <w:r w:rsidRPr="002F0FF0">
        <w:rPr>
          <w:rFonts w:eastAsia="Calibri"/>
          <w:sz w:val="8"/>
        </w:rPr>
        <w:t xml:space="preserve"> the </w:t>
      </w:r>
      <w:r w:rsidRPr="002F0FF0">
        <w:rPr>
          <w:rFonts w:eastAsia="Calibri"/>
          <w:u w:val="single"/>
        </w:rPr>
        <w:t>proliferation</w:t>
      </w:r>
      <w:r w:rsidRPr="002F0FF0">
        <w:rPr>
          <w:rFonts w:eastAsia="Calibri"/>
          <w:sz w:val="8"/>
        </w:rPr>
        <w:t xml:space="preserve"> of these weapons </w:t>
      </w:r>
      <w:r w:rsidRPr="002F0FF0">
        <w:rPr>
          <w:rFonts w:eastAsia="Calibri"/>
          <w:u w:val="single"/>
        </w:rPr>
        <w:t>have</w:t>
      </w:r>
      <w:r w:rsidRPr="002F0FF0">
        <w:rPr>
          <w:rFonts w:eastAsia="Calibri"/>
          <w:sz w:val="8"/>
        </w:rPr>
        <w:t xml:space="preserve"> traditionally </w:t>
      </w:r>
      <w:r w:rsidRPr="002F0FF0">
        <w:rPr>
          <w:rFonts w:eastAsia="Calibri"/>
          <w:u w:val="single"/>
        </w:rPr>
        <w:t>been</w:t>
      </w:r>
      <w:r w:rsidRPr="002F0FF0">
        <w:rPr>
          <w:rFonts w:eastAsia="Calibri"/>
          <w:sz w:val="8"/>
        </w:rPr>
        <w:t xml:space="preserve"> </w:t>
      </w:r>
      <w:r w:rsidRPr="002F0FF0">
        <w:rPr>
          <w:rFonts w:eastAsia="Calibri"/>
          <w:b/>
          <w:iCs/>
          <w:u w:val="single"/>
          <w:bdr w:val="single" w:sz="4" w:space="0" w:color="auto"/>
        </w:rPr>
        <w:t>overestimating</w:t>
      </w:r>
      <w:r w:rsidRPr="002F0FF0">
        <w:rPr>
          <w:rFonts w:eastAsia="Calibri"/>
          <w:sz w:val="8"/>
        </w:rPr>
        <w:t xml:space="preserve">.1 </w:t>
      </w:r>
      <w:r w:rsidRPr="002F0FF0">
        <w:rPr>
          <w:rFonts w:eastAsia="Calibri"/>
          <w:u w:val="single"/>
        </w:rPr>
        <w:t>Despite</w:t>
      </w:r>
      <w:r w:rsidRPr="008D70EA">
        <w:rPr>
          <w:rFonts w:eastAsia="Calibri"/>
          <w:sz w:val="8"/>
        </w:rPr>
        <w:t xml:space="preserve"> all </w:t>
      </w:r>
      <w:r w:rsidRPr="008D70EA">
        <w:rPr>
          <w:rFonts w:eastAsia="Calibri"/>
          <w:u w:val="single"/>
        </w:rPr>
        <w:t xml:space="preserve">gloomy forecasts, </w:t>
      </w:r>
      <w:r w:rsidRPr="001E0C8E">
        <w:rPr>
          <w:rFonts w:eastAsia="Calibri"/>
          <w:highlight w:val="cyan"/>
          <w:u w:val="single"/>
        </w:rPr>
        <w:t>only nine states</w:t>
      </w:r>
      <w:r w:rsidRPr="001E0C8E">
        <w:rPr>
          <w:rFonts w:eastAsia="Calibri"/>
          <w:sz w:val="8"/>
          <w:highlight w:val="cyan"/>
        </w:rPr>
        <w:t xml:space="preserve"> </w:t>
      </w:r>
      <w:r w:rsidRPr="002F0FF0">
        <w:rPr>
          <w:rFonts w:eastAsia="Calibri"/>
          <w:u w:val="single"/>
        </w:rPr>
        <w:t>now</w:t>
      </w:r>
      <w:r w:rsidRPr="002F0FF0">
        <w:rPr>
          <w:rFonts w:eastAsia="Calibri"/>
          <w:sz w:val="8"/>
        </w:rPr>
        <w:t>adays are</w:t>
      </w:r>
      <w:r w:rsidRPr="008D70EA">
        <w:rPr>
          <w:rFonts w:eastAsia="Calibri"/>
          <w:sz w:val="8"/>
        </w:rPr>
        <w:t xml:space="preserve"> considered to </w:t>
      </w:r>
      <w:r w:rsidRPr="001E0C8E">
        <w:rPr>
          <w:rFonts w:eastAsia="Calibri"/>
          <w:highlight w:val="cyan"/>
          <w:u w:val="single"/>
        </w:rPr>
        <w:t xml:space="preserve">possess nuclear </w:t>
      </w:r>
      <w:r w:rsidRPr="002F0FF0">
        <w:rPr>
          <w:rFonts w:eastAsia="Calibri"/>
          <w:u w:val="single"/>
        </w:rPr>
        <w:t>weapons</w:t>
      </w:r>
      <w:r w:rsidRPr="008D70EA">
        <w:rPr>
          <w:rFonts w:eastAsia="Calibri"/>
          <w:sz w:val="8"/>
        </w:rPr>
        <w:t xml:space="preserve">: the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008D70EA">
        <w:rPr>
          <w:rFonts w:eastAsia="Calibri"/>
          <w:u w:val="single"/>
        </w:rPr>
        <w:t>most</w:t>
      </w:r>
      <w:r w:rsidRPr="008D70EA">
        <w:rPr>
          <w:rFonts w:eastAsia="Calibri"/>
          <w:sz w:val="8"/>
        </w:rPr>
        <w:t xml:space="preserve"> of them sooner or </w:t>
      </w:r>
      <w:r w:rsidRPr="008D70EA">
        <w:rPr>
          <w:rFonts w:eastAsia="Calibri"/>
          <w:u w:val="single"/>
        </w:rPr>
        <w:t xml:space="preserve">later </w:t>
      </w:r>
      <w:r w:rsidRPr="008D70EA">
        <w:rPr>
          <w:rFonts w:eastAsia="Calibri"/>
          <w:b/>
          <w:iCs/>
          <w:u w:val="single"/>
          <w:bdr w:val="single" w:sz="4" w:space="0" w:color="auto"/>
        </w:rPr>
        <w:t>gave up</w:t>
      </w:r>
      <w:r w:rsidRPr="008D70EA">
        <w:rPr>
          <w:rFonts w:eastAsia="Calibri"/>
          <w:sz w:val="8"/>
        </w:rPr>
        <w:t xml:space="preserve"> their </w:t>
      </w:r>
      <w:r w:rsidRPr="008D70EA">
        <w:rPr>
          <w:rFonts w:eastAsia="Calibri"/>
          <w:b/>
          <w:iCs/>
          <w:u w:val="single"/>
          <w:bdr w:val="single" w:sz="4" w:space="0" w:color="auto"/>
        </w:rPr>
        <w:t>ambition</w:t>
      </w:r>
      <w:r w:rsidRPr="008D70EA">
        <w:rPr>
          <w:rFonts w:eastAsia="Calibri"/>
          <w:sz w:val="8"/>
        </w:rPr>
        <w:t xml:space="preserve"> to acquire these weapons. Especially since the second half of the 1980s the number of states with nuclear weapons-related activities has become relatively low.3 Taking into account the historical trends, </w:t>
      </w:r>
      <w:r w:rsidRPr="008D70EA">
        <w:rPr>
          <w:rFonts w:eastAsia="Calibri"/>
          <w:u w:val="single"/>
        </w:rPr>
        <w:t xml:space="preserve">it looks like </w:t>
      </w:r>
      <w:r w:rsidRPr="002F0FF0">
        <w:rPr>
          <w:rFonts w:eastAsia="Calibri"/>
          <w:u w:val="single"/>
        </w:rPr>
        <w:t>political</w:t>
      </w:r>
      <w:r w:rsidRPr="008D70EA">
        <w:rPr>
          <w:rFonts w:eastAsia="Calibri"/>
          <w:u w:val="single"/>
        </w:rPr>
        <w:t xml:space="preserve"> and academic </w:t>
      </w:r>
      <w:r w:rsidRPr="001E0C8E">
        <w:rPr>
          <w:rFonts w:eastAsia="Calibri"/>
          <w:highlight w:val="cyan"/>
          <w:u w:val="single"/>
        </w:rPr>
        <w:t>forecasts</w:t>
      </w:r>
      <w:r w:rsidRPr="008D70EA">
        <w:rPr>
          <w:rFonts w:eastAsia="Calibri"/>
          <w:u w:val="single"/>
        </w:rPr>
        <w:t xml:space="preserve"> even nowadays </w:t>
      </w:r>
      <w:r w:rsidRPr="001E0C8E">
        <w:rPr>
          <w:rFonts w:eastAsia="Calibri"/>
          <w:highlight w:val="cyan"/>
          <w:u w:val="single"/>
        </w:rPr>
        <w:t xml:space="preserve">tend to be </w:t>
      </w:r>
      <w:r w:rsidRPr="001E0C8E">
        <w:rPr>
          <w:rFonts w:eastAsia="Calibri"/>
          <w:b/>
          <w:iCs/>
          <w:highlight w:val="cyan"/>
          <w:u w:val="single"/>
          <w:bdr w:val="single" w:sz="4" w:space="0" w:color="auto"/>
        </w:rPr>
        <w:t>overemphasizing</w:t>
      </w:r>
      <w:r w:rsidRPr="002F0FF0">
        <w:rPr>
          <w:rFonts w:eastAsia="Calibri"/>
          <w:b/>
          <w:iCs/>
          <w:u w:val="single"/>
          <w:bdr w:val="single" w:sz="4" w:space="0" w:color="auto"/>
        </w:rPr>
        <w:t xml:space="preserve"> the </w:t>
      </w:r>
      <w:r w:rsidRPr="001E0C8E">
        <w:rPr>
          <w:rFonts w:eastAsia="Calibri"/>
          <w:b/>
          <w:iCs/>
          <w:highlight w:val="cyan"/>
          <w:u w:val="single"/>
          <w:bdr w:val="single" w:sz="4" w:space="0" w:color="auto"/>
        </w:rPr>
        <w:t xml:space="preserve">risks </w:t>
      </w:r>
      <w:r w:rsidRPr="002F0FF0">
        <w:rPr>
          <w:rFonts w:eastAsia="Calibri"/>
          <w:b/>
          <w:iCs/>
          <w:u w:val="single"/>
          <w:bdr w:val="single" w:sz="4" w:space="0" w:color="auto"/>
        </w:rPr>
        <w:t>of further proliferation</w:t>
      </w:r>
      <w:r w:rsidRPr="008D70EA">
        <w:rPr>
          <w:rFonts w:eastAsia="Calibri"/>
          <w:sz w:val="8"/>
        </w:rPr>
        <w:t xml:space="preserve"> of nuclear weapons </w:t>
      </w:r>
      <w:r w:rsidRPr="008D70EA">
        <w:rPr>
          <w:rFonts w:eastAsia="Calibri"/>
          <w:b/>
          <w:iCs/>
          <w:u w:val="single"/>
          <w:bdr w:val="single" w:sz="4" w:space="0" w:color="auto"/>
        </w:rPr>
        <w:t>in the near future</w:t>
      </w:r>
      <w:r w:rsidRPr="008D70EA">
        <w:rPr>
          <w:rFonts w:eastAsia="Calibri"/>
          <w:u w:val="single"/>
        </w:rPr>
        <w:t xml:space="preserve">, for example </w:t>
      </w:r>
      <w:r w:rsidRPr="001E0C8E">
        <w:rPr>
          <w:rFonts w:eastAsia="Calibri"/>
          <w:highlight w:val="cyan"/>
          <w:u w:val="single"/>
        </w:rPr>
        <w:t xml:space="preserve">by </w:t>
      </w:r>
      <w:r w:rsidRPr="001E0C8E">
        <w:rPr>
          <w:rFonts w:eastAsia="Calibri"/>
          <w:b/>
          <w:iCs/>
          <w:highlight w:val="cyan"/>
          <w:u w:val="single"/>
          <w:bdr w:val="single" w:sz="4" w:space="0" w:color="auto"/>
        </w:rPr>
        <w:t>predicting</w:t>
      </w:r>
      <w:r w:rsidRPr="008D70EA">
        <w:rPr>
          <w:rFonts w:eastAsia="Calibri"/>
          <w:b/>
          <w:iCs/>
          <w:u w:val="single"/>
          <w:bdr w:val="single" w:sz="4" w:space="0" w:color="auto"/>
        </w:rPr>
        <w:t xml:space="preserve"> nuclear </w:t>
      </w:r>
      <w:r w:rsidRPr="001E0C8E">
        <w:rPr>
          <w:rFonts w:eastAsia="Calibri"/>
          <w:b/>
          <w:iCs/>
          <w:highlight w:val="cyan"/>
          <w:u w:val="single"/>
          <w:bdr w:val="single" w:sz="4" w:space="0" w:color="auto"/>
        </w:rPr>
        <w:t>domino effects</w:t>
      </w:r>
      <w:r w:rsidRPr="008D70EA">
        <w:rPr>
          <w:rFonts w:eastAsia="Calibri"/>
          <w:sz w:val="8"/>
        </w:rPr>
        <w:t xml:space="preserve"> if new nuclear weapons powers would arise and cause other states to develop nuclear weapons as well.4 </w:t>
      </w:r>
      <w:r w:rsidRPr="008D70EA">
        <w:rPr>
          <w:rFonts w:eastAsia="Calibri"/>
          <w:u w:val="single"/>
        </w:rPr>
        <w:t>The difficulties in forecasting nuclear weapons proliferation can be explained by one key factor</w:t>
      </w:r>
      <w:r w:rsidRPr="008D70EA">
        <w:rPr>
          <w:rFonts w:eastAsia="Calibri"/>
          <w:sz w:val="8"/>
        </w:rPr>
        <w:t xml:space="preserve">: </w:t>
      </w:r>
      <w:r w:rsidRPr="001E0C8E">
        <w:rPr>
          <w:rFonts w:eastAsia="Calibri"/>
          <w:highlight w:val="cyan"/>
          <w:u w:val="single"/>
        </w:rPr>
        <w:t>it is</w:t>
      </w:r>
      <w:r w:rsidRPr="008D70EA">
        <w:rPr>
          <w:rFonts w:eastAsia="Calibri"/>
          <w:sz w:val="8"/>
        </w:rPr>
        <w:t xml:space="preserve"> still </w:t>
      </w:r>
      <w:r w:rsidRPr="001E0C8E">
        <w:rPr>
          <w:rFonts w:eastAsia="Calibri"/>
          <w:b/>
          <w:iCs/>
          <w:highlight w:val="cyan"/>
          <w:u w:val="single"/>
          <w:bdr w:val="single" w:sz="4" w:space="0" w:color="auto"/>
        </w:rPr>
        <w:t>unclear</w:t>
      </w:r>
      <w:r w:rsidRPr="008D70EA">
        <w:rPr>
          <w:rFonts w:eastAsia="Calibri"/>
          <w:b/>
          <w:iCs/>
          <w:u w:val="single"/>
          <w:bdr w:val="single" w:sz="4" w:space="0" w:color="auto"/>
        </w:rPr>
        <w:t xml:space="preserve"> among academics and policymakers</w:t>
      </w:r>
      <w:r w:rsidRPr="008D70EA">
        <w:rPr>
          <w:rFonts w:eastAsia="Calibri"/>
          <w:sz w:val="8"/>
        </w:rPr>
        <w:t xml:space="preserve"> </w:t>
      </w:r>
      <w:r w:rsidRPr="001E0C8E">
        <w:rPr>
          <w:rFonts w:eastAsia="Calibri"/>
          <w:highlight w:val="cyan"/>
          <w:u w:val="single"/>
        </w:rPr>
        <w:t>why</w:t>
      </w:r>
      <w:r w:rsidRPr="008D70EA">
        <w:rPr>
          <w:rFonts w:eastAsia="Calibri"/>
          <w:sz w:val="8"/>
        </w:rPr>
        <w:t xml:space="preserve"> exactly </w:t>
      </w:r>
      <w:r w:rsidRPr="001E0C8E">
        <w:rPr>
          <w:rFonts w:eastAsia="Calibri"/>
          <w:highlight w:val="cyan"/>
          <w:u w:val="single"/>
        </w:rPr>
        <w:t>states</w:t>
      </w:r>
      <w:r w:rsidRPr="008D70EA">
        <w:rPr>
          <w:rFonts w:eastAsia="Calibri"/>
          <w:sz w:val="8"/>
        </w:rPr>
        <w:t xml:space="preserve"> </w:t>
      </w:r>
      <w:r w:rsidRPr="001E0C8E">
        <w:rPr>
          <w:rFonts w:eastAsia="Calibri"/>
          <w:highlight w:val="cyan"/>
          <w:u w:val="single"/>
        </w:rPr>
        <w:t>start</w:t>
      </w:r>
      <w:r w:rsidRPr="008D70EA">
        <w:rPr>
          <w:rFonts w:eastAsia="Calibri"/>
          <w:u w:val="single"/>
        </w:rPr>
        <w:t xml:space="preserve"> nuclear weapons </w:t>
      </w:r>
      <w:r w:rsidRPr="001E0C8E">
        <w:rPr>
          <w:rFonts w:eastAsia="Calibri"/>
          <w:highlight w:val="cyan"/>
          <w:u w:val="single"/>
        </w:rPr>
        <w:t>programmes</w:t>
      </w:r>
      <w:r w:rsidRPr="008D70EA">
        <w:rPr>
          <w:rFonts w:eastAsia="Calibri"/>
          <w:u w:val="single"/>
        </w:rPr>
        <w:t xml:space="preserve"> or refrain from them. What makes nuclear weapons</w:t>
      </w:r>
      <w:r w:rsidRPr="008D70EA">
        <w:rPr>
          <w:rFonts w:eastAsia="Calibri"/>
          <w:sz w:val="8"/>
        </w:rPr>
        <w:t xml:space="preserve"> </w:t>
      </w:r>
      <w:r w:rsidRPr="008D70EA">
        <w:rPr>
          <w:rFonts w:eastAsia="Calibri"/>
          <w:b/>
          <w:iCs/>
          <w:u w:val="single"/>
          <w:bdr w:val="single" w:sz="4" w:space="0" w:color="auto"/>
        </w:rPr>
        <w:t>attractive or unattractive</w:t>
      </w:r>
      <w:r w:rsidRPr="008D70EA">
        <w:rPr>
          <w:rFonts w:eastAsia="Calibri"/>
          <w:sz w:val="8"/>
        </w:rPr>
        <w:t xml:space="preserve"> to the leadership of any state? True, </w:t>
      </w:r>
      <w:r w:rsidRPr="008D70EA">
        <w:rPr>
          <w:rFonts w:eastAsia="Calibri"/>
          <w:u w:val="single"/>
        </w:rPr>
        <w:t>many theories exist</w:t>
      </w:r>
      <w:r w:rsidRPr="008D70EA">
        <w:rPr>
          <w:rFonts w:eastAsia="Calibri"/>
          <w:sz w:val="8"/>
        </w:rPr>
        <w:t xml:space="preserve">. The problem with </w:t>
      </w:r>
      <w:r w:rsidRPr="008D70EA">
        <w:rPr>
          <w:rFonts w:eastAsia="Calibri"/>
          <w:u w:val="single"/>
        </w:rPr>
        <w:t>all</w:t>
      </w:r>
      <w:r w:rsidRPr="008D70EA">
        <w:rPr>
          <w:rFonts w:eastAsia="Calibri"/>
          <w:sz w:val="8"/>
        </w:rPr>
        <w:t xml:space="preserve"> existing theories on motivations for states to acquire or not to acquire nuclear weapons is that </w:t>
      </w:r>
      <w:r w:rsidRPr="008D70EA">
        <w:rPr>
          <w:rFonts w:eastAsia="Calibri"/>
          <w:u w:val="single"/>
        </w:rPr>
        <w:t>[have] supporting evidence</w:t>
      </w:r>
      <w:r w:rsidRPr="008D70EA">
        <w:rPr>
          <w:rFonts w:eastAsia="Calibri"/>
          <w:sz w:val="8"/>
        </w:rPr>
        <w:t xml:space="preserve"> may be found, </w:t>
      </w:r>
      <w:r w:rsidRPr="008D70EA">
        <w:rPr>
          <w:rFonts w:eastAsia="Calibri"/>
          <w:u w:val="single"/>
        </w:rPr>
        <w:t>but opposing evidence as well</w:t>
      </w:r>
      <w:r w:rsidRPr="008D70EA">
        <w:rPr>
          <w:rFonts w:eastAsia="Calibri"/>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8D70EA">
        <w:rPr>
          <w:rFonts w:eastAsia="Calibri"/>
          <w:u w:val="single"/>
        </w:rPr>
        <w:t xml:space="preserve">specific </w:t>
      </w:r>
      <w:r w:rsidRPr="001E0C8E">
        <w:rPr>
          <w:rFonts w:eastAsia="Calibri"/>
          <w:highlight w:val="cyan"/>
          <w:u w:val="single"/>
        </w:rPr>
        <w:t>explanations</w:t>
      </w:r>
      <w:r w:rsidRPr="008D70EA">
        <w:rPr>
          <w:rFonts w:eastAsia="Calibri"/>
          <w:sz w:val="8"/>
        </w:rPr>
        <w:t xml:space="preserve"> of nuclear behaviour </w:t>
      </w:r>
      <w:r w:rsidRPr="001E0C8E">
        <w:rPr>
          <w:rFonts w:eastAsia="Calibri"/>
          <w:highlight w:val="cyan"/>
          <w:u w:val="single"/>
        </w:rPr>
        <w:t>are</w:t>
      </w:r>
      <w:r w:rsidRPr="001E0C8E">
        <w:rPr>
          <w:rFonts w:eastAsia="Calibri"/>
          <w:sz w:val="8"/>
          <w:highlight w:val="cyan"/>
        </w:rPr>
        <w:t xml:space="preserve"> </w:t>
      </w:r>
      <w:r w:rsidRPr="002F0FF0">
        <w:rPr>
          <w:rFonts w:eastAsia="Calibri"/>
          <w:b/>
          <w:iCs/>
          <w:u w:val="single"/>
          <w:bdr w:val="single" w:sz="4" w:space="0" w:color="auto"/>
        </w:rPr>
        <w:t>repeatedly</w:t>
      </w:r>
      <w:r w:rsidRPr="008D70EA">
        <w:rPr>
          <w:rFonts w:eastAsia="Calibri"/>
          <w:sz w:val="8"/>
        </w:rPr>
        <w:t xml:space="preserve"> considered </w:t>
      </w:r>
      <w:r w:rsidRPr="001E0C8E">
        <w:rPr>
          <w:rFonts w:eastAsia="Calibri"/>
          <w:b/>
          <w:iCs/>
          <w:highlight w:val="cyan"/>
          <w:u w:val="single"/>
          <w:bdr w:val="single" w:sz="4" w:space="0" w:color="auto"/>
        </w:rPr>
        <w:t>inadequate</w:t>
      </w:r>
      <w:r w:rsidRPr="008D70EA">
        <w:rPr>
          <w:rFonts w:eastAsia="Calibri"/>
          <w:sz w:val="8"/>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‘capabilities’. Under this umbrella are brought together both the technological and economic capabilities of states to develop nuclear weapons. </w:t>
      </w:r>
      <w:r w:rsidRPr="008D70EA">
        <w:rPr>
          <w:rFonts w:eastAsia="Calibri"/>
          <w:u w:val="single"/>
        </w:rPr>
        <w:t xml:space="preserve">Nuclear </w:t>
      </w:r>
      <w:r w:rsidRPr="001E0C8E">
        <w:rPr>
          <w:rFonts w:eastAsia="Calibri"/>
          <w:highlight w:val="cyan"/>
          <w:u w:val="single"/>
        </w:rPr>
        <w:t>weapons are</w:t>
      </w:r>
      <w:r w:rsidRPr="001E0C8E">
        <w:rPr>
          <w:rFonts w:eastAsia="Calibri"/>
          <w:sz w:val="8"/>
          <w:highlight w:val="cyan"/>
        </w:rPr>
        <w:t xml:space="preserve"> </w:t>
      </w:r>
      <w:r w:rsidRPr="001E0C8E">
        <w:rPr>
          <w:rFonts w:eastAsia="Calibri"/>
          <w:b/>
          <w:iCs/>
          <w:highlight w:val="cyan"/>
          <w:u w:val="single"/>
          <w:bdr w:val="single" w:sz="4" w:space="0" w:color="auto"/>
        </w:rPr>
        <w:t>not easy to develop</w:t>
      </w:r>
      <w:r w:rsidRPr="008D70EA">
        <w:rPr>
          <w:rFonts w:eastAsia="Calibri"/>
          <w:u w:val="single"/>
        </w:rPr>
        <w:t>, nor are the materials that are required cheap and commonly available. Technologically and scientifically</w:t>
      </w:r>
      <w:r w:rsidRPr="008D70EA">
        <w:rPr>
          <w:rFonts w:eastAsia="Calibri"/>
          <w:sz w:val="8"/>
        </w:rPr>
        <w:t xml:space="preserve"> the </w:t>
      </w:r>
      <w:r w:rsidRPr="008D70EA">
        <w:rPr>
          <w:rFonts w:eastAsia="Calibri"/>
          <w:u w:val="single"/>
        </w:rPr>
        <w:t>most challenging</w:t>
      </w:r>
      <w:r w:rsidRPr="008D70EA">
        <w:rPr>
          <w:rFonts w:eastAsia="Calibri"/>
          <w:sz w:val="8"/>
        </w:rPr>
        <w:t xml:space="preserve"> and costly </w:t>
      </w:r>
      <w:r w:rsidRPr="008D70EA">
        <w:rPr>
          <w:rFonts w:eastAsia="Calibri"/>
          <w:u w:val="single"/>
        </w:rPr>
        <w:t>is the production of fissile materials</w:t>
      </w:r>
      <w:r w:rsidRPr="008D70EA">
        <w:rPr>
          <w:rFonts w:eastAsia="Calibri"/>
          <w:sz w:val="8"/>
        </w:rPr>
        <w:t xml:space="preserve"> (highly enriched uranium or plutonium). </w:t>
      </w:r>
      <w:r w:rsidRPr="001E0C8E">
        <w:rPr>
          <w:rFonts w:eastAsia="Calibri"/>
          <w:highlight w:val="cyan"/>
          <w:u w:val="single"/>
        </w:rPr>
        <w:t>Transforming</w:t>
      </w:r>
      <w:r w:rsidRPr="008D70EA">
        <w:rPr>
          <w:rFonts w:eastAsia="Calibri"/>
          <w:sz w:val="8"/>
        </w:rPr>
        <w:t xml:space="preserve"> the nuclear </w:t>
      </w:r>
      <w:r w:rsidRPr="001E0C8E">
        <w:rPr>
          <w:rFonts w:eastAsia="Calibri"/>
          <w:highlight w:val="cyan"/>
          <w:u w:val="single"/>
        </w:rPr>
        <w:t xml:space="preserve">materials </w:t>
      </w:r>
      <w:r w:rsidRPr="002F0FF0">
        <w:rPr>
          <w:rFonts w:eastAsia="Calibri"/>
          <w:u w:val="single"/>
        </w:rPr>
        <w:t>into</w:t>
      </w:r>
      <w:r w:rsidRPr="002F0FF0">
        <w:rPr>
          <w:rFonts w:eastAsia="Calibri"/>
          <w:sz w:val="8"/>
        </w:rPr>
        <w:t xml:space="preserve"> </w:t>
      </w:r>
      <w:r w:rsidRPr="002F0FF0">
        <w:rPr>
          <w:rFonts w:eastAsia="Calibri"/>
          <w:b/>
          <w:iCs/>
          <w:u w:val="single"/>
          <w:bdr w:val="single" w:sz="4" w:space="0" w:color="auto"/>
        </w:rPr>
        <w:t>reliable and deliverable weapons</w:t>
      </w:r>
      <w:r w:rsidRPr="002F0FF0">
        <w:rPr>
          <w:rFonts w:eastAsia="Calibri"/>
          <w:sz w:val="8"/>
        </w:rPr>
        <w:t xml:space="preserve"> </w:t>
      </w:r>
      <w:r w:rsidRPr="002F0FF0">
        <w:rPr>
          <w:rFonts w:eastAsia="Calibri"/>
          <w:u w:val="single"/>
        </w:rPr>
        <w:t>is</w:t>
      </w:r>
      <w:r w:rsidRPr="002F0FF0">
        <w:rPr>
          <w:rFonts w:eastAsia="Calibri"/>
          <w:sz w:val="8"/>
        </w:rPr>
        <w:t xml:space="preserve"> </w:t>
      </w:r>
      <w:r w:rsidRPr="002F0FF0">
        <w:rPr>
          <w:rFonts w:eastAsia="Calibri"/>
          <w:b/>
          <w:iCs/>
          <w:u w:val="single"/>
          <w:bdr w:val="single" w:sz="4" w:space="0" w:color="auto"/>
        </w:rPr>
        <w:t>another</w:t>
      </w:r>
      <w:r w:rsidRPr="008D70EA">
        <w:rPr>
          <w:rFonts w:eastAsia="Calibri"/>
          <w:b/>
          <w:iCs/>
          <w:u w:val="single"/>
          <w:bdr w:val="single" w:sz="4" w:space="0" w:color="auto"/>
        </w:rPr>
        <w:t xml:space="preserve"> challenge</w:t>
      </w:r>
      <w:r w:rsidRPr="008D70EA">
        <w:rPr>
          <w:rFonts w:eastAsia="Calibri"/>
          <w:sz w:val="8"/>
        </w:rPr>
        <w:t xml:space="preserve"> </w:t>
      </w:r>
      <w:r w:rsidRPr="008D70EA">
        <w:rPr>
          <w:rFonts w:eastAsia="Calibri"/>
          <w:u w:val="single"/>
        </w:rPr>
        <w:t xml:space="preserve">that </w:t>
      </w:r>
      <w:r w:rsidRPr="001E0C8E">
        <w:rPr>
          <w:rFonts w:eastAsia="Calibri"/>
          <w:highlight w:val="cyan"/>
          <w:u w:val="single"/>
        </w:rPr>
        <w:t xml:space="preserve">requires </w:t>
      </w:r>
      <w:r w:rsidRPr="001E0C8E">
        <w:rPr>
          <w:rFonts w:eastAsia="Calibri"/>
          <w:b/>
          <w:iCs/>
          <w:highlight w:val="cyan"/>
          <w:u w:val="single"/>
          <w:bdr w:val="single" w:sz="4" w:space="0" w:color="auto"/>
        </w:rPr>
        <w:t>highly advanced</w:t>
      </w:r>
      <w:r w:rsidRPr="008D70EA">
        <w:rPr>
          <w:rFonts w:eastAsia="Calibri"/>
          <w:sz w:val="8"/>
        </w:rPr>
        <w:t xml:space="preserve"> technological </w:t>
      </w:r>
      <w:r w:rsidRPr="001E0C8E">
        <w:rPr>
          <w:rFonts w:eastAsia="Calibri"/>
          <w:b/>
          <w:iCs/>
          <w:highlight w:val="cyan"/>
          <w:u w:val="single"/>
          <w:bdr w:val="single" w:sz="4" w:space="0" w:color="auto"/>
        </w:rPr>
        <w:t>expertise</w:t>
      </w:r>
      <w:r w:rsidRPr="008D70EA">
        <w:rPr>
          <w:rFonts w:eastAsia="Calibri"/>
          <w:sz w:val="8"/>
        </w:rPr>
        <w:t xml:space="preserve">, and </w:t>
      </w:r>
      <w:r w:rsidRPr="008D70EA">
        <w:rPr>
          <w:rFonts w:eastAsia="Calibri"/>
          <w:u w:val="single"/>
        </w:rPr>
        <w:t>the same</w:t>
      </w:r>
      <w:r w:rsidRPr="008D70EA">
        <w:rPr>
          <w:rFonts w:eastAsia="Calibri"/>
          <w:sz w:val="8"/>
        </w:rPr>
        <w:t xml:space="preserve"> applies </w:t>
      </w:r>
      <w:r w:rsidRPr="008D70EA">
        <w:rPr>
          <w:rFonts w:eastAsia="Calibri"/>
          <w:u w:val="single"/>
        </w:rPr>
        <w:t>to</w:t>
      </w:r>
      <w:r w:rsidRPr="008D70EA">
        <w:rPr>
          <w:rFonts w:eastAsia="Calibri"/>
          <w:sz w:val="8"/>
        </w:rPr>
        <w:t xml:space="preserve"> developing the </w:t>
      </w:r>
      <w:r w:rsidRPr="008D70EA">
        <w:rPr>
          <w:rFonts w:eastAsia="Calibri"/>
          <w:u w:val="single"/>
        </w:rPr>
        <w:t>delivery systems</w:t>
      </w:r>
      <w:r w:rsidRPr="008D70EA">
        <w:rPr>
          <w:rFonts w:eastAsia="Calibri"/>
          <w:sz w:val="8"/>
        </w:rPr>
        <w:t xml:space="preserve"> for the weapons – in this regard, nowadays states generally prefer ballistic missiles.10 It is often argued that </w:t>
      </w:r>
      <w:r w:rsidRPr="008D70EA">
        <w:rPr>
          <w:rFonts w:eastAsia="Calibri"/>
          <w:u w:val="single"/>
        </w:rPr>
        <w:t xml:space="preserve">the technological and </w:t>
      </w:r>
      <w:r w:rsidRPr="001E0C8E">
        <w:rPr>
          <w:rFonts w:eastAsia="Calibri"/>
          <w:highlight w:val="cyan"/>
          <w:u w:val="single"/>
        </w:rPr>
        <w:t>financial capabilities</w:t>
      </w:r>
      <w:r w:rsidRPr="008D70EA">
        <w:rPr>
          <w:rFonts w:eastAsia="Calibri"/>
          <w:u w:val="single"/>
        </w:rPr>
        <w:t xml:space="preserve"> required</w:t>
      </w:r>
      <w:r w:rsidRPr="008D70EA">
        <w:rPr>
          <w:rFonts w:eastAsia="Calibri"/>
          <w:sz w:val="8"/>
        </w:rPr>
        <w:t xml:space="preserve"> for developing nuclear weapons </w:t>
      </w:r>
      <w:r w:rsidRPr="001E0C8E">
        <w:rPr>
          <w:rFonts w:eastAsia="Calibri"/>
          <w:highlight w:val="cyan"/>
          <w:u w:val="single"/>
        </w:rPr>
        <w:t>are an</w:t>
      </w:r>
      <w:r w:rsidRPr="001E0C8E">
        <w:rPr>
          <w:rFonts w:eastAsia="Calibri"/>
          <w:sz w:val="8"/>
          <w:highlight w:val="cyan"/>
        </w:rPr>
        <w:t xml:space="preserve"> </w:t>
      </w:r>
      <w:r w:rsidRPr="001E0C8E">
        <w:rPr>
          <w:rFonts w:eastAsia="Calibri"/>
          <w:b/>
          <w:iCs/>
          <w:highlight w:val="cyan"/>
          <w:u w:val="single"/>
          <w:bdr w:val="single" w:sz="4" w:space="0" w:color="auto"/>
        </w:rPr>
        <w:t>effective barrier</w:t>
      </w:r>
      <w:r w:rsidRPr="008D70EA">
        <w:rPr>
          <w:rFonts w:eastAsia="Calibri"/>
          <w:sz w:val="8"/>
        </w:rPr>
        <w:t xml:space="preserve"> </w:t>
      </w:r>
      <w:r w:rsidRPr="008D70EA">
        <w:rPr>
          <w:rFonts w:eastAsia="Calibri"/>
          <w:u w:val="single"/>
        </w:rPr>
        <w:t>especially to</w:t>
      </w:r>
      <w:r w:rsidRPr="008D70EA">
        <w:rPr>
          <w:rFonts w:eastAsia="Calibri"/>
          <w:sz w:val="8"/>
        </w:rPr>
        <w:t xml:space="preserve"> </w:t>
      </w:r>
      <w:r w:rsidRPr="008D70EA">
        <w:rPr>
          <w:rFonts w:eastAsia="Calibri"/>
          <w:b/>
          <w:iCs/>
          <w:u w:val="single"/>
          <w:bdr w:val="single" w:sz="4" w:space="0" w:color="auto"/>
        </w:rPr>
        <w:t>less developed countries</w:t>
      </w:r>
      <w:r w:rsidRPr="008D70EA">
        <w:rPr>
          <w:rFonts w:eastAsia="Calibri"/>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w:t>
      </w:r>
      <w:r w:rsidRPr="008D70EA">
        <w:rPr>
          <w:rFonts w:eastAsia="Calibri"/>
          <w:u w:val="single"/>
        </w:rPr>
        <w:t>lack of tech</w:t>
      </w:r>
      <w:r w:rsidRPr="008D70EA">
        <w:rPr>
          <w:rFonts w:eastAsia="Calibri"/>
          <w:sz w:val="8"/>
        </w:rPr>
        <w:t xml:space="preserve">nological </w:t>
      </w:r>
      <w:r w:rsidRPr="008D70EA">
        <w:rPr>
          <w:rFonts w:eastAsia="Calibri"/>
          <w:u w:val="single"/>
        </w:rPr>
        <w:t>and / or econ</w:t>
      </w:r>
      <w:r w:rsidRPr="008D70EA">
        <w:rPr>
          <w:rFonts w:eastAsia="Calibri"/>
          <w:sz w:val="8"/>
        </w:rPr>
        <w:t xml:space="preserve">omical means </w:t>
      </w:r>
      <w:r w:rsidRPr="008D70EA">
        <w:rPr>
          <w:rFonts w:eastAsia="Calibri"/>
          <w:u w:val="single"/>
        </w:rPr>
        <w:t>may force state leaders with a wish for nuclear</w:t>
      </w:r>
      <w:r w:rsidRPr="008D70EA">
        <w:rPr>
          <w:rFonts w:eastAsia="Calibri"/>
          <w:sz w:val="8"/>
        </w:rPr>
        <w:t xml:space="preserve"> weapons </w:t>
      </w:r>
      <w:r w:rsidRPr="008D70EA">
        <w:rPr>
          <w:rFonts w:eastAsia="Calibri"/>
          <w:u w:val="single"/>
        </w:rPr>
        <w:t>to</w:t>
      </w:r>
      <w:r w:rsidRPr="008D70EA">
        <w:rPr>
          <w:rFonts w:eastAsia="Calibri"/>
          <w:sz w:val="8"/>
        </w:rPr>
        <w:t xml:space="preserve"> </w:t>
      </w:r>
      <w:r w:rsidRPr="008D70EA">
        <w:rPr>
          <w:rFonts w:eastAsia="Calibri"/>
          <w:b/>
          <w:iCs/>
          <w:u w:val="single"/>
          <w:bdr w:val="single" w:sz="4" w:space="0" w:color="auto"/>
        </w:rPr>
        <w:t>abstain from</w:t>
      </w:r>
      <w:r w:rsidRPr="008D70EA">
        <w:rPr>
          <w:rFonts w:eastAsia="Calibri"/>
          <w:sz w:val="8"/>
        </w:rPr>
        <w:t xml:space="preserve"> starting </w:t>
      </w:r>
      <w:r w:rsidRPr="008D70EA">
        <w:rPr>
          <w:rFonts w:eastAsia="Calibri"/>
          <w:b/>
          <w:iCs/>
          <w:u w:val="single"/>
          <w:bdr w:val="single" w:sz="4" w:space="0" w:color="auto"/>
        </w:rPr>
        <w:t>a</w:t>
      </w:r>
      <w:r w:rsidRPr="008D70EA">
        <w:rPr>
          <w:rFonts w:eastAsia="Calibri"/>
          <w:sz w:val="8"/>
        </w:rPr>
        <w:t xml:space="preserve"> nuclear weapons </w:t>
      </w:r>
      <w:r w:rsidRPr="008D70EA">
        <w:rPr>
          <w:rFonts w:eastAsia="Calibri"/>
          <w:b/>
          <w:iCs/>
          <w:u w:val="single"/>
          <w:bdr w:val="single" w:sz="4" w:space="0" w:color="auto"/>
        </w:rPr>
        <w:t>programme</w:t>
      </w:r>
      <w:r w:rsidRPr="008D70EA">
        <w:rPr>
          <w:rFonts w:eastAsia="Calibri"/>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8D70EA">
        <w:rPr>
          <w:rFonts w:eastAsia="Calibri"/>
          <w:u w:val="single"/>
        </w:rPr>
        <w:t>capabilities</w:t>
      </w:r>
      <w:r w:rsidRPr="008D70EA">
        <w:rPr>
          <w:rFonts w:eastAsia="Calibri"/>
          <w:sz w:val="8"/>
        </w:rPr>
        <w:t xml:space="preserve"> to acquire nuclear weapons </w:t>
      </w:r>
      <w:r w:rsidRPr="008D70EA">
        <w:rPr>
          <w:rFonts w:eastAsia="Calibri"/>
          <w:u w:val="single"/>
        </w:rPr>
        <w:t>may</w:t>
      </w:r>
      <w:r w:rsidRPr="008D70EA">
        <w:rPr>
          <w:rFonts w:eastAsia="Calibri"/>
          <w:sz w:val="8"/>
        </w:rPr>
        <w:t xml:space="preserve"> perhaps </w:t>
      </w:r>
      <w:r w:rsidRPr="008D70EA">
        <w:rPr>
          <w:rFonts w:eastAsia="Calibri"/>
          <w:u w:val="single"/>
        </w:rPr>
        <w:t>be</w:t>
      </w:r>
      <w:r w:rsidRPr="008D70EA">
        <w:rPr>
          <w:rFonts w:eastAsia="Calibri"/>
          <w:sz w:val="8"/>
        </w:rPr>
        <w:t xml:space="preserve"> considered a </w:t>
      </w:r>
      <w:r w:rsidRPr="008D70EA">
        <w:rPr>
          <w:rFonts w:eastAsia="Calibri"/>
          <w:u w:val="single"/>
        </w:rPr>
        <w:t>necessary, but</w:t>
      </w:r>
      <w:r w:rsidRPr="008D70EA">
        <w:rPr>
          <w:rFonts w:eastAsia="Calibri"/>
          <w:sz w:val="8"/>
        </w:rPr>
        <w:t xml:space="preserve"> at itself </w:t>
      </w:r>
      <w:r w:rsidRPr="008D70EA">
        <w:rPr>
          <w:rFonts w:eastAsia="Calibri"/>
          <w:u w:val="single"/>
        </w:rPr>
        <w:t>insufficient</w:t>
      </w:r>
      <w:r w:rsidRPr="008D70EA">
        <w:rPr>
          <w:rFonts w:eastAsia="Calibri"/>
          <w:sz w:val="8"/>
        </w:rPr>
        <w:t xml:space="preserve"> cause </w:t>
      </w:r>
      <w:r w:rsidRPr="008D70EA">
        <w:rPr>
          <w:rFonts w:eastAsia="Calibri"/>
          <w:u w:val="single"/>
        </w:rPr>
        <w:t>for</w:t>
      </w:r>
      <w:r w:rsidRPr="008D70EA">
        <w:rPr>
          <w:rFonts w:eastAsia="Calibri"/>
          <w:sz w:val="8"/>
        </w:rPr>
        <w:t xml:space="preserve"> nuclear weapons </w:t>
      </w:r>
      <w:r w:rsidRPr="008D70EA">
        <w:rPr>
          <w:rFonts w:eastAsia="Calibri"/>
          <w:u w:val="single"/>
        </w:rPr>
        <w:t>prolif</w:t>
      </w:r>
      <w:r w:rsidRPr="008D70EA">
        <w:rPr>
          <w:rFonts w:eastAsia="Calibri"/>
          <w:sz w:val="8"/>
        </w:rPr>
        <w:t xml:space="preserve">eration.18 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8D70EA">
        <w:rPr>
          <w:rFonts w:eastAsia="Calibri"/>
          <w:u w:val="single"/>
        </w:rPr>
        <w:t>most realist thinkers agree that developing</w:t>
      </w:r>
      <w:r w:rsidRPr="008D70EA">
        <w:rPr>
          <w:rFonts w:eastAsia="Calibri"/>
          <w:sz w:val="8"/>
        </w:rPr>
        <w:t xml:space="preserve"> nuclear </w:t>
      </w:r>
      <w:r w:rsidRPr="008D70EA">
        <w:rPr>
          <w:rFonts w:eastAsia="Calibri"/>
          <w:u w:val="single"/>
        </w:rPr>
        <w:t>weapons is not easy, cheap or without risk</w:t>
      </w:r>
      <w:r w:rsidRPr="008D70EA">
        <w:rPr>
          <w:rFonts w:eastAsia="Calibri"/>
          <w:sz w:val="8"/>
        </w:rPr>
        <w:t xml:space="preserve">. This has culminated into a broadly supported nuance of the theory, acknowledging that </w:t>
      </w:r>
      <w:r w:rsidRPr="001E0C8E">
        <w:rPr>
          <w:rFonts w:eastAsia="Calibri"/>
          <w:highlight w:val="cyan"/>
          <w:u w:val="single"/>
        </w:rPr>
        <w:t xml:space="preserve">only states with </w:t>
      </w:r>
      <w:r w:rsidRPr="001E0C8E">
        <w:rPr>
          <w:rFonts w:eastAsia="Calibri"/>
          <w:b/>
          <w:iCs/>
          <w:highlight w:val="cyan"/>
          <w:u w:val="single"/>
          <w:bdr w:val="single" w:sz="4" w:space="0" w:color="auto"/>
        </w:rPr>
        <w:t>actual, pressing</w:t>
      </w:r>
      <w:r w:rsidRPr="001E0C8E">
        <w:rPr>
          <w:rFonts w:eastAsia="Calibri"/>
          <w:sz w:val="8"/>
          <w:highlight w:val="cyan"/>
        </w:rPr>
        <w:t xml:space="preserve"> </w:t>
      </w:r>
      <w:r w:rsidRPr="002F0FF0">
        <w:rPr>
          <w:rFonts w:eastAsia="Calibri"/>
          <w:b/>
          <w:iCs/>
          <w:u w:val="single"/>
          <w:bdr w:val="single" w:sz="4" w:space="0" w:color="auto"/>
        </w:rPr>
        <w:t xml:space="preserve">security </w:t>
      </w:r>
      <w:r w:rsidRPr="001E0C8E">
        <w:rPr>
          <w:rFonts w:eastAsia="Calibri"/>
          <w:b/>
          <w:iCs/>
          <w:highlight w:val="cyan"/>
          <w:u w:val="single"/>
          <w:bdr w:val="single" w:sz="4" w:space="0" w:color="auto"/>
        </w:rPr>
        <w:t>problems</w:t>
      </w:r>
      <w:r w:rsidRPr="008D70EA">
        <w:rPr>
          <w:rFonts w:eastAsia="Calibri"/>
          <w:sz w:val="8"/>
        </w:rPr>
        <w:t xml:space="preserve"> </w:t>
      </w:r>
      <w:r w:rsidRPr="002F0FF0">
        <w:rPr>
          <w:rFonts w:eastAsia="Calibri"/>
          <w:u w:val="single"/>
        </w:rPr>
        <w:t>will</w:t>
      </w:r>
      <w:r w:rsidRPr="008D70EA">
        <w:rPr>
          <w:rFonts w:eastAsia="Calibri"/>
          <w:sz w:val="8"/>
        </w:rPr>
        <w:t xml:space="preserve"> actively </w:t>
      </w:r>
      <w:r w:rsidRPr="001E0C8E">
        <w:rPr>
          <w:rFonts w:eastAsia="Calibri"/>
          <w:highlight w:val="cyan"/>
          <w:u w:val="single"/>
        </w:rPr>
        <w:t>pursue nuclear</w:t>
      </w:r>
      <w:r w:rsidRPr="008D70EA">
        <w:rPr>
          <w:rFonts w:eastAsia="Calibri"/>
          <w:u w:val="single"/>
        </w:rPr>
        <w:t xml:space="preserve"> weapons</w:t>
      </w:r>
      <w:r w:rsidRPr="008D70EA">
        <w:rPr>
          <w:rFonts w:eastAsia="Calibri"/>
          <w:sz w:val="8"/>
        </w:rPr>
        <w:t xml:space="preserve">.22 Especially the risk calculation factor is often used to explain why most states so far did not develop nuclear weapons. This explanation is necessary to defend the theory against its critics who state that </w:t>
      </w:r>
      <w:r w:rsidRPr="008D70EA">
        <w:rPr>
          <w:rFonts w:eastAsia="Calibri"/>
          <w:u w:val="single"/>
        </w:rPr>
        <w:t xml:space="preserve">the realist view cannot explain why </w:t>
      </w:r>
      <w:r w:rsidRPr="008D70EA">
        <w:rPr>
          <w:rFonts w:eastAsia="Calibri"/>
          <w:b/>
          <w:iCs/>
          <w:u w:val="single"/>
          <w:bdr w:val="single" w:sz="4" w:space="0" w:color="auto"/>
        </w:rPr>
        <w:t>so few states</w:t>
      </w:r>
      <w:r w:rsidRPr="008D70EA">
        <w:rPr>
          <w:rFonts w:eastAsia="Calibri"/>
          <w:u w:val="single"/>
        </w:rPr>
        <w:t xml:space="preserve"> did actually obtain nuclear weapons</w:t>
      </w:r>
      <w:r w:rsidRPr="008D70EA">
        <w:rPr>
          <w:rFonts w:eastAsia="Calibri"/>
          <w:sz w:val="8"/>
        </w:rPr>
        <w:t xml:space="preserve">, </w:t>
      </w:r>
      <w:r w:rsidRPr="008D70EA">
        <w:rPr>
          <w:rFonts w:eastAsia="Calibri"/>
          <w:u w:val="single"/>
        </w:rPr>
        <w:t>considering that</w:t>
      </w:r>
      <w:r w:rsidRPr="008D70EA">
        <w:rPr>
          <w:rFonts w:eastAsia="Calibri"/>
          <w:sz w:val="8"/>
        </w:rPr>
        <w:t xml:space="preserve"> ultimately </w:t>
      </w:r>
      <w:r w:rsidRPr="008D70EA">
        <w:rPr>
          <w:rFonts w:eastAsia="Calibri"/>
          <w:u w:val="single"/>
        </w:rPr>
        <w:t>all states would want to</w:t>
      </w:r>
      <w:r w:rsidRPr="008D70EA">
        <w:rPr>
          <w:rFonts w:eastAsia="Calibri"/>
          <w:sz w:val="8"/>
        </w:rPr>
        <w:t xml:space="preserve"> have them and many of the non-acquiring states have been, or still are, facing obvious security problems. Realist thinkers generally refute this critique by arguing that </w:t>
      </w:r>
      <w:r w:rsidRPr="008D70EA">
        <w:rPr>
          <w:rFonts w:eastAsia="Calibri"/>
          <w:u w:val="single"/>
        </w:rPr>
        <w:t>it is not</w:t>
      </w:r>
      <w:r w:rsidRPr="008D70EA">
        <w:rPr>
          <w:rFonts w:eastAsia="Calibri"/>
          <w:sz w:val="8"/>
        </w:rPr>
        <w:t xml:space="preserve"> being </w:t>
      </w:r>
      <w:r w:rsidRPr="008D70EA">
        <w:rPr>
          <w:rFonts w:eastAsia="Calibri"/>
          <w:u w:val="single"/>
        </w:rPr>
        <w:t>claimed that</w:t>
      </w:r>
      <w:r w:rsidRPr="008D70EA">
        <w:rPr>
          <w:rFonts w:eastAsia="Calibri"/>
          <w:sz w:val="8"/>
        </w:rPr>
        <w:t xml:space="preserve"> </w:t>
      </w:r>
      <w:r w:rsidRPr="008D70EA">
        <w:rPr>
          <w:rFonts w:eastAsia="Calibri"/>
          <w:u w:val="single"/>
        </w:rPr>
        <w:t>acquisition of nuclear weapons is always the best way to improve</w:t>
      </w:r>
      <w:r w:rsidRPr="008D70EA">
        <w:rPr>
          <w:rFonts w:eastAsia="Calibri"/>
          <w:sz w:val="8"/>
        </w:rPr>
        <w:t xml:space="preserve"> a state’s </w:t>
      </w:r>
      <w:r w:rsidRPr="008D70EA">
        <w:rPr>
          <w:rFonts w:eastAsia="Calibri"/>
          <w:u w:val="single"/>
        </w:rPr>
        <w:t>security</w:t>
      </w:r>
      <w:r w:rsidRPr="008D70EA">
        <w:rPr>
          <w:rFonts w:eastAsia="Calibri"/>
          <w:sz w:val="8"/>
        </w:rPr>
        <w:t xml:space="preserve">. </w:t>
      </w:r>
      <w:r w:rsidRPr="008D70EA">
        <w:rPr>
          <w:rFonts w:eastAsia="Calibri"/>
          <w:u w:val="single"/>
        </w:rPr>
        <w:t xml:space="preserve">Sometimes </w:t>
      </w:r>
      <w:r w:rsidRPr="001E0C8E">
        <w:rPr>
          <w:rFonts w:eastAsia="Calibri"/>
          <w:highlight w:val="cyan"/>
          <w:u w:val="single"/>
        </w:rPr>
        <w:t xml:space="preserve">acquiring </w:t>
      </w:r>
      <w:r w:rsidRPr="008D70EA">
        <w:rPr>
          <w:rFonts w:eastAsia="Calibri"/>
          <w:u w:val="single"/>
        </w:rPr>
        <w:t xml:space="preserve">nuclear weapons </w:t>
      </w:r>
      <w:r w:rsidRPr="001E0C8E">
        <w:rPr>
          <w:rFonts w:eastAsia="Calibri"/>
          <w:highlight w:val="cyan"/>
          <w:u w:val="single"/>
        </w:rPr>
        <w:t xml:space="preserve">may be a </w:t>
      </w:r>
      <w:r w:rsidRPr="001E0C8E">
        <w:rPr>
          <w:rFonts w:eastAsia="Calibri"/>
          <w:b/>
          <w:iCs/>
          <w:highlight w:val="cyan"/>
          <w:u w:val="single"/>
          <w:bdr w:val="single" w:sz="4" w:space="0" w:color="auto"/>
        </w:rPr>
        <w:t>bigger threat</w:t>
      </w:r>
      <w:r w:rsidRPr="001E0C8E">
        <w:rPr>
          <w:rFonts w:eastAsia="Calibri"/>
          <w:sz w:val="8"/>
          <w:highlight w:val="cyan"/>
        </w:rPr>
        <w:t xml:space="preserve"> </w:t>
      </w:r>
      <w:r w:rsidRPr="001E0C8E">
        <w:rPr>
          <w:rFonts w:eastAsia="Calibri"/>
          <w:highlight w:val="cyan"/>
          <w:u w:val="single"/>
        </w:rPr>
        <w:t>to</w:t>
      </w:r>
      <w:r w:rsidRPr="008D70EA">
        <w:rPr>
          <w:rFonts w:eastAsia="Calibri"/>
          <w:sz w:val="8"/>
        </w:rPr>
        <w:t xml:space="preserve"> a state’s</w:t>
      </w:r>
      <w:r w:rsidRPr="008D70EA">
        <w:rPr>
          <w:rFonts w:eastAsia="Calibri"/>
          <w:u w:val="single"/>
        </w:rPr>
        <w:t xml:space="preserve"> </w:t>
      </w:r>
      <w:r w:rsidRPr="001E0C8E">
        <w:rPr>
          <w:rFonts w:eastAsia="Calibri"/>
          <w:highlight w:val="cyan"/>
          <w:u w:val="single"/>
        </w:rPr>
        <w:t>security</w:t>
      </w:r>
      <w:r w:rsidRPr="008D70EA">
        <w:rPr>
          <w:rFonts w:eastAsia="Calibri"/>
          <w:sz w:val="8"/>
        </w:rPr>
        <w:t xml:space="preserve"> then to forgo them, </w:t>
      </w:r>
      <w:r w:rsidRPr="008D70EA">
        <w:rPr>
          <w:rFonts w:eastAsia="Calibri"/>
          <w:u w:val="single"/>
        </w:rPr>
        <w:t>because a</w:t>
      </w:r>
      <w:r w:rsidRPr="008D70EA">
        <w:rPr>
          <w:rFonts w:eastAsia="Calibri"/>
          <w:sz w:val="8"/>
        </w:rPr>
        <w:t xml:space="preserve"> nuclear weapons </w:t>
      </w:r>
      <w:r w:rsidRPr="008D70EA">
        <w:rPr>
          <w:rFonts w:eastAsia="Calibri"/>
          <w:u w:val="single"/>
        </w:rPr>
        <w:t>programme may cause more distrust and tension among (potential) adversaries</w:t>
      </w:r>
      <w:r w:rsidRPr="008D70EA">
        <w:rPr>
          <w:rFonts w:eastAsia="Calibri"/>
          <w:sz w:val="8"/>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have to admit, however, that the number of newly started nuclear programmes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1E0C8E">
        <w:rPr>
          <w:rFonts w:eastAsia="Calibri"/>
          <w:b/>
          <w:iCs/>
          <w:highlight w:val="cyan"/>
          <w:u w:val="single"/>
          <w:bdr w:val="single" w:sz="4" w:space="0" w:color="auto"/>
        </w:rPr>
        <w:t>international</w:t>
      </w:r>
      <w:r w:rsidRPr="008D70EA">
        <w:rPr>
          <w:rFonts w:eastAsia="Calibri"/>
          <w:b/>
          <w:iCs/>
          <w:u w:val="single"/>
          <w:bdr w:val="single" w:sz="4" w:space="0" w:color="auto"/>
        </w:rPr>
        <w:t xml:space="preserve">ly shared </w:t>
      </w:r>
      <w:r w:rsidRPr="001E0C8E">
        <w:rPr>
          <w:rFonts w:eastAsia="Calibri"/>
          <w:b/>
          <w:iCs/>
          <w:highlight w:val="cyan"/>
          <w:u w:val="single"/>
          <w:bdr w:val="single" w:sz="4" w:space="0" w:color="auto"/>
        </w:rPr>
        <w:t>norms</w:t>
      </w:r>
      <w:r w:rsidRPr="008D70EA">
        <w:rPr>
          <w:rFonts w:eastAsia="Calibri"/>
          <w:sz w:val="8"/>
        </w:rPr>
        <w:t xml:space="preserve"> that </w:t>
      </w:r>
      <w:r w:rsidRPr="001E0C8E">
        <w:rPr>
          <w:rFonts w:eastAsia="Calibri"/>
          <w:highlight w:val="cyan"/>
          <w:u w:val="single"/>
        </w:rPr>
        <w:t xml:space="preserve">make </w:t>
      </w:r>
      <w:r w:rsidRPr="008D70EA">
        <w:rPr>
          <w:rFonts w:eastAsia="Calibri"/>
          <w:u w:val="single"/>
        </w:rPr>
        <w:t xml:space="preserve">the </w:t>
      </w:r>
      <w:r w:rsidRPr="001E0C8E">
        <w:rPr>
          <w:rFonts w:eastAsia="Calibri"/>
          <w:highlight w:val="cyan"/>
          <w:u w:val="single"/>
        </w:rPr>
        <w:t>acquisition</w:t>
      </w:r>
      <w:r w:rsidRPr="008D70EA">
        <w:rPr>
          <w:rFonts w:eastAsia="Calibri"/>
          <w:u w:val="single"/>
        </w:rPr>
        <w:t xml:space="preserve"> of nuclear weapons </w:t>
      </w:r>
      <w:r w:rsidRPr="001E0C8E">
        <w:rPr>
          <w:rFonts w:eastAsia="Calibri"/>
          <w:highlight w:val="cyan"/>
          <w:u w:val="single"/>
        </w:rPr>
        <w:t>less attractive</w:t>
      </w:r>
      <w:r w:rsidRPr="008D70EA">
        <w:rPr>
          <w:rFonts w:eastAsia="Calibri"/>
          <w:u w:val="single"/>
        </w:rPr>
        <w:t xml:space="preserve"> – especially those</w:t>
      </w:r>
      <w:r w:rsidRPr="008D70EA">
        <w:rPr>
          <w:rFonts w:eastAsia="Calibri"/>
          <w:sz w:val="8"/>
        </w:rPr>
        <w:t xml:space="preserve"> norms institutionalized </w:t>
      </w:r>
      <w:r w:rsidRPr="008D70EA">
        <w:rPr>
          <w:rFonts w:eastAsia="Calibri"/>
          <w:u w:val="single"/>
        </w:rPr>
        <w:t>in</w:t>
      </w:r>
      <w:r w:rsidRPr="008D70EA">
        <w:rPr>
          <w:rFonts w:eastAsia="Calibri"/>
          <w:sz w:val="8"/>
        </w:rPr>
        <w:t xml:space="preserve"> </w:t>
      </w:r>
      <w:r w:rsidRPr="008D70EA">
        <w:rPr>
          <w:rFonts w:eastAsia="Calibri"/>
          <w:u w:val="single"/>
        </w:rPr>
        <w:t>international treaties like the</w:t>
      </w:r>
      <w:r w:rsidRPr="008D70EA">
        <w:rPr>
          <w:rFonts w:eastAsia="Calibri"/>
          <w:sz w:val="8"/>
        </w:rPr>
        <w:t xml:space="preserve"> Nuclear Non-Proliferation Treaty (</w:t>
      </w:r>
      <w:r w:rsidRPr="008D70EA">
        <w:rPr>
          <w:rFonts w:eastAsia="Calibri"/>
          <w:u w:val="single"/>
        </w:rPr>
        <w:t>NPT</w:t>
      </w:r>
      <w:r w:rsidRPr="008D70EA">
        <w:rPr>
          <w:rFonts w:eastAsia="Calibri"/>
          <w:sz w:val="8"/>
        </w:rPr>
        <w:t xml:space="preserve">). On the other hand, some of these perceptions may make nuclear weapons more favourable, because states may consider these weapons as increasing their status and prestige. Due to the nonproliferation norms, however, </w:t>
      </w:r>
      <w:r w:rsidRPr="001E0C8E">
        <w:rPr>
          <w:rFonts w:eastAsia="Calibri"/>
          <w:b/>
          <w:iCs/>
          <w:highlight w:val="cyan"/>
          <w:u w:val="single"/>
          <w:bdr w:val="single" w:sz="4" w:space="0" w:color="auto"/>
        </w:rPr>
        <w:t>status and prestige</w:t>
      </w:r>
      <w:r w:rsidRPr="008D70EA">
        <w:rPr>
          <w:rFonts w:eastAsia="Calibri"/>
          <w:sz w:val="8"/>
        </w:rPr>
        <w:t xml:space="preserve"> </w:t>
      </w:r>
      <w:r w:rsidRPr="008D70EA">
        <w:rPr>
          <w:rFonts w:eastAsia="Calibri"/>
          <w:u w:val="single"/>
        </w:rPr>
        <w:t>may</w:t>
      </w:r>
      <w:r w:rsidRPr="008D70EA">
        <w:rPr>
          <w:rFonts w:eastAsia="Calibri"/>
          <w:sz w:val="8"/>
        </w:rPr>
        <w:t xml:space="preserve"> also </w:t>
      </w:r>
      <w:r w:rsidRPr="008D70EA">
        <w:rPr>
          <w:rFonts w:eastAsia="Calibri"/>
          <w:u w:val="single"/>
        </w:rPr>
        <w:t xml:space="preserve">be perceived to </w:t>
      </w:r>
      <w:r w:rsidRPr="001E0C8E">
        <w:rPr>
          <w:rFonts w:eastAsia="Calibri"/>
          <w:b/>
          <w:iCs/>
          <w:highlight w:val="cyan"/>
          <w:u w:val="single"/>
          <w:bdr w:val="single" w:sz="4" w:space="0" w:color="auto"/>
        </w:rPr>
        <w:t xml:space="preserve">increase by foregoing </w:t>
      </w:r>
      <w:r w:rsidRPr="008D70EA">
        <w:rPr>
          <w:rFonts w:eastAsia="Calibri"/>
          <w:b/>
          <w:iCs/>
          <w:u w:val="single"/>
          <w:bdr w:val="single" w:sz="4" w:space="0" w:color="auto"/>
        </w:rPr>
        <w:t>nuclear weapons</w:t>
      </w:r>
      <w:r w:rsidRPr="008D70EA">
        <w:rPr>
          <w:rFonts w:eastAsia="Calibri"/>
          <w:sz w:val="8"/>
        </w:rPr>
        <w:t xml:space="preserve">.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actually start such a programme. Even more important, they argue, is that since 1970 almost 70 percent of all states that once started a nuclear weapons programme ended this programme.45 The authors explain this phenomenon by three ways in which the emergence of </w:t>
      </w:r>
      <w:r w:rsidRPr="008D70EA">
        <w:rPr>
          <w:rFonts w:eastAsia="Calibri"/>
          <w:u w:val="single"/>
        </w:rPr>
        <w:t>international norms influence the behaviour of states</w:t>
      </w:r>
      <w:r w:rsidRPr="008D70EA">
        <w:rPr>
          <w:rFonts w:eastAsia="Calibri"/>
          <w:sz w:val="8"/>
        </w:rPr>
        <w:t xml:space="preserve">. First, the non-proliferation </w:t>
      </w:r>
      <w:r w:rsidRPr="001E0C8E">
        <w:rPr>
          <w:rFonts w:eastAsia="Calibri"/>
          <w:highlight w:val="cyan"/>
          <w:u w:val="single"/>
        </w:rPr>
        <w:t>norms changed</w:t>
      </w:r>
      <w:r w:rsidRPr="008D70EA">
        <w:rPr>
          <w:rFonts w:eastAsia="Calibri"/>
          <w:u w:val="single"/>
        </w:rPr>
        <w:t xml:space="preserve"> the </w:t>
      </w:r>
      <w:r w:rsidRPr="001E0C8E">
        <w:rPr>
          <w:rFonts w:eastAsia="Calibri"/>
          <w:b/>
          <w:iCs/>
          <w:highlight w:val="cyan"/>
          <w:u w:val="single"/>
          <w:bdr w:val="single" w:sz="4" w:space="0" w:color="auto"/>
        </w:rPr>
        <w:t>costs-benefit</w:t>
      </w:r>
      <w:r w:rsidRPr="008D70EA">
        <w:rPr>
          <w:rFonts w:eastAsia="Calibri"/>
          <w:b/>
          <w:iCs/>
          <w:u w:val="single"/>
          <w:bdr w:val="single" w:sz="4" w:space="0" w:color="auto"/>
        </w:rPr>
        <w:t xml:space="preserve">s </w:t>
      </w:r>
      <w:r w:rsidRPr="001E0C8E">
        <w:rPr>
          <w:rFonts w:eastAsia="Calibri"/>
          <w:b/>
          <w:iCs/>
          <w:highlight w:val="cyan"/>
          <w:u w:val="single"/>
          <w:bdr w:val="single" w:sz="4" w:space="0" w:color="auto"/>
        </w:rPr>
        <w:t>calculations</w:t>
      </w:r>
      <w:r w:rsidRPr="008D70EA">
        <w:rPr>
          <w:rFonts w:eastAsia="Calibri"/>
          <w:sz w:val="8"/>
        </w:rPr>
        <w:t xml:space="preserve"> </w:t>
      </w:r>
      <w:r w:rsidRPr="008D70EA">
        <w:rPr>
          <w:rFonts w:eastAsia="Calibri"/>
          <w:u w:val="single"/>
        </w:rPr>
        <w:t>by states</w:t>
      </w:r>
      <w:r w:rsidRPr="008D70EA">
        <w:rPr>
          <w:rFonts w:eastAsia="Calibri"/>
          <w:sz w:val="8"/>
        </w:rPr>
        <w:t xml:space="preserve">. </w:t>
      </w:r>
      <w:r w:rsidRPr="001E0C8E">
        <w:rPr>
          <w:rFonts w:eastAsia="Calibri"/>
          <w:highlight w:val="cyan"/>
          <w:u w:val="single"/>
        </w:rPr>
        <w:t>Because of</w:t>
      </w:r>
      <w:r w:rsidRPr="008D70EA">
        <w:rPr>
          <w:rFonts w:eastAsia="Calibri"/>
          <w:u w:val="single"/>
        </w:rPr>
        <w:t xml:space="preserve"> the broad supported non-prolif</w:t>
      </w:r>
      <w:r w:rsidRPr="008D70EA">
        <w:rPr>
          <w:rFonts w:eastAsia="Calibri"/>
          <w:sz w:val="8"/>
        </w:rPr>
        <w:t xml:space="preserve">eration </w:t>
      </w:r>
      <w:r w:rsidRPr="008D70EA">
        <w:rPr>
          <w:rFonts w:eastAsia="Calibri"/>
          <w:u w:val="single"/>
        </w:rPr>
        <w:t>regime</w:t>
      </w:r>
      <w:r w:rsidRPr="008D70EA">
        <w:rPr>
          <w:rFonts w:eastAsia="Calibri"/>
          <w:sz w:val="8"/>
        </w:rPr>
        <w:t xml:space="preserve">, </w:t>
      </w:r>
      <w:r w:rsidRPr="008D70EA">
        <w:rPr>
          <w:rFonts w:eastAsia="Calibri"/>
          <w:u w:val="single"/>
        </w:rPr>
        <w:t>including</w:t>
      </w:r>
      <w:r w:rsidRPr="008D70EA">
        <w:rPr>
          <w:rFonts w:eastAsia="Calibri"/>
          <w:sz w:val="8"/>
        </w:rPr>
        <w:t xml:space="preserve"> its </w:t>
      </w:r>
      <w:r w:rsidRPr="001E0C8E">
        <w:rPr>
          <w:rFonts w:eastAsia="Calibri"/>
          <w:highlight w:val="cyan"/>
          <w:u w:val="single"/>
        </w:rPr>
        <w:t>verification and export control</w:t>
      </w:r>
      <w:r w:rsidRPr="008D70EA">
        <w:rPr>
          <w:rFonts w:eastAsia="Calibri"/>
          <w:sz w:val="8"/>
        </w:rPr>
        <w:t xml:space="preserve"> policies, </w:t>
      </w:r>
      <w:r w:rsidRPr="001E0C8E">
        <w:rPr>
          <w:rFonts w:eastAsia="Calibri"/>
          <w:highlight w:val="cyan"/>
          <w:u w:val="single"/>
        </w:rPr>
        <w:t>developing nuclear</w:t>
      </w:r>
      <w:r w:rsidRPr="008D70EA">
        <w:rPr>
          <w:rFonts w:eastAsia="Calibri"/>
          <w:u w:val="single"/>
        </w:rPr>
        <w:t xml:space="preserve"> weapons </w:t>
      </w:r>
      <w:r w:rsidRPr="001E0C8E">
        <w:rPr>
          <w:rFonts w:eastAsia="Calibri"/>
          <w:highlight w:val="cyan"/>
          <w:u w:val="single"/>
        </w:rPr>
        <w:t>will be</w:t>
      </w:r>
      <w:r w:rsidRPr="008D70EA">
        <w:rPr>
          <w:rFonts w:eastAsia="Calibri"/>
          <w:u w:val="single"/>
        </w:rPr>
        <w:t xml:space="preserve"> more </w:t>
      </w:r>
      <w:r w:rsidRPr="001E0C8E">
        <w:rPr>
          <w:rStyle w:val="Emphasis"/>
          <w:highlight w:val="cyan"/>
        </w:rPr>
        <w:t>difficult</w:t>
      </w:r>
      <w:r w:rsidRPr="002F0FF0">
        <w:rPr>
          <w:rStyle w:val="Emphasis"/>
        </w:rPr>
        <w:t xml:space="preserve"> and costly</w:t>
      </w:r>
      <w:r w:rsidRPr="008D70EA">
        <w:rPr>
          <w:rFonts w:eastAsia="Calibri"/>
          <w:sz w:val="8"/>
        </w:rPr>
        <w:t xml:space="preserve"> (technically, financially, and politically). Second, </w:t>
      </w:r>
      <w:r w:rsidRPr="008D70EA">
        <w:rPr>
          <w:rFonts w:eastAsia="Calibri"/>
          <w:u w:val="single"/>
        </w:rPr>
        <w:t xml:space="preserve">the international </w:t>
      </w:r>
      <w:r w:rsidRPr="001E0C8E">
        <w:rPr>
          <w:rFonts w:eastAsia="Calibri"/>
          <w:highlight w:val="cyan"/>
          <w:u w:val="single"/>
        </w:rPr>
        <w:t>norms affect</w:t>
      </w:r>
      <w:r w:rsidRPr="008D70EA">
        <w:rPr>
          <w:rFonts w:eastAsia="Calibri"/>
          <w:u w:val="single"/>
        </w:rPr>
        <w:t xml:space="preserve"> the national </w:t>
      </w:r>
      <w:r w:rsidRPr="001E0C8E">
        <w:rPr>
          <w:rFonts w:eastAsia="Calibri"/>
          <w:highlight w:val="cyan"/>
          <w:u w:val="single"/>
        </w:rPr>
        <w:t>balance</w:t>
      </w:r>
      <w:r w:rsidRPr="001E0C8E">
        <w:rPr>
          <w:rFonts w:eastAsia="Calibri"/>
          <w:sz w:val="8"/>
          <w:highlight w:val="cyan"/>
        </w:rPr>
        <w:t xml:space="preserve"> </w:t>
      </w:r>
      <w:r w:rsidRPr="001E0C8E">
        <w:rPr>
          <w:rFonts w:eastAsia="Calibri"/>
          <w:highlight w:val="cyan"/>
          <w:u w:val="single"/>
        </w:rPr>
        <w:t>of power between groups</w:t>
      </w:r>
      <w:r w:rsidRPr="008D70EA">
        <w:rPr>
          <w:rFonts w:eastAsia="Calibri"/>
          <w:sz w:val="8"/>
        </w:rPr>
        <w:t xml:space="preserve"> (within the government as well as the elite in general) when they differ in opinion on whether or not to develop nuclear weapons. Third, and </w:t>
      </w:r>
      <w:r w:rsidRPr="008D70EA">
        <w:rPr>
          <w:rFonts w:eastAsia="Calibri"/>
          <w:u w:val="single"/>
        </w:rPr>
        <w:t>according to</w:t>
      </w:r>
      <w:r w:rsidRPr="008D70EA">
        <w:rPr>
          <w:rFonts w:eastAsia="Calibri"/>
          <w:sz w:val="8"/>
        </w:rPr>
        <w:t xml:space="preserve"> </w:t>
      </w:r>
      <w:r w:rsidRPr="008D70EA">
        <w:rPr>
          <w:rFonts w:eastAsia="Calibri"/>
          <w:u w:val="single"/>
        </w:rPr>
        <w:t>Müller and Schmidt</w:t>
      </w:r>
      <w:r w:rsidRPr="008D70EA">
        <w:rPr>
          <w:rFonts w:eastAsia="Calibri"/>
          <w:sz w:val="8"/>
        </w:rPr>
        <w:t xml:space="preserve"> most importantly, </w:t>
      </w:r>
      <w:r w:rsidRPr="008D70EA">
        <w:rPr>
          <w:rFonts w:eastAsia="Calibri"/>
          <w:u w:val="single"/>
        </w:rPr>
        <w:t xml:space="preserve">the international norms </w:t>
      </w:r>
      <w:r w:rsidRPr="008D70EA">
        <w:rPr>
          <w:rFonts w:eastAsia="Calibri"/>
          <w:b/>
          <w:iCs/>
          <w:u w:val="single"/>
          <w:bdr w:val="single" w:sz="4" w:space="0" w:color="auto"/>
        </w:rPr>
        <w:t>change the assumptions about what is appropriate state behaviour</w:t>
      </w:r>
      <w:r w:rsidRPr="008D70EA">
        <w:rPr>
          <w:rFonts w:eastAsia="Calibri"/>
          <w:sz w:val="8"/>
        </w:rPr>
        <w:t xml:space="preserve">. The emergence of the non-proliferation norms made clear that </w:t>
      </w:r>
      <w:r w:rsidRPr="008D70EA">
        <w:rPr>
          <w:rFonts w:eastAsia="Calibri"/>
          <w:u w:val="single"/>
        </w:rPr>
        <w:t xml:space="preserve">developing nuclear weapons is decisively </w:t>
      </w:r>
      <w:r w:rsidRPr="008D70EA">
        <w:rPr>
          <w:rFonts w:eastAsia="Calibri"/>
          <w:b/>
          <w:iCs/>
          <w:u w:val="single"/>
          <w:bdr w:val="single" w:sz="4" w:space="0" w:color="auto"/>
        </w:rPr>
        <w:t>not ‘what states do’</w:t>
      </w:r>
      <w:r w:rsidRPr="008D70EA">
        <w:rPr>
          <w:rFonts w:eastAsia="Calibri"/>
          <w:sz w:val="8"/>
        </w:rPr>
        <w:t>,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1E0C8E">
        <w:rPr>
          <w:rFonts w:eastAsia="Calibri"/>
          <w:b/>
          <w:iCs/>
          <w:highlight w:val="cyan"/>
          <w:u w:val="single"/>
          <w:bdr w:val="single" w:sz="4" w:space="0" w:color="auto"/>
        </w:rPr>
        <w:t>democracies</w:t>
      </w:r>
      <w:r w:rsidRPr="001E0C8E">
        <w:rPr>
          <w:rFonts w:eastAsia="Calibri"/>
          <w:sz w:val="8"/>
          <w:highlight w:val="cyan"/>
        </w:rPr>
        <w:t xml:space="preserve"> </w:t>
      </w:r>
      <w:r w:rsidRPr="001E0C8E">
        <w:rPr>
          <w:rFonts w:eastAsia="Calibri"/>
          <w:highlight w:val="cyan"/>
          <w:u w:val="single"/>
        </w:rPr>
        <w:t>show a</w:t>
      </w:r>
      <w:r w:rsidRPr="008D70EA">
        <w:rPr>
          <w:rFonts w:eastAsia="Calibri"/>
          <w:u w:val="single"/>
        </w:rPr>
        <w:t xml:space="preserve"> relatively </w:t>
      </w:r>
      <w:r w:rsidRPr="001E0C8E">
        <w:rPr>
          <w:rFonts w:eastAsia="Calibri"/>
          <w:highlight w:val="cyan"/>
          <w:u w:val="single"/>
        </w:rPr>
        <w:t>higher probability to abide</w:t>
      </w:r>
      <w:r w:rsidRPr="008D70EA">
        <w:rPr>
          <w:rFonts w:eastAsia="Calibri"/>
          <w:u w:val="single"/>
        </w:rPr>
        <w:t xml:space="preserve"> by the rule of law </w:t>
      </w:r>
      <w:r w:rsidRPr="001E0C8E">
        <w:rPr>
          <w:rFonts w:eastAsia="Calibri"/>
          <w:highlight w:val="cyan"/>
          <w:u w:val="single"/>
        </w:rPr>
        <w:t>and</w:t>
      </w:r>
      <w:r w:rsidRPr="008D70EA">
        <w:rPr>
          <w:rFonts w:eastAsia="Calibri"/>
          <w:u w:val="single"/>
        </w:rPr>
        <w:t xml:space="preserve"> to take efforts to </w:t>
      </w:r>
      <w:r w:rsidRPr="001E0C8E">
        <w:rPr>
          <w:rFonts w:eastAsia="Calibri"/>
          <w:highlight w:val="cyan"/>
          <w:u w:val="single"/>
        </w:rPr>
        <w:t xml:space="preserve">be </w:t>
      </w:r>
      <w:r w:rsidRPr="001E0C8E">
        <w:rPr>
          <w:rFonts w:eastAsia="Calibri"/>
          <w:b/>
          <w:iCs/>
          <w:highlight w:val="cyan"/>
          <w:u w:val="single"/>
          <w:bdr w:val="single" w:sz="4" w:space="0" w:color="auto"/>
        </w:rPr>
        <w:t xml:space="preserve">good </w:t>
      </w:r>
      <w:r w:rsidRPr="002F0FF0">
        <w:rPr>
          <w:rFonts w:eastAsia="Calibri"/>
          <w:b/>
          <w:iCs/>
          <w:u w:val="single"/>
          <w:bdr w:val="single" w:sz="4" w:space="0" w:color="auto"/>
        </w:rPr>
        <w:t xml:space="preserve">international </w:t>
      </w:r>
      <w:r w:rsidRPr="001E0C8E">
        <w:rPr>
          <w:rFonts w:eastAsia="Calibri"/>
          <w:b/>
          <w:iCs/>
          <w:highlight w:val="cyan"/>
          <w:u w:val="single"/>
          <w:bdr w:val="single" w:sz="4" w:space="0" w:color="auto"/>
        </w:rPr>
        <w:t>citizens</w:t>
      </w:r>
      <w:r w:rsidRPr="008D70EA">
        <w:rPr>
          <w:rFonts w:eastAsia="Calibri"/>
          <w:sz w:val="8"/>
        </w:rPr>
        <w:t xml:space="preserve">.’ It should be acknowledged, they admit, that </w:t>
      </w:r>
      <w:r w:rsidRPr="008D70EA">
        <w:rPr>
          <w:rFonts w:eastAsia="Calibri"/>
          <w:u w:val="single"/>
        </w:rPr>
        <w:t xml:space="preserve">faithful </w:t>
      </w:r>
      <w:r w:rsidRPr="001E0C8E">
        <w:rPr>
          <w:rFonts w:eastAsia="Calibri"/>
          <w:highlight w:val="cyan"/>
          <w:u w:val="single"/>
        </w:rPr>
        <w:t>norms observation is</w:t>
      </w:r>
      <w:r w:rsidRPr="008D70EA">
        <w:rPr>
          <w:rFonts w:eastAsia="Calibri"/>
          <w:u w:val="single"/>
        </w:rPr>
        <w:t xml:space="preserve"> also </w:t>
      </w:r>
      <w:r w:rsidRPr="001E0C8E">
        <w:rPr>
          <w:rFonts w:eastAsia="Calibri"/>
          <w:highlight w:val="cyan"/>
          <w:u w:val="single"/>
        </w:rPr>
        <w:t>common</w:t>
      </w:r>
      <w:r w:rsidRPr="008D70EA">
        <w:rPr>
          <w:rFonts w:eastAsia="Calibri"/>
          <w:sz w:val="8"/>
        </w:rPr>
        <w:t xml:space="preserve"> behaviour </w:t>
      </w:r>
      <w:r w:rsidRPr="001E0C8E">
        <w:rPr>
          <w:rFonts w:eastAsia="Calibri"/>
          <w:highlight w:val="cyan"/>
          <w:u w:val="single"/>
        </w:rPr>
        <w:t>among</w:t>
      </w:r>
      <w:r w:rsidRPr="001E0C8E">
        <w:rPr>
          <w:rFonts w:eastAsia="Calibri"/>
          <w:sz w:val="8"/>
          <w:highlight w:val="cyan"/>
        </w:rPr>
        <w:t xml:space="preserve"> </w:t>
      </w:r>
      <w:r w:rsidRPr="001E0C8E">
        <w:rPr>
          <w:rFonts w:eastAsia="Calibri"/>
          <w:b/>
          <w:iCs/>
          <w:highlight w:val="cyan"/>
          <w:u w:val="single"/>
          <w:bdr w:val="single" w:sz="4" w:space="0" w:color="auto"/>
        </w:rPr>
        <w:t>autocracies</w:t>
      </w:r>
      <w:r w:rsidRPr="008D70EA">
        <w:rPr>
          <w:rFonts w:eastAsia="Calibri"/>
          <w:sz w:val="8"/>
        </w:rPr>
        <w:t>. ‘</w:t>
      </w:r>
      <w:r w:rsidRPr="008D70EA">
        <w:rPr>
          <w:rFonts w:eastAsia="Calibri"/>
          <w:u w:val="single"/>
        </w:rPr>
        <w:t>Abiding by</w:t>
      </w:r>
      <w:r w:rsidRPr="008D70EA">
        <w:rPr>
          <w:rFonts w:eastAsia="Calibri"/>
          <w:sz w:val="8"/>
        </w:rPr>
        <w:t xml:space="preserve"> </w:t>
      </w:r>
      <w:r w:rsidRPr="008D70EA">
        <w:rPr>
          <w:rFonts w:eastAsia="Calibri"/>
          <w:b/>
          <w:iCs/>
          <w:u w:val="single"/>
          <w:bdr w:val="single" w:sz="4" w:space="0" w:color="auto"/>
        </w:rPr>
        <w:t>i</w:t>
      </w:r>
      <w:r w:rsidRPr="008D70EA">
        <w:rPr>
          <w:rFonts w:eastAsia="Calibri"/>
          <w:sz w:val="8"/>
        </w:rPr>
        <w:t xml:space="preserve">nternational </w:t>
      </w:r>
      <w:r w:rsidRPr="008D70EA">
        <w:rPr>
          <w:rFonts w:eastAsia="Calibri"/>
          <w:b/>
          <w:iCs/>
          <w:u w:val="single"/>
          <w:bdr w:val="single" w:sz="4" w:space="0" w:color="auto"/>
        </w:rPr>
        <w:t>law</w:t>
      </w:r>
      <w:r w:rsidRPr="008D70EA">
        <w:rPr>
          <w:rFonts w:eastAsia="Calibri"/>
          <w:sz w:val="8"/>
        </w:rPr>
        <w:t xml:space="preserve"> </w:t>
      </w:r>
      <w:r w:rsidRPr="008D70EA">
        <w:rPr>
          <w:rFonts w:eastAsia="Calibri"/>
          <w:u w:val="single"/>
        </w:rPr>
        <w:t>and its established norms is, by and large, normal behaviour in the international society of states</w:t>
      </w:r>
      <w:r w:rsidRPr="008D70EA">
        <w:rPr>
          <w:rFonts w:eastAsia="Calibri"/>
          <w:sz w:val="8"/>
        </w:rPr>
        <w:t>. However, some nondemocracies are more likely to end up in the minority that deviates from this normalcy. Totalitarian states with a power-seeking or paranoid leadership are more likely to breach their obligations openly or clandestinely.’62</w:t>
      </w:r>
    </w:p>
    <w:p w14:paraId="47FD0AAD" w14:textId="23B75D00" w:rsidR="00CF1EDA" w:rsidRDefault="00CF1EDA" w:rsidP="00CF1EDA">
      <w:pPr>
        <w:pStyle w:val="Heading3"/>
      </w:pPr>
      <w:r>
        <w:t>1AR---Prolif---Ext---No Prolif</w:t>
      </w:r>
    </w:p>
    <w:p w14:paraId="23CEADDE" w14:textId="5090CBCA" w:rsidR="00522EEE" w:rsidRDefault="00522EEE" w:rsidP="00522EEE">
      <w:pPr>
        <w:pStyle w:val="Heading4"/>
      </w:pPr>
      <w:r>
        <w:t>Prolif is slow – weapons are complex and -time-consuming and states fear backlash</w:t>
      </w:r>
    </w:p>
    <w:p w14:paraId="4AF0DF36" w14:textId="42D5D191" w:rsidR="00522EEE" w:rsidRDefault="00522EEE" w:rsidP="00522EEE">
      <w:r w:rsidRPr="00664010">
        <w:rPr>
          <w:rStyle w:val="Style13ptBold"/>
        </w:rPr>
        <w:t>Hymans 14</w:t>
      </w:r>
      <w:r>
        <w:t xml:space="preserve"> (Jacques, associate professor of international relations at the University of Southern California, “No cause for panic: Key lessons from the political science literature on nuclear proliferation,” </w:t>
      </w:r>
      <w:r>
        <w:rPr>
          <w:i/>
        </w:rPr>
        <w:t>International Journal</w:t>
      </w:r>
      <w:r>
        <w:t>, Vol. 69(I), 85-93, DOI: 10.1177/0020702014521565)</w:t>
      </w:r>
    </w:p>
    <w:p w14:paraId="15AFF1FD" w14:textId="77777777" w:rsidR="00522EEE" w:rsidRPr="00664010" w:rsidRDefault="00522EEE" w:rsidP="00522EEE"/>
    <w:p w14:paraId="19E32272" w14:textId="77777777" w:rsidR="00522EEE" w:rsidRPr="001E0C8E" w:rsidRDefault="00522EEE" w:rsidP="00522EEE">
      <w:pPr>
        <w:rPr>
          <w:b/>
          <w:iCs/>
          <w:highlight w:val="cyan"/>
          <w:u w:val="single"/>
        </w:rPr>
      </w:pPr>
      <w:r w:rsidRPr="00664010">
        <w:rPr>
          <w:rStyle w:val="StyleUnderline"/>
        </w:rPr>
        <w:t>In 1963</w:t>
      </w:r>
      <w:r w:rsidRPr="00664010">
        <w:rPr>
          <w:sz w:val="16"/>
        </w:rPr>
        <w:t xml:space="preserve">, President John F. </w:t>
      </w:r>
      <w:r w:rsidRPr="00664010">
        <w:rPr>
          <w:rStyle w:val="StyleUnderline"/>
        </w:rPr>
        <w:t>Kennedy declared himself ‘‘haunted’’ by the expectation</w:t>
      </w:r>
      <w:r>
        <w:rPr>
          <w:rStyle w:val="StyleUnderline"/>
        </w:rPr>
        <w:t xml:space="preserve"> </w:t>
      </w:r>
      <w:r w:rsidRPr="00664010">
        <w:rPr>
          <w:rStyle w:val="StyleUnderline"/>
        </w:rPr>
        <w:t>that the club of nuclear weapon states would grow to 15 or even 25 members by the</w:t>
      </w:r>
      <w:r>
        <w:rPr>
          <w:rStyle w:val="StyleUnderline"/>
        </w:rPr>
        <w:t xml:space="preserve"> </w:t>
      </w:r>
      <w:r w:rsidRPr="00664010">
        <w:rPr>
          <w:rStyle w:val="StyleUnderline"/>
        </w:rPr>
        <w:t>mid-</w:t>
      </w:r>
      <w:r w:rsidRPr="00664010">
        <w:rPr>
          <w:sz w:val="16"/>
        </w:rPr>
        <w:t>19</w:t>
      </w:r>
      <w:r w:rsidRPr="00664010">
        <w:rPr>
          <w:rStyle w:val="StyleUnderline"/>
        </w:rPr>
        <w:t>70s</w:t>
      </w:r>
      <w:r w:rsidRPr="00664010">
        <w:rPr>
          <w:sz w:val="16"/>
        </w:rPr>
        <w:t xml:space="preserve">, unless the world could come together on a global nuclear test ban treaty.1 Despite Kennedy’s efforts, his hoped-for Comprehensive Test Ban Treaty finally materialized only in 1996, and as of 2013 the treaty had still not yet garnered enough state adherents to enter into force.2 Nevertheless, </w:t>
      </w:r>
      <w:r w:rsidRPr="001E0C8E">
        <w:rPr>
          <w:rStyle w:val="StyleUnderline"/>
          <w:highlight w:val="cyan"/>
        </w:rPr>
        <w:t>there are fewer than 10 nuclear weapon states in the world</w:t>
      </w:r>
      <w:r w:rsidRPr="00664010">
        <w:rPr>
          <w:rStyle w:val="StyleUnderline"/>
        </w:rPr>
        <w:t xml:space="preserve"> today, 50 years after Kennedy’s dark prediction</w:t>
      </w:r>
      <w:r w:rsidRPr="00664010">
        <w:rPr>
          <w:sz w:val="16"/>
        </w:rPr>
        <w:t xml:space="preserve">. Why are nuclear weapons arsenals still so uncommon? Political scientists have wrestled with this puzzle ever since the proliferation issue surged to prominence after the end of the Cold War. Despite its diversity of theoretical and empirical approaches, </w:t>
      </w:r>
      <w:r w:rsidRPr="001E0C8E">
        <w:rPr>
          <w:rStyle w:val="StyleUnderline"/>
          <w:highlight w:val="cyan"/>
        </w:rPr>
        <w:t>the political science literature has come to a</w:t>
      </w:r>
      <w:r w:rsidRPr="00664010">
        <w:rPr>
          <w:rStyle w:val="StyleUnderline"/>
        </w:rPr>
        <w:t xml:space="preserve"> rough </w:t>
      </w:r>
      <w:r w:rsidRPr="001E0C8E">
        <w:rPr>
          <w:rStyle w:val="Emphasis"/>
          <w:highlight w:val="cyan"/>
        </w:rPr>
        <w:t>consensus on the slow pace of proliferation.</w:t>
      </w:r>
      <w:r w:rsidRPr="00664010">
        <w:t xml:space="preserve"> </w:t>
      </w:r>
      <w:r w:rsidRPr="00664010">
        <w:rPr>
          <w:sz w:val="16"/>
        </w:rPr>
        <w:t xml:space="preserve">Simplistic ‘‘realist’’ arguments that ‘‘nuclear weapons are a wonderful deterrent, that’s why states love them’’3 have been falsified—as the realists themselves increasingly acknowledge. Instead, </w:t>
      </w:r>
      <w:r w:rsidRPr="00664010">
        <w:rPr>
          <w:rStyle w:val="StyleUnderline"/>
        </w:rPr>
        <w:t xml:space="preserve">scholars of proliferation point out that most </w:t>
      </w:r>
      <w:r w:rsidRPr="001E0C8E">
        <w:rPr>
          <w:rStyle w:val="StyleUnderline"/>
          <w:highlight w:val="cyan"/>
        </w:rPr>
        <w:t>states are</w:t>
      </w:r>
      <w:r>
        <w:rPr>
          <w:rStyle w:val="StyleUnderline"/>
        </w:rPr>
        <w:t xml:space="preserve"> </w:t>
      </w:r>
      <w:r w:rsidRPr="00664010">
        <w:rPr>
          <w:rStyle w:val="Emphasis"/>
        </w:rPr>
        <w:t xml:space="preserve">naturally </w:t>
      </w:r>
      <w:r w:rsidRPr="001E0C8E">
        <w:rPr>
          <w:rStyle w:val="Emphasis"/>
          <w:highlight w:val="cyan"/>
        </w:rPr>
        <w:t>reticent</w:t>
      </w:r>
      <w:r w:rsidRPr="001E0C8E">
        <w:rPr>
          <w:rStyle w:val="StyleUnderline"/>
          <w:highlight w:val="cyan"/>
        </w:rPr>
        <w:t xml:space="preserve"> to take a step that could unleash</w:t>
      </w:r>
      <w:r w:rsidRPr="00664010">
        <w:rPr>
          <w:rStyle w:val="StyleUnderline"/>
        </w:rPr>
        <w:t xml:space="preserve"> highly </w:t>
      </w:r>
      <w:r w:rsidRPr="001E0C8E">
        <w:rPr>
          <w:rStyle w:val="StyleUnderline"/>
          <w:highlight w:val="cyan"/>
        </w:rPr>
        <w:t>uncertain</w:t>
      </w:r>
      <w:r w:rsidRPr="00664010">
        <w:rPr>
          <w:rStyle w:val="StyleUnderline"/>
        </w:rPr>
        <w:t xml:space="preserve"> and potentially</w:t>
      </w:r>
      <w:r>
        <w:rPr>
          <w:rStyle w:val="StyleUnderline"/>
        </w:rPr>
        <w:t xml:space="preserve"> </w:t>
      </w:r>
      <w:r w:rsidRPr="00664010">
        <w:rPr>
          <w:rStyle w:val="StyleUnderline"/>
        </w:rPr>
        <w:t xml:space="preserve">revolutionary </w:t>
      </w:r>
      <w:r w:rsidRPr="001E0C8E">
        <w:rPr>
          <w:rStyle w:val="StyleUnderline"/>
          <w:highlight w:val="cyan"/>
        </w:rPr>
        <w:t>consequences.</w:t>
      </w:r>
      <w:r w:rsidRPr="00664010">
        <w:rPr>
          <w:sz w:val="16"/>
        </w:rPr>
        <w:t xml:space="preserve"> It is therefore actually quite easy to understand why most states are not seeking to obtain the bomb; what is harder to understand is why a handful of states still do seem to want it. The political science literature also emphasizes that, </w:t>
      </w:r>
      <w:r w:rsidRPr="00664010">
        <w:rPr>
          <w:rStyle w:val="StyleUnderline"/>
        </w:rPr>
        <w:t xml:space="preserve">despite global technical and economic progress since 1945, </w:t>
      </w:r>
      <w:r w:rsidRPr="001E0C8E">
        <w:rPr>
          <w:rStyle w:val="StyleUnderline"/>
          <w:highlight w:val="cyan"/>
        </w:rPr>
        <w:t>building nuclear weapons</w:t>
      </w:r>
      <w:r w:rsidRPr="00664010">
        <w:rPr>
          <w:rStyle w:val="StyleUnderline"/>
        </w:rPr>
        <w:t xml:space="preserve"> systems </w:t>
      </w:r>
      <w:r w:rsidRPr="001E0C8E">
        <w:rPr>
          <w:rStyle w:val="StyleUnderline"/>
          <w:highlight w:val="cyan"/>
        </w:rPr>
        <w:t>remains complex, costly, dangerous, and</w:t>
      </w:r>
      <w:r w:rsidRPr="00664010">
        <w:rPr>
          <w:rStyle w:val="StyleUnderline"/>
        </w:rPr>
        <w:t xml:space="preserve"> potentially</w:t>
      </w:r>
      <w:r>
        <w:rPr>
          <w:rStyle w:val="StyleUnderline"/>
        </w:rPr>
        <w:t xml:space="preserve"> </w:t>
      </w:r>
      <w:r w:rsidRPr="00664010">
        <w:rPr>
          <w:rStyle w:val="StyleUnderline"/>
        </w:rPr>
        <w:t xml:space="preserve">very </w:t>
      </w:r>
      <w:r w:rsidRPr="001E0C8E">
        <w:rPr>
          <w:rStyle w:val="StyleUnderline"/>
          <w:highlight w:val="cyan"/>
        </w:rPr>
        <w:t>time-consuming.</w:t>
      </w:r>
      <w:r w:rsidRPr="00664010">
        <w:rPr>
          <w:sz w:val="16"/>
        </w:rPr>
        <w:t xml:space="preserve"> Therefore, </w:t>
      </w:r>
      <w:r w:rsidRPr="00664010">
        <w:rPr>
          <w:rStyle w:val="StyleUnderline"/>
        </w:rPr>
        <w:t xml:space="preserve">even </w:t>
      </w:r>
      <w:r w:rsidRPr="001E0C8E">
        <w:rPr>
          <w:rStyle w:val="StyleUnderline"/>
          <w:highlight w:val="cyan"/>
        </w:rPr>
        <w:t>among the small number of</w:t>
      </w:r>
      <w:r w:rsidRPr="00664010">
        <w:rPr>
          <w:rStyle w:val="StyleUnderline"/>
        </w:rPr>
        <w:t xml:space="preserve"> genuine </w:t>
      </w:r>
      <w:r w:rsidRPr="001E0C8E">
        <w:rPr>
          <w:rStyle w:val="StyleUnderline"/>
          <w:highlight w:val="cyan"/>
        </w:rPr>
        <w:t>nuclear</w:t>
      </w:r>
      <w:r>
        <w:rPr>
          <w:rStyle w:val="StyleUnderline"/>
        </w:rPr>
        <w:t xml:space="preserve"> </w:t>
      </w:r>
      <w:r w:rsidRPr="00664010">
        <w:rPr>
          <w:rStyle w:val="StyleUnderline"/>
        </w:rPr>
        <w:t xml:space="preserve">weapons </w:t>
      </w:r>
      <w:r w:rsidRPr="001E0C8E">
        <w:rPr>
          <w:rStyle w:val="StyleUnderline"/>
          <w:highlight w:val="cyan"/>
        </w:rPr>
        <w:t>aspirants, failure to achieve their</w:t>
      </w:r>
      <w:r w:rsidRPr="00664010">
        <w:rPr>
          <w:rStyle w:val="StyleUnderline"/>
        </w:rPr>
        <w:t xml:space="preserve"> ultimate </w:t>
      </w:r>
      <w:r w:rsidRPr="001E0C8E">
        <w:rPr>
          <w:rStyle w:val="StyleUnderline"/>
          <w:highlight w:val="cyan"/>
        </w:rPr>
        <w:t>goal is</w:t>
      </w:r>
      <w:r w:rsidRPr="00664010">
        <w:rPr>
          <w:rStyle w:val="StyleUnderline"/>
        </w:rPr>
        <w:t xml:space="preserve"> at least </w:t>
      </w:r>
      <w:r w:rsidRPr="001E0C8E">
        <w:rPr>
          <w:rStyle w:val="StyleUnderline"/>
          <w:highlight w:val="cyan"/>
        </w:rPr>
        <w:t>as likely as success.</w:t>
      </w:r>
      <w:r w:rsidRPr="00664010">
        <w:rPr>
          <w:sz w:val="16"/>
        </w:rPr>
        <w:t xml:space="preserve"> Indeed, </w:t>
      </w:r>
      <w:r w:rsidRPr="001E0C8E">
        <w:rPr>
          <w:rStyle w:val="StyleUnderline"/>
          <w:highlight w:val="cyan"/>
        </w:rPr>
        <w:t>in recent decades the failure rate has</w:t>
      </w:r>
      <w:r w:rsidRPr="00664010">
        <w:rPr>
          <w:rStyle w:val="StyleUnderline"/>
        </w:rPr>
        <w:t xml:space="preserve"> sharply </w:t>
      </w:r>
      <w:r w:rsidRPr="001E0C8E">
        <w:rPr>
          <w:rStyle w:val="StyleUnderline"/>
          <w:highlight w:val="cyan"/>
        </w:rPr>
        <w:t>increased.</w:t>
      </w:r>
      <w:r w:rsidRPr="00664010">
        <w:rPr>
          <w:sz w:val="16"/>
        </w:rPr>
        <w:t xml:space="preserve"> The overall political science finding of the great proliferation slowdown needs to be recognized by policy analysts focusing on single countries of concern, such as Iran or North Korea. </w:t>
      </w:r>
      <w:r w:rsidRPr="00664010">
        <w:rPr>
          <w:rStyle w:val="StyleUnderline"/>
        </w:rPr>
        <w:t>Proliferation is a</w:t>
      </w:r>
      <w:r w:rsidRPr="00664010">
        <w:rPr>
          <w:sz w:val="16"/>
        </w:rPr>
        <w:t xml:space="preserve"> serious </w:t>
      </w:r>
      <w:r w:rsidRPr="00664010">
        <w:rPr>
          <w:rStyle w:val="StyleUnderline"/>
        </w:rPr>
        <w:t xml:space="preserve">problem, but </w:t>
      </w:r>
      <w:r w:rsidRPr="001E0C8E">
        <w:rPr>
          <w:rStyle w:val="Emphasis"/>
          <w:highlight w:val="cyan"/>
        </w:rPr>
        <w:t>there is no cause for panic.</w:t>
      </w:r>
    </w:p>
    <w:p w14:paraId="05216BD1" w14:textId="77777777" w:rsidR="00CF1EDA" w:rsidRPr="00DA08C8" w:rsidRDefault="00CF1EDA" w:rsidP="00CF1EDA">
      <w:pPr>
        <w:pStyle w:val="Heading4"/>
        <w:rPr>
          <w:rFonts w:eastAsia="Times New Roman"/>
        </w:rPr>
      </w:pPr>
      <w:r w:rsidRPr="00DA08C8">
        <w:rPr>
          <w:rFonts w:eastAsia="Times New Roman"/>
        </w:rPr>
        <w:t>Slow proliferation doesn’t open the floodgates</w:t>
      </w:r>
      <w:r w:rsidRPr="00DA08C8">
        <w:rPr>
          <w:rFonts w:eastAsia="Times New Roman"/>
        </w:rPr>
        <w:tab/>
      </w:r>
    </w:p>
    <w:p w14:paraId="6E31EDD7" w14:textId="77777777" w:rsidR="00CF1EDA" w:rsidRPr="00DA08C8" w:rsidRDefault="00CF1EDA" w:rsidP="00CF1EDA">
      <w:pPr>
        <w:spacing w:line="256" w:lineRule="auto"/>
        <w:rPr>
          <w:rFonts w:eastAsia="Calibri"/>
        </w:rPr>
      </w:pPr>
      <w:r w:rsidRPr="005D4808">
        <w:rPr>
          <w:rStyle w:val="Style13ptBold"/>
        </w:rPr>
        <w:t>Waltz 3</w:t>
      </w:r>
      <w:r w:rsidRPr="00DA08C8">
        <w:rPr>
          <w:rFonts w:eastAsia="Calibri"/>
        </w:rPr>
        <w:t xml:space="preserve"> (Kenneth, The Spread of Nuclear Weapons: A Debate Renewed, 2003, p. 42-43)</w:t>
      </w:r>
    </w:p>
    <w:p w14:paraId="0C7E44CC" w14:textId="77777777" w:rsidR="00CF1EDA" w:rsidRPr="00DA08C8" w:rsidRDefault="00CF1EDA" w:rsidP="00CF1EDA">
      <w:pPr>
        <w:spacing w:line="256" w:lineRule="auto"/>
        <w:rPr>
          <w:rFonts w:eastAsia="Calibri"/>
        </w:rPr>
      </w:pPr>
    </w:p>
    <w:p w14:paraId="63220AF7" w14:textId="225635EF" w:rsidR="00CF1EDA" w:rsidRDefault="00CF1EDA" w:rsidP="00CF1EDA">
      <w:pPr>
        <w:spacing w:line="256" w:lineRule="auto"/>
        <w:ind w:right="288"/>
        <w:rPr>
          <w:rFonts w:eastAsia="Times New Roman"/>
          <w:sz w:val="16"/>
          <w:szCs w:val="20"/>
        </w:rPr>
      </w:pPr>
      <w:r w:rsidRPr="00DA08C8">
        <w:rPr>
          <w:rFonts w:eastAsia="Calibri"/>
          <w:bCs/>
          <w:u w:val="single"/>
        </w:rPr>
        <w:t>Countries have to take care of their own security,</w:t>
      </w:r>
      <w:r w:rsidRPr="00DA08C8">
        <w:rPr>
          <w:rFonts w:eastAsia="Times New Roman"/>
          <w:sz w:val="16"/>
          <w:szCs w:val="20"/>
        </w:rPr>
        <w:t xml:space="preserve"> if countries feel insecure and believe that nuclear weapons would make them more secure, </w:t>
      </w:r>
      <w:r w:rsidRPr="00DA08C8">
        <w:rPr>
          <w:rFonts w:eastAsia="Calibri"/>
          <w:bCs/>
          <w:u w:val="single"/>
        </w:rPr>
        <w:t>America’s policy of opposing the spread of nuclear weapons will not prevail.</w:t>
      </w:r>
      <w:r w:rsidRPr="00DA08C8">
        <w:rPr>
          <w:rFonts w:eastAsia="Times New Roman"/>
          <w:sz w:val="16"/>
          <w:szCs w:val="20"/>
        </w:rPr>
        <w:t xml:space="preserve"> Any slight chance of bringing the spread of nuclear weapons to a halt exists only if the United States strenuously tries to achieve that end. To do so carries costs measured in terms of other interests. The strongest way for the United States to persuade other countries to forego nuclear weapons is to guarantee their security. How many states’ security do we want to guarantee? Wisely, we are reluctant to make promises, but then we should not expect to decide how other countries provide for their security. </w:t>
      </w:r>
      <w:r w:rsidRPr="001E0C8E">
        <w:rPr>
          <w:rFonts w:eastAsia="Calibri"/>
          <w:bCs/>
          <w:highlight w:val="cyan"/>
          <w:u w:val="single"/>
        </w:rPr>
        <w:t>Some</w:t>
      </w:r>
      <w:r w:rsidRPr="00DA08C8">
        <w:rPr>
          <w:rFonts w:eastAsia="Calibri"/>
          <w:bCs/>
          <w:u w:val="single"/>
        </w:rPr>
        <w:t xml:space="preserve"> have </w:t>
      </w:r>
      <w:r w:rsidRPr="001E0C8E">
        <w:rPr>
          <w:rFonts w:eastAsia="Calibri"/>
          <w:bCs/>
          <w:highlight w:val="cyan"/>
          <w:u w:val="single"/>
        </w:rPr>
        <w:t>fear</w:t>
      </w:r>
      <w:r w:rsidRPr="00DA08C8">
        <w:rPr>
          <w:rFonts w:eastAsia="Calibri"/>
          <w:bCs/>
          <w:u w:val="single"/>
        </w:rPr>
        <w:t xml:space="preserve">ed that </w:t>
      </w:r>
      <w:r w:rsidRPr="001E0C8E">
        <w:rPr>
          <w:rFonts w:eastAsia="Calibri"/>
          <w:bCs/>
          <w:highlight w:val="cyan"/>
          <w:u w:val="single"/>
        </w:rPr>
        <w:t>weakening opposition to the spread of nuclear weapons will lead numerous states to obtain them</w:t>
      </w:r>
      <w:r w:rsidRPr="00DA08C8">
        <w:rPr>
          <w:rFonts w:eastAsia="Calibri"/>
          <w:bCs/>
          <w:u w:val="single"/>
        </w:rPr>
        <w:t xml:space="preserve"> because it may seem that “everyone is doing it.” Why should we think that if we relax, numerous states will begin to make nuclear weapons? </w:t>
      </w:r>
      <w:r w:rsidRPr="001E0C8E">
        <w:rPr>
          <w:rFonts w:eastAsia="Calibri"/>
          <w:bCs/>
          <w:highlight w:val="cyan"/>
          <w:u w:val="single"/>
        </w:rPr>
        <w:t xml:space="preserve">Both the </w:t>
      </w:r>
      <w:r w:rsidRPr="001E0C8E">
        <w:rPr>
          <w:rFonts w:eastAsia="Calibri"/>
          <w:b/>
          <w:iCs/>
          <w:highlight w:val="cyan"/>
          <w:u w:val="single"/>
          <w:bdr w:val="single" w:sz="18" w:space="0" w:color="auto" w:frame="1"/>
        </w:rPr>
        <w:t>U</w:t>
      </w:r>
      <w:r w:rsidRPr="00DA08C8">
        <w:rPr>
          <w:rFonts w:eastAsia="Calibri"/>
          <w:bCs/>
          <w:u w:val="single"/>
        </w:rPr>
        <w:t xml:space="preserve">nited </w:t>
      </w:r>
      <w:r w:rsidRPr="001E0C8E">
        <w:rPr>
          <w:rFonts w:eastAsia="Calibri"/>
          <w:b/>
          <w:iCs/>
          <w:highlight w:val="cyan"/>
          <w:u w:val="single"/>
          <w:bdr w:val="single" w:sz="18" w:space="0" w:color="auto" w:frame="1"/>
        </w:rPr>
        <w:t>S</w:t>
      </w:r>
      <w:r w:rsidRPr="00DA08C8">
        <w:rPr>
          <w:rFonts w:eastAsia="Calibri"/>
          <w:bCs/>
          <w:u w:val="single"/>
        </w:rPr>
        <w:t xml:space="preserve">tates </w:t>
      </w:r>
      <w:r w:rsidRPr="001E0C8E">
        <w:rPr>
          <w:rFonts w:eastAsia="Calibri"/>
          <w:bCs/>
          <w:highlight w:val="cyan"/>
          <w:u w:val="single"/>
        </w:rPr>
        <w:t>and the Soviet Union were relaxed</w:t>
      </w:r>
      <w:r w:rsidRPr="00DA08C8">
        <w:rPr>
          <w:rFonts w:eastAsia="Calibri"/>
          <w:bCs/>
          <w:u w:val="single"/>
        </w:rPr>
        <w:t xml:space="preserve"> in the past, </w:t>
      </w:r>
      <w:r w:rsidRPr="001E0C8E">
        <w:rPr>
          <w:rFonts w:eastAsia="Calibri"/>
          <w:bCs/>
          <w:highlight w:val="cyan"/>
          <w:u w:val="single"/>
        </w:rPr>
        <w:t>and those effects did not follow</w:t>
      </w:r>
      <w:r w:rsidRPr="00DA08C8">
        <w:rPr>
          <w:rFonts w:eastAsia="Times New Roman"/>
          <w:sz w:val="16"/>
          <w:szCs w:val="20"/>
        </w:rPr>
        <w:t>. The Soviet Union initially supported China’s nuclear program. The United States helped both Britain and France to produce nuclear weapons. By 1968 the CIA had informed President Johnson of the existence of Israeli nuclear weapons, and in July of 1970, Richard Helms, director of the CIA, gave this information to the Senate Foreign Relations Committee. These and later disclosures were not followed by censure of Israel or by reductions of economic assistance.  And in September of 1980, the executive branch, against the will of the House of Representatives but with the approval of the Senate, continued to do nuclear business with India despite its explosion of a nuclear device and despite its unwillingness to sign the Nuclear Non-Proliferation Treaty</w:t>
      </w:r>
      <w:r w:rsidRPr="00DA08C8">
        <w:rPr>
          <w:rFonts w:eastAsia="Calibri"/>
          <w:bCs/>
          <w:u w:val="single"/>
        </w:rPr>
        <w:t xml:space="preserve">. </w:t>
      </w:r>
      <w:r w:rsidRPr="001E0C8E">
        <w:rPr>
          <w:rFonts w:eastAsia="Calibri"/>
          <w:bCs/>
          <w:highlight w:val="cyan"/>
          <w:u w:val="single"/>
        </w:rPr>
        <w:t>Many more countries can make nuclear weapons than do</w:t>
      </w:r>
      <w:r w:rsidRPr="00DA08C8">
        <w:rPr>
          <w:rFonts w:eastAsia="Calibri"/>
          <w:bCs/>
          <w:u w:val="single"/>
        </w:rPr>
        <w:t>.</w:t>
      </w:r>
      <w:r w:rsidRPr="00DA08C8">
        <w:rPr>
          <w:rFonts w:eastAsia="Times New Roman"/>
          <w:sz w:val="16"/>
          <w:szCs w:val="20"/>
        </w:rPr>
        <w:t xml:space="preserve"> </w:t>
      </w:r>
      <w:r w:rsidRPr="00DA08C8">
        <w:rPr>
          <w:rFonts w:eastAsia="Times New Roman"/>
          <w:sz w:val="12"/>
          <w:szCs w:val="20"/>
        </w:rPr>
        <w:t xml:space="preserve">One can believe that American opposition to nuclear arming stays the deluge only by overlooking the complications of international life. Any state has to examine many conditions before deciding whether or not to develop nuclear weapons. Our opposition is only one factor and is not likely to be the decisive one. Many states feel fairly secure living with their neighbors. Why should they want nuclear weapons? Some countries, feeling threatened, have found security through their own strenuous efforts and through arrangements made with others. South Korea is an outstanding example. Many officials believe that South Korea would lose more in terms of American support if it acquired nuclear weapons than it would gain by having them. Further, on occasion we might slow the spread of nuclear weapons by not opposing the nuclear weapons programs of some countries. When we opposed Pakistan’s nuclear program, we were saying that we disapprove of countries developing nuclear weapons no matter what their neighbors do. </w:t>
      </w:r>
      <w:r w:rsidRPr="001E0C8E">
        <w:rPr>
          <w:rFonts w:eastAsia="Calibri"/>
          <w:bCs/>
          <w:highlight w:val="cyan"/>
          <w:u w:val="single"/>
        </w:rPr>
        <w:t>The gradual spread of nuclear weapons has not opened the nuclear floodgates.</w:t>
      </w:r>
      <w:r w:rsidRPr="00DA08C8">
        <w:rPr>
          <w:rFonts w:eastAsia="Calibri"/>
          <w:bCs/>
          <w:u w:val="single"/>
        </w:rPr>
        <w:t xml:space="preserve"> Nations attend to their security in the ways they think best.</w:t>
      </w:r>
      <w:r w:rsidRPr="00DA08C8">
        <w:rPr>
          <w:rFonts w:eastAsia="Times New Roman"/>
          <w:sz w:val="16"/>
          <w:szCs w:val="20"/>
        </w:rPr>
        <w:t xml:space="preserve"> The fact that so many more countries can make nuclear weapons than do says more about the hesi</w:t>
      </w:r>
      <w:r w:rsidRPr="00DA08C8">
        <w:rPr>
          <w:rFonts w:eastAsia="Times New Roman"/>
          <w:sz w:val="16"/>
          <w:szCs w:val="20"/>
        </w:rPr>
        <w:softHyphen/>
        <w:t xml:space="preserve">tation of countries to enter the nuclear military business than about the effectiveness of American nonproliferation policy. </w:t>
      </w:r>
      <w:r w:rsidRPr="00DA08C8">
        <w:rPr>
          <w:rFonts w:eastAsia="Calibri"/>
          <w:bCs/>
          <w:u w:val="single"/>
        </w:rPr>
        <w:t>We should suit our policy to individual cases,</w:t>
      </w:r>
      <w:r w:rsidRPr="00DA08C8">
        <w:rPr>
          <w:rFonts w:eastAsia="Times New Roman"/>
          <w:sz w:val="16"/>
          <w:szCs w:val="20"/>
        </w:rPr>
        <w:t xml:space="preserve"> sometimes bringing pressure against a country moving toward nuclear weapons capability and sometimes quietly acquiescing: No one policy is right in all cases. We should ask what the inter</w:t>
      </w:r>
      <w:r w:rsidRPr="00DA08C8">
        <w:rPr>
          <w:rFonts w:eastAsia="Times New Roman"/>
          <w:sz w:val="16"/>
          <w:szCs w:val="20"/>
        </w:rPr>
        <w:softHyphen/>
        <w:t xml:space="preserve">ests of other countries require before putting pressure on them. Some countries are likely to suffer more in cost and pain if they remain conventional states than if they become nuclear ones. </w:t>
      </w:r>
      <w:r w:rsidRPr="00DA08C8">
        <w:rPr>
          <w:rFonts w:eastAsia="Calibri"/>
          <w:bCs/>
          <w:u w:val="single"/>
        </w:rPr>
        <w:t>The measured spread of nuclear weapons does not run against our interests and can increase the security of some states</w:t>
      </w:r>
      <w:r w:rsidRPr="00DA08C8">
        <w:rPr>
          <w:rFonts w:eastAsia="Times New Roman"/>
          <w:sz w:val="16"/>
          <w:szCs w:val="20"/>
        </w:rPr>
        <w:t xml:space="preserve"> at a price they can afford to pay.</w:t>
      </w:r>
    </w:p>
    <w:p w14:paraId="371CAF2F" w14:textId="24E5FDEB" w:rsidR="00D451C3" w:rsidRDefault="00D451C3" w:rsidP="00D451C3">
      <w:pPr>
        <w:pStyle w:val="Heading3"/>
        <w:rPr>
          <w:rFonts w:eastAsia="Times New Roman"/>
        </w:rPr>
      </w:pPr>
      <w:r>
        <w:rPr>
          <w:rFonts w:eastAsia="Times New Roman"/>
        </w:rPr>
        <w:t>2AC---Water---IL</w:t>
      </w:r>
    </w:p>
    <w:p w14:paraId="2417AAAE" w14:textId="77777777" w:rsidR="00D451C3" w:rsidRDefault="00D451C3" w:rsidP="00D451C3">
      <w:pPr>
        <w:pStyle w:val="Heading4"/>
        <w:rPr>
          <w:b w:val="0"/>
        </w:rPr>
      </w:pPr>
      <w:r>
        <w:t>Nuclear power is dead</w:t>
      </w:r>
      <w:r w:rsidRPr="009A2724">
        <w:rPr>
          <w:b w:val="0"/>
        </w:rPr>
        <w:t>– nothing the government can do will change the fundamental economics- low natural gas prices, low consumer demand, high construction costs – deregulation and massive subsidies wouldn’t be sufficient to solve</w:t>
      </w:r>
    </w:p>
    <w:p w14:paraId="3AFBA649" w14:textId="77777777" w:rsidR="00D451C3" w:rsidRDefault="00D451C3" w:rsidP="00D451C3">
      <w:r>
        <w:rPr>
          <w:rStyle w:val="Style13ptBold"/>
        </w:rPr>
        <w:t xml:space="preserve">Cooper 11 ---- </w:t>
      </w:r>
      <w:r>
        <w:t>Mark, Institute for Energy and the Environment, Vermont Law School, 2-14, yubanet.com/opinions/Mark-Cooper-Why-Nuclear-Reactor-Loan-Guarantees-Are-Now-More-Imprudent-Than-Ever_printer.php</w:t>
      </w:r>
    </w:p>
    <w:p w14:paraId="63270686" w14:textId="77777777" w:rsidR="00D451C3" w:rsidRPr="00D1711E" w:rsidRDefault="00D451C3" w:rsidP="00D451C3"/>
    <w:p w14:paraId="6B3231DF" w14:textId="77777777" w:rsidR="00D451C3" w:rsidRPr="009A2724" w:rsidRDefault="00D451C3" w:rsidP="00D451C3">
      <w:pPr>
        <w:rPr>
          <w:sz w:val="16"/>
        </w:rPr>
      </w:pPr>
      <w:r w:rsidRPr="00776769">
        <w:rPr>
          <w:rStyle w:val="StyleUnderline"/>
        </w:rPr>
        <w:t>The U.S. is expected to</w:t>
      </w:r>
      <w:r w:rsidRPr="00776769">
        <w:rPr>
          <w:sz w:val="16"/>
        </w:rPr>
        <w:t xml:space="preserve"> </w:t>
      </w:r>
      <w:r w:rsidRPr="00776769">
        <w:rPr>
          <w:rStyle w:val="StyleUnderline"/>
        </w:rPr>
        <w:t>see</w:t>
      </w:r>
      <w:r w:rsidRPr="00776769">
        <w:rPr>
          <w:sz w:val="16"/>
        </w:rPr>
        <w:t xml:space="preserve"> very soon (1) </w:t>
      </w:r>
      <w:r w:rsidRPr="00776769">
        <w:rPr>
          <w:rStyle w:val="StyleUnderline"/>
        </w:rPr>
        <w:t>the awarding of</w:t>
      </w:r>
      <w:r w:rsidRPr="00776769">
        <w:rPr>
          <w:sz w:val="16"/>
        </w:rPr>
        <w:t xml:space="preserve"> as many as two </w:t>
      </w:r>
      <w:r w:rsidRPr="00776769">
        <w:rPr>
          <w:rStyle w:val="StyleUnderline"/>
        </w:rPr>
        <w:t>more loan guarantees</w:t>
      </w:r>
      <w:r w:rsidRPr="00776769">
        <w:rPr>
          <w:sz w:val="16"/>
        </w:rPr>
        <w:t xml:space="preserve"> for nuclear reactor projects, (2) possible </w:t>
      </w:r>
      <w:r w:rsidRPr="00776769">
        <w:rPr>
          <w:rStyle w:val="StyleUnderline"/>
        </w:rPr>
        <w:t>additional nuclear loan guarantee authority</w:t>
      </w:r>
      <w:r w:rsidRPr="00776769">
        <w:rPr>
          <w:sz w:val="16"/>
        </w:rPr>
        <w:t xml:space="preserve"> in the House FY2011 Continuing Resolution and (3) </w:t>
      </w:r>
      <w:r w:rsidRPr="00776769">
        <w:rPr>
          <w:rStyle w:val="StyleUnderline"/>
        </w:rPr>
        <w:t>a proposed increase of nuclear loan guarantees</w:t>
      </w:r>
      <w:r w:rsidRPr="00776769">
        <w:rPr>
          <w:sz w:val="16"/>
        </w:rPr>
        <w:t xml:space="preserve"> in the White House FY 2012 budget. </w:t>
      </w:r>
      <w:r w:rsidRPr="00776769">
        <w:rPr>
          <w:rStyle w:val="StyleUnderline"/>
        </w:rPr>
        <w:t>However</w:t>
      </w:r>
      <w:r w:rsidRPr="00776769">
        <w:rPr>
          <w:sz w:val="16"/>
        </w:rPr>
        <w:t xml:space="preserve">, </w:t>
      </w:r>
      <w:r w:rsidRPr="00776769">
        <w:rPr>
          <w:rStyle w:val="Emphasis"/>
        </w:rPr>
        <w:t xml:space="preserve">prevailing </w:t>
      </w:r>
      <w:r w:rsidRPr="001E0C8E">
        <w:rPr>
          <w:rStyle w:val="Emphasis"/>
          <w:highlight w:val="cyan"/>
        </w:rPr>
        <w:t>market trends could not be worse</w:t>
      </w:r>
      <w:r w:rsidRPr="001E0C8E">
        <w:rPr>
          <w:sz w:val="16"/>
          <w:highlight w:val="cyan"/>
        </w:rPr>
        <w:t xml:space="preserve"> </w:t>
      </w:r>
      <w:r w:rsidRPr="001E0C8E">
        <w:rPr>
          <w:rStyle w:val="StyleUnderline"/>
          <w:highlight w:val="cyan"/>
        </w:rPr>
        <w:t>for lawmakers</w:t>
      </w:r>
      <w:r w:rsidRPr="00776769">
        <w:rPr>
          <w:sz w:val="16"/>
        </w:rPr>
        <w:t xml:space="preserve"> and taxpayers who are </w:t>
      </w:r>
      <w:r w:rsidRPr="001E0C8E">
        <w:rPr>
          <w:rStyle w:val="StyleUnderline"/>
          <w:highlight w:val="cyan"/>
        </w:rPr>
        <w:t>concerned about the</w:t>
      </w:r>
      <w:r w:rsidRPr="00776769">
        <w:rPr>
          <w:rStyle w:val="StyleUnderline"/>
        </w:rPr>
        <w:t xml:space="preserve"> risk of </w:t>
      </w:r>
      <w:r w:rsidRPr="001E0C8E">
        <w:rPr>
          <w:rStyle w:val="StyleUnderline"/>
          <w:highlight w:val="cyan"/>
        </w:rPr>
        <w:t>defaults</w:t>
      </w:r>
      <w:r w:rsidRPr="00776769">
        <w:rPr>
          <w:sz w:val="16"/>
        </w:rPr>
        <w:t xml:space="preserve"> on any new loan guarantees.</w:t>
      </w:r>
      <w:r w:rsidRPr="00776769">
        <w:rPr>
          <w:sz w:val="12"/>
        </w:rPr>
        <w:t>¶</w:t>
      </w:r>
      <w:r w:rsidRPr="00776769">
        <w:rPr>
          <w:sz w:val="16"/>
        </w:rPr>
        <w:t xml:space="preserve"> </w:t>
      </w:r>
      <w:r w:rsidRPr="00776769">
        <w:rPr>
          <w:rStyle w:val="StyleUnderline"/>
        </w:rPr>
        <w:t>Contrary to what is asserted by proponents</w:t>
      </w:r>
      <w:r w:rsidRPr="00776769">
        <w:rPr>
          <w:sz w:val="16"/>
        </w:rPr>
        <w:t xml:space="preserve"> of building more new nuclear reactors in the United States, (1) there is no "nuclear renaissance" underway in this country, (2) </w:t>
      </w:r>
      <w:r w:rsidRPr="00776769">
        <w:rPr>
          <w:rStyle w:val="StyleUnderline"/>
        </w:rPr>
        <w:t>the</w:t>
      </w:r>
      <w:r w:rsidRPr="00776769">
        <w:rPr>
          <w:sz w:val="16"/>
        </w:rPr>
        <w:t xml:space="preserve"> beleaguered nuclear </w:t>
      </w:r>
      <w:r w:rsidRPr="00776769">
        <w:rPr>
          <w:rStyle w:val="StyleUnderline"/>
        </w:rPr>
        <w:t>industry's chief woes are not regulatory hurdles in</w:t>
      </w:r>
      <w:r w:rsidRPr="00776769">
        <w:rPr>
          <w:sz w:val="16"/>
        </w:rPr>
        <w:t xml:space="preserve"> Washington, </w:t>
      </w:r>
      <w:r w:rsidRPr="00776769">
        <w:rPr>
          <w:rStyle w:val="StyleUnderline"/>
        </w:rPr>
        <w:t>D.C.,</w:t>
      </w:r>
      <w:r w:rsidRPr="00776769">
        <w:rPr>
          <w:sz w:val="16"/>
        </w:rPr>
        <w:t xml:space="preserve"> and (3) calling nuclear power "clean" won't alter the fundamental reality that </w:t>
      </w:r>
      <w:r w:rsidRPr="001E0C8E">
        <w:rPr>
          <w:rStyle w:val="Emphasis"/>
          <w:highlight w:val="cyan"/>
        </w:rPr>
        <w:t xml:space="preserve">nuclear power is </w:t>
      </w:r>
      <w:r w:rsidRPr="00D56B7E">
        <w:rPr>
          <w:rStyle w:val="Emphasis"/>
        </w:rPr>
        <w:t xml:space="preserve">totally </w:t>
      </w:r>
      <w:r w:rsidRPr="001E0C8E">
        <w:rPr>
          <w:rStyle w:val="Emphasis"/>
          <w:highlight w:val="cyan"/>
        </w:rPr>
        <w:t>uneconomic</w:t>
      </w:r>
      <w:r w:rsidRPr="00776769">
        <w:rPr>
          <w:sz w:val="16"/>
        </w:rPr>
        <w:t>.</w:t>
      </w:r>
      <w:r w:rsidRPr="00776769">
        <w:rPr>
          <w:sz w:val="12"/>
        </w:rPr>
        <w:t>¶</w:t>
      </w:r>
      <w:r w:rsidRPr="00776769">
        <w:rPr>
          <w:sz w:val="16"/>
        </w:rPr>
        <w:t xml:space="preserve"> </w:t>
      </w:r>
      <w:r w:rsidRPr="001E0C8E">
        <w:rPr>
          <w:rStyle w:val="Emphasis"/>
          <w:highlight w:val="cyan"/>
        </w:rPr>
        <w:t>The nuclear power industry is dead in the water</w:t>
      </w:r>
      <w:r w:rsidRPr="00776769">
        <w:rPr>
          <w:sz w:val="16"/>
        </w:rPr>
        <w:t xml:space="preserve"> today in the U.S. </w:t>
      </w:r>
      <w:r w:rsidRPr="00776769">
        <w:rPr>
          <w:rStyle w:val="Emphasis"/>
        </w:rPr>
        <w:t xml:space="preserve">because </w:t>
      </w:r>
      <w:r w:rsidRPr="001E0C8E">
        <w:rPr>
          <w:rStyle w:val="Emphasis"/>
          <w:highlight w:val="cyan"/>
        </w:rPr>
        <w:t>nuclear power is</w:t>
      </w:r>
      <w:r w:rsidRPr="00776769">
        <w:rPr>
          <w:rStyle w:val="Emphasis"/>
        </w:rPr>
        <w:t xml:space="preserve"> simply </w:t>
      </w:r>
      <w:r w:rsidRPr="001E0C8E">
        <w:rPr>
          <w:rStyle w:val="Emphasis"/>
          <w:highlight w:val="cyan"/>
        </w:rPr>
        <w:t>too expensive</w:t>
      </w:r>
      <w:r w:rsidRPr="00776769">
        <w:rPr>
          <w:sz w:val="16"/>
        </w:rPr>
        <w:t xml:space="preserve">. Only a French-style socialist arrangement under which the industry (by government fiat) has unlimited access to taxpayer-backed loan guarantees and the pocketbooks of ratepayers prior to and during the reactor construction process would allow utilities to even contemplate building new nuclear reactors. </w:t>
      </w:r>
      <w:r w:rsidRPr="001E0C8E">
        <w:rPr>
          <w:rStyle w:val="StyleUnderline"/>
          <w:highlight w:val="cyan"/>
        </w:rPr>
        <w:t>Even with</w:t>
      </w:r>
      <w:r w:rsidRPr="00776769">
        <w:rPr>
          <w:sz w:val="16"/>
        </w:rPr>
        <w:t xml:space="preserve"> these </w:t>
      </w:r>
      <w:r w:rsidRPr="001E0C8E">
        <w:rPr>
          <w:rStyle w:val="StyleUnderline"/>
          <w:highlight w:val="cyan"/>
        </w:rPr>
        <w:t>massive subsidies</w:t>
      </w:r>
      <w:r w:rsidRPr="00776769">
        <w:rPr>
          <w:rStyle w:val="StyleUnderline"/>
        </w:rPr>
        <w:t xml:space="preserve"> their </w:t>
      </w:r>
      <w:r w:rsidRPr="001E0C8E">
        <w:rPr>
          <w:rStyle w:val="StyleUnderline"/>
          <w:highlight w:val="cyan"/>
        </w:rPr>
        <w:t>prospects are murky</w:t>
      </w:r>
      <w:r w:rsidRPr="00776769">
        <w:rPr>
          <w:sz w:val="16"/>
        </w:rPr>
        <w:t>, at best.</w:t>
      </w:r>
      <w:r w:rsidRPr="00776769">
        <w:rPr>
          <w:sz w:val="12"/>
        </w:rPr>
        <w:t>¶</w:t>
      </w:r>
      <w:r w:rsidRPr="00776769">
        <w:rPr>
          <w:sz w:val="16"/>
        </w:rPr>
        <w:t xml:space="preserve"> Four </w:t>
      </w:r>
      <w:r w:rsidRPr="00776769">
        <w:rPr>
          <w:rStyle w:val="StyleUnderline"/>
        </w:rPr>
        <w:t>marketplace developments ended the nuclear renaissance before it began</w:t>
      </w:r>
      <w:r w:rsidRPr="00776769">
        <w:rPr>
          <w:sz w:val="16"/>
        </w:rPr>
        <w:t>. Those factors are:</w:t>
      </w:r>
      <w:r w:rsidRPr="00776769">
        <w:rPr>
          <w:sz w:val="12"/>
        </w:rPr>
        <w:t>¶</w:t>
      </w:r>
      <w:r w:rsidRPr="00776769">
        <w:rPr>
          <w:sz w:val="16"/>
        </w:rPr>
        <w:t xml:space="preserve"> â€¢ </w:t>
      </w:r>
      <w:r w:rsidRPr="001E0C8E">
        <w:rPr>
          <w:rStyle w:val="StyleUnderline"/>
          <w:highlight w:val="cyan"/>
        </w:rPr>
        <w:t>Skyrocketing cost of building new</w:t>
      </w:r>
      <w:r w:rsidRPr="00776769">
        <w:rPr>
          <w:rStyle w:val="StyleUnderline"/>
        </w:rPr>
        <w:t xml:space="preserve"> nuclear </w:t>
      </w:r>
      <w:r w:rsidRPr="001E0C8E">
        <w:rPr>
          <w:rStyle w:val="StyleUnderline"/>
          <w:highlight w:val="cyan"/>
        </w:rPr>
        <w:t>reactors</w:t>
      </w:r>
      <w:r w:rsidRPr="00776769">
        <w:rPr>
          <w:sz w:val="16"/>
        </w:rPr>
        <w:t>, with no end in sight to the upward spiral;</w:t>
      </w:r>
      <w:r w:rsidRPr="00776769">
        <w:rPr>
          <w:sz w:val="12"/>
        </w:rPr>
        <w:t>¶</w:t>
      </w:r>
      <w:r w:rsidRPr="00776769">
        <w:rPr>
          <w:sz w:val="16"/>
        </w:rPr>
        <w:t xml:space="preserve"> â€¢ </w:t>
      </w:r>
      <w:r w:rsidRPr="001E0C8E">
        <w:rPr>
          <w:rStyle w:val="StyleUnderline"/>
          <w:highlight w:val="cyan"/>
        </w:rPr>
        <w:t>Falling natural gas prices</w:t>
      </w:r>
      <w:r w:rsidRPr="00776769">
        <w:rPr>
          <w:sz w:val="16"/>
        </w:rPr>
        <w:t xml:space="preserve"> </w:t>
      </w:r>
      <w:r w:rsidRPr="00776769">
        <w:rPr>
          <w:rStyle w:val="StyleUnderline"/>
        </w:rPr>
        <w:t>that could stay low for decades</w:t>
      </w:r>
      <w:r w:rsidRPr="00776769">
        <w:rPr>
          <w:sz w:val="16"/>
        </w:rPr>
        <w:t>, as new technologies have dramatically increased the amount of natural gas that is recoverable;</w:t>
      </w:r>
      <w:r w:rsidRPr="00776769">
        <w:rPr>
          <w:sz w:val="12"/>
        </w:rPr>
        <w:t>¶</w:t>
      </w:r>
      <w:r w:rsidRPr="00776769">
        <w:rPr>
          <w:sz w:val="16"/>
        </w:rPr>
        <w:t xml:space="preserve"> â€¢ </w:t>
      </w:r>
      <w:r w:rsidRPr="001E0C8E">
        <w:rPr>
          <w:rStyle w:val="StyleUnderline"/>
          <w:highlight w:val="cyan"/>
        </w:rPr>
        <w:t>Lower cost alternatives</w:t>
      </w:r>
      <w:r w:rsidRPr="00776769">
        <w:rPr>
          <w:rStyle w:val="StyleUnderline"/>
        </w:rPr>
        <w:t xml:space="preserve"> that </w:t>
      </w:r>
      <w:r w:rsidRPr="001E0C8E">
        <w:rPr>
          <w:rStyle w:val="StyleUnderline"/>
          <w:highlight w:val="cyan"/>
        </w:rPr>
        <w:t>are</w:t>
      </w:r>
      <w:r w:rsidRPr="001E0C8E">
        <w:rPr>
          <w:sz w:val="16"/>
          <w:highlight w:val="cyan"/>
        </w:rPr>
        <w:t xml:space="preserve"> </w:t>
      </w:r>
      <w:r w:rsidRPr="001E0C8E">
        <w:rPr>
          <w:rStyle w:val="StyleUnderline"/>
          <w:highlight w:val="cyan"/>
        </w:rPr>
        <w:t>widely available</w:t>
      </w:r>
      <w:r w:rsidRPr="00776769">
        <w:rPr>
          <w:sz w:val="16"/>
        </w:rPr>
        <w:t xml:space="preserve"> and afford utilities much more flexibility in meeting the need for electricity in an uncertain economic and policy environment.</w:t>
      </w:r>
      <w:r w:rsidRPr="00776769">
        <w:rPr>
          <w:sz w:val="12"/>
        </w:rPr>
        <w:t>¶</w:t>
      </w:r>
      <w:r w:rsidRPr="00776769">
        <w:rPr>
          <w:sz w:val="16"/>
        </w:rPr>
        <w:t xml:space="preserve"> â€¢ </w:t>
      </w:r>
      <w:r w:rsidRPr="001E0C8E">
        <w:rPr>
          <w:rStyle w:val="StyleUnderline"/>
          <w:highlight w:val="cyan"/>
        </w:rPr>
        <w:t>Declining demand</w:t>
      </w:r>
      <w:r w:rsidRPr="00776769">
        <w:rPr>
          <w:rStyle w:val="StyleUnderline"/>
        </w:rPr>
        <w:t xml:space="preserve"> growth </w:t>
      </w:r>
      <w:r w:rsidRPr="001E0C8E">
        <w:rPr>
          <w:rStyle w:val="StyleUnderline"/>
          <w:highlight w:val="cyan"/>
        </w:rPr>
        <w:t>for electricity</w:t>
      </w:r>
      <w:r w:rsidRPr="00776769">
        <w:rPr>
          <w:sz w:val="16"/>
        </w:rPr>
        <w:t xml:space="preserve">, with growing evidence that there has been a permanent shift in the pattern of growth; </w:t>
      </w:r>
      <w:r w:rsidRPr="001E0C8E">
        <w:rPr>
          <w:rStyle w:val="StyleUnderline"/>
          <w:highlight w:val="cyan"/>
        </w:rPr>
        <w:t>and</w:t>
      </w:r>
      <w:r w:rsidRPr="001E0C8E">
        <w:rPr>
          <w:rStyle w:val="StyleUnderline"/>
          <w:sz w:val="12"/>
          <w:highlight w:val="cyan"/>
        </w:rPr>
        <w:t xml:space="preserve">¶ </w:t>
      </w:r>
      <w:r w:rsidRPr="001E0C8E">
        <w:rPr>
          <w:rStyle w:val="StyleUnderline"/>
          <w:highlight w:val="cyan"/>
        </w:rPr>
        <w:t>Public policy cannot repeal economic reality</w:t>
      </w:r>
      <w:r w:rsidRPr="00776769">
        <w:rPr>
          <w:sz w:val="16"/>
        </w:rPr>
        <w:t xml:space="preserve">. </w:t>
      </w:r>
      <w:r w:rsidRPr="001E0C8E">
        <w:rPr>
          <w:rStyle w:val="Emphasis"/>
          <w:highlight w:val="cyan"/>
        </w:rPr>
        <w:t>Nuclear economics are so bad that subsidies</w:t>
      </w:r>
      <w:r w:rsidRPr="00776769">
        <w:rPr>
          <w:sz w:val="16"/>
        </w:rPr>
        <w:t xml:space="preserve"> (in the form of federal loan guarantees or unfunded mandates like a federal "Clean Energy Standard"), as well as the infusion of capital from foreign equipment vendors and/or foreign governmnets, </w:t>
      </w:r>
      <w:r w:rsidRPr="001E0C8E">
        <w:rPr>
          <w:rStyle w:val="Emphasis"/>
          <w:highlight w:val="cyan"/>
        </w:rPr>
        <w:t>are not enough to kick start reactor construction</w:t>
      </w:r>
      <w:r w:rsidRPr="00776769">
        <w:rPr>
          <w:sz w:val="16"/>
        </w:rPr>
        <w:t xml:space="preserve">. The nuclear industry is demanding state ratepayers subsidize and guarantee to pay the construction costs, even if the reactors are not built. </w:t>
      </w:r>
      <w:r w:rsidRPr="00776769">
        <w:rPr>
          <w:rStyle w:val="StyleUnderline"/>
        </w:rPr>
        <w:t>The nation does not need</w:t>
      </w:r>
      <w:r w:rsidRPr="00776769">
        <w:rPr>
          <w:sz w:val="16"/>
        </w:rPr>
        <w:t xml:space="preserve"> -- and the federal government should not force taxpayer and ratepayers to fund -- </w:t>
      </w:r>
      <w:r w:rsidRPr="00776769">
        <w:rPr>
          <w:rStyle w:val="StyleUnderline"/>
        </w:rPr>
        <w:t>another multi-billion-dollar bailout of an industry that is totally uneconomic and has no chance of standing on its own.</w:t>
      </w:r>
      <w:r w:rsidRPr="00776769">
        <w:rPr>
          <w:rStyle w:val="StyleUnderline"/>
          <w:sz w:val="12"/>
        </w:rPr>
        <w:t>¶</w:t>
      </w:r>
      <w:r w:rsidRPr="00776769">
        <w:rPr>
          <w:sz w:val="16"/>
        </w:rPr>
        <w:t xml:space="preserve"> The following charts vividly illustrate the folly of the federal government taking further steps to make nuclear even more of a "ward of the state."</w:t>
      </w:r>
      <w:r w:rsidRPr="00776769">
        <w:rPr>
          <w:sz w:val="12"/>
        </w:rPr>
        <w:t>¶</w:t>
      </w:r>
      <w:r w:rsidRPr="00776769">
        <w:rPr>
          <w:sz w:val="16"/>
        </w:rPr>
        <w:t xml:space="preserve"> Factor 1: </w:t>
      </w:r>
      <w:r w:rsidRPr="00776769">
        <w:rPr>
          <w:rStyle w:val="StyleUnderline"/>
        </w:rPr>
        <w:t>Nuclear reactors cost much more than the industry projected</w:t>
      </w:r>
      <w:r w:rsidRPr="00776769">
        <w:rPr>
          <w:sz w:val="16"/>
        </w:rPr>
        <w:t xml:space="preserve"> </w:t>
      </w:r>
      <w:r w:rsidRPr="00776769">
        <w:rPr>
          <w:rStyle w:val="StyleUnderline"/>
        </w:rPr>
        <w:t>when it made the case for them</w:t>
      </w:r>
      <w:r w:rsidRPr="00776769">
        <w:rPr>
          <w:sz w:val="16"/>
        </w:rPr>
        <w:t xml:space="preserve">. You never hear about a new coal or natural gas-fired power plant costing 100 percent or 200 percent more to build than was initially projected. But </w:t>
      </w:r>
      <w:r w:rsidRPr="00776769">
        <w:rPr>
          <w:rStyle w:val="StyleUnderline"/>
        </w:rPr>
        <w:t>low-balled front-end cost projections and rising back-end construction costs are the norm</w:t>
      </w:r>
      <w:r w:rsidRPr="00776769">
        <w:rPr>
          <w:sz w:val="16"/>
        </w:rPr>
        <w:t xml:space="preserve"> in the nuclear power industry. Not only does </w:t>
      </w:r>
      <w:r w:rsidRPr="00776769">
        <w:rPr>
          <w:rStyle w:val="StyleUnderline"/>
        </w:rPr>
        <w:t>the sky-high projected cost</w:t>
      </w:r>
      <w:r w:rsidRPr="00776769">
        <w:rPr>
          <w:sz w:val="16"/>
        </w:rPr>
        <w:t xml:space="preserve"> of nuclear power </w:t>
      </w:r>
      <w:r w:rsidRPr="00776769">
        <w:rPr>
          <w:rStyle w:val="StyleUnderline"/>
        </w:rPr>
        <w:t xml:space="preserve">make them impossible to finance on Wall </w:t>
      </w:r>
      <w:r w:rsidRPr="00776769">
        <w:rPr>
          <w:sz w:val="16"/>
        </w:rPr>
        <w:t>Street â€“ and unable to produce price competitive power â€“ but the ever-rising construction costs make them even bigger white elephants. U.S. taxpayers and ratepayers have much to fear if elected officials rush in with direct and indirect subsidies where Wall Street fears to tread. The industry understated its initial cost projections in order to get a seat at the energy policy table, counting on being able to stick taxpayers and ratepayers with the inevitably much higher price tag at a later date.</w:t>
      </w:r>
      <w:r w:rsidRPr="00776769">
        <w:rPr>
          <w:sz w:val="12"/>
        </w:rPr>
        <w:t>¶</w:t>
      </w:r>
      <w:r w:rsidRPr="00776769">
        <w:rPr>
          <w:sz w:val="16"/>
        </w:rPr>
        <w:t xml:space="preserve"> Factor 2: </w:t>
      </w:r>
      <w:r w:rsidRPr="001E0C8E">
        <w:rPr>
          <w:rStyle w:val="StyleUnderline"/>
          <w:highlight w:val="cyan"/>
        </w:rPr>
        <w:t>Nuclear power</w:t>
      </w:r>
      <w:r w:rsidRPr="00776769">
        <w:rPr>
          <w:rStyle w:val="StyleUnderline"/>
        </w:rPr>
        <w:t xml:space="preserve"> simply </w:t>
      </w:r>
      <w:r w:rsidRPr="001E0C8E">
        <w:rPr>
          <w:rStyle w:val="StyleUnderline"/>
          <w:highlight w:val="cyan"/>
        </w:rPr>
        <w:t>cannot compete with low-cost natural gas</w:t>
      </w:r>
      <w:r w:rsidRPr="001E0C8E">
        <w:rPr>
          <w:sz w:val="16"/>
          <w:highlight w:val="cyan"/>
        </w:rPr>
        <w:t>.</w:t>
      </w:r>
      <w:r w:rsidRPr="00776769">
        <w:rPr>
          <w:sz w:val="16"/>
        </w:rPr>
        <w:t xml:space="preserve"> In a competitive marketplace, natural gas beats nuclear hands down from a price standpoint. This was a major factor in the collapse of the Calvert Cliffs-3 project in Maryland. Studies have shown that if built the South Texas Project â€“ the next candidate in line for a federal loan guarantee â€“ could not deliver electricity cheaply enough to survive. </w:t>
      </w:r>
      <w:r w:rsidRPr="001E0C8E">
        <w:rPr>
          <w:rStyle w:val="Emphasis"/>
          <w:highlight w:val="cyan"/>
        </w:rPr>
        <w:t>It is the key factor</w:t>
      </w:r>
      <w:r w:rsidRPr="00776769">
        <w:rPr>
          <w:sz w:val="16"/>
        </w:rPr>
        <w:t xml:space="preserve"> </w:t>
      </w:r>
      <w:r w:rsidRPr="001E0C8E">
        <w:rPr>
          <w:rStyle w:val="StyleUnderline"/>
          <w:highlight w:val="cyan"/>
        </w:rPr>
        <w:t>that</w:t>
      </w:r>
      <w:r w:rsidRPr="00776769">
        <w:rPr>
          <w:rStyle w:val="StyleUnderline"/>
        </w:rPr>
        <w:t xml:space="preserve"> has </w:t>
      </w:r>
      <w:r w:rsidRPr="001E0C8E">
        <w:rPr>
          <w:rStyle w:val="StyleUnderline"/>
          <w:highlight w:val="cyan"/>
        </w:rPr>
        <w:t>led</w:t>
      </w:r>
      <w:r w:rsidRPr="00776769">
        <w:rPr>
          <w:rStyle w:val="StyleUnderline"/>
        </w:rPr>
        <w:t xml:space="preserve"> many of the </w:t>
      </w:r>
      <w:r w:rsidRPr="001E0C8E">
        <w:rPr>
          <w:rStyle w:val="StyleUnderline"/>
          <w:highlight w:val="cyan"/>
        </w:rPr>
        <w:t>leading nuclear utilities</w:t>
      </w:r>
      <w:r w:rsidRPr="00776769">
        <w:rPr>
          <w:rStyle w:val="StyleUnderline"/>
        </w:rPr>
        <w:t xml:space="preserve"> i</w:t>
      </w:r>
      <w:r w:rsidRPr="00776769">
        <w:rPr>
          <w:sz w:val="16"/>
        </w:rPr>
        <w:t xml:space="preserve">n the U.S. </w:t>
      </w:r>
      <w:r w:rsidRPr="001E0C8E">
        <w:rPr>
          <w:rStyle w:val="StyleUnderline"/>
          <w:highlight w:val="cyan"/>
        </w:rPr>
        <w:t>to abandon plans</w:t>
      </w:r>
      <w:r w:rsidRPr="00776769">
        <w:rPr>
          <w:rStyle w:val="StyleUnderline"/>
        </w:rPr>
        <w:t xml:space="preserve"> for construction</w:t>
      </w:r>
      <w:r w:rsidRPr="00776769">
        <w:rPr>
          <w:sz w:val="16"/>
        </w:rPr>
        <w:t xml:space="preserve"> of new reactors.</w:t>
      </w:r>
      <w:r w:rsidRPr="00776769">
        <w:rPr>
          <w:sz w:val="12"/>
        </w:rPr>
        <w:t>¶</w:t>
      </w:r>
      <w:r w:rsidRPr="00776769">
        <w:rPr>
          <w:sz w:val="16"/>
        </w:rPr>
        <w:t xml:space="preserve"> Factor 3: Natural gas is not the only alternative with which nuclear cannot compete. </w:t>
      </w:r>
      <w:r w:rsidRPr="001E0C8E">
        <w:rPr>
          <w:rStyle w:val="StyleUnderline"/>
          <w:highlight w:val="cyan"/>
        </w:rPr>
        <w:t>There are numerous lower cost alternatives</w:t>
      </w:r>
      <w:r w:rsidRPr="00776769">
        <w:rPr>
          <w:rStyle w:val="StyleUnderline"/>
        </w:rPr>
        <w:t xml:space="preserve"> available to meet the need for electricity </w:t>
      </w:r>
      <w:r w:rsidRPr="00776769">
        <w:rPr>
          <w:sz w:val="16"/>
        </w:rPr>
        <w:t xml:space="preserve">whether or not the U.S. adopts policies to reduce carbon emissions in the electricity sector. If technologies are allowed to compete on a level playing field to meet the need for electricity, nuclear reactors would be unable to win in the marketplace for the foreseeable future. Policies that address climate change help most of the alternatives as much as nuclear if not more so. </w:t>
      </w:r>
      <w:r w:rsidRPr="001E0C8E">
        <w:rPr>
          <w:rStyle w:val="StyleUnderline"/>
          <w:highlight w:val="cyan"/>
        </w:rPr>
        <w:t>This is</w:t>
      </w:r>
      <w:r w:rsidRPr="00776769">
        <w:rPr>
          <w:rStyle w:val="StyleUnderline"/>
        </w:rPr>
        <w:t xml:space="preserve"> a key reason </w:t>
      </w:r>
      <w:r w:rsidRPr="001E0C8E">
        <w:rPr>
          <w:rStyle w:val="StyleUnderline"/>
          <w:highlight w:val="cyan"/>
        </w:rPr>
        <w:t>why capital markets will not fund these projects</w:t>
      </w:r>
      <w:r w:rsidRPr="00776769">
        <w:rPr>
          <w:rStyle w:val="StyleUnderline"/>
        </w:rPr>
        <w:t xml:space="preserve"> </w:t>
      </w:r>
      <w:r w:rsidRPr="00776769">
        <w:rPr>
          <w:sz w:val="16"/>
        </w:rPr>
        <w:t>and the industry is so desperate for subsidies.</w:t>
      </w:r>
      <w:r w:rsidRPr="00776769">
        <w:rPr>
          <w:sz w:val="12"/>
        </w:rPr>
        <w:t>¶</w:t>
      </w:r>
      <w:r w:rsidRPr="00776769">
        <w:rPr>
          <w:sz w:val="16"/>
        </w:rPr>
        <w:t xml:space="preserve"> Factor 4: </w:t>
      </w:r>
      <w:r w:rsidRPr="00776769">
        <w:rPr>
          <w:rStyle w:val="StyleUnderline"/>
        </w:rPr>
        <w:t>Rapidly falling consumer demand for electricity has destroyed the case for</w:t>
      </w:r>
      <w:r w:rsidRPr="00776769">
        <w:rPr>
          <w:sz w:val="16"/>
        </w:rPr>
        <w:t xml:space="preserve"> many proposed </w:t>
      </w:r>
      <w:r w:rsidRPr="00776769">
        <w:rPr>
          <w:rStyle w:val="StyleUnderline"/>
        </w:rPr>
        <w:t>nuclear reactors.</w:t>
      </w:r>
      <w:r w:rsidRPr="00776769">
        <w:rPr>
          <w:sz w:val="16"/>
        </w:rPr>
        <w:t xml:space="preserve"> While </w:t>
      </w:r>
      <w:r w:rsidRPr="00776769">
        <w:rPr>
          <w:rStyle w:val="StyleUnderline"/>
        </w:rPr>
        <w:t>the recession has depressed demand</w:t>
      </w:r>
      <w:r w:rsidRPr="00776769">
        <w:rPr>
          <w:sz w:val="16"/>
        </w:rPr>
        <w:t xml:space="preserve"> for electricity in the near term, it is becoming clear that </w:t>
      </w:r>
      <w:r w:rsidRPr="00776769">
        <w:rPr>
          <w:rStyle w:val="StyleUnderline"/>
        </w:rPr>
        <w:t>a major shift in consumption patterns is taking place</w:t>
      </w:r>
      <w:r w:rsidRPr="00776769">
        <w:rPr>
          <w:sz w:val="16"/>
        </w:rPr>
        <w:t xml:space="preserve">, </w:t>
      </w:r>
      <w:r w:rsidRPr="00776769">
        <w:rPr>
          <w:rStyle w:val="StyleUnderline"/>
        </w:rPr>
        <w:t>driven</w:t>
      </w:r>
      <w:r w:rsidRPr="00776769">
        <w:rPr>
          <w:sz w:val="16"/>
        </w:rPr>
        <w:t xml:space="preserve"> in part </w:t>
      </w:r>
      <w:r w:rsidRPr="00776769">
        <w:rPr>
          <w:rStyle w:val="StyleUnderline"/>
        </w:rPr>
        <w:t>by</w:t>
      </w:r>
      <w:r w:rsidRPr="00776769">
        <w:rPr>
          <w:sz w:val="16"/>
        </w:rPr>
        <w:t xml:space="preserve"> the success story of </w:t>
      </w:r>
      <w:r w:rsidRPr="00776769">
        <w:rPr>
          <w:rStyle w:val="StyleUnderline"/>
        </w:rPr>
        <w:t>increased energy efficiency</w:t>
      </w:r>
      <w:r w:rsidRPr="00776769">
        <w:rPr>
          <w:sz w:val="16"/>
        </w:rPr>
        <w:t>. Energy efficiency is the cheapest, cleanest and fastest energy source available today â€“ it is significantly less expensive than nuclear and involves no safety issues, waste disposal problems and lengthy construction delays.</w:t>
      </w:r>
    </w:p>
    <w:p w14:paraId="6A1B9040" w14:textId="68D38D70" w:rsidR="00AB5D07" w:rsidRDefault="00AB5D07" w:rsidP="00270358">
      <w:pPr>
        <w:pStyle w:val="Heading3"/>
        <w:rPr>
          <w:rFonts w:eastAsia="Times New Roman"/>
        </w:rPr>
      </w:pPr>
      <w:r>
        <w:rPr>
          <w:rFonts w:eastAsia="Times New Roman"/>
        </w:rPr>
        <w:t>2AC---Water</w:t>
      </w:r>
    </w:p>
    <w:p w14:paraId="03226B63" w14:textId="77777777" w:rsidR="00AB5D07" w:rsidRDefault="00AB5D07" w:rsidP="00AB5D07">
      <w:pPr>
        <w:pStyle w:val="Heading4"/>
      </w:pPr>
      <w:r>
        <w:t xml:space="preserve">No water wars—empirics </w:t>
      </w:r>
    </w:p>
    <w:p w14:paraId="5A7E7973" w14:textId="77777777" w:rsidR="00AB5D07" w:rsidRDefault="00AB5D07" w:rsidP="00AB5D07">
      <w:r w:rsidRPr="000758D6">
        <w:rPr>
          <w:rStyle w:val="Style13ptBold"/>
        </w:rPr>
        <w:t>Dinar 12</w:t>
      </w:r>
      <w:r>
        <w:t xml:space="preserve"> (Shlomi Dinar is an associate professor in the Department of Politics and International Relations and associate director of the School of International and Public Affairs at Florida International University, 10/18, “IN THE NEWS: No Wars for Water: Why Climate Change Has Not Led to Conflict”, Foreign Affairs, http://globalchange.mit.edu/news-events/news/news_id/210#.UXnGirWsiSo)</w:t>
      </w:r>
    </w:p>
    <w:p w14:paraId="41060B5E" w14:textId="77777777" w:rsidR="00AB5D07" w:rsidRDefault="00AB5D07" w:rsidP="00AB5D07"/>
    <w:p w14:paraId="1FEEF6C8" w14:textId="77777777" w:rsidR="00AB5D07" w:rsidRDefault="00AB5D07" w:rsidP="00AB5D07">
      <w:pPr>
        <w:rPr>
          <w:sz w:val="16"/>
        </w:rPr>
      </w:pPr>
      <w:r>
        <w:rPr>
          <w:sz w:val="16"/>
        </w:rPr>
        <w:t xml:space="preserve">Of course, the </w:t>
      </w:r>
      <w:r>
        <w:rPr>
          <w:bCs/>
          <w:u w:val="single"/>
        </w:rPr>
        <w:t>policy</w:t>
      </w:r>
      <w:r>
        <w:rPr>
          <w:sz w:val="16"/>
        </w:rPr>
        <w:t xml:space="preserve"> community has long </w:t>
      </w:r>
      <w:r>
        <w:rPr>
          <w:bCs/>
          <w:u w:val="single"/>
        </w:rPr>
        <w:t>prophesied impending "water wars."</w:t>
      </w:r>
      <w:r>
        <w:rPr>
          <w:sz w:val="16"/>
        </w:rPr>
        <w:t xml:space="preserve"> In 2007, UN Secretary General Ban Ki Moon warned that "water scarcity ... is a potent fuel for wars and conflict." Yet </w:t>
      </w:r>
      <w:r>
        <w:rPr>
          <w:bCs/>
          <w:u w:val="single"/>
        </w:rPr>
        <w:t>history has not witnessed many</w:t>
      </w:r>
      <w:r>
        <w:rPr>
          <w:sz w:val="16"/>
        </w:rPr>
        <w:t xml:space="preserve">. In fact, </w:t>
      </w:r>
      <w:r w:rsidRPr="001E0C8E">
        <w:rPr>
          <w:bCs/>
          <w:highlight w:val="cyan"/>
          <w:u w:val="single"/>
        </w:rPr>
        <w:t>the only</w:t>
      </w:r>
      <w:r>
        <w:rPr>
          <w:bCs/>
          <w:u w:val="single"/>
        </w:rPr>
        <w:t xml:space="preserve"> official </w:t>
      </w:r>
      <w:r w:rsidRPr="001E0C8E">
        <w:rPr>
          <w:bCs/>
          <w:highlight w:val="cyan"/>
          <w:u w:val="single"/>
        </w:rPr>
        <w:t>war over water took place</w:t>
      </w:r>
      <w:r>
        <w:rPr>
          <w:sz w:val="16"/>
        </w:rPr>
        <w:t xml:space="preserve"> about </w:t>
      </w:r>
      <w:r w:rsidRPr="001E0C8E">
        <w:rPr>
          <w:b/>
          <w:iCs/>
          <w:highlight w:val="cyan"/>
          <w:u w:val="single"/>
          <w:bdr w:val="single" w:sz="18" w:space="0" w:color="auto" w:frame="1"/>
        </w:rPr>
        <w:t>4,500 years ago</w:t>
      </w:r>
      <w:r>
        <w:rPr>
          <w:b/>
          <w:iCs/>
          <w:u w:val="single"/>
          <w:bdr w:val="single" w:sz="18" w:space="0" w:color="auto" w:frame="1"/>
        </w:rPr>
        <w:t>.</w:t>
      </w:r>
      <w:r>
        <w:rPr>
          <w:sz w:val="16"/>
        </w:rPr>
        <w:t xml:space="preserve"> It was a conflict </w:t>
      </w:r>
      <w:r w:rsidRPr="001E0C8E">
        <w:rPr>
          <w:bCs/>
          <w:highlight w:val="cyan"/>
          <w:u w:val="single"/>
        </w:rPr>
        <w:t>between</w:t>
      </w:r>
      <w:r>
        <w:rPr>
          <w:sz w:val="16"/>
        </w:rPr>
        <w:t xml:space="preserve"> the city-states </w:t>
      </w:r>
      <w:r w:rsidRPr="001E0C8E">
        <w:rPr>
          <w:sz w:val="16"/>
          <w:highlight w:val="cyan"/>
        </w:rPr>
        <w:t xml:space="preserve">of </w:t>
      </w:r>
      <w:r w:rsidRPr="001E0C8E">
        <w:rPr>
          <w:bCs/>
          <w:highlight w:val="cyan"/>
          <w:u w:val="single"/>
        </w:rPr>
        <w:t>Lagash and Umma</w:t>
      </w:r>
      <w:r>
        <w:rPr>
          <w:sz w:val="16"/>
        </w:rPr>
        <w:t xml:space="preserve"> in modern day Iraq over the Tigris river. More recently, there have been some close calls, especially in the arid Middle East. About two years before the 1967 War, Israel and Syria exchanged fire over the Jordan River Basin, which both said the other was overusing. The </w:t>
      </w:r>
      <w:r w:rsidRPr="001E0C8E">
        <w:rPr>
          <w:bCs/>
          <w:highlight w:val="cyan"/>
          <w:u w:val="single"/>
        </w:rPr>
        <w:t>limited</w:t>
      </w:r>
      <w:r>
        <w:rPr>
          <w:bCs/>
          <w:u w:val="single"/>
        </w:rPr>
        <w:t xml:space="preserve"> armed </w:t>
      </w:r>
      <w:r w:rsidRPr="001E0C8E">
        <w:rPr>
          <w:bCs/>
          <w:highlight w:val="cyan"/>
          <w:u w:val="single"/>
        </w:rPr>
        <w:t>clashes peter</w:t>
      </w:r>
      <w:r>
        <w:rPr>
          <w:bCs/>
          <w:u w:val="single"/>
        </w:rPr>
        <w:t xml:space="preserve">ed </w:t>
      </w:r>
      <w:r w:rsidRPr="001E0C8E">
        <w:rPr>
          <w:bCs/>
          <w:highlight w:val="cyan"/>
          <w:u w:val="single"/>
        </w:rPr>
        <w:t>out</w:t>
      </w:r>
      <w:r>
        <w:rPr>
          <w:sz w:val="16"/>
        </w:rPr>
        <w:t xml:space="preserve">, but the political dispute over the countries' shared water sources continues. In 2002, </w:t>
      </w:r>
      <w:r>
        <w:rPr>
          <w:bCs/>
          <w:u w:val="single"/>
        </w:rPr>
        <w:t>Lebanon</w:t>
      </w:r>
      <w:r>
        <w:rPr>
          <w:sz w:val="16"/>
        </w:rPr>
        <w:t xml:space="preserve"> constructed water pumps on one of the river's tributaries, which caused concern for downstream </w:t>
      </w:r>
      <w:r w:rsidRPr="001E0C8E">
        <w:rPr>
          <w:bCs/>
          <w:highlight w:val="cyan"/>
          <w:u w:val="single"/>
        </w:rPr>
        <w:t>Israel</w:t>
      </w:r>
      <w:r>
        <w:rPr>
          <w:sz w:val="16"/>
        </w:rPr>
        <w:t xml:space="preserve">. The </w:t>
      </w:r>
      <w:r w:rsidRPr="001E0C8E">
        <w:rPr>
          <w:bCs/>
          <w:highlight w:val="cyan"/>
          <w:u w:val="single"/>
        </w:rPr>
        <w:t>project never provoked</w:t>
      </w:r>
      <w:r>
        <w:rPr>
          <w:sz w:val="16"/>
        </w:rPr>
        <w:t xml:space="preserve"> any </w:t>
      </w:r>
      <w:r w:rsidRPr="001E0C8E">
        <w:rPr>
          <w:bCs/>
          <w:highlight w:val="cyan"/>
          <w:u w:val="single"/>
        </w:rPr>
        <w:t>formal military action</w:t>
      </w:r>
      <w:r>
        <w:rPr>
          <w:sz w:val="16"/>
        </w:rPr>
        <w:t xml:space="preserve">, but with peace in the region already precarious, verbal exchanges between the two countries prompted the United States to step in. </w:t>
      </w:r>
      <w:r>
        <w:rPr>
          <w:bCs/>
          <w:u w:val="single"/>
        </w:rPr>
        <w:t xml:space="preserve">Both </w:t>
      </w:r>
      <w:r w:rsidRPr="001E0C8E">
        <w:rPr>
          <w:bCs/>
          <w:highlight w:val="cyan"/>
          <w:u w:val="single"/>
        </w:rPr>
        <w:t>parties</w:t>
      </w:r>
      <w:r>
        <w:rPr>
          <w:sz w:val="16"/>
        </w:rPr>
        <w:t xml:space="preserve"> eventually </w:t>
      </w:r>
      <w:r w:rsidRPr="001E0C8E">
        <w:rPr>
          <w:bCs/>
          <w:highlight w:val="cyan"/>
          <w:u w:val="single"/>
        </w:rPr>
        <w:t>accept</w:t>
      </w:r>
      <w:r>
        <w:rPr>
          <w:bCs/>
          <w:u w:val="single"/>
        </w:rPr>
        <w:t>ed</w:t>
      </w:r>
      <w:r>
        <w:rPr>
          <w:sz w:val="16"/>
        </w:rPr>
        <w:t xml:space="preserve"> a </w:t>
      </w:r>
      <w:r w:rsidRPr="001E0C8E">
        <w:rPr>
          <w:bCs/>
          <w:highlight w:val="cyan"/>
          <w:u w:val="single"/>
        </w:rPr>
        <w:t>compromise</w:t>
      </w:r>
      <w:r>
        <w:rPr>
          <w:sz w:val="16"/>
        </w:rPr>
        <w:t xml:space="preserve"> that would allow Lebanon to withdraw a predetermined amount of water for its domestic needs.</w:t>
      </w:r>
    </w:p>
    <w:p w14:paraId="2D7E2422" w14:textId="77777777" w:rsidR="00AB5D07" w:rsidRDefault="00AB5D07" w:rsidP="00AB5D07">
      <w:pPr>
        <w:rPr>
          <w:sz w:val="16"/>
        </w:rPr>
      </w:pPr>
      <w:r>
        <w:rPr>
          <w:sz w:val="16"/>
        </w:rPr>
        <w:t xml:space="preserve">In short, </w:t>
      </w:r>
      <w:r w:rsidRPr="001E0C8E">
        <w:rPr>
          <w:bCs/>
          <w:highlight w:val="cyan"/>
          <w:u w:val="single"/>
        </w:rPr>
        <w:t>predictions of a Water</w:t>
      </w:r>
      <w:r>
        <w:rPr>
          <w:bCs/>
          <w:u w:val="single"/>
        </w:rPr>
        <w:t xml:space="preserve"> World </w:t>
      </w:r>
      <w:r w:rsidRPr="001E0C8E">
        <w:rPr>
          <w:bCs/>
          <w:highlight w:val="cyan"/>
          <w:u w:val="single"/>
        </w:rPr>
        <w:t xml:space="preserve">War are </w:t>
      </w:r>
      <w:r w:rsidRPr="001E0C8E">
        <w:rPr>
          <w:b/>
          <w:iCs/>
          <w:highlight w:val="cyan"/>
          <w:u w:val="single"/>
          <w:bdr w:val="single" w:sz="18" w:space="0" w:color="auto" w:frame="1"/>
        </w:rPr>
        <w:t>overwrought</w:t>
      </w:r>
      <w:r>
        <w:rPr>
          <w:b/>
          <w:iCs/>
          <w:u w:val="single"/>
          <w:bdr w:val="single" w:sz="18" w:space="0" w:color="auto" w:frame="1"/>
        </w:rPr>
        <w:t>.</w:t>
      </w:r>
      <w:r>
        <w:rPr>
          <w:bCs/>
        </w:rPr>
        <w:t xml:space="preserve"> </w:t>
      </w:r>
      <w:r>
        <w:rPr>
          <w:sz w:val="16"/>
        </w:rPr>
        <w:t>However, tensions over water usage can still exacerbate other existing regional conflicts. Climate change is expected to intensify droughts, floods, and other extreme weather conditions that jeopardize freshwater quantity and quality and therefore act as a threat-multiplier, making shaky regions shakier.</w:t>
      </w:r>
    </w:p>
    <w:p w14:paraId="5B3CFF25" w14:textId="77777777" w:rsidR="00AB5D07" w:rsidRDefault="00AB5D07" w:rsidP="00AB5D07">
      <w:pPr>
        <w:pStyle w:val="Heading4"/>
      </w:pPr>
      <w:r>
        <w:t xml:space="preserve">No escalation </w:t>
      </w:r>
      <w:r>
        <w:rPr>
          <w:b w:val="0"/>
        </w:rPr>
        <w:t xml:space="preserve">even if they start </w:t>
      </w:r>
      <w:r>
        <w:t>-- too many limiting factors</w:t>
      </w:r>
    </w:p>
    <w:p w14:paraId="4E1523A1" w14:textId="77777777" w:rsidR="00AB5D07" w:rsidRDefault="00AB5D07" w:rsidP="00AB5D07">
      <w:r w:rsidRPr="000758D6">
        <w:rPr>
          <w:rStyle w:val="Style13ptBold"/>
        </w:rPr>
        <w:t>Harpers 00</w:t>
      </w:r>
      <w:r>
        <w:rPr>
          <w:b/>
        </w:rPr>
        <w:t xml:space="preserve"> </w:t>
      </w:r>
      <w:r>
        <w:t>(July 1, lexis)</w:t>
      </w:r>
    </w:p>
    <w:p w14:paraId="1C04B4A0" w14:textId="77777777" w:rsidR="00AB5D07" w:rsidRDefault="00AB5D07" w:rsidP="00AB5D07"/>
    <w:p w14:paraId="7B922F7E" w14:textId="77777777" w:rsidR="00AB5D07" w:rsidRDefault="00AB5D07" w:rsidP="00AB5D07">
      <w:pPr>
        <w:rPr>
          <w:bCs/>
          <w:u w:val="single"/>
        </w:rPr>
      </w:pPr>
      <w:r>
        <w:rPr>
          <w:sz w:val="16"/>
        </w:rPr>
        <w:t xml:space="preserve">Yet such wars haven't quite happened. Aaron </w:t>
      </w:r>
      <w:r>
        <w:rPr>
          <w:bCs/>
          <w:u w:val="single"/>
        </w:rPr>
        <w:t xml:space="preserve">Wolf, an Oregon State University specialist in water conflicts, maintains that </w:t>
      </w:r>
      <w:r w:rsidRPr="001E0C8E">
        <w:rPr>
          <w:bCs/>
          <w:highlight w:val="cyan"/>
          <w:u w:val="single"/>
        </w:rPr>
        <w:t>the last war over water was fought</w:t>
      </w:r>
      <w:r>
        <w:rPr>
          <w:bCs/>
          <w:u w:val="single"/>
        </w:rPr>
        <w:t xml:space="preserve"> between the Mesopotamian city states of Lagash and Umma </w:t>
      </w:r>
      <w:r w:rsidRPr="001E0C8E">
        <w:rPr>
          <w:bCs/>
          <w:highlight w:val="cyan"/>
          <w:u w:val="single"/>
        </w:rPr>
        <w:t>4,500 years ago</w:t>
      </w:r>
      <w:r>
        <w:rPr>
          <w:bCs/>
          <w:u w:val="single"/>
        </w:rPr>
        <w:t>.</w:t>
      </w:r>
      <w:r>
        <w:rPr>
          <w:b/>
          <w:sz w:val="16"/>
        </w:rPr>
        <w:t xml:space="preserve"> </w:t>
      </w:r>
      <w:r>
        <w:rPr>
          <w:sz w:val="16"/>
        </w:rPr>
        <w:t xml:space="preserve">Wolf has found that </w:t>
      </w:r>
      <w:r w:rsidRPr="001E0C8E">
        <w:rPr>
          <w:bCs/>
          <w:highlight w:val="cyan"/>
          <w:u w:val="single"/>
        </w:rPr>
        <w:t>during the twentieth century only 7 minor skirmishes were fought</w:t>
      </w:r>
      <w:r>
        <w:rPr>
          <w:bCs/>
          <w:u w:val="single"/>
        </w:rPr>
        <w:t xml:space="preserve">  over water </w:t>
      </w:r>
      <w:r w:rsidRPr="001E0C8E">
        <w:rPr>
          <w:bCs/>
          <w:highlight w:val="cyan"/>
          <w:u w:val="single"/>
        </w:rPr>
        <w:t>while 145 water-related treaties were signed.</w:t>
      </w:r>
      <w:r>
        <w:rPr>
          <w:bCs/>
          <w:u w:val="single"/>
        </w:rPr>
        <w:t xml:space="preserve"> He argues that o</w:t>
      </w:r>
      <w:r w:rsidRPr="001E0C8E">
        <w:rPr>
          <w:bCs/>
          <w:highlight w:val="cyan"/>
          <w:u w:val="single"/>
        </w:rPr>
        <w:t>ne reason is strategic: in a conflict involving river water, the aggressor would have to be both downstream</w:t>
      </w:r>
      <w:r>
        <w:rPr>
          <w:b/>
          <w:sz w:val="16"/>
        </w:rPr>
        <w:t xml:space="preserve"> </w:t>
      </w:r>
      <w:r>
        <w:rPr>
          <w:sz w:val="16"/>
        </w:rPr>
        <w:t>(since the upstream nation enjoys unhampered access to the river</w:t>
      </w:r>
      <w:r>
        <w:rPr>
          <w:bCs/>
          <w:u w:val="single"/>
        </w:rPr>
        <w:t xml:space="preserve">) </w:t>
      </w:r>
      <w:r w:rsidRPr="001E0C8E">
        <w:rPr>
          <w:bCs/>
          <w:highlight w:val="cyan"/>
          <w:u w:val="single"/>
        </w:rPr>
        <w:t>and militarily superior</w:t>
      </w:r>
      <w:r>
        <w:rPr>
          <w:bCs/>
          <w:u w:val="single"/>
        </w:rPr>
        <w:t>. As Wolf puts it, "An upstream riparian would have no cause to launch an attack, and a weaker state would be foolhardy to do so." And if a powerful downstream nation retaliates</w:t>
      </w:r>
      <w:r>
        <w:rPr>
          <w:b/>
          <w:sz w:val="16"/>
        </w:rPr>
        <w:t xml:space="preserve"> </w:t>
      </w:r>
      <w:r>
        <w:rPr>
          <w:sz w:val="16"/>
        </w:rPr>
        <w:t xml:space="preserve">against a water diversion by, say, destroying its weak upstream neighbor's dam, </w:t>
      </w:r>
      <w:r w:rsidRPr="001E0C8E">
        <w:rPr>
          <w:bCs/>
          <w:highlight w:val="cyan"/>
          <w:u w:val="single"/>
        </w:rPr>
        <w:t xml:space="preserve">it </w:t>
      </w:r>
      <w:r>
        <w:rPr>
          <w:bCs/>
          <w:u w:val="single"/>
        </w:rPr>
        <w:t xml:space="preserve">still </w:t>
      </w:r>
      <w:r w:rsidRPr="001E0C8E">
        <w:rPr>
          <w:bCs/>
          <w:highlight w:val="cyan"/>
          <w:u w:val="single"/>
        </w:rPr>
        <w:t>risks the consequences, in the form of flood or pollution or poison from upstream.</w:t>
      </w:r>
      <w:r>
        <w:rPr>
          <w:b/>
          <w:bCs/>
          <w:u w:val="single"/>
        </w:rPr>
        <w:t xml:space="preserve"> </w:t>
      </w:r>
      <w:r>
        <w:rPr>
          <w:b/>
          <w:sz w:val="16"/>
        </w:rPr>
        <w:t xml:space="preserve">    </w:t>
      </w:r>
      <w:r>
        <w:rPr>
          <w:sz w:val="16"/>
        </w:rPr>
        <w:t xml:space="preserve">So, until now, water conflicts have simmered but rarely boiled, perhaps because of the universality of the need for water. Almost two fifths of the world's people live in the 214 river basins shared by two or more countries; </w:t>
      </w:r>
      <w:r>
        <w:rPr>
          <w:bCs/>
          <w:u w:val="single"/>
        </w:rPr>
        <w:t>the Nile links ten countries, whose leaders are profoundly aware of one another's hydrologic behavior. Countries usually manage to cooperate about Water, even in  unlikely circumstances.</w:t>
      </w:r>
      <w:r>
        <w:rPr>
          <w:b/>
          <w:sz w:val="16"/>
        </w:rPr>
        <w:t xml:space="preserve"> </w:t>
      </w:r>
      <w:r>
        <w:rPr>
          <w:sz w:val="16"/>
        </w:rPr>
        <w:t>In 1957, Cambodia, Laos, Thailand, and South Vietnam formed the Mekong Committee, which exchanged information throughout the Vietnam  War. Through the 1980s and into the 1990s, Israeli and Jordanian officials secretly met once or twice a year at a picnic table on the banks of the Yarmuk River to allocate the river's water supply; these so-called picnic-table summits occurred while the two nations disavowed formal diplomatic contact. Jerome Delli Priscoli, editor of a thoughtful trade journal called Water Policy and a social  scientist at the U.S. Army Corps of Engineers, believes the whole notion of water conflict is overemphasized: "Water irrigation helped build early communities and bring those communities together in larger functional arrangements. Such community networking was a primary impetus to the growth of civilization. Indeed</w:t>
      </w:r>
      <w:r>
        <w:rPr>
          <w:bCs/>
          <w:u w:val="single"/>
        </w:rPr>
        <w:t>, water may actually be one of humanity's great learning grounds for building community.... The thirst for water may be more persuasive than the impulse toward conflict."</w:t>
      </w:r>
    </w:p>
    <w:p w14:paraId="3234FF04" w14:textId="099D58FB" w:rsidR="00AB5D07" w:rsidRPr="00652E8A" w:rsidRDefault="00AB5D07" w:rsidP="00AB5D07">
      <w:pPr>
        <w:pStyle w:val="Heading3"/>
      </w:pPr>
      <w:r>
        <w:t>1AR---Water---Ext---No War</w:t>
      </w:r>
    </w:p>
    <w:p w14:paraId="36281B3D" w14:textId="77777777" w:rsidR="00AB5D07" w:rsidRPr="00652E8A" w:rsidRDefault="00AB5D07" w:rsidP="00AB5D07">
      <w:pPr>
        <w:pStyle w:val="Heading4"/>
      </w:pPr>
      <w:r>
        <w:t xml:space="preserve">No water wars – shared resource nature and conflict fails </w:t>
      </w:r>
      <w:r w:rsidRPr="00652E8A">
        <w:rPr>
          <w:b w:val="0"/>
        </w:rPr>
        <w:t>– third variables outweigh water scarcity in explaining war</w:t>
      </w:r>
    </w:p>
    <w:p w14:paraId="3BA9C462" w14:textId="77777777" w:rsidR="00AB5D07" w:rsidRDefault="00AB5D07" w:rsidP="00AB5D07">
      <w:r w:rsidRPr="00596F5E">
        <w:rPr>
          <w:rStyle w:val="Style13ptBold"/>
        </w:rPr>
        <w:t>Victor 07</w:t>
      </w:r>
      <w:r>
        <w:t xml:space="preserve"> (David G, Adjunct Senior Fellow for Science and Technology, Council on Foreign Relations; Director, Program on Energy and Sustainable Development  @ Stanford “What Resource Wars?”  11/12 </w:t>
      </w:r>
      <w:hyperlink r:id="rId60" w:history="1">
        <w:r>
          <w:rPr>
            <w:rStyle w:val="Hyperlink"/>
          </w:rPr>
          <w:t>http://www.nationalinterest.org/Article.aspx?id=16020</w:t>
        </w:r>
      </w:hyperlink>
      <w:r>
        <w:t>)</w:t>
      </w:r>
    </w:p>
    <w:p w14:paraId="7ADFB98B" w14:textId="77777777" w:rsidR="00AB5D07" w:rsidRDefault="00AB5D07" w:rsidP="00AB5D07"/>
    <w:p w14:paraId="73DDF072" w14:textId="77777777" w:rsidR="00AB5D07" w:rsidRDefault="00AB5D07" w:rsidP="00AB5D07">
      <w:pPr>
        <w:rPr>
          <w:sz w:val="14"/>
        </w:rPr>
      </w:pPr>
      <w:r>
        <w:rPr>
          <w:sz w:val="14"/>
        </w:rPr>
        <w:br/>
        <w:t xml:space="preserve">While there are many reasons to fear global warming, </w:t>
      </w:r>
      <w:r w:rsidRPr="001E0C8E">
        <w:rPr>
          <w:bCs/>
          <w:szCs w:val="26"/>
          <w:highlight w:val="cyan"/>
          <w:u w:val="single"/>
        </w:rPr>
        <w:t>the risk</w:t>
      </w:r>
      <w:r w:rsidRPr="001E0C8E">
        <w:rPr>
          <w:sz w:val="14"/>
          <w:highlight w:val="cyan"/>
        </w:rPr>
        <w:t xml:space="preserve"> </w:t>
      </w:r>
      <w:r>
        <w:rPr>
          <w:sz w:val="14"/>
        </w:rPr>
        <w:t xml:space="preserve">that such </w:t>
      </w:r>
      <w:r w:rsidRPr="001E0C8E">
        <w:rPr>
          <w:bCs/>
          <w:szCs w:val="26"/>
          <w:highlight w:val="cyan"/>
          <w:u w:val="single"/>
        </w:rPr>
        <w:t>dangers</w:t>
      </w:r>
      <w:r>
        <w:rPr>
          <w:bCs/>
          <w:szCs w:val="26"/>
          <w:u w:val="single"/>
        </w:rPr>
        <w:t xml:space="preserve"> </w:t>
      </w:r>
      <w:r w:rsidRPr="001E0C8E">
        <w:rPr>
          <w:bCs/>
          <w:szCs w:val="26"/>
          <w:highlight w:val="cyan"/>
          <w:u w:val="single"/>
        </w:rPr>
        <w:t>could cause violent conflict ranks extremely low</w:t>
      </w:r>
      <w:r w:rsidRPr="001E0C8E">
        <w:rPr>
          <w:sz w:val="14"/>
          <w:highlight w:val="cyan"/>
        </w:rPr>
        <w:t xml:space="preserve"> </w:t>
      </w:r>
      <w:r>
        <w:rPr>
          <w:sz w:val="14"/>
        </w:rPr>
        <w:t xml:space="preserve">on the list </w:t>
      </w:r>
      <w:r>
        <w:rPr>
          <w:bCs/>
          <w:szCs w:val="26"/>
          <w:u w:val="single"/>
        </w:rPr>
        <w:t xml:space="preserve">because </w:t>
      </w:r>
      <w:r w:rsidRPr="001E0C8E">
        <w:rPr>
          <w:bCs/>
          <w:szCs w:val="26"/>
          <w:highlight w:val="cyan"/>
          <w:u w:val="single"/>
        </w:rPr>
        <w:t>it is highly unlikely to materialize</w:t>
      </w:r>
      <w:r>
        <w:rPr>
          <w:sz w:val="14"/>
        </w:rPr>
        <w:t xml:space="preserve">. Despite decades of warnings about water wars, what is striking is that </w:t>
      </w:r>
      <w:r w:rsidRPr="001E0C8E">
        <w:rPr>
          <w:b/>
          <w:iCs/>
          <w:highlight w:val="cyan"/>
          <w:u w:val="single"/>
          <w:bdr w:val="single" w:sz="18" w:space="0" w:color="auto" w:frame="1"/>
        </w:rPr>
        <w:t>water wars don't happen</w:t>
      </w:r>
      <w:r>
        <w:rPr>
          <w:sz w:val="14"/>
        </w:rPr>
        <w:t xml:space="preserve">-usually </w:t>
      </w:r>
      <w:r w:rsidRPr="001E0C8E">
        <w:rPr>
          <w:bCs/>
          <w:szCs w:val="26"/>
          <w:highlight w:val="cyan"/>
          <w:u w:val="single"/>
        </w:rPr>
        <w:t>because countries that share water</w:t>
      </w:r>
      <w:r w:rsidRPr="001E0C8E">
        <w:rPr>
          <w:sz w:val="14"/>
          <w:highlight w:val="cyan"/>
        </w:rPr>
        <w:t xml:space="preserve"> </w:t>
      </w:r>
      <w:r>
        <w:rPr>
          <w:sz w:val="14"/>
        </w:rPr>
        <w:t xml:space="preserve">resources </w:t>
      </w:r>
      <w:r w:rsidRPr="001E0C8E">
        <w:rPr>
          <w:bCs/>
          <w:szCs w:val="26"/>
          <w:highlight w:val="cyan"/>
          <w:u w:val="single"/>
        </w:rPr>
        <w:t>have a lot more at stake and</w:t>
      </w:r>
      <w:r>
        <w:rPr>
          <w:sz w:val="14"/>
        </w:rPr>
        <w:t xml:space="preserve"> armed </w:t>
      </w:r>
      <w:r w:rsidRPr="001E0C8E">
        <w:rPr>
          <w:bCs/>
          <w:szCs w:val="26"/>
          <w:highlight w:val="cyan"/>
          <w:u w:val="single"/>
        </w:rPr>
        <w:t>conflict rarely fixes the problem</w:t>
      </w:r>
      <w:r>
        <w:rPr>
          <w:sz w:val="14"/>
        </w:rPr>
        <w:t xml:space="preserve">. Some analysts have pointed to conflicts over resources, including water and valuable land, as a cause in the Rwandan genocide, for example. Recently, the UN secretary-general suggested that climate change was already exacerbating the conflicts in </w:t>
      </w:r>
      <w:smartTag w:uri="urn:schemas-microsoft-com:office:smarttags" w:element="place">
        <w:smartTag w:uri="urn:schemas-microsoft-com:office:smarttags" w:element="country-region">
          <w:r>
            <w:rPr>
              <w:sz w:val="14"/>
            </w:rPr>
            <w:t>Sudan</w:t>
          </w:r>
        </w:smartTag>
      </w:smartTag>
      <w:r>
        <w:rPr>
          <w:sz w:val="14"/>
        </w:rPr>
        <w:t>. But none of these supposed causal chains stay linked under close scrutiny-the conflicts over resources are usually symptomatic of deeper failures in governance and other primal forces for conflicts, such as ethnic tensions, income inequalities and other unsettled grievances. Climate is just one of many factors that contribute to tension. The same is true for scenarios of climate refugees, where the moniker "climate" conveniently obscures the deeper causal forces.</w:t>
      </w:r>
    </w:p>
    <w:p w14:paraId="245E356F" w14:textId="77777777" w:rsidR="00AB5D07" w:rsidRPr="000758D6" w:rsidRDefault="00AB5D07" w:rsidP="00AB5D07">
      <w:pPr>
        <w:pStyle w:val="Heading4"/>
        <w:rPr>
          <w:b w:val="0"/>
        </w:rPr>
      </w:pPr>
      <w:r>
        <w:t>Experts</w:t>
      </w:r>
      <w:r>
        <w:rPr>
          <w:b w:val="0"/>
        </w:rPr>
        <w:t xml:space="preserve">, </w:t>
      </w:r>
      <w:r w:rsidRPr="00652E8A">
        <w:t>empirics, huge cost, tech solves scarcity, and treaties effective</w:t>
      </w:r>
      <w:r>
        <w:rPr>
          <w:b w:val="0"/>
        </w:rPr>
        <w:t xml:space="preserve"> </w:t>
      </w:r>
    </w:p>
    <w:p w14:paraId="4D34AC14" w14:textId="77777777" w:rsidR="00AB5D07" w:rsidRDefault="00AB5D07" w:rsidP="00AB5D07">
      <w:r w:rsidRPr="000758D6">
        <w:rPr>
          <w:rStyle w:val="Style13ptBold"/>
        </w:rPr>
        <w:t>Tertais, 11</w:t>
      </w:r>
      <w:r>
        <w:rPr>
          <w:b/>
          <w:bCs/>
          <w:sz w:val="26"/>
        </w:rPr>
        <w:t xml:space="preserve"> </w:t>
      </w:r>
      <w:r>
        <w:t>(Dr. Bruno Tertrais is a Senior Research Fellow at the Fondation pour la recherche strate´gique (Foundation for Strategic Research) and a TWQ editorial board member, Summer 2011, “The Climate Wars Myth,” Washington 34.3, http://www.twq.com/11summer/docs/11summer_Tertrais.pdf)</w:t>
      </w:r>
    </w:p>
    <w:p w14:paraId="78BA636A" w14:textId="77777777" w:rsidR="00AB5D07" w:rsidRDefault="00AB5D07" w:rsidP="00AB5D07"/>
    <w:p w14:paraId="2184C5C8" w14:textId="77777777" w:rsidR="00AB5D07" w:rsidRDefault="00AB5D07" w:rsidP="00AB5D07">
      <w:pPr>
        <w:rPr>
          <w:sz w:val="14"/>
          <w:szCs w:val="20"/>
        </w:rPr>
      </w:pPr>
      <w:r>
        <w:rPr>
          <w:sz w:val="14"/>
          <w:szCs w:val="20"/>
        </w:rPr>
        <w:t xml:space="preserve">And </w:t>
      </w:r>
      <w:r w:rsidRPr="001E0C8E">
        <w:rPr>
          <w:bCs/>
          <w:highlight w:val="cyan"/>
          <w:u w:val="single"/>
        </w:rPr>
        <w:t>water crises do not mean water wars</w:t>
      </w:r>
      <w:r>
        <w:rPr>
          <w:sz w:val="14"/>
          <w:szCs w:val="20"/>
        </w:rPr>
        <w:t xml:space="preserve">. The issue of access to water resources is undoubtedly a major dimension of numerous regional crises, in particular in the Greater Middle East, as testified by decades-old disputes between Turkey and Syria, or Egypt and Sudan. The value of strategic locations such as the Golan Heights or Kashmir is not a small part of tensions between Syria and Israel, or India and Pakistan. And water sharing can be the cause of local disputes sometimes degenerating into small-scale collective violence in Africa or Asia. However, </w:t>
      </w:r>
      <w:r w:rsidRPr="001E0C8E">
        <w:rPr>
          <w:bCs/>
          <w:highlight w:val="cyan"/>
          <w:u w:val="single"/>
        </w:rPr>
        <w:t>experts</w:t>
      </w:r>
      <w:r>
        <w:rPr>
          <w:bCs/>
          <w:u w:val="single"/>
        </w:rPr>
        <w:t xml:space="preserve"> from the University of Oregon, who maintain the most complete database on this topic, </w:t>
      </w:r>
      <w:r w:rsidRPr="001E0C8E">
        <w:rPr>
          <w:bCs/>
          <w:highlight w:val="cyan"/>
          <w:u w:val="single"/>
        </w:rPr>
        <w:t>state</w:t>
      </w:r>
      <w:r>
        <w:rPr>
          <w:bCs/>
          <w:u w:val="single"/>
        </w:rPr>
        <w:t xml:space="preserve"> that </w:t>
      </w:r>
      <w:r w:rsidRPr="001E0C8E">
        <w:rPr>
          <w:b/>
          <w:iCs/>
          <w:highlight w:val="cyan"/>
          <w:u w:val="single"/>
          <w:bdr w:val="single" w:sz="18" w:space="0" w:color="auto" w:frame="1"/>
        </w:rPr>
        <w:t>there has never been a ‘‘war over water’’</w:t>
      </w:r>
      <w:r>
        <w:rPr>
          <w:sz w:val="14"/>
          <w:szCs w:val="20"/>
        </w:rPr>
        <w:t xml:space="preserve"> (that is, large-scale collective violence for the sake of a water resource) </w:t>
      </w:r>
      <w:r w:rsidRPr="001E0C8E">
        <w:rPr>
          <w:bCs/>
          <w:highlight w:val="cyan"/>
          <w:u w:val="single"/>
        </w:rPr>
        <w:t>in</w:t>
      </w:r>
      <w:r>
        <w:rPr>
          <w:bCs/>
          <w:u w:val="single"/>
        </w:rPr>
        <w:t xml:space="preserve"> the past </w:t>
      </w:r>
      <w:r w:rsidRPr="001E0C8E">
        <w:rPr>
          <w:bCs/>
          <w:highlight w:val="cyan"/>
          <w:u w:val="single"/>
        </w:rPr>
        <w:t>4,500 year</w:t>
      </w:r>
      <w:r>
        <w:rPr>
          <w:bCs/>
          <w:u w:val="single"/>
        </w:rPr>
        <w:t>s.35 The last war over water opposed two Sumerian cities in the middle of the third millennium B.C.E.,</w:t>
      </w:r>
      <w:r>
        <w:rPr>
          <w:sz w:val="14"/>
          <w:szCs w:val="20"/>
        </w:rPr>
        <w:t xml:space="preserve"> about sharing the waters of the Tigris and Euphrates. There are good reasons for such a scant record. </w:t>
      </w:r>
      <w:r>
        <w:rPr>
          <w:bCs/>
          <w:u w:val="single"/>
        </w:rPr>
        <w:t>Any country seeking to control the upstream of a river would need to ensure complete and permanent domination over it, which would be an ambitious goal.</w:t>
      </w:r>
      <w:r>
        <w:rPr>
          <w:sz w:val="14"/>
          <w:szCs w:val="20"/>
        </w:rPr>
        <w:t xml:space="preserve"> In the modern era, </w:t>
      </w:r>
      <w:r w:rsidRPr="001E0C8E">
        <w:rPr>
          <w:bCs/>
          <w:highlight w:val="cyan"/>
          <w:u w:val="single"/>
        </w:rPr>
        <w:t>resorting to arms over water</w:t>
      </w:r>
      <w:r>
        <w:rPr>
          <w:sz w:val="14"/>
          <w:szCs w:val="20"/>
        </w:rPr>
        <w:t xml:space="preserve"> (like resorting to arms over oil) </w:t>
      </w:r>
      <w:r w:rsidRPr="001E0C8E">
        <w:rPr>
          <w:bCs/>
          <w:highlight w:val="cyan"/>
          <w:u w:val="single"/>
        </w:rPr>
        <w:t>is just not worth the cost</w:t>
      </w:r>
      <w:r>
        <w:rPr>
          <w:bCs/>
          <w:u w:val="single"/>
        </w:rPr>
        <w:t xml:space="preserve">. </w:t>
      </w:r>
      <w:r w:rsidRPr="001E0C8E">
        <w:rPr>
          <w:bCs/>
          <w:highlight w:val="cyan"/>
          <w:u w:val="single"/>
        </w:rPr>
        <w:t>Especially for those whose</w:t>
      </w:r>
      <w:r>
        <w:rPr>
          <w:bCs/>
          <w:u w:val="single"/>
        </w:rPr>
        <w:t xml:space="preserve"> geographical location and </w:t>
      </w:r>
      <w:r w:rsidRPr="001E0C8E">
        <w:rPr>
          <w:bCs/>
          <w:highlight w:val="cyan"/>
          <w:u w:val="single"/>
        </w:rPr>
        <w:t>budget can afford</w:t>
      </w:r>
      <w:r>
        <w:rPr>
          <w:bCs/>
          <w:u w:val="single"/>
        </w:rPr>
        <w:t xml:space="preserve"> to build </w:t>
      </w:r>
      <w:r w:rsidRPr="001E0C8E">
        <w:rPr>
          <w:bCs/>
          <w:highlight w:val="cyan"/>
          <w:u w:val="single"/>
        </w:rPr>
        <w:t>desalination</w:t>
      </w:r>
      <w:r>
        <w:rPr>
          <w:bCs/>
          <w:u w:val="single"/>
        </w:rPr>
        <w:t xml:space="preserve"> plantswhich is </w:t>
      </w:r>
      <w:r w:rsidRPr="001E0C8E">
        <w:rPr>
          <w:bCs/>
          <w:highlight w:val="cyan"/>
          <w:u w:val="single"/>
        </w:rPr>
        <w:t>the case for</w:t>
      </w:r>
      <w:r>
        <w:rPr>
          <w:bCs/>
          <w:u w:val="single"/>
        </w:rPr>
        <w:t xml:space="preserve"> some of the </w:t>
      </w:r>
      <w:r w:rsidRPr="001E0C8E">
        <w:rPr>
          <w:bCs/>
          <w:highlight w:val="cyan"/>
          <w:u w:val="single"/>
        </w:rPr>
        <w:t>most water-stressed countries</w:t>
      </w:r>
      <w:r>
        <w:rPr>
          <w:bCs/>
          <w:u w:val="single"/>
        </w:rPr>
        <w:t>,</w:t>
      </w:r>
      <w:r>
        <w:rPr>
          <w:sz w:val="14"/>
          <w:szCs w:val="20"/>
        </w:rPr>
        <w:t xml:space="preserve"> those located on the Arabian Peninsula. One should therefore not be surprised that access to water has always generated more cooperation than conflict. </w:t>
      </w:r>
      <w:r>
        <w:rPr>
          <w:bCs/>
          <w:u w:val="single"/>
        </w:rPr>
        <w:t xml:space="preserve">Since antiquity, </w:t>
      </w:r>
      <w:r w:rsidRPr="001E0C8E">
        <w:rPr>
          <w:bCs/>
          <w:highlight w:val="cyan"/>
          <w:u w:val="single"/>
        </w:rPr>
        <w:t>thousands of agreements and treaties have been signed for water-sharing</w:t>
      </w:r>
      <w:r>
        <w:rPr>
          <w:bCs/>
          <w:u w:val="single"/>
        </w:rPr>
        <w:t xml:space="preserve">. And </w:t>
      </w:r>
      <w:r w:rsidRPr="001E0C8E">
        <w:rPr>
          <w:b/>
          <w:iCs/>
          <w:highlight w:val="cyan"/>
          <w:u w:val="single"/>
          <w:bdr w:val="single" w:sz="18" w:space="0" w:color="auto" w:frame="1"/>
        </w:rPr>
        <w:t>coop</w:t>
      </w:r>
      <w:r>
        <w:rPr>
          <w:bCs/>
          <w:u w:val="single"/>
        </w:rPr>
        <w:t xml:space="preserve">eration between adversaries </w:t>
      </w:r>
      <w:r w:rsidRPr="001E0C8E">
        <w:rPr>
          <w:b/>
          <w:iCs/>
          <w:highlight w:val="cyan"/>
          <w:u w:val="single"/>
          <w:bdr w:val="single" w:sz="18" w:space="0" w:color="auto" w:frame="1"/>
        </w:rPr>
        <w:t>has stood the test of wartime</w:t>
      </w:r>
      <w:r>
        <w:rPr>
          <w:bCs/>
          <w:u w:val="single"/>
        </w:rPr>
        <w:t>,</w:t>
      </w:r>
      <w:r>
        <w:rPr>
          <w:sz w:val="14"/>
          <w:szCs w:val="20"/>
        </w:rPr>
        <w:t xml:space="preserve"> as was seen during the 20th century in the Middle East, South Asia, or Southeast Asia.</w:t>
      </w:r>
    </w:p>
    <w:p w14:paraId="7DA44F43" w14:textId="77777777" w:rsidR="00AB5D07" w:rsidRDefault="00AB5D07" w:rsidP="00AB5D07">
      <w:pPr>
        <w:pStyle w:val="Heading4"/>
        <w:rPr>
          <w:rFonts w:eastAsia="Times New Roman"/>
        </w:rPr>
      </w:pPr>
      <w:r>
        <w:rPr>
          <w:rFonts w:eastAsia="Times New Roman"/>
        </w:rPr>
        <w:t xml:space="preserve">Strategic and economic motivations check </w:t>
      </w:r>
    </w:p>
    <w:p w14:paraId="2381B3BB" w14:textId="77777777" w:rsidR="00AB5D07" w:rsidRDefault="00AB5D07" w:rsidP="00AB5D07">
      <w:pPr>
        <w:widowControl w:val="0"/>
        <w:tabs>
          <w:tab w:val="right" w:leader="dot" w:pos="9360"/>
        </w:tabs>
        <w:ind w:right="72"/>
        <w:rPr>
          <w:rFonts w:eastAsia="Times New Roman"/>
          <w:szCs w:val="20"/>
        </w:rPr>
      </w:pPr>
      <w:r w:rsidRPr="000758D6">
        <w:rPr>
          <w:rStyle w:val="Style13ptBold"/>
        </w:rPr>
        <w:t>Lomborg 1</w:t>
      </w:r>
      <w:r>
        <w:rPr>
          <w:rFonts w:eastAsia="Times New Roman"/>
          <w:szCs w:val="20"/>
        </w:rPr>
        <w:t xml:space="preserve"> (Bjorn, Ph.D. and Professor of Political Science – </w:t>
      </w:r>
      <w:smartTag w:uri="urn:schemas-microsoft-com:office:smarttags" w:element="place">
        <w:smartTag w:uri="urn:schemas-microsoft-com:office:smarttags" w:element="PlaceType">
          <w:r>
            <w:rPr>
              <w:rFonts w:eastAsia="Times New Roman"/>
              <w:szCs w:val="20"/>
            </w:rPr>
            <w:t>University</w:t>
          </w:r>
        </w:smartTag>
        <w:r>
          <w:rPr>
            <w:rFonts w:eastAsia="Times New Roman"/>
            <w:szCs w:val="20"/>
          </w:rPr>
          <w:t xml:space="preserve"> of </w:t>
        </w:r>
        <w:smartTag w:uri="urn:schemas-microsoft-com:office:smarttags" w:element="PlaceName">
          <w:r>
            <w:rPr>
              <w:rFonts w:eastAsia="Times New Roman"/>
              <w:szCs w:val="20"/>
            </w:rPr>
            <w:t>Aarhus</w:t>
          </w:r>
        </w:smartTag>
      </w:smartTag>
      <w:r>
        <w:rPr>
          <w:rFonts w:eastAsia="Times New Roman"/>
          <w:szCs w:val="20"/>
        </w:rPr>
        <w:t>, The Skeptical Environmentalist)</w:t>
      </w:r>
    </w:p>
    <w:p w14:paraId="41D8C01C" w14:textId="77777777" w:rsidR="00AB5D07" w:rsidRDefault="00AB5D07" w:rsidP="00AB5D07"/>
    <w:p w14:paraId="334ECE56" w14:textId="77777777" w:rsidR="00AB5D07" w:rsidRDefault="00AB5D07" w:rsidP="00AB5D07">
      <w:pPr>
        <w:widowControl w:val="0"/>
        <w:tabs>
          <w:tab w:val="right" w:leader="dot" w:pos="9360"/>
        </w:tabs>
        <w:ind w:right="72"/>
        <w:rPr>
          <w:rFonts w:eastAsia="Times New Roman"/>
          <w:sz w:val="14"/>
          <w:szCs w:val="20"/>
        </w:rPr>
      </w:pPr>
      <w:r>
        <w:rPr>
          <w:rFonts w:eastAsia="Times New Roman"/>
          <w:sz w:val="14"/>
          <w:szCs w:val="20"/>
        </w:rPr>
        <w:t xml:space="preserve">There is actually good reason why </w:t>
      </w:r>
      <w:r w:rsidRPr="001E0C8E">
        <w:rPr>
          <w:rFonts w:eastAsia="Times New Roman"/>
          <w:bCs/>
          <w:szCs w:val="20"/>
          <w:highlight w:val="cyan"/>
          <w:u w:val="single"/>
        </w:rPr>
        <w:t>we should expect</w:t>
      </w:r>
      <w:r w:rsidRPr="001E0C8E">
        <w:rPr>
          <w:rFonts w:eastAsia="Times New Roman"/>
          <w:sz w:val="14"/>
          <w:szCs w:val="20"/>
          <w:highlight w:val="cyan"/>
        </w:rPr>
        <w:t xml:space="preserve"> </w:t>
      </w:r>
      <w:r>
        <w:rPr>
          <w:rFonts w:eastAsia="Times New Roman"/>
          <w:sz w:val="14"/>
          <w:szCs w:val="20"/>
        </w:rPr>
        <w:t xml:space="preserve">the </w:t>
      </w:r>
      <w:r w:rsidRPr="001E0C8E">
        <w:rPr>
          <w:rFonts w:eastAsia="Times New Roman"/>
          <w:bCs/>
          <w:szCs w:val="20"/>
          <w:highlight w:val="cyan"/>
          <w:u w:val="single"/>
        </w:rPr>
        <w:t>water war arguments to be</w:t>
      </w:r>
      <w:r w:rsidRPr="001E0C8E">
        <w:rPr>
          <w:rFonts w:eastAsia="Times New Roman"/>
          <w:sz w:val="14"/>
          <w:szCs w:val="20"/>
          <w:highlight w:val="cyan"/>
        </w:rPr>
        <w:t xml:space="preserve"> </w:t>
      </w:r>
      <w:r w:rsidRPr="001E0C8E">
        <w:rPr>
          <w:b/>
          <w:iCs/>
          <w:highlight w:val="cyan"/>
          <w:u w:val="single"/>
          <w:bdr w:val="single" w:sz="18" w:space="0" w:color="auto" w:frame="1"/>
        </w:rPr>
        <w:t>seriously overstated</w:t>
      </w:r>
      <w:r>
        <w:rPr>
          <w:rFonts w:eastAsia="Times New Roman"/>
          <w:sz w:val="14"/>
          <w:szCs w:val="20"/>
        </w:rPr>
        <w:t xml:space="preserve">. </w:t>
      </w:r>
      <w:r>
        <w:rPr>
          <w:rFonts w:eastAsia="Times New Roman"/>
          <w:bCs/>
          <w:szCs w:val="20"/>
          <w:u w:val="single"/>
        </w:rPr>
        <w:t xml:space="preserve">First, </w:t>
      </w:r>
      <w:r w:rsidRPr="001E0C8E">
        <w:rPr>
          <w:rFonts w:eastAsia="Times New Roman"/>
          <w:bCs/>
          <w:szCs w:val="20"/>
          <w:highlight w:val="cyan"/>
          <w:u w:val="single"/>
        </w:rPr>
        <w:t>waging</w:t>
      </w:r>
      <w:r w:rsidRPr="001E0C8E">
        <w:rPr>
          <w:rFonts w:eastAsia="Times New Roman"/>
          <w:sz w:val="14"/>
          <w:szCs w:val="20"/>
          <w:highlight w:val="cyan"/>
        </w:rPr>
        <w:t xml:space="preserve"> </w:t>
      </w:r>
      <w:r>
        <w:rPr>
          <w:rFonts w:eastAsia="Times New Roman"/>
          <w:sz w:val="14"/>
          <w:szCs w:val="20"/>
        </w:rPr>
        <w:t xml:space="preserve">a </w:t>
      </w:r>
      <w:r w:rsidRPr="001E0C8E">
        <w:rPr>
          <w:rFonts w:eastAsia="Times New Roman"/>
          <w:bCs/>
          <w:szCs w:val="20"/>
          <w:highlight w:val="cyan"/>
          <w:u w:val="single"/>
        </w:rPr>
        <w:t>war for water</w:t>
      </w:r>
      <w:r w:rsidRPr="001E0C8E">
        <w:rPr>
          <w:rFonts w:eastAsia="Times New Roman"/>
          <w:sz w:val="14"/>
          <w:szCs w:val="20"/>
          <w:highlight w:val="cyan"/>
        </w:rPr>
        <w:t xml:space="preserve"> </w:t>
      </w:r>
      <w:r>
        <w:rPr>
          <w:rFonts w:eastAsia="Times New Roman"/>
          <w:sz w:val="14"/>
          <w:szCs w:val="20"/>
        </w:rPr>
        <w:t xml:space="preserve">simply </w:t>
      </w:r>
      <w:r w:rsidRPr="001E0C8E">
        <w:rPr>
          <w:rFonts w:eastAsia="Times New Roman"/>
          <w:bCs/>
          <w:szCs w:val="20"/>
          <w:highlight w:val="cyan"/>
          <w:u w:val="single"/>
        </w:rPr>
        <w:t>makes very little strategic sense</w:t>
      </w:r>
      <w:r>
        <w:rPr>
          <w:rFonts w:eastAsia="Times New Roman"/>
          <w:sz w:val="14"/>
          <w:szCs w:val="20"/>
        </w:rPr>
        <w:t xml:space="preserve">. What would be the goal? </w:t>
      </w:r>
      <w:r>
        <w:rPr>
          <w:rFonts w:eastAsia="Times New Roman"/>
          <w:bCs/>
          <w:szCs w:val="20"/>
          <w:u w:val="single"/>
        </w:rPr>
        <w:t xml:space="preserve">Only </w:t>
      </w:r>
      <w:r w:rsidRPr="001E0C8E">
        <w:rPr>
          <w:rFonts w:eastAsia="Times New Roman"/>
          <w:bCs/>
          <w:szCs w:val="20"/>
          <w:highlight w:val="cyan"/>
          <w:u w:val="single"/>
        </w:rPr>
        <w:t>downstream</w:t>
      </w:r>
      <w:r>
        <w:rPr>
          <w:rFonts w:eastAsia="Times New Roman"/>
          <w:sz w:val="14"/>
          <w:szCs w:val="20"/>
        </w:rPr>
        <w:t xml:space="preserve"> strong </w:t>
      </w:r>
      <w:r w:rsidRPr="001E0C8E">
        <w:rPr>
          <w:rFonts w:eastAsia="Times New Roman"/>
          <w:bCs/>
          <w:szCs w:val="20"/>
          <w:highlight w:val="cyan"/>
          <w:u w:val="single"/>
        </w:rPr>
        <w:t>states</w:t>
      </w:r>
      <w:r>
        <w:rPr>
          <w:rFonts w:eastAsia="Times New Roman"/>
          <w:bCs/>
          <w:szCs w:val="20"/>
          <w:u w:val="single"/>
        </w:rPr>
        <w:t xml:space="preserve"> have the motivation</w:t>
      </w:r>
      <w:r>
        <w:rPr>
          <w:rFonts w:eastAsia="Times New Roman"/>
          <w:sz w:val="14"/>
          <w:szCs w:val="20"/>
        </w:rPr>
        <w:t xml:space="preserve"> and ability, </w:t>
      </w:r>
      <w:r>
        <w:rPr>
          <w:rFonts w:eastAsia="Times New Roman"/>
          <w:bCs/>
          <w:szCs w:val="20"/>
          <w:u w:val="single"/>
        </w:rPr>
        <w:t xml:space="preserve">but they </w:t>
      </w:r>
      <w:r w:rsidRPr="001E0C8E">
        <w:rPr>
          <w:rFonts w:eastAsia="Times New Roman"/>
          <w:bCs/>
          <w:szCs w:val="20"/>
          <w:highlight w:val="cyan"/>
          <w:u w:val="single"/>
        </w:rPr>
        <w:t>are</w:t>
      </w:r>
      <w:r>
        <w:rPr>
          <w:rFonts w:eastAsia="Times New Roman"/>
          <w:sz w:val="14"/>
          <w:szCs w:val="20"/>
        </w:rPr>
        <w:t xml:space="preserve"> forever </w:t>
      </w:r>
      <w:r w:rsidRPr="001E0C8E">
        <w:rPr>
          <w:rFonts w:eastAsia="Times New Roman"/>
          <w:bCs/>
          <w:szCs w:val="20"/>
          <w:highlight w:val="cyan"/>
          <w:u w:val="single"/>
        </w:rPr>
        <w:t>vulnerable to retribution</w:t>
      </w:r>
      <w:r w:rsidRPr="001E0C8E">
        <w:rPr>
          <w:rFonts w:eastAsia="Times New Roman"/>
          <w:sz w:val="14"/>
          <w:szCs w:val="20"/>
          <w:highlight w:val="cyan"/>
        </w:rPr>
        <w:t xml:space="preserve"> </w:t>
      </w:r>
      <w:r>
        <w:rPr>
          <w:rFonts w:eastAsia="Times New Roman"/>
          <w:sz w:val="14"/>
          <w:szCs w:val="20"/>
        </w:rPr>
        <w:t xml:space="preserve">from upstream states intentionally polluting the water source. So a war would require not just a simple power demonstration but a permanent occupation and possible depopulation of the entire watershed. </w:t>
      </w:r>
      <w:r>
        <w:rPr>
          <w:rFonts w:eastAsia="Times New Roman"/>
          <w:bCs/>
          <w:szCs w:val="20"/>
          <w:u w:val="single"/>
        </w:rPr>
        <w:t>Second</w:t>
      </w:r>
      <w:r>
        <w:rPr>
          <w:rFonts w:eastAsia="Times New Roman"/>
          <w:sz w:val="14"/>
          <w:szCs w:val="20"/>
        </w:rPr>
        <w:t xml:space="preserve">, such a </w:t>
      </w:r>
      <w:r w:rsidRPr="001E0C8E">
        <w:rPr>
          <w:rFonts w:eastAsia="Times New Roman"/>
          <w:bCs/>
          <w:szCs w:val="20"/>
          <w:highlight w:val="cyan"/>
          <w:u w:val="single"/>
        </w:rPr>
        <w:t>war would be extremely costly</w:t>
      </w:r>
      <w:r>
        <w:rPr>
          <w:rFonts w:eastAsia="Times New Roman"/>
          <w:sz w:val="14"/>
          <w:szCs w:val="20"/>
        </w:rPr>
        <w:t xml:space="preserve">, especially compared to the price of desalination. As an Israeli Defense Forces analyst pointed out: “Why go to war over water? </w:t>
      </w:r>
      <w:r w:rsidRPr="001E0C8E">
        <w:rPr>
          <w:rFonts w:eastAsia="Times New Roman"/>
          <w:bCs/>
          <w:szCs w:val="20"/>
          <w:highlight w:val="cyan"/>
          <w:u w:val="single"/>
        </w:rPr>
        <w:t>For the price of one week’s fighting, you could build five desalination plants</w:t>
      </w:r>
      <w:r>
        <w:rPr>
          <w:rFonts w:eastAsia="Times New Roman"/>
          <w:sz w:val="14"/>
          <w:szCs w:val="20"/>
        </w:rPr>
        <w:t xml:space="preserve">. No loss of life, no international pressure, and a reliable supply you don’t have to defend in hostile territory.” </w:t>
      </w:r>
      <w:r>
        <w:rPr>
          <w:rFonts w:eastAsia="Times New Roman"/>
          <w:bCs/>
          <w:szCs w:val="20"/>
          <w:u w:val="single"/>
        </w:rPr>
        <w:t xml:space="preserve">Third, </w:t>
      </w:r>
      <w:r w:rsidRPr="001E0C8E">
        <w:rPr>
          <w:rFonts w:eastAsia="Times New Roman"/>
          <w:bCs/>
          <w:szCs w:val="20"/>
          <w:highlight w:val="cyan"/>
          <w:u w:val="single"/>
        </w:rPr>
        <w:t>states</w:t>
      </w:r>
      <w:r>
        <w:rPr>
          <w:rFonts w:eastAsia="Times New Roman"/>
          <w:sz w:val="14"/>
          <w:szCs w:val="20"/>
        </w:rPr>
        <w:t xml:space="preserve"> often </w:t>
      </w:r>
      <w:r w:rsidRPr="001E0C8E">
        <w:rPr>
          <w:rFonts w:eastAsia="Times New Roman"/>
          <w:bCs/>
          <w:szCs w:val="20"/>
          <w:highlight w:val="cyan"/>
          <w:u w:val="single"/>
        </w:rPr>
        <w:t>share interest in water</w:t>
      </w:r>
      <w:r>
        <w:rPr>
          <w:rFonts w:eastAsia="Times New Roman"/>
          <w:sz w:val="14"/>
          <w:szCs w:val="20"/>
        </w:rPr>
        <w:t xml:space="preserve">, with upstream states getting hydropower from dams and downstream states getting better-managed water for agriculture. </w:t>
      </w:r>
      <w:r>
        <w:rPr>
          <w:rFonts w:eastAsia="Times New Roman"/>
          <w:bCs/>
          <w:szCs w:val="20"/>
          <w:u w:val="single"/>
        </w:rPr>
        <w:t xml:space="preserve">Finally, </w:t>
      </w:r>
      <w:r w:rsidRPr="001E0C8E">
        <w:rPr>
          <w:rFonts w:eastAsia="Times New Roman"/>
          <w:bCs/>
          <w:szCs w:val="20"/>
          <w:highlight w:val="cyan"/>
          <w:u w:val="single"/>
        </w:rPr>
        <w:t>water cooperation is</w:t>
      </w:r>
      <w:r w:rsidRPr="001E0C8E">
        <w:rPr>
          <w:rFonts w:eastAsia="Times New Roman"/>
          <w:sz w:val="14"/>
          <w:szCs w:val="20"/>
          <w:highlight w:val="cyan"/>
        </w:rPr>
        <w:t xml:space="preserve"> </w:t>
      </w:r>
      <w:r w:rsidRPr="001E0C8E">
        <w:rPr>
          <w:rFonts w:eastAsia="Times New Roman"/>
          <w:bCs/>
          <w:szCs w:val="20"/>
          <w:highlight w:val="cyan"/>
          <w:u w:val="single"/>
        </w:rPr>
        <w:t>highly resilient</w:t>
      </w:r>
      <w:r>
        <w:rPr>
          <w:rFonts w:eastAsia="Times New Roman"/>
          <w:sz w:val="14"/>
          <w:szCs w:val="20"/>
        </w:rPr>
        <w:t xml:space="preserve">- the Mekong Committee on water functioned throughout the Vietnam war, Israel and Jordan held secret water talks throughout 30 years of formal war, and the Indus River Commission survived two wars between India and Pakistan. </w:t>
      </w:r>
    </w:p>
    <w:p w14:paraId="16E5F634" w14:textId="77777777" w:rsidR="00AB5D07" w:rsidRPr="00AB5D07" w:rsidRDefault="00AB5D07" w:rsidP="00AB5D07"/>
    <w:p w14:paraId="605FD0D6" w14:textId="22F69E17" w:rsidR="00270358" w:rsidRDefault="00270358" w:rsidP="00270358">
      <w:pPr>
        <w:pStyle w:val="Heading3"/>
        <w:rPr>
          <w:rFonts w:eastAsia="Times New Roman"/>
        </w:rPr>
      </w:pPr>
      <w:r>
        <w:rPr>
          <w:rFonts w:eastAsia="Times New Roman"/>
        </w:rPr>
        <w:t>2AC---Turn---US Cred Good</w:t>
      </w:r>
    </w:p>
    <w:p w14:paraId="182EDFD1" w14:textId="77777777" w:rsidR="00270358" w:rsidRPr="00DA0C49" w:rsidRDefault="00270358" w:rsidP="00270358">
      <w:pPr>
        <w:pStyle w:val="Heading4"/>
        <w:rPr>
          <w:rFonts w:cs="Times New Roman"/>
        </w:rPr>
      </w:pPr>
      <w:r w:rsidRPr="00DA0C49">
        <w:rPr>
          <w:rFonts w:cs="Times New Roman"/>
        </w:rPr>
        <w:t>Nuclear leadership solves every major impact</w:t>
      </w:r>
    </w:p>
    <w:p w14:paraId="594D0C85" w14:textId="77777777" w:rsidR="00270358" w:rsidRDefault="00270358" w:rsidP="00270358">
      <w:r w:rsidRPr="00DA0C49">
        <w:rPr>
          <w:b/>
          <w:bCs/>
        </w:rPr>
        <w:t>Stanley 7</w:t>
      </w:r>
      <w:r w:rsidRPr="00DA0C49">
        <w:t xml:space="preserve"> (Elizabeth Stanley, Ph.D. in Government – Harvard University, Assistant Professor – Georgetown University, Member – National Security Advisement Board of Sandia National Laboratories, “International Perceptions of U.S. Nuclear Policy” </w:t>
      </w:r>
      <w:hyperlink r:id="rId61" w:history="1">
        <w:r w:rsidRPr="00DA0C49">
          <w:t>http://www.prod.sandia.gov/cgi-bin/techlib/access-control.pl/2007/070903.pdf</w:t>
        </w:r>
      </w:hyperlink>
      <w:r w:rsidRPr="00DA0C49">
        <w:t>)</w:t>
      </w:r>
    </w:p>
    <w:p w14:paraId="7BE641F9" w14:textId="77777777" w:rsidR="00270358" w:rsidRPr="00DA0C49" w:rsidRDefault="00270358" w:rsidP="00270358"/>
    <w:p w14:paraId="4B7DF0BB" w14:textId="77777777" w:rsidR="00270358" w:rsidRPr="00DA0C49" w:rsidRDefault="00270358" w:rsidP="00270358">
      <w:pPr>
        <w:rPr>
          <w:sz w:val="16"/>
        </w:rPr>
      </w:pPr>
      <w:r w:rsidRPr="00DA0C49">
        <w:rPr>
          <w:sz w:val="16"/>
        </w:rPr>
        <w:t xml:space="preserve">Perceptual relationships, however, are another matter. The third implication of this research is that </w:t>
      </w:r>
      <w:r w:rsidRPr="001E0C8E">
        <w:rPr>
          <w:bCs/>
          <w:highlight w:val="cyan"/>
          <w:u w:val="single"/>
        </w:rPr>
        <w:t xml:space="preserve">nuclear policy </w:t>
      </w:r>
      <w:r w:rsidRPr="001E0C8E">
        <w:rPr>
          <w:iCs/>
          <w:highlight w:val="cyan"/>
          <w:u w:val="single"/>
          <w:bdr w:val="single" w:sz="8" w:space="0" w:color="auto"/>
        </w:rPr>
        <w:t>matters immensely</w:t>
      </w:r>
      <w:r w:rsidRPr="001E0C8E">
        <w:rPr>
          <w:bCs/>
          <w:highlight w:val="cyan"/>
          <w:u w:val="single"/>
        </w:rPr>
        <w:t xml:space="preserve"> for</w:t>
      </w:r>
      <w:r w:rsidRPr="00DA0C49">
        <w:rPr>
          <w:bCs/>
          <w:u w:val="single"/>
        </w:rPr>
        <w:t xml:space="preserve"> the </w:t>
      </w:r>
      <w:r w:rsidRPr="001E0C8E">
        <w:rPr>
          <w:iCs/>
          <w:highlight w:val="cyan"/>
          <w:u w:val="single"/>
          <w:bdr w:val="single" w:sz="8" w:space="0" w:color="auto"/>
        </w:rPr>
        <w:t>U</w:t>
      </w:r>
      <w:r w:rsidRPr="00DA0C49">
        <w:rPr>
          <w:sz w:val="16"/>
        </w:rPr>
        <w:t xml:space="preserve">nited </w:t>
      </w:r>
      <w:r w:rsidRPr="001E0C8E">
        <w:rPr>
          <w:iCs/>
          <w:highlight w:val="cyan"/>
          <w:u w:val="single"/>
          <w:bdr w:val="single" w:sz="8" w:space="0" w:color="auto"/>
        </w:rPr>
        <w:t>S</w:t>
      </w:r>
      <w:r w:rsidRPr="00DA0C49">
        <w:rPr>
          <w:sz w:val="16"/>
        </w:rPr>
        <w:t xml:space="preserve">tates’ </w:t>
      </w:r>
      <w:r w:rsidRPr="001E0C8E">
        <w:rPr>
          <w:bCs/>
          <w:highlight w:val="cyan"/>
          <w:u w:val="single"/>
        </w:rPr>
        <w:t>international reputation. Such</w:t>
      </w:r>
      <w:r w:rsidRPr="00DA0C49">
        <w:rPr>
          <w:bCs/>
          <w:u w:val="single"/>
        </w:rPr>
        <w:t xml:space="preserve"> reputation </w:t>
      </w:r>
      <w:r w:rsidRPr="001E0C8E">
        <w:rPr>
          <w:bCs/>
          <w:highlight w:val="cyan"/>
          <w:u w:val="single"/>
        </w:rPr>
        <w:t>effects</w:t>
      </w:r>
      <w:r w:rsidRPr="00DA0C49">
        <w:rPr>
          <w:bCs/>
          <w:u w:val="single"/>
        </w:rPr>
        <w:t xml:space="preserve"> can </w:t>
      </w:r>
      <w:r w:rsidRPr="001E0C8E">
        <w:rPr>
          <w:bCs/>
          <w:highlight w:val="cyan"/>
          <w:u w:val="single"/>
        </w:rPr>
        <w:t xml:space="preserve">have </w:t>
      </w:r>
      <w:r w:rsidRPr="001E0C8E">
        <w:rPr>
          <w:iCs/>
          <w:highlight w:val="cyan"/>
          <w:u w:val="single"/>
          <w:bdr w:val="single" w:sz="8" w:space="0" w:color="auto"/>
        </w:rPr>
        <w:t>significant impact</w:t>
      </w:r>
      <w:r w:rsidRPr="001E0C8E">
        <w:rPr>
          <w:bCs/>
          <w:highlight w:val="cyan"/>
          <w:u w:val="single"/>
        </w:rPr>
        <w:t xml:space="preserve"> in</w:t>
      </w:r>
      <w:r w:rsidRPr="00DA0C49">
        <w:rPr>
          <w:sz w:val="16"/>
        </w:rPr>
        <w:t xml:space="preserve"> terms of </w:t>
      </w:r>
      <w:r w:rsidRPr="00DA0C49">
        <w:rPr>
          <w:bCs/>
          <w:u w:val="single"/>
        </w:rPr>
        <w:t xml:space="preserve">gaining </w:t>
      </w:r>
      <w:r w:rsidRPr="001E0C8E">
        <w:rPr>
          <w:bCs/>
          <w:highlight w:val="cyan"/>
          <w:u w:val="single"/>
        </w:rPr>
        <w:t>international cooperation</w:t>
      </w:r>
      <w:r w:rsidRPr="00DA0C49">
        <w:rPr>
          <w:sz w:val="16"/>
        </w:rPr>
        <w:t xml:space="preserve"> in </w:t>
      </w:r>
      <w:r w:rsidRPr="001E0C8E">
        <w:rPr>
          <w:bCs/>
          <w:highlight w:val="cyan"/>
          <w:u w:val="single"/>
        </w:rPr>
        <w:t>addressing</w:t>
      </w:r>
      <w:r w:rsidRPr="00DA0C49">
        <w:rPr>
          <w:bCs/>
          <w:u w:val="single"/>
        </w:rPr>
        <w:t xml:space="preserve"> global </w:t>
      </w:r>
      <w:r w:rsidRPr="001E0C8E">
        <w:rPr>
          <w:bCs/>
          <w:highlight w:val="cyan"/>
          <w:u w:val="single"/>
        </w:rPr>
        <w:t xml:space="preserve">issues that </w:t>
      </w:r>
      <w:r w:rsidRPr="001E0C8E">
        <w:rPr>
          <w:iCs/>
          <w:highlight w:val="cyan"/>
          <w:u w:val="single"/>
          <w:bdr w:val="single" w:sz="8" w:space="0" w:color="auto"/>
        </w:rPr>
        <w:t>require</w:t>
      </w:r>
      <w:r w:rsidRPr="001E0C8E">
        <w:rPr>
          <w:bCs/>
          <w:highlight w:val="cyan"/>
          <w:u w:val="single"/>
        </w:rPr>
        <w:t xml:space="preserve"> multilateral solutions</w:t>
      </w:r>
      <w:r w:rsidRPr="00DA0C49">
        <w:rPr>
          <w:bCs/>
          <w:u w:val="single"/>
        </w:rPr>
        <w:t xml:space="preserve"> – and</w:t>
      </w:r>
      <w:r w:rsidRPr="00DA0C49">
        <w:rPr>
          <w:sz w:val="16"/>
        </w:rPr>
        <w:t xml:space="preserve"> given </w:t>
      </w:r>
      <w:r w:rsidRPr="00DA0C49">
        <w:rPr>
          <w:bCs/>
          <w:u w:val="single"/>
        </w:rPr>
        <w:t>the interdependent</w:t>
      </w:r>
      <w:r w:rsidRPr="00DA0C49">
        <w:rPr>
          <w:sz w:val="16"/>
        </w:rPr>
        <w:t xml:space="preserve"> nature of the </w:t>
      </w:r>
      <w:r w:rsidRPr="00DA0C49">
        <w:rPr>
          <w:bCs/>
          <w:u w:val="single"/>
        </w:rPr>
        <w:t>world</w:t>
      </w:r>
      <w:r w:rsidRPr="00DA0C49">
        <w:rPr>
          <w:sz w:val="16"/>
        </w:rPr>
        <w:t xml:space="preserve"> today, </w:t>
      </w:r>
      <w:r w:rsidRPr="00DA0C49">
        <w:rPr>
          <w:iCs/>
          <w:u w:val="single"/>
          <w:bdr w:val="single" w:sz="8" w:space="0" w:color="auto"/>
        </w:rPr>
        <w:t>most issues</w:t>
      </w:r>
      <w:r w:rsidRPr="00DA0C49">
        <w:rPr>
          <w:bCs/>
          <w:u w:val="single"/>
        </w:rPr>
        <w:t xml:space="preserve"> fall into this category</w:t>
      </w:r>
      <w:r w:rsidRPr="00DA0C49">
        <w:rPr>
          <w:sz w:val="16"/>
        </w:rPr>
        <w:t>. As the remaining global superpower, the United States is often held to a higher standard in most issue areas, including its responsibilities under Article VI and commitments made at the 2000 Review Conference of the NPT.4 Thus, given the remarkable agreement among the views of the four countries examined here, it is likely that any small changes in US nuclear policy that are perceived as moving away from disarmament will be judged harshly in the international community as hypocritical and increasing global nuclear danger. Sadly, even small US actions towards disarmament may only earn international respect if they are matched by cooperative policies in other issue areas. In sum, the United States is unlikely to win the perceptual game as long as some of its policies and/or actions are perceived as unilateral and aggressive.</w:t>
      </w:r>
    </w:p>
    <w:p w14:paraId="398918C4" w14:textId="77777777" w:rsidR="00270358" w:rsidRPr="00DA0C49" w:rsidRDefault="00270358" w:rsidP="00270358">
      <w:pPr>
        <w:rPr>
          <w:sz w:val="8"/>
        </w:rPr>
      </w:pPr>
      <w:r w:rsidRPr="00DA0C49">
        <w:rPr>
          <w:sz w:val="8"/>
        </w:rPr>
        <w:t>Viewed another way, the “wicked problem” (a problem having complex, adaptive, unpredictable components) that US nuclear policy and posture is trying to address is global proliferation of WMD. 5 Yet, WMD proliferation is not a problem that the United States can address effectively alone. To address global proliferation concerns, the United States needs the rest of the world to participate in the process. Given how complex the WMD proliferation problem is, this requires not only other international actors to commit to solving the “problem” with us but that they have a similar understanding of what the “problem” is. This common problem definition is not possible when the rest of the world has negative perceptions of the United States, when US policies and actions (in the nuclear and non-nuclear arenas) are perceived as unilateral and hypocritical. Indeed, this paper suggests that many international actors appear to view US policy and actions as one of the contributors to the WMD proliferation problem. In other words, US actions actually affect how other states define the problem, and how they define the problem affects what they believe the “right” solution is. Given their different understanding, it is not surprising that the “wicked” problem becomes even thornier to address. How the United States and other actors define the problem affects which solution strategies will be considered. Thus, perceptions can have important strategic consequences.</w:t>
      </w:r>
    </w:p>
    <w:p w14:paraId="5B87E115" w14:textId="77777777" w:rsidR="00270358" w:rsidRPr="00DA0C49" w:rsidRDefault="00270358" w:rsidP="00270358">
      <w:pPr>
        <w:rPr>
          <w:sz w:val="8"/>
        </w:rPr>
      </w:pPr>
      <w:r w:rsidRPr="00DA0C49">
        <w:rPr>
          <w:sz w:val="8"/>
        </w:rPr>
        <w:t>In short, how other international actors perceive US policies and actions matters a great deal in their decisions about how much they will cooperate on the US policy goal of nonproliferation. This finding also accords with the SAIC study, which reported that US allies argue that “a greater US readiness to engage on nuclear disarmament issues would pay off in increased support from other third parties in pursing US non-proliferation objectives.”6 The tragic irony is this: US nuclear policy and actions, which have the objective of trying to “solve” the global proliferation problem, may actually be making other international actors feel less secure. Their increased sense of insecurity lessens international security overall and reverberates back to the US as a heightened insecurity as well. Thus, if the US is trying to reduce proliferation in the world, it will not succeed by using its nuclear policies as its only lever. Cooperative nuclear policies will have to be matched by cooperative policies in other areas, if the US wants “credit” for leading the world towards a reduced nuclear danger.</w:t>
      </w:r>
    </w:p>
    <w:p w14:paraId="06D2C038" w14:textId="77777777" w:rsidR="00270358" w:rsidRPr="00DA0C49" w:rsidRDefault="00270358" w:rsidP="00270358">
      <w:pPr>
        <w:rPr>
          <w:sz w:val="8"/>
        </w:rPr>
      </w:pPr>
      <w:r w:rsidRPr="00DA0C49">
        <w:rPr>
          <w:sz w:val="8"/>
        </w:rPr>
        <w:t>Finally, the implications of this analysis could be good or bad news for the US nuclear complex. The bottom line is that US nuclear policy by itself is relatively unimportant, when viewed through the perspective of other international actors. Thus, small changes in the US nuclear posture, such as transforming the complex or improving US weapon surety, are unlikely to create a huge international outcry, especially if they are counter-balanced by cooperative US policies in other issue areas. The good news is that the US nuclear complex could “fly under the radar screen” with new nuclear initiatives, as long as the United States were acting cooperatively in other issue areas. Alternatively, because US nuclear policy by itself (short of unilateral disarmament or escalated deployments) is relatively unimportant in US relations with other states, US policymakers may decide that spending political capital in this area is not worth the price. In this case, the bad news is that US policymakers may view changes in nuclear policy as having steep domestic political costs (judging by Congressional resistance to existing initiatives) and providing very little benefit in relations with other states, and thus decide to leave the Complex to languish.</w:t>
      </w:r>
    </w:p>
    <w:p w14:paraId="5E24D2CC" w14:textId="77777777" w:rsidR="00270358" w:rsidRPr="00DA0C49" w:rsidRDefault="00270358" w:rsidP="00270358">
      <w:pPr>
        <w:rPr>
          <w:sz w:val="8"/>
        </w:rPr>
      </w:pPr>
      <w:r w:rsidRPr="00DA0C49">
        <w:rPr>
          <w:sz w:val="8"/>
        </w:rPr>
        <w:t>This paper consists of six sections and a conclusion. The first section grounds the analysis about international responses to US nuclear policy within a wider theoretical discussion about international cooperation and “wicked” problems. The second section provides an overview of the methodology of analysis. The next four sections examine responses to US nuclear policy in the four countries of interest – China, Iran, Pakistan and Germany. The conclusion suggests some common themes from the four countries and offers implications for the US nuclear complex.</w:t>
      </w:r>
    </w:p>
    <w:p w14:paraId="45B7CDA0" w14:textId="77777777" w:rsidR="00270358" w:rsidRPr="00DA0C49" w:rsidRDefault="00270358" w:rsidP="00270358">
      <w:pPr>
        <w:rPr>
          <w:sz w:val="8"/>
        </w:rPr>
      </w:pPr>
      <w:r w:rsidRPr="00DA0C49">
        <w:rPr>
          <w:sz w:val="8"/>
        </w:rPr>
        <w:t>CONSIDERATIONS</w:t>
      </w:r>
    </w:p>
    <w:p w14:paraId="37585415" w14:textId="77777777" w:rsidR="00270358" w:rsidRPr="00DA0C49" w:rsidRDefault="00270358" w:rsidP="00270358">
      <w:pPr>
        <w:rPr>
          <w:sz w:val="8"/>
        </w:rPr>
      </w:pPr>
      <w:r w:rsidRPr="00DA0C49">
        <w:rPr>
          <w:sz w:val="8"/>
        </w:rPr>
        <w:t>There has been much debate in policy circles about the effect of US nuclear policy on global nuclear proliferation. Some observers, such as Ashton Carter and Keith Payne, argue that US nuclear policy has no effect on other states’ decisions to acquire nuclear weapons. Rather, they argue, states decide to proliferate for domestic political or regional security reasons. The problem with this argument is that US actions could have prompted or exacerbated the “regional security reason,” which suggests that there are very few “pure” regional reasons. For example, the United States’ decision to include Taiwan under its extended deterrence nuclear umbrella affects China’s nuclear and conventional security posture in the Taiwan Straits. Similarly, as will be discussed in the section on Pakistan below, the United States’ civilian nuclear deal with India significantly changes Pakistan’s calculus in the South Asia.</w:t>
      </w:r>
    </w:p>
    <w:p w14:paraId="529E851E" w14:textId="77777777" w:rsidR="00270358" w:rsidRPr="00DA0C49" w:rsidRDefault="00270358" w:rsidP="00270358">
      <w:pPr>
        <w:rPr>
          <w:sz w:val="8"/>
        </w:rPr>
      </w:pPr>
      <w:r w:rsidRPr="00DA0C49">
        <w:rPr>
          <w:sz w:val="8"/>
        </w:rPr>
        <w:t>Others argue that US decisions lead other states to be more inclined to acquire their own nuclear weapons. These observers argue that US nuclear policy creates the perception of hypocrisy in light of the United States’ responsibilities towards eventual disarmament under Article VI of the Nuclear Non-Proliferation Treaty (NPT). This view has most recently been espoused by the Weapons of Mass Destruction Commission, chaired by Hans Blix, the former chief United Nations weapons inspector. In his introduction to the June 2006 commission report, Weapons of Terror: Freeing the World of Nuclear, Biological and Chemical Arms, Blix argued that American unwillingness to cooperate in international arms agreements, its failure to ratify the Comprehensive Test Ban Treaty and its missile defense program are undermining efforts to curb nuclear weapons. Treaty-based disarmament is being set back by “an increased US skepticism regarding the effectiveness of international institutions and instruments, coupled with a drive for freedom of action to maintain an absolute global superiority in weaponry and means of their delivery.” The report drew a direct link between the rise of individual action and the decline of cooperation, and thus “nuclear weapons states no longer seem to take their commitment to nuclear disarmament seriously.” Blix clearly placed the blame at the feet of the United States: “If it takes the lead, the world is likely to follow. If it does not take the lead, there could be more nuclear tests and new nuclear arms races.”7</w:t>
      </w:r>
    </w:p>
    <w:p w14:paraId="2665A16C" w14:textId="77777777" w:rsidR="00270358" w:rsidRPr="00DA0C49" w:rsidRDefault="00270358" w:rsidP="00270358">
      <w:pPr>
        <w:rPr>
          <w:sz w:val="8"/>
        </w:rPr>
      </w:pPr>
      <w:r w:rsidRPr="00DA0C49">
        <w:rPr>
          <w:sz w:val="8"/>
        </w:rPr>
        <w:t>This debate about the effects of US nuclear policy on other nations’ willingness to cooperate with international non-proliferation regimes is a subset of a wider debate about cooperation in international relations. On the one hand, realists argue that cooperation between states is always ephemeral, because the international system lacks an overarching world government to enforce agreements and states have to take care of themselves, by accumulating economic and military power. In this zero-sum world, any attempts at international cooperation will always fail, because states can never trust other states to uphold their end of the bargain. Thus, even though all states would be better off if they could cooperate with each other, each individual state has an incentive to defect from the agreement first to gain a relative advantage over its competitors. 8 Thus, realists would advise carrying a big stick and going it alone, since any attempts at multilateral cooperative policies are doomed to fail over the long run.</w:t>
      </w:r>
    </w:p>
    <w:p w14:paraId="23EE77B0" w14:textId="77777777" w:rsidR="00270358" w:rsidRPr="00DA0C49" w:rsidRDefault="00270358" w:rsidP="00270358">
      <w:pPr>
        <w:rPr>
          <w:sz w:val="8"/>
        </w:rPr>
      </w:pPr>
      <w:r w:rsidRPr="00DA0C49">
        <w:rPr>
          <w:sz w:val="8"/>
        </w:rPr>
        <w:t>In contrast, liberal institutionalists argue that cooperation among states is possible, despite the lack of a world government to enforce agreements. These scholars argue that states are less concerned with relative power gains over potential adversaries and more concerned with absolute gains in power. To capture the potential gains from cooperation, states have created a number of institutions and regimes that increase transparency in the international system, lower transaction costs, make defection less likely through increased “audience costs”9, make reciprocity easier, and allow states to share the burden of providing security for themselves, thus freeing resources to be used in other ways.10 This cooperation is possible, theses scholars argue, because states take a longer view of the future than realists acknowledge. States realize that with repeated interactions, cooperation is possible, because over time, states are most likely to respond with a “tit for tat” strategy – to treat other states as they are themselves are treated.11 Therefore, if one side cooperates, the most rational and most likely response by the other side is to cooperate back.</w:t>
      </w:r>
    </w:p>
    <w:p w14:paraId="0E727168" w14:textId="77777777" w:rsidR="00270358" w:rsidRPr="00DA0C49" w:rsidRDefault="00270358" w:rsidP="00270358">
      <w:pPr>
        <w:rPr>
          <w:sz w:val="8"/>
        </w:rPr>
      </w:pPr>
      <w:r w:rsidRPr="00DA0C49">
        <w:rPr>
          <w:sz w:val="8"/>
        </w:rPr>
        <w:t>Liberal institutionalists also differ from realists in their understanding of power. While realists view power more narrowly in terms of “hard power” (military and economic might), liberal institutionalists also look at a state’s “soft power” (a state’s culture, values and institutions). Hard power can be used to incite others to change their positions through inducements or threats; in other words, hard power is coercive. Soft power provides a more indirect way for a state to achieve the outcomes it desires by attracting other states to it and getting those states to want what it wants. With soft power, others want to follow it, because they admire its values, emulate its example and aspire to its level of prosperity and openness. In other words, soft power is co-optive.12</w:t>
      </w:r>
    </w:p>
    <w:p w14:paraId="57756DC9" w14:textId="77777777" w:rsidR="00270358" w:rsidRPr="00DA0C49" w:rsidRDefault="00270358" w:rsidP="00270358">
      <w:pPr>
        <w:rPr>
          <w:sz w:val="8"/>
        </w:rPr>
      </w:pPr>
      <w:r w:rsidRPr="00DA0C49">
        <w:rPr>
          <w:sz w:val="8"/>
        </w:rPr>
        <w:t>The foundation of US soft power is the values that the United States expresses in its culture and projects at home and abroad. US soft power flows from the classical liberal values and institutional structures expressed in the Declaration of Independence and the Constitution – freedom, tolerance, a respect for an open society, and individual rights and equality before the law. US soft power is embodied in the checks and balances and participatory nature of its democratic government and the openness of its market economy. US soft power is embodied in its history as the only nation to win a world war and use its wealth and predominance to rebuild the defeated powers as open societies and to create and nurture a network of inclusive international institutions, including the United Nations, the World Bank, the International Monetary Fund and the Global Agreement on Tariffs and Trade, the precursor to the World Trade Organization. Most of all, it is embodied in the mythic sense of the United States as “The City on the Hill,” a moral beacon and refuge that has drawn people for centuries in search of The American Dream. It is US soft power that is captured in Emma Lazarus’ poem mounted on the Statue of Liberty:</w:t>
      </w:r>
    </w:p>
    <w:p w14:paraId="4F018B0A" w14:textId="77777777" w:rsidR="00270358" w:rsidRPr="00DA0C49" w:rsidRDefault="00270358" w:rsidP="00270358">
      <w:pPr>
        <w:rPr>
          <w:sz w:val="8"/>
        </w:rPr>
      </w:pPr>
      <w:r w:rsidRPr="00DA0C49">
        <w:rPr>
          <w:sz w:val="8"/>
        </w:rPr>
        <w:t>Give me your tired, your poor,</w:t>
      </w:r>
    </w:p>
    <w:p w14:paraId="093FE25E" w14:textId="77777777" w:rsidR="00270358" w:rsidRPr="00DA0C49" w:rsidRDefault="00270358" w:rsidP="00270358">
      <w:pPr>
        <w:rPr>
          <w:sz w:val="8"/>
        </w:rPr>
      </w:pPr>
      <w:r w:rsidRPr="00DA0C49">
        <w:rPr>
          <w:sz w:val="8"/>
        </w:rPr>
        <w:t>Your huddled masses yearning to breathe free,</w:t>
      </w:r>
    </w:p>
    <w:p w14:paraId="72DBDA8E" w14:textId="77777777" w:rsidR="00270358" w:rsidRPr="00DA0C49" w:rsidRDefault="00270358" w:rsidP="00270358">
      <w:pPr>
        <w:rPr>
          <w:sz w:val="8"/>
        </w:rPr>
      </w:pPr>
      <w:r w:rsidRPr="00DA0C49">
        <w:rPr>
          <w:sz w:val="8"/>
        </w:rPr>
        <w:t>The wretched refuse of your teeming shore,</w:t>
      </w:r>
    </w:p>
    <w:p w14:paraId="775C7271" w14:textId="77777777" w:rsidR="00270358" w:rsidRPr="00DA0C49" w:rsidRDefault="00270358" w:rsidP="00270358">
      <w:pPr>
        <w:rPr>
          <w:sz w:val="8"/>
        </w:rPr>
      </w:pPr>
      <w:r w:rsidRPr="00DA0C49">
        <w:rPr>
          <w:sz w:val="8"/>
        </w:rPr>
        <w:t>Send these, the homeless, tempest-tost to me,</w:t>
      </w:r>
    </w:p>
    <w:p w14:paraId="309F58CE" w14:textId="77777777" w:rsidR="00270358" w:rsidRPr="00DA0C49" w:rsidRDefault="00270358" w:rsidP="00270358">
      <w:pPr>
        <w:rPr>
          <w:sz w:val="8"/>
        </w:rPr>
      </w:pPr>
      <w:r w:rsidRPr="00DA0C49">
        <w:rPr>
          <w:sz w:val="8"/>
        </w:rPr>
        <w:t>I lift my lamp beside the golden door!</w:t>
      </w:r>
    </w:p>
    <w:p w14:paraId="6C1EA522" w14:textId="77777777" w:rsidR="00270358" w:rsidRPr="00DA0C49" w:rsidRDefault="00270358" w:rsidP="00270358">
      <w:pPr>
        <w:rPr>
          <w:sz w:val="8"/>
        </w:rPr>
      </w:pPr>
      <w:r w:rsidRPr="00DA0C49">
        <w:rPr>
          <w:sz w:val="8"/>
        </w:rPr>
        <w:t>Seen in light of this wider debate about cooperation and power in international relations, US nuclear policy can be framed in terms of its effects on US soft power rather than just traditional hard power framing. Obviously, US nuclear policy aims to strengthen US hard power, but it also has effects on soft power. This analysis suggests that US nuclear policy undermines US soft power abroad. Given its status as a nuclear weapons state in the NPT, and its commitment in that treaty to eventual disarmament, the United States is faulted by other countries when its nuclear policies are perceived to be at odds with this disarmament goal. For example, many states view the United States’ decisions not to ratify the Comprehensive Test Ban Treaty (CTBT) and to withdraw from the 1972 ABM Treaty to develop a national missile defense program – while simultaneously trying to block other states from developing nuclear programs – as very hypocritical. The US hypocrisy is perceived to extend to other policy areas as well, including (for example): agriculture, pharmaceuticals, relations with authoritarian leaders, and treatment of detainees.</w:t>
      </w:r>
    </w:p>
    <w:p w14:paraId="6EB2026F" w14:textId="77777777" w:rsidR="00270358" w:rsidRPr="00DA0C49" w:rsidRDefault="00270358" w:rsidP="00270358">
      <w:pPr>
        <w:rPr>
          <w:sz w:val="8"/>
        </w:rPr>
      </w:pPr>
      <w:r w:rsidRPr="00DA0C49">
        <w:rPr>
          <w:sz w:val="8"/>
        </w:rPr>
        <w:t>Perceptions about all of these US actions have corroded US soft power. These perceptions have made other states – including allies – less inclined to cooperate with the United States. These actions also appear to provide a basis for adversaries and others to call the American commitment to freedom and peace into doubt. In other words, these actions as they are perceived abroad appear to demonstrate that the United States believes it is powerful enough – and thus exceptional enough – to behave independently of international norms. As a Pakistani security scholar, Ghazala Yasmin, argued in an article about the US NPR, “The US seems to be sending a message across the world – do as we say, not as we do.”13</w:t>
      </w:r>
    </w:p>
    <w:p w14:paraId="3E144A8B" w14:textId="77777777" w:rsidR="00270358" w:rsidRPr="00DA0C49" w:rsidRDefault="00270358" w:rsidP="00270358">
      <w:pPr>
        <w:rPr>
          <w:sz w:val="16"/>
        </w:rPr>
      </w:pPr>
      <w:r w:rsidRPr="00DA0C49">
        <w:rPr>
          <w:sz w:val="16"/>
        </w:rPr>
        <w:t xml:space="preserve">How important is soft power, anyway? </w:t>
      </w:r>
      <w:r w:rsidRPr="00DA0C49">
        <w:rPr>
          <w:bCs/>
          <w:u w:val="single"/>
        </w:rPr>
        <w:t>Given</w:t>
      </w:r>
      <w:r w:rsidRPr="00DA0C49">
        <w:rPr>
          <w:sz w:val="16"/>
        </w:rPr>
        <w:t xml:space="preserve"> its vast </w:t>
      </w:r>
      <w:r w:rsidRPr="00DA0C49">
        <w:rPr>
          <w:bCs/>
          <w:u w:val="single"/>
        </w:rPr>
        <w:t xml:space="preserve">conventional military power, does the </w:t>
      </w:r>
      <w:r w:rsidRPr="00DA0C49">
        <w:rPr>
          <w:iCs/>
          <w:u w:val="single"/>
          <w:bdr w:val="single" w:sz="8" w:space="0" w:color="auto"/>
        </w:rPr>
        <w:t>U</w:t>
      </w:r>
      <w:r w:rsidRPr="00DA0C49">
        <w:rPr>
          <w:sz w:val="16"/>
        </w:rPr>
        <w:t xml:space="preserve">nited </w:t>
      </w:r>
      <w:r w:rsidRPr="00DA0C49">
        <w:rPr>
          <w:iCs/>
          <w:u w:val="single"/>
          <w:bdr w:val="single" w:sz="8" w:space="0" w:color="auto"/>
        </w:rPr>
        <w:t>S</w:t>
      </w:r>
      <w:r w:rsidRPr="00DA0C49">
        <w:rPr>
          <w:sz w:val="16"/>
        </w:rPr>
        <w:t xml:space="preserve">tates </w:t>
      </w:r>
      <w:r w:rsidRPr="00DA0C49">
        <w:rPr>
          <w:bCs/>
          <w:u w:val="single"/>
        </w:rPr>
        <w:t>even need soft power? Some</w:t>
      </w:r>
      <w:r w:rsidRPr="00DA0C49">
        <w:rPr>
          <w:sz w:val="16"/>
        </w:rPr>
        <w:t xml:space="preserve"> analysts </w:t>
      </w:r>
      <w:r w:rsidRPr="00DA0C49">
        <w:rPr>
          <w:bCs/>
          <w:u w:val="single"/>
        </w:rPr>
        <w:t>argue that US military predominance is</w:t>
      </w:r>
      <w:r w:rsidRPr="00DA0C49">
        <w:rPr>
          <w:sz w:val="16"/>
        </w:rPr>
        <w:t xml:space="preserve"> both </w:t>
      </w:r>
      <w:r w:rsidRPr="00DA0C49">
        <w:rPr>
          <w:bCs/>
          <w:u w:val="single"/>
        </w:rPr>
        <w:t>possible</w:t>
      </w:r>
      <w:r w:rsidRPr="00DA0C49">
        <w:rPr>
          <w:sz w:val="16"/>
        </w:rPr>
        <w:t xml:space="preserve"> and desirable </w:t>
      </w:r>
      <w:r w:rsidRPr="00DA0C49">
        <w:rPr>
          <w:bCs/>
          <w:u w:val="single"/>
        </w:rPr>
        <w:t>over the long term, and</w:t>
      </w:r>
      <w:r w:rsidRPr="00DA0C49">
        <w:rPr>
          <w:sz w:val="16"/>
        </w:rPr>
        <w:t xml:space="preserve"> thus </w:t>
      </w:r>
      <w:r w:rsidRPr="00DA0C49">
        <w:rPr>
          <w:bCs/>
          <w:u w:val="single"/>
        </w:rPr>
        <w:t>soft power is not important. But a growing consensus disagrees</w:t>
      </w:r>
      <w:r w:rsidRPr="00DA0C49">
        <w:rPr>
          <w:sz w:val="16"/>
        </w:rPr>
        <w:t xml:space="preserve">. These analysts argue that </w:t>
      </w:r>
      <w:r w:rsidRPr="00DA0C49">
        <w:rPr>
          <w:bCs/>
          <w:u w:val="single"/>
        </w:rPr>
        <w:t>soft power is critical for four reasons</w:t>
      </w:r>
      <w:r w:rsidRPr="00DA0C49">
        <w:rPr>
          <w:sz w:val="16"/>
        </w:rPr>
        <w:t xml:space="preserve">. First, </w:t>
      </w:r>
      <w:r w:rsidRPr="001E0C8E">
        <w:rPr>
          <w:bCs/>
          <w:highlight w:val="cyan"/>
          <w:u w:val="single"/>
        </w:rPr>
        <w:t>soft power is invaluable for keeping</w:t>
      </w:r>
      <w:r w:rsidRPr="00DA0C49">
        <w:rPr>
          <w:bCs/>
          <w:u w:val="single"/>
        </w:rPr>
        <w:t xml:space="preserve"> potential </w:t>
      </w:r>
      <w:r w:rsidRPr="001E0C8E">
        <w:rPr>
          <w:bCs/>
          <w:highlight w:val="cyan"/>
          <w:u w:val="single"/>
        </w:rPr>
        <w:t>adversaries from gaining</w:t>
      </w:r>
      <w:r w:rsidRPr="00DA0C49">
        <w:rPr>
          <w:bCs/>
          <w:u w:val="single"/>
        </w:rPr>
        <w:t xml:space="preserve"> international </w:t>
      </w:r>
      <w:r w:rsidRPr="001E0C8E">
        <w:rPr>
          <w:bCs/>
          <w:highlight w:val="cyan"/>
          <w:u w:val="single"/>
        </w:rPr>
        <w:t>support</w:t>
      </w:r>
      <w:r w:rsidRPr="00DA0C49">
        <w:rPr>
          <w:bCs/>
          <w:u w:val="single"/>
        </w:rPr>
        <w:t xml:space="preserve">, for </w:t>
      </w:r>
      <w:r w:rsidRPr="001E0C8E">
        <w:rPr>
          <w:bCs/>
          <w:highlight w:val="cyan"/>
          <w:u w:val="single"/>
        </w:rPr>
        <w:t>“winning</w:t>
      </w:r>
      <w:r w:rsidRPr="00DA0C49">
        <w:rPr>
          <w:bCs/>
          <w:u w:val="single"/>
        </w:rPr>
        <w:t xml:space="preserve"> the peace” in </w:t>
      </w:r>
      <w:r w:rsidRPr="001E0C8E">
        <w:rPr>
          <w:iCs/>
          <w:highlight w:val="cyan"/>
          <w:u w:val="single"/>
          <w:bdr w:val="single" w:sz="8" w:space="0" w:color="auto"/>
        </w:rPr>
        <w:t>Afghanistan</w:t>
      </w:r>
      <w:r w:rsidRPr="001E0C8E">
        <w:rPr>
          <w:bCs/>
          <w:highlight w:val="cyan"/>
          <w:u w:val="single"/>
        </w:rPr>
        <w:t xml:space="preserve"> and </w:t>
      </w:r>
      <w:r w:rsidRPr="001E0C8E">
        <w:rPr>
          <w:iCs/>
          <w:highlight w:val="cyan"/>
          <w:u w:val="single"/>
          <w:bdr w:val="single" w:sz="8" w:space="0" w:color="auto"/>
        </w:rPr>
        <w:t>Iraq</w:t>
      </w:r>
      <w:r w:rsidRPr="001E0C8E">
        <w:rPr>
          <w:bCs/>
          <w:highlight w:val="cyan"/>
          <w:u w:val="single"/>
        </w:rPr>
        <w:t>, and</w:t>
      </w:r>
      <w:r w:rsidRPr="00DA0C49">
        <w:rPr>
          <w:bCs/>
          <w:u w:val="single"/>
        </w:rPr>
        <w:t xml:space="preserve"> for </w:t>
      </w:r>
      <w:r w:rsidRPr="001E0C8E">
        <w:rPr>
          <w:bCs/>
          <w:highlight w:val="cyan"/>
          <w:u w:val="single"/>
        </w:rPr>
        <w:t xml:space="preserve">convincing moderates to refrain from supporting </w:t>
      </w:r>
      <w:r w:rsidRPr="001E0C8E">
        <w:rPr>
          <w:iCs/>
          <w:highlight w:val="cyan"/>
          <w:u w:val="single"/>
          <w:bdr w:val="single" w:sz="8" w:space="0" w:color="auto"/>
        </w:rPr>
        <w:t>extremist</w:t>
      </w:r>
      <w:r w:rsidRPr="00DA0C49">
        <w:rPr>
          <w:iCs/>
          <w:u w:val="single"/>
          <w:bdr w:val="single" w:sz="8" w:space="0" w:color="auto"/>
        </w:rPr>
        <w:t xml:space="preserve"> terrorist </w:t>
      </w:r>
      <w:r w:rsidRPr="001E0C8E">
        <w:rPr>
          <w:iCs/>
          <w:highlight w:val="cyan"/>
          <w:u w:val="single"/>
          <w:bdr w:val="single" w:sz="8" w:space="0" w:color="auto"/>
        </w:rPr>
        <w:t>groups</w:t>
      </w:r>
      <w:r w:rsidRPr="00DA0C49">
        <w:rPr>
          <w:bCs/>
          <w:u w:val="single"/>
        </w:rPr>
        <w:t xml:space="preserve">. Second, </w:t>
      </w:r>
      <w:r w:rsidRPr="001E0C8E">
        <w:rPr>
          <w:bCs/>
          <w:highlight w:val="cyan"/>
          <w:u w:val="single"/>
        </w:rPr>
        <w:t>soft power helps influence</w:t>
      </w:r>
      <w:r w:rsidRPr="00DA0C49">
        <w:rPr>
          <w:bCs/>
          <w:u w:val="single"/>
        </w:rPr>
        <w:t xml:space="preserve"> neutral and developing </w:t>
      </w:r>
      <w:r w:rsidRPr="001E0C8E">
        <w:rPr>
          <w:bCs/>
          <w:highlight w:val="cyan"/>
          <w:u w:val="single"/>
        </w:rPr>
        <w:t xml:space="preserve">states to support US </w:t>
      </w:r>
      <w:r w:rsidRPr="001E0C8E">
        <w:rPr>
          <w:iCs/>
          <w:highlight w:val="cyan"/>
          <w:u w:val="single"/>
          <w:bdr w:val="single" w:sz="8" w:space="0" w:color="auto"/>
        </w:rPr>
        <w:t>global leadership</w:t>
      </w:r>
      <w:r w:rsidRPr="00DA0C49">
        <w:rPr>
          <w:bCs/>
          <w:u w:val="single"/>
        </w:rPr>
        <w:t xml:space="preserve">. Third, </w:t>
      </w:r>
      <w:r w:rsidRPr="001E0C8E">
        <w:rPr>
          <w:bCs/>
          <w:highlight w:val="cyan"/>
          <w:u w:val="single"/>
        </w:rPr>
        <w:t>soft power is</w:t>
      </w:r>
      <w:r w:rsidRPr="00DA0C49">
        <w:rPr>
          <w:bCs/>
          <w:u w:val="single"/>
        </w:rPr>
        <w:t xml:space="preserve"> </w:t>
      </w:r>
      <w:r w:rsidRPr="001E0C8E">
        <w:rPr>
          <w:bCs/>
          <w:highlight w:val="cyan"/>
          <w:u w:val="single"/>
        </w:rPr>
        <w:t>also important for convincing allies</w:t>
      </w:r>
      <w:r w:rsidRPr="00DA0C49">
        <w:rPr>
          <w:bCs/>
          <w:u w:val="single"/>
        </w:rPr>
        <w:t xml:space="preserve"> and partners </w:t>
      </w:r>
      <w:r w:rsidRPr="001E0C8E">
        <w:rPr>
          <w:bCs/>
          <w:highlight w:val="cyan"/>
          <w:u w:val="single"/>
        </w:rPr>
        <w:t>to share the</w:t>
      </w:r>
      <w:r w:rsidRPr="00DA0C49">
        <w:rPr>
          <w:bCs/>
          <w:u w:val="single"/>
        </w:rPr>
        <w:t xml:space="preserve"> international </w:t>
      </w:r>
      <w:r w:rsidRPr="001E0C8E">
        <w:rPr>
          <w:bCs/>
          <w:highlight w:val="cyan"/>
          <w:u w:val="single"/>
        </w:rPr>
        <w:t>security burden</w:t>
      </w:r>
      <w:r w:rsidRPr="00DA0C49">
        <w:rPr>
          <w:sz w:val="16"/>
        </w:rPr>
        <w:t xml:space="preserve">.14 </w:t>
      </w:r>
      <w:r w:rsidRPr="00DA0C49">
        <w:rPr>
          <w:bCs/>
          <w:u w:val="single"/>
        </w:rPr>
        <w:t>Finally,</w:t>
      </w:r>
      <w:r w:rsidRPr="00DA0C49">
        <w:rPr>
          <w:sz w:val="16"/>
        </w:rPr>
        <w:t xml:space="preserve"> and perhaps most importantly, </w:t>
      </w:r>
      <w:r w:rsidRPr="00DA0C49">
        <w:rPr>
          <w:bCs/>
          <w:u w:val="single"/>
        </w:rPr>
        <w:t xml:space="preserve">given the increasing interdependence and globalization of the world system, </w:t>
      </w:r>
      <w:r w:rsidRPr="001E0C8E">
        <w:rPr>
          <w:bCs/>
          <w:highlight w:val="cyan"/>
          <w:u w:val="single"/>
        </w:rPr>
        <w:t xml:space="preserve">soft power is </w:t>
      </w:r>
      <w:r w:rsidRPr="001E0C8E">
        <w:rPr>
          <w:iCs/>
          <w:highlight w:val="cyan"/>
          <w:u w:val="single"/>
          <w:bdr w:val="single" w:sz="8" w:space="0" w:color="auto"/>
        </w:rPr>
        <w:t>critical for addressing</w:t>
      </w:r>
      <w:r w:rsidRPr="00DA0C49">
        <w:rPr>
          <w:iCs/>
          <w:u w:val="single"/>
          <w:bdr w:val="single" w:sz="8" w:space="0" w:color="auto"/>
        </w:rPr>
        <w:t xml:space="preserve"> most </w:t>
      </w:r>
      <w:r w:rsidRPr="001E0C8E">
        <w:rPr>
          <w:iCs/>
          <w:highlight w:val="cyan"/>
          <w:u w:val="single"/>
          <w:bdr w:val="single" w:sz="8" w:space="0" w:color="auto"/>
        </w:rPr>
        <w:t>security threats</w:t>
      </w:r>
      <w:r w:rsidRPr="00DA0C49">
        <w:rPr>
          <w:bCs/>
          <w:u w:val="single"/>
        </w:rPr>
        <w:t xml:space="preserve"> the </w:t>
      </w:r>
      <w:r w:rsidRPr="00DA0C49">
        <w:rPr>
          <w:iCs/>
          <w:u w:val="single"/>
          <w:bdr w:val="single" w:sz="8" w:space="0" w:color="auto"/>
        </w:rPr>
        <w:t>U</w:t>
      </w:r>
      <w:r w:rsidRPr="00DA0C49">
        <w:rPr>
          <w:sz w:val="16"/>
        </w:rPr>
        <w:t xml:space="preserve">nited </w:t>
      </w:r>
      <w:r w:rsidRPr="00DA0C49">
        <w:rPr>
          <w:iCs/>
          <w:u w:val="single"/>
          <w:bdr w:val="single" w:sz="8" w:space="0" w:color="auto"/>
        </w:rPr>
        <w:t>S</w:t>
      </w:r>
      <w:r w:rsidRPr="00DA0C49">
        <w:rPr>
          <w:sz w:val="16"/>
        </w:rPr>
        <w:t xml:space="preserve">tates </w:t>
      </w:r>
      <w:r w:rsidRPr="00DA0C49">
        <w:rPr>
          <w:bCs/>
          <w:u w:val="single"/>
        </w:rPr>
        <w:t xml:space="preserve">faces today. </w:t>
      </w:r>
      <w:r w:rsidRPr="001E0C8E">
        <w:rPr>
          <w:bCs/>
          <w:highlight w:val="cyan"/>
          <w:u w:val="single"/>
        </w:rPr>
        <w:t>Most</w:t>
      </w:r>
      <w:r w:rsidRPr="00DA0C49">
        <w:rPr>
          <w:bCs/>
          <w:u w:val="single"/>
        </w:rPr>
        <w:t xml:space="preserve"> global security threats </w:t>
      </w:r>
      <w:r w:rsidRPr="001E0C8E">
        <w:rPr>
          <w:bCs/>
          <w:highlight w:val="cyan"/>
          <w:u w:val="single"/>
        </w:rPr>
        <w:t>are</w:t>
      </w:r>
      <w:r w:rsidRPr="00DA0C49">
        <w:rPr>
          <w:bCs/>
          <w:u w:val="single"/>
        </w:rPr>
        <w:t xml:space="preserve"> </w:t>
      </w:r>
      <w:r w:rsidRPr="001E0C8E">
        <w:rPr>
          <w:bCs/>
          <w:highlight w:val="cyan"/>
          <w:u w:val="single"/>
        </w:rPr>
        <w:t>impossible to be countered by a single state</w:t>
      </w:r>
      <w:r w:rsidRPr="00DA0C49">
        <w:rPr>
          <w:bCs/>
          <w:u w:val="single"/>
        </w:rPr>
        <w:t xml:space="preserve"> alone. </w:t>
      </w:r>
      <w:r w:rsidRPr="001E0C8E">
        <w:rPr>
          <w:iCs/>
          <w:highlight w:val="cyan"/>
          <w:u w:val="single"/>
          <w:bdr w:val="single" w:sz="8" w:space="0" w:color="auto"/>
        </w:rPr>
        <w:t>Terrorism</w:t>
      </w:r>
      <w:r w:rsidRPr="00DA0C49">
        <w:rPr>
          <w:bCs/>
          <w:u w:val="single"/>
        </w:rPr>
        <w:t>,</w:t>
      </w:r>
      <w:r w:rsidRPr="00DA0C49">
        <w:rPr>
          <w:sz w:val="16"/>
        </w:rPr>
        <w:t xml:space="preserve"> weapons of mass destruction </w:t>
      </w:r>
      <w:r w:rsidRPr="00DA0C49">
        <w:rPr>
          <w:iCs/>
          <w:u w:val="single"/>
          <w:bdr w:val="single" w:sz="8" w:space="0" w:color="auto"/>
        </w:rPr>
        <w:t>(</w:t>
      </w:r>
      <w:r w:rsidRPr="001E0C8E">
        <w:rPr>
          <w:iCs/>
          <w:highlight w:val="cyan"/>
          <w:u w:val="single"/>
          <w:bdr w:val="single" w:sz="8" w:space="0" w:color="auto"/>
        </w:rPr>
        <w:t>WMD) prolif</w:t>
      </w:r>
      <w:r w:rsidRPr="00DA0C49">
        <w:rPr>
          <w:iCs/>
          <w:u w:val="single"/>
          <w:bdr w:val="single" w:sz="8" w:space="0" w:color="auto"/>
        </w:rPr>
        <w:t>eration</w:t>
      </w:r>
      <w:r w:rsidRPr="00DA0C49">
        <w:rPr>
          <w:bCs/>
          <w:u w:val="single"/>
        </w:rPr>
        <w:t xml:space="preserve">, </w:t>
      </w:r>
      <w:r w:rsidRPr="001E0C8E">
        <w:rPr>
          <w:iCs/>
          <w:highlight w:val="cyan"/>
          <w:u w:val="single"/>
          <w:bdr w:val="single" w:sz="8" w:space="0" w:color="auto"/>
        </w:rPr>
        <w:t>failed</w:t>
      </w:r>
      <w:r w:rsidRPr="00DA0C49">
        <w:rPr>
          <w:iCs/>
          <w:u w:val="single"/>
          <w:bdr w:val="single" w:sz="8" w:space="0" w:color="auto"/>
        </w:rPr>
        <w:t xml:space="preserve"> and failing </w:t>
      </w:r>
      <w:r w:rsidRPr="001E0C8E">
        <w:rPr>
          <w:iCs/>
          <w:highlight w:val="cyan"/>
          <w:u w:val="single"/>
          <w:bdr w:val="single" w:sz="8" w:space="0" w:color="auto"/>
        </w:rPr>
        <w:t>states</w:t>
      </w:r>
      <w:r w:rsidRPr="001E0C8E">
        <w:rPr>
          <w:bCs/>
          <w:highlight w:val="cyan"/>
          <w:u w:val="single"/>
        </w:rPr>
        <w:t xml:space="preserve">, </w:t>
      </w:r>
      <w:r w:rsidRPr="001E0C8E">
        <w:rPr>
          <w:iCs/>
          <w:highlight w:val="cyan"/>
          <w:u w:val="single"/>
          <w:bdr w:val="single" w:sz="8" w:space="0" w:color="auto"/>
        </w:rPr>
        <w:t>conflicts over</w:t>
      </w:r>
      <w:r w:rsidRPr="00DA0C49">
        <w:rPr>
          <w:iCs/>
          <w:u w:val="single"/>
          <w:bdr w:val="single" w:sz="8" w:space="0" w:color="auto"/>
        </w:rPr>
        <w:t xml:space="preserve"> access to </w:t>
      </w:r>
      <w:r w:rsidRPr="001E0C8E">
        <w:rPr>
          <w:iCs/>
          <w:highlight w:val="cyan"/>
          <w:u w:val="single"/>
          <w:bdr w:val="single" w:sz="8" w:space="0" w:color="auto"/>
        </w:rPr>
        <w:t>resources</w:t>
      </w:r>
      <w:r w:rsidRPr="00DA0C49">
        <w:rPr>
          <w:bCs/>
          <w:u w:val="single"/>
        </w:rPr>
        <w:t xml:space="preserve">, are not confined to any one state. In addition, </w:t>
      </w:r>
      <w:r w:rsidRPr="001E0C8E">
        <w:rPr>
          <w:iCs/>
          <w:highlight w:val="cyan"/>
          <w:u w:val="single"/>
          <w:bdr w:val="single" w:sz="8" w:space="0" w:color="auto"/>
        </w:rPr>
        <w:t>disease</w:t>
      </w:r>
      <w:r w:rsidRPr="001E0C8E">
        <w:rPr>
          <w:bCs/>
          <w:highlight w:val="cyan"/>
          <w:u w:val="single"/>
        </w:rPr>
        <w:t xml:space="preserve">, </w:t>
      </w:r>
      <w:r w:rsidRPr="001E0C8E">
        <w:rPr>
          <w:iCs/>
          <w:highlight w:val="cyan"/>
          <w:u w:val="single"/>
          <w:bdr w:val="single" w:sz="8" w:space="0" w:color="auto"/>
        </w:rPr>
        <w:t>demographic shifts</w:t>
      </w:r>
      <w:r w:rsidRPr="001E0C8E">
        <w:rPr>
          <w:bCs/>
          <w:highlight w:val="cyan"/>
          <w:u w:val="single"/>
        </w:rPr>
        <w:t xml:space="preserve">, </w:t>
      </w:r>
      <w:r w:rsidRPr="001E0C8E">
        <w:rPr>
          <w:iCs/>
          <w:highlight w:val="cyan"/>
          <w:u w:val="single"/>
          <w:bdr w:val="single" w:sz="8" w:space="0" w:color="auto"/>
        </w:rPr>
        <w:t>environmental degradation</w:t>
      </w:r>
      <w:r w:rsidRPr="001E0C8E">
        <w:rPr>
          <w:bCs/>
          <w:highlight w:val="cyan"/>
          <w:u w:val="single"/>
        </w:rPr>
        <w:t xml:space="preserve"> and</w:t>
      </w:r>
      <w:r w:rsidRPr="00DA0C49">
        <w:rPr>
          <w:bCs/>
          <w:u w:val="single"/>
        </w:rPr>
        <w:t xml:space="preserve"> </w:t>
      </w:r>
      <w:r w:rsidRPr="00DA0C49">
        <w:rPr>
          <w:iCs/>
          <w:u w:val="single"/>
          <w:bdr w:val="single" w:sz="8" w:space="0" w:color="auto"/>
        </w:rPr>
        <w:t xml:space="preserve">global </w:t>
      </w:r>
      <w:r w:rsidRPr="001E0C8E">
        <w:rPr>
          <w:iCs/>
          <w:highlight w:val="cyan"/>
          <w:u w:val="single"/>
          <w:bdr w:val="single" w:sz="8" w:space="0" w:color="auto"/>
        </w:rPr>
        <w:t>warming</w:t>
      </w:r>
      <w:r w:rsidRPr="00DA0C49">
        <w:rPr>
          <w:bCs/>
          <w:u w:val="single"/>
        </w:rPr>
        <w:t xml:space="preserve"> will have negative security implications as well</w:t>
      </w:r>
      <w:r w:rsidRPr="00DA0C49">
        <w:rPr>
          <w:sz w:val="16"/>
        </w:rPr>
        <w:t xml:space="preserve">.15 </w:t>
      </w:r>
      <w:r w:rsidRPr="00DA0C49">
        <w:rPr>
          <w:bCs/>
          <w:u w:val="single"/>
        </w:rPr>
        <w:t>All</w:t>
      </w:r>
      <w:r w:rsidRPr="00DA0C49">
        <w:rPr>
          <w:sz w:val="16"/>
        </w:rPr>
        <w:t xml:space="preserve"> of these potential threats share four traits: (1) they </w:t>
      </w:r>
      <w:r w:rsidRPr="00DA0C49">
        <w:rPr>
          <w:bCs/>
          <w:u w:val="single"/>
        </w:rPr>
        <w:t>are best addressed proactively</w:t>
      </w:r>
      <w:r w:rsidRPr="00DA0C49">
        <w:rPr>
          <w:sz w:val="16"/>
        </w:rPr>
        <w:t xml:space="preserve">, rather than after they develop into full-blown crises; (2) they </w:t>
      </w:r>
      <w:r w:rsidRPr="001E0C8E">
        <w:rPr>
          <w:bCs/>
          <w:highlight w:val="cyan"/>
          <w:u w:val="single"/>
        </w:rPr>
        <w:t>require multi-lateral approaches</w:t>
      </w:r>
      <w:r w:rsidRPr="00DA0C49">
        <w:rPr>
          <w:sz w:val="16"/>
        </w:rPr>
        <w:t xml:space="preserve">, often under the umbrella of an international institution; (3) they are not candidates for a quick fix, but rather </w:t>
      </w:r>
      <w:r w:rsidRPr="00DA0C49">
        <w:rPr>
          <w:bCs/>
          <w:u w:val="single"/>
        </w:rPr>
        <w:t>require multi-year</w:t>
      </w:r>
      <w:r w:rsidRPr="00DA0C49">
        <w:rPr>
          <w:sz w:val="16"/>
        </w:rPr>
        <w:t xml:space="preserve">, or multi-decade </w:t>
      </w:r>
      <w:r w:rsidRPr="00DA0C49">
        <w:rPr>
          <w:bCs/>
          <w:u w:val="single"/>
        </w:rPr>
        <w:t>solutions</w:t>
      </w:r>
      <w:r w:rsidRPr="00DA0C49">
        <w:rPr>
          <w:sz w:val="16"/>
        </w:rPr>
        <w:t xml:space="preserve">; and, (4) they are “wicked” problems. Given these four traits, </w:t>
      </w:r>
      <w:r w:rsidRPr="001E0C8E">
        <w:rPr>
          <w:iCs/>
          <w:highlight w:val="cyan"/>
          <w:u w:val="single"/>
          <w:bdr w:val="single" w:sz="8" w:space="0" w:color="auto"/>
        </w:rPr>
        <w:t>soft power is critical</w:t>
      </w:r>
      <w:r w:rsidRPr="00DA0C49">
        <w:rPr>
          <w:bCs/>
          <w:u w:val="single"/>
        </w:rPr>
        <w:t xml:space="preserve"> for helping </w:t>
      </w:r>
      <w:r w:rsidRPr="001E0C8E">
        <w:rPr>
          <w:bCs/>
          <w:highlight w:val="cyan"/>
          <w:u w:val="single"/>
        </w:rPr>
        <w:t>to secure the international</w:t>
      </w:r>
      <w:r w:rsidRPr="00DA0C49">
        <w:rPr>
          <w:bCs/>
          <w:u w:val="single"/>
        </w:rPr>
        <w:t xml:space="preserve">, multi-lateral </w:t>
      </w:r>
      <w:r w:rsidRPr="001E0C8E">
        <w:rPr>
          <w:bCs/>
          <w:highlight w:val="cyan"/>
          <w:u w:val="single"/>
        </w:rPr>
        <w:t>cooperation</w:t>
      </w:r>
      <w:r w:rsidRPr="00DA0C49">
        <w:rPr>
          <w:bCs/>
          <w:u w:val="single"/>
        </w:rPr>
        <w:t xml:space="preserve"> that will be </w:t>
      </w:r>
      <w:r w:rsidRPr="001E0C8E">
        <w:rPr>
          <w:bCs/>
          <w:highlight w:val="cyan"/>
          <w:u w:val="single"/>
        </w:rPr>
        <w:t>necessary to address</w:t>
      </w:r>
      <w:r w:rsidRPr="00DA0C49">
        <w:rPr>
          <w:bCs/>
          <w:u w:val="single"/>
        </w:rPr>
        <w:t xml:space="preserve"> such </w:t>
      </w:r>
      <w:r w:rsidRPr="001E0C8E">
        <w:rPr>
          <w:bCs/>
          <w:highlight w:val="cyan"/>
          <w:u w:val="single"/>
        </w:rPr>
        <w:t>threats effectively</w:t>
      </w:r>
      <w:r w:rsidRPr="00DA0C49">
        <w:rPr>
          <w:sz w:val="16"/>
        </w:rPr>
        <w:t>.</w:t>
      </w:r>
    </w:p>
    <w:p w14:paraId="2B7C97D4" w14:textId="77777777" w:rsidR="00270358" w:rsidRPr="00DA0C49" w:rsidRDefault="00270358" w:rsidP="00270358">
      <w:pPr>
        <w:rPr>
          <w:sz w:val="14"/>
        </w:rPr>
      </w:pPr>
      <w:r w:rsidRPr="00DA0C49">
        <w:rPr>
          <w:sz w:val="14"/>
        </w:rPr>
        <w:t>If soft power is important in today’s security landscape, how important for regaining the “moral high ground” and repairing its soft power is a perceived US commitment to the nonproliferation regime? How do international actors perceive US nuclear policy and changes to that policy?</w:t>
      </w:r>
    </w:p>
    <w:p w14:paraId="65D977FB" w14:textId="248B3553" w:rsidR="00270358" w:rsidRPr="00DA0C49" w:rsidRDefault="00270358" w:rsidP="00270358">
      <w:pPr>
        <w:rPr>
          <w:sz w:val="16"/>
        </w:rPr>
      </w:pPr>
      <w:r w:rsidRPr="00DA0C49">
        <w:rPr>
          <w:sz w:val="16"/>
        </w:rPr>
        <w:t xml:space="preserve">Because of the nature of the weapons themselves, United States’ nuclear policy cannot be directed at just one actor or group of actors. Any </w:t>
      </w:r>
      <w:r w:rsidRPr="001E0C8E">
        <w:rPr>
          <w:bCs/>
          <w:highlight w:val="cyan"/>
          <w:u w:val="single"/>
        </w:rPr>
        <w:t>changes in US nuclear policy</w:t>
      </w:r>
      <w:r w:rsidRPr="00DA0C49">
        <w:rPr>
          <w:bCs/>
          <w:u w:val="single"/>
        </w:rPr>
        <w:t xml:space="preserve"> will </w:t>
      </w:r>
      <w:r w:rsidRPr="001E0C8E">
        <w:rPr>
          <w:iCs/>
          <w:highlight w:val="cyan"/>
          <w:u w:val="single"/>
          <w:bdr w:val="single" w:sz="8" w:space="0" w:color="auto"/>
        </w:rPr>
        <w:t>send signals</w:t>
      </w:r>
      <w:r w:rsidRPr="001E0C8E">
        <w:rPr>
          <w:bCs/>
          <w:highlight w:val="cyan"/>
          <w:u w:val="single"/>
        </w:rPr>
        <w:t xml:space="preserve"> to</w:t>
      </w:r>
      <w:r w:rsidRPr="00DA0C49">
        <w:rPr>
          <w:bCs/>
          <w:u w:val="single"/>
        </w:rPr>
        <w:t xml:space="preserve"> multiple </w:t>
      </w:r>
      <w:r w:rsidRPr="001E0C8E">
        <w:rPr>
          <w:bCs/>
          <w:highlight w:val="cyan"/>
          <w:u w:val="single"/>
        </w:rPr>
        <w:t>actors in the international system</w:t>
      </w:r>
      <w:r w:rsidRPr="00DA0C49">
        <w:rPr>
          <w:sz w:val="16"/>
        </w:rPr>
        <w:t>. The actors most often considered are potential adversaries, including emerging peers, rogue states and non-state violent extremists. However, the US posture also sends strong signals to allies, neutrals and other states in the system that may be considering acquiring nuclear weapons. Depending upon its congruence with the NPT (especially Article VI), US nuclear policy also sends signals about US credibility in upholding other international agreements and acting as a global leader in international institutions. Each of these reactions occurs simultaneously and interacts with each other, in turn affecting how the US responds to those reactions. The strategic interaction is complex and incredibly difficult to model.</w:t>
      </w:r>
    </w:p>
    <w:sectPr w:rsidR="00270358" w:rsidRPr="00DA0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Thur"/>
    <w:docVar w:name="RibbonPointer" w:val="295588552"/>
    <w:docVar w:name="VerbatimVersion" w:val="5.1"/>
  </w:docVars>
  <w:rsids>
    <w:rsidRoot w:val="00025589"/>
    <w:rsid w:val="00011ED2"/>
    <w:rsid w:val="000139A3"/>
    <w:rsid w:val="00023A4A"/>
    <w:rsid w:val="000248C2"/>
    <w:rsid w:val="000253F5"/>
    <w:rsid w:val="00025589"/>
    <w:rsid w:val="000263C6"/>
    <w:rsid w:val="000378A0"/>
    <w:rsid w:val="00037D1A"/>
    <w:rsid w:val="0004031B"/>
    <w:rsid w:val="00041AAC"/>
    <w:rsid w:val="00043999"/>
    <w:rsid w:val="000503C8"/>
    <w:rsid w:val="00051DC9"/>
    <w:rsid w:val="00070591"/>
    <w:rsid w:val="0008419A"/>
    <w:rsid w:val="000947C6"/>
    <w:rsid w:val="000A4B97"/>
    <w:rsid w:val="000A7D26"/>
    <w:rsid w:val="000B1ED1"/>
    <w:rsid w:val="000B600C"/>
    <w:rsid w:val="000C64DD"/>
    <w:rsid w:val="000D3A17"/>
    <w:rsid w:val="000D55A2"/>
    <w:rsid w:val="00100833"/>
    <w:rsid w:val="00104529"/>
    <w:rsid w:val="00104EFC"/>
    <w:rsid w:val="00105942"/>
    <w:rsid w:val="00107396"/>
    <w:rsid w:val="001157FA"/>
    <w:rsid w:val="0013540F"/>
    <w:rsid w:val="00135594"/>
    <w:rsid w:val="001362D6"/>
    <w:rsid w:val="00144A4C"/>
    <w:rsid w:val="00145C32"/>
    <w:rsid w:val="001676E5"/>
    <w:rsid w:val="00176AB0"/>
    <w:rsid w:val="00177B7D"/>
    <w:rsid w:val="00177D4B"/>
    <w:rsid w:val="0018322D"/>
    <w:rsid w:val="00187514"/>
    <w:rsid w:val="00193094"/>
    <w:rsid w:val="00193A2B"/>
    <w:rsid w:val="001A471D"/>
    <w:rsid w:val="001B280B"/>
    <w:rsid w:val="001B5776"/>
    <w:rsid w:val="001C1FD1"/>
    <w:rsid w:val="001D66A2"/>
    <w:rsid w:val="001E0C8E"/>
    <w:rsid w:val="001E527A"/>
    <w:rsid w:val="001F42B0"/>
    <w:rsid w:val="001F78CE"/>
    <w:rsid w:val="00207AEF"/>
    <w:rsid w:val="00217809"/>
    <w:rsid w:val="00243B8B"/>
    <w:rsid w:val="00244CA1"/>
    <w:rsid w:val="00251FC7"/>
    <w:rsid w:val="00253DB6"/>
    <w:rsid w:val="00260B65"/>
    <w:rsid w:val="00264805"/>
    <w:rsid w:val="00270358"/>
    <w:rsid w:val="002855A7"/>
    <w:rsid w:val="00294C47"/>
    <w:rsid w:val="002A19CD"/>
    <w:rsid w:val="002B1033"/>
    <w:rsid w:val="002B146A"/>
    <w:rsid w:val="002B5E17"/>
    <w:rsid w:val="002B7634"/>
    <w:rsid w:val="002C234A"/>
    <w:rsid w:val="002C60EC"/>
    <w:rsid w:val="002D6B07"/>
    <w:rsid w:val="002E119F"/>
    <w:rsid w:val="002F43D2"/>
    <w:rsid w:val="0030164B"/>
    <w:rsid w:val="00315690"/>
    <w:rsid w:val="00316B75"/>
    <w:rsid w:val="00325646"/>
    <w:rsid w:val="0032572A"/>
    <w:rsid w:val="003424A0"/>
    <w:rsid w:val="00344C83"/>
    <w:rsid w:val="003460F2"/>
    <w:rsid w:val="00355F54"/>
    <w:rsid w:val="00361801"/>
    <w:rsid w:val="00361C8E"/>
    <w:rsid w:val="00375E10"/>
    <w:rsid w:val="0038158C"/>
    <w:rsid w:val="003902BA"/>
    <w:rsid w:val="003A09E2"/>
    <w:rsid w:val="003A2403"/>
    <w:rsid w:val="003A6464"/>
    <w:rsid w:val="003A7DCF"/>
    <w:rsid w:val="003B38C5"/>
    <w:rsid w:val="003B517A"/>
    <w:rsid w:val="00403C33"/>
    <w:rsid w:val="00407037"/>
    <w:rsid w:val="00410A37"/>
    <w:rsid w:val="00422BB7"/>
    <w:rsid w:val="00423961"/>
    <w:rsid w:val="0043300B"/>
    <w:rsid w:val="004433D0"/>
    <w:rsid w:val="0044566C"/>
    <w:rsid w:val="004605D6"/>
    <w:rsid w:val="00466687"/>
    <w:rsid w:val="004712DF"/>
    <w:rsid w:val="0047152E"/>
    <w:rsid w:val="004857ED"/>
    <w:rsid w:val="004927EC"/>
    <w:rsid w:val="004964AE"/>
    <w:rsid w:val="004A4421"/>
    <w:rsid w:val="004B2DF2"/>
    <w:rsid w:val="004B3AE1"/>
    <w:rsid w:val="004C374D"/>
    <w:rsid w:val="004C5971"/>
    <w:rsid w:val="004C60E8"/>
    <w:rsid w:val="004C6AB5"/>
    <w:rsid w:val="004D154F"/>
    <w:rsid w:val="004D2FEC"/>
    <w:rsid w:val="004D4C5D"/>
    <w:rsid w:val="004D68C3"/>
    <w:rsid w:val="004E1FCA"/>
    <w:rsid w:val="004E3579"/>
    <w:rsid w:val="004E3C1E"/>
    <w:rsid w:val="004E4EE4"/>
    <w:rsid w:val="004E728B"/>
    <w:rsid w:val="004E74FD"/>
    <w:rsid w:val="004F39E0"/>
    <w:rsid w:val="004F7C3A"/>
    <w:rsid w:val="005124B6"/>
    <w:rsid w:val="00522EEE"/>
    <w:rsid w:val="005245DE"/>
    <w:rsid w:val="00532038"/>
    <w:rsid w:val="00537BD5"/>
    <w:rsid w:val="0055314C"/>
    <w:rsid w:val="005578A9"/>
    <w:rsid w:val="00567512"/>
    <w:rsid w:val="0057268A"/>
    <w:rsid w:val="00574ED3"/>
    <w:rsid w:val="00587BB0"/>
    <w:rsid w:val="00594159"/>
    <w:rsid w:val="005950BF"/>
    <w:rsid w:val="005A5122"/>
    <w:rsid w:val="005A67CF"/>
    <w:rsid w:val="005A6AA0"/>
    <w:rsid w:val="005B3545"/>
    <w:rsid w:val="005B4708"/>
    <w:rsid w:val="005C55D8"/>
    <w:rsid w:val="005C6819"/>
    <w:rsid w:val="005D2912"/>
    <w:rsid w:val="005D4314"/>
    <w:rsid w:val="005E2E56"/>
    <w:rsid w:val="005E61CC"/>
    <w:rsid w:val="005F4427"/>
    <w:rsid w:val="006000B7"/>
    <w:rsid w:val="00602419"/>
    <w:rsid w:val="0060370D"/>
    <w:rsid w:val="006065BD"/>
    <w:rsid w:val="00616D45"/>
    <w:rsid w:val="00616D6D"/>
    <w:rsid w:val="00632D13"/>
    <w:rsid w:val="00645FA9"/>
    <w:rsid w:val="00647866"/>
    <w:rsid w:val="0065183C"/>
    <w:rsid w:val="00652B61"/>
    <w:rsid w:val="0066490A"/>
    <w:rsid w:val="00665003"/>
    <w:rsid w:val="00690E96"/>
    <w:rsid w:val="00691643"/>
    <w:rsid w:val="00695784"/>
    <w:rsid w:val="006958B8"/>
    <w:rsid w:val="006A2452"/>
    <w:rsid w:val="006A2AD0"/>
    <w:rsid w:val="006A5DF1"/>
    <w:rsid w:val="006A6164"/>
    <w:rsid w:val="006A68DB"/>
    <w:rsid w:val="006C2375"/>
    <w:rsid w:val="006D4ECC"/>
    <w:rsid w:val="006E481B"/>
    <w:rsid w:val="006F347E"/>
    <w:rsid w:val="007024A5"/>
    <w:rsid w:val="0070566B"/>
    <w:rsid w:val="007061C0"/>
    <w:rsid w:val="00707587"/>
    <w:rsid w:val="007139BE"/>
    <w:rsid w:val="00722258"/>
    <w:rsid w:val="007243E5"/>
    <w:rsid w:val="007330CC"/>
    <w:rsid w:val="007345BA"/>
    <w:rsid w:val="00742524"/>
    <w:rsid w:val="00743386"/>
    <w:rsid w:val="0076106D"/>
    <w:rsid w:val="00766EA0"/>
    <w:rsid w:val="00771099"/>
    <w:rsid w:val="00772400"/>
    <w:rsid w:val="00776B96"/>
    <w:rsid w:val="00783940"/>
    <w:rsid w:val="00784628"/>
    <w:rsid w:val="007A2130"/>
    <w:rsid w:val="007A2226"/>
    <w:rsid w:val="007A3AAA"/>
    <w:rsid w:val="007A70DA"/>
    <w:rsid w:val="007A7509"/>
    <w:rsid w:val="007B0B0A"/>
    <w:rsid w:val="007D1CDF"/>
    <w:rsid w:val="007E10DE"/>
    <w:rsid w:val="007E4D76"/>
    <w:rsid w:val="007F5B66"/>
    <w:rsid w:val="00803177"/>
    <w:rsid w:val="00812E70"/>
    <w:rsid w:val="00813820"/>
    <w:rsid w:val="008232DA"/>
    <w:rsid w:val="00823A1C"/>
    <w:rsid w:val="00824315"/>
    <w:rsid w:val="008278C9"/>
    <w:rsid w:val="00830E26"/>
    <w:rsid w:val="00836096"/>
    <w:rsid w:val="00836936"/>
    <w:rsid w:val="0084591B"/>
    <w:rsid w:val="00845B9D"/>
    <w:rsid w:val="00860984"/>
    <w:rsid w:val="00873C21"/>
    <w:rsid w:val="00882D27"/>
    <w:rsid w:val="008850BA"/>
    <w:rsid w:val="00892275"/>
    <w:rsid w:val="00893F2E"/>
    <w:rsid w:val="008A79F5"/>
    <w:rsid w:val="008B394F"/>
    <w:rsid w:val="008B3ECB"/>
    <w:rsid w:val="008B4E85"/>
    <w:rsid w:val="008C1B2E"/>
    <w:rsid w:val="008D40B9"/>
    <w:rsid w:val="008D70E1"/>
    <w:rsid w:val="008D782A"/>
    <w:rsid w:val="008F1181"/>
    <w:rsid w:val="008F23D0"/>
    <w:rsid w:val="008F288D"/>
    <w:rsid w:val="008F76FC"/>
    <w:rsid w:val="00903565"/>
    <w:rsid w:val="0091627E"/>
    <w:rsid w:val="009258F5"/>
    <w:rsid w:val="00927802"/>
    <w:rsid w:val="009316BB"/>
    <w:rsid w:val="00932C0B"/>
    <w:rsid w:val="00940B97"/>
    <w:rsid w:val="00943B1D"/>
    <w:rsid w:val="0097032B"/>
    <w:rsid w:val="009727F0"/>
    <w:rsid w:val="00973B5C"/>
    <w:rsid w:val="00994FF6"/>
    <w:rsid w:val="009A0CC3"/>
    <w:rsid w:val="009A512A"/>
    <w:rsid w:val="009A7317"/>
    <w:rsid w:val="009B75AD"/>
    <w:rsid w:val="009C5B71"/>
    <w:rsid w:val="009D2EAD"/>
    <w:rsid w:val="009D54B2"/>
    <w:rsid w:val="009E1271"/>
    <w:rsid w:val="009E1922"/>
    <w:rsid w:val="009E3DA1"/>
    <w:rsid w:val="009E49FF"/>
    <w:rsid w:val="009E5AB1"/>
    <w:rsid w:val="009E7812"/>
    <w:rsid w:val="009F58B6"/>
    <w:rsid w:val="009F7ED2"/>
    <w:rsid w:val="00A015CE"/>
    <w:rsid w:val="00A077A3"/>
    <w:rsid w:val="00A07D3F"/>
    <w:rsid w:val="00A11F4D"/>
    <w:rsid w:val="00A1608D"/>
    <w:rsid w:val="00A1675F"/>
    <w:rsid w:val="00A301F6"/>
    <w:rsid w:val="00A33A7B"/>
    <w:rsid w:val="00A443F6"/>
    <w:rsid w:val="00A470F2"/>
    <w:rsid w:val="00A542CE"/>
    <w:rsid w:val="00A76520"/>
    <w:rsid w:val="00A833E1"/>
    <w:rsid w:val="00A861BB"/>
    <w:rsid w:val="00A93661"/>
    <w:rsid w:val="00A95652"/>
    <w:rsid w:val="00A9570A"/>
    <w:rsid w:val="00AB5D07"/>
    <w:rsid w:val="00AB61B4"/>
    <w:rsid w:val="00AB692A"/>
    <w:rsid w:val="00AC0AB8"/>
    <w:rsid w:val="00AC5212"/>
    <w:rsid w:val="00AD2E91"/>
    <w:rsid w:val="00AD3879"/>
    <w:rsid w:val="00AF0B3F"/>
    <w:rsid w:val="00B017BB"/>
    <w:rsid w:val="00B01EB7"/>
    <w:rsid w:val="00B0590A"/>
    <w:rsid w:val="00B06E28"/>
    <w:rsid w:val="00B07A80"/>
    <w:rsid w:val="00B207D9"/>
    <w:rsid w:val="00B330BF"/>
    <w:rsid w:val="00B33C6D"/>
    <w:rsid w:val="00B369C4"/>
    <w:rsid w:val="00B4508F"/>
    <w:rsid w:val="00B4544E"/>
    <w:rsid w:val="00B46FA5"/>
    <w:rsid w:val="00B55AD5"/>
    <w:rsid w:val="00B57A0C"/>
    <w:rsid w:val="00B65BD5"/>
    <w:rsid w:val="00B679FF"/>
    <w:rsid w:val="00B72016"/>
    <w:rsid w:val="00B747A7"/>
    <w:rsid w:val="00B7621A"/>
    <w:rsid w:val="00B8057C"/>
    <w:rsid w:val="00B90BDC"/>
    <w:rsid w:val="00B97F7E"/>
    <w:rsid w:val="00BA0471"/>
    <w:rsid w:val="00BB059D"/>
    <w:rsid w:val="00BB3126"/>
    <w:rsid w:val="00BC08ED"/>
    <w:rsid w:val="00BD6238"/>
    <w:rsid w:val="00BE2211"/>
    <w:rsid w:val="00BE2DA5"/>
    <w:rsid w:val="00BF3749"/>
    <w:rsid w:val="00BF593B"/>
    <w:rsid w:val="00BF773A"/>
    <w:rsid w:val="00BF7E81"/>
    <w:rsid w:val="00C04B81"/>
    <w:rsid w:val="00C05102"/>
    <w:rsid w:val="00C05F5F"/>
    <w:rsid w:val="00C13773"/>
    <w:rsid w:val="00C1531C"/>
    <w:rsid w:val="00C17CC8"/>
    <w:rsid w:val="00C25301"/>
    <w:rsid w:val="00C26652"/>
    <w:rsid w:val="00C437B9"/>
    <w:rsid w:val="00C54ED3"/>
    <w:rsid w:val="00C63A4F"/>
    <w:rsid w:val="00C65E1B"/>
    <w:rsid w:val="00C74AEB"/>
    <w:rsid w:val="00C74F97"/>
    <w:rsid w:val="00C764FF"/>
    <w:rsid w:val="00C76CAD"/>
    <w:rsid w:val="00C83417"/>
    <w:rsid w:val="00C87916"/>
    <w:rsid w:val="00C9604F"/>
    <w:rsid w:val="00CA19AA"/>
    <w:rsid w:val="00CB01DD"/>
    <w:rsid w:val="00CC1065"/>
    <w:rsid w:val="00CC19A0"/>
    <w:rsid w:val="00CC5298"/>
    <w:rsid w:val="00CD736E"/>
    <w:rsid w:val="00CD772F"/>
    <w:rsid w:val="00CD798D"/>
    <w:rsid w:val="00CE161E"/>
    <w:rsid w:val="00CF1569"/>
    <w:rsid w:val="00CF1EDA"/>
    <w:rsid w:val="00CF480D"/>
    <w:rsid w:val="00CF4E85"/>
    <w:rsid w:val="00CF59A8"/>
    <w:rsid w:val="00D020EC"/>
    <w:rsid w:val="00D05947"/>
    <w:rsid w:val="00D060AE"/>
    <w:rsid w:val="00D11950"/>
    <w:rsid w:val="00D13563"/>
    <w:rsid w:val="00D14376"/>
    <w:rsid w:val="00D15AFC"/>
    <w:rsid w:val="00D236EA"/>
    <w:rsid w:val="00D325A9"/>
    <w:rsid w:val="00D345E6"/>
    <w:rsid w:val="00D35D5D"/>
    <w:rsid w:val="00D36A8A"/>
    <w:rsid w:val="00D44C83"/>
    <w:rsid w:val="00D44CEA"/>
    <w:rsid w:val="00D451C3"/>
    <w:rsid w:val="00D455B3"/>
    <w:rsid w:val="00D54731"/>
    <w:rsid w:val="00D61409"/>
    <w:rsid w:val="00D63BC1"/>
    <w:rsid w:val="00D6691E"/>
    <w:rsid w:val="00D71170"/>
    <w:rsid w:val="00D81B47"/>
    <w:rsid w:val="00DA0BA2"/>
    <w:rsid w:val="00DA1C92"/>
    <w:rsid w:val="00DA25D4"/>
    <w:rsid w:val="00DA37DE"/>
    <w:rsid w:val="00DA425A"/>
    <w:rsid w:val="00DA62D2"/>
    <w:rsid w:val="00DA6538"/>
    <w:rsid w:val="00DB77ED"/>
    <w:rsid w:val="00DC6A49"/>
    <w:rsid w:val="00DD1F2D"/>
    <w:rsid w:val="00DD301B"/>
    <w:rsid w:val="00DF32C3"/>
    <w:rsid w:val="00E00FB9"/>
    <w:rsid w:val="00E045AD"/>
    <w:rsid w:val="00E10D53"/>
    <w:rsid w:val="00E120EC"/>
    <w:rsid w:val="00E13DA5"/>
    <w:rsid w:val="00E15320"/>
    <w:rsid w:val="00E15E75"/>
    <w:rsid w:val="00E24917"/>
    <w:rsid w:val="00E25715"/>
    <w:rsid w:val="00E342BA"/>
    <w:rsid w:val="00E35277"/>
    <w:rsid w:val="00E40EDF"/>
    <w:rsid w:val="00E5262C"/>
    <w:rsid w:val="00E55B84"/>
    <w:rsid w:val="00E61387"/>
    <w:rsid w:val="00E71639"/>
    <w:rsid w:val="00E901ED"/>
    <w:rsid w:val="00E918A5"/>
    <w:rsid w:val="00EA4E8C"/>
    <w:rsid w:val="00EA5C2F"/>
    <w:rsid w:val="00EA5E31"/>
    <w:rsid w:val="00EC1C6C"/>
    <w:rsid w:val="00EC713B"/>
    <w:rsid w:val="00EC7DC4"/>
    <w:rsid w:val="00ED024D"/>
    <w:rsid w:val="00ED30CF"/>
    <w:rsid w:val="00F04555"/>
    <w:rsid w:val="00F119A6"/>
    <w:rsid w:val="00F162BC"/>
    <w:rsid w:val="00F173E2"/>
    <w:rsid w:val="00F176EF"/>
    <w:rsid w:val="00F32D9C"/>
    <w:rsid w:val="00F3581A"/>
    <w:rsid w:val="00F37457"/>
    <w:rsid w:val="00F45E10"/>
    <w:rsid w:val="00F57ABB"/>
    <w:rsid w:val="00F62CB2"/>
    <w:rsid w:val="00F6364A"/>
    <w:rsid w:val="00F64661"/>
    <w:rsid w:val="00F7245F"/>
    <w:rsid w:val="00F75542"/>
    <w:rsid w:val="00F822B8"/>
    <w:rsid w:val="00F9113A"/>
    <w:rsid w:val="00F92BE5"/>
    <w:rsid w:val="00F94E94"/>
    <w:rsid w:val="00F9600C"/>
    <w:rsid w:val="00F97F2C"/>
    <w:rsid w:val="00FA5ECE"/>
    <w:rsid w:val="00FB158A"/>
    <w:rsid w:val="00FC40C2"/>
    <w:rsid w:val="00FC57F4"/>
    <w:rsid w:val="00FC62E9"/>
    <w:rsid w:val="00FD7F4E"/>
    <w:rsid w:val="00FE2546"/>
    <w:rsid w:val="00FF32EE"/>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505127A0"/>
  <w15:chartTrackingRefBased/>
  <w15:docId w15:val="{D8584CE1-A72E-4331-9D2D-8A5C510E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E0C8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1E0C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0C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unhideWhenUsed/>
    <w:qFormat/>
    <w:rsid w:val="001E0C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1E0C8E"/>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E0C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C8E"/>
  </w:style>
  <w:style w:type="character" w:customStyle="1" w:styleId="Heading1Char">
    <w:name w:val="Heading 1 Char"/>
    <w:aliases w:val="Pocket Char"/>
    <w:basedOn w:val="DefaultParagraphFont"/>
    <w:link w:val="Heading1"/>
    <w:rsid w:val="001E0C8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E0C8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2"/>
    <w:rsid w:val="001E0C8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1E0C8E"/>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1E0C8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1E0C8E"/>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
    <w:basedOn w:val="DefaultParagraphFont"/>
    <w:uiPriority w:val="6"/>
    <w:qFormat/>
    <w:rsid w:val="001E0C8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1E0C8E"/>
    <w:rPr>
      <w:color w:val="auto"/>
      <w:u w:val="none"/>
    </w:rPr>
  </w:style>
  <w:style w:type="character" w:styleId="FollowedHyperlink">
    <w:name w:val="FollowedHyperlink"/>
    <w:basedOn w:val="DefaultParagraphFont"/>
    <w:uiPriority w:val="99"/>
    <w:semiHidden/>
    <w:unhideWhenUsed/>
    <w:rsid w:val="001E0C8E"/>
    <w:rPr>
      <w:color w:val="auto"/>
      <w:u w:val="none"/>
    </w:rPr>
  </w:style>
  <w:style w:type="character" w:styleId="UnresolvedMention">
    <w:name w:val="Unresolved Mention"/>
    <w:basedOn w:val="DefaultParagraphFont"/>
    <w:uiPriority w:val="99"/>
    <w:semiHidden/>
    <w:unhideWhenUsed/>
    <w:rsid w:val="0055314C"/>
    <w:rPr>
      <w:color w:val="605E5C"/>
      <w:shd w:val="clear" w:color="auto" w:fill="E1DFDD"/>
    </w:rPr>
  </w:style>
  <w:style w:type="paragraph" w:customStyle="1" w:styleId="textbold">
    <w:name w:val="text bold"/>
    <w:basedOn w:val="Normal"/>
    <w:link w:val="Emphasis"/>
    <w:uiPriority w:val="7"/>
    <w:qFormat/>
    <w:rsid w:val="00CF1EDA"/>
    <w:pPr>
      <w:ind w:left="720"/>
      <w:jc w:val="both"/>
    </w:pPr>
    <w:rPr>
      <w:b/>
      <w:iCs/>
      <w:u w:val="single"/>
      <w:bdr w:val="single" w:sz="8" w:space="0" w:color="auto"/>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
    <w:basedOn w:val="Heading1"/>
    <w:link w:val="Hyperlink"/>
    <w:autoRedefine/>
    <w:uiPriority w:val="99"/>
    <w:qFormat/>
    <w:rsid w:val="00CF1ED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Title">
    <w:name w:val="Title"/>
    <w:aliases w:val="Cites and Cards,UNDERLINE,Bold Underlined,title,Block Heading"/>
    <w:basedOn w:val="Normal"/>
    <w:next w:val="Normal"/>
    <w:link w:val="TitleChar1"/>
    <w:uiPriority w:val="6"/>
    <w:qFormat/>
    <w:rsid w:val="00F37457"/>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Cites and Cards Char,UNDERLINE Char,Bold Underlined Char,title Char,Block Heading Char"/>
    <w:basedOn w:val="DefaultParagraphFont"/>
    <w:link w:val="Title"/>
    <w:uiPriority w:val="6"/>
    <w:rsid w:val="00F37457"/>
    <w:rPr>
      <w:bCs/>
      <w:sz w:val="20"/>
      <w:u w:val="single"/>
    </w:rPr>
  </w:style>
  <w:style w:type="paragraph" w:customStyle="1" w:styleId="Emphasis1">
    <w:name w:val="Emphasis1"/>
    <w:basedOn w:val="Normal"/>
    <w:autoRedefine/>
    <w:uiPriority w:val="7"/>
    <w:qFormat/>
    <w:rsid w:val="00522E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rsid w:val="00594159"/>
    <w:rPr>
      <w:rFonts w:ascii="Times New Roman" w:eastAsia="SimSun" w:hAnsi="Times New Roman" w:cs="Times New Roman"/>
      <w:sz w:val="20"/>
      <w:szCs w:val="24"/>
      <w:u w:val="single"/>
      <w:lang w:eastAsia="zh-CN"/>
    </w:rPr>
  </w:style>
  <w:style w:type="character" w:customStyle="1" w:styleId="underline">
    <w:name w:val="underline"/>
    <w:qFormat/>
    <w:rsid w:val="00893F2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5992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litzercenter.org/reporting/case-american-nuclear-leadership" TargetMode="External"/><Relationship Id="rId18" Type="http://schemas.openxmlformats.org/officeDocument/2006/relationships/hyperlink" Target="http://www.dfait-maeci.gc.ca/arms/nuclear/section05-en.asp?" TargetMode="External"/><Relationship Id="rId26" Type="http://schemas.openxmlformats.org/officeDocument/2006/relationships/hyperlink" Target="http://www.metoffice.gov.uk/climate-change/guide/science/explained/feedbacks" TargetMode="External"/><Relationship Id="rId39" Type="http://schemas.openxmlformats.org/officeDocument/2006/relationships/hyperlink" Target="http://www.foreignpolicy.com/articles/2013/04/29/what_china_and_russia_don_t_get_about_soft_power" TargetMode="External"/><Relationship Id="rId21" Type="http://schemas.openxmlformats.org/officeDocument/2006/relationships/hyperlink" Target="http://www.aip.org/history/climate/impacts.htm" TargetMode="External"/><Relationship Id="rId34" Type="http://schemas.openxmlformats.org/officeDocument/2006/relationships/hyperlink" Target="http://www.nasca.org.uk/Strange_relics_/water/water.html" TargetMode="External"/><Relationship Id="rId42" Type="http://schemas.openxmlformats.org/officeDocument/2006/relationships/hyperlink" Target="https://news.usni.org/2018/08/08/panel-expansion-u-s-arms-sales-tool-expand-american-influence" TargetMode="External"/><Relationship Id="rId47" Type="http://schemas.openxmlformats.org/officeDocument/2006/relationships/hyperlink" Target="https://grist.org/climate-energy/james-hansens-new-climate-study-is-terrifying-but-he-still-has-hope/" TargetMode="External"/><Relationship Id="rId50" Type="http://schemas.openxmlformats.org/officeDocument/2006/relationships/hyperlink" Target="http://www.ipu.org/splz-e/unga13/prosperity.pdf" TargetMode="External"/><Relationship Id="rId55" Type="http://schemas.openxmlformats.org/officeDocument/2006/relationships/hyperlink" Target="http://www.newrepublic.com/article/122301/nuclear-proliferation-myth" TargetMode="External"/><Relationship Id="rId63" Type="http://schemas.openxmlformats.org/officeDocument/2006/relationships/theme" Target="theme/theme1.xml"/><Relationship Id="rId7" Type="http://schemas.openxmlformats.org/officeDocument/2006/relationships/hyperlink" Target="https://www.csis.org/analysis/us-arms-transfer-policy-shaping-way-ahead" TargetMode="External"/><Relationship Id="rId2" Type="http://schemas.openxmlformats.org/officeDocument/2006/relationships/numbering" Target="numbering.xml"/><Relationship Id="rId16" Type="http://schemas.openxmlformats.org/officeDocument/2006/relationships/hyperlink" Target="http://www.dfait-maeci.gc.ca/arms/nuclear/section05-en.asp?" TargetMode="External"/><Relationship Id="rId20" Type="http://schemas.openxmlformats.org/officeDocument/2006/relationships/hyperlink" Target="https://politicalscience.osu.edu/faculty/jmueller/APSA08.pdf" TargetMode="External"/><Relationship Id="rId29" Type="http://schemas.openxmlformats.org/officeDocument/2006/relationships/hyperlink" Target="http://www.vox.com/2015/1/16/7556423/2014-hottest-year" TargetMode="External"/><Relationship Id="rId41" Type="http://schemas.openxmlformats.org/officeDocument/2006/relationships/hyperlink" Target="https://thehill.com/homenews/house/450545-trump-congress-set-for-new-showdown-on-saudi-arabia" TargetMode="External"/><Relationship Id="rId54" Type="http://schemas.openxmlformats.org/officeDocument/2006/relationships/hyperlink" Target="https://www.armscontrol.org/act/2017-09/interviews/roland-timerbaev-nuclear-nonproliferation-treaty-largely-achieved-its-goal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theatlantic.com/international/archive/2016/06/donald-trump-nuclear-weapons/485504/" TargetMode="External"/><Relationship Id="rId11" Type="http://schemas.openxmlformats.org/officeDocument/2006/relationships/hyperlink" Target="https://pulitzercenter.org/reporting/case-american-nuclear-leadership" TargetMode="External"/><Relationship Id="rId24" Type="http://schemas.openxmlformats.org/officeDocument/2006/relationships/hyperlink" Target="http://www.technologyreview.com/view/526116/why-we-cant-just-adapt-to-climate-change/" TargetMode="External"/><Relationship Id="rId32" Type="http://schemas.openxmlformats.org/officeDocument/2006/relationships/hyperlink" Target="https://www.huffingtonpost.com/entry/opinion-nuclear-power-climate-change_us_5bbe08b0e4b01470d057b4c0" TargetMode="External"/><Relationship Id="rId37" Type="http://schemas.openxmlformats.org/officeDocument/2006/relationships/hyperlink" Target="http://nationalinterest.org/commentary/the-limits-soft-power-10163?page=2**gender" TargetMode="External"/><Relationship Id="rId40" Type="http://schemas.openxmlformats.org/officeDocument/2006/relationships/hyperlink" Target="https://thehill.com/homenews/house/450545-trump-congress-set-for-new-showdown-on-saudi-arabia" TargetMode="External"/><Relationship Id="rId45" Type="http://schemas.openxmlformats.org/officeDocument/2006/relationships/hyperlink" Target="http://www.complex.com/life/2016/09/enjoy-earth-while-it-lasts-atmospheric-carbon-levels-pass-point-no-return?utm_campaign=complexmag&amp;utm_source=facebook.com&amp;utm_medium=social" TargetMode="External"/><Relationship Id="rId53" Type="http://schemas.openxmlformats.org/officeDocument/2006/relationships/hyperlink" Target="http://serv.peace.hiroshima-cu.ac.jp/English/anew/KimuraE.pdf" TargetMode="External"/><Relationship Id="rId58" Type="http://schemas.openxmlformats.org/officeDocument/2006/relationships/hyperlink" Target="http://walt.foreignpolicy.com" TargetMode="External"/><Relationship Id="rId5" Type="http://schemas.openxmlformats.org/officeDocument/2006/relationships/webSettings" Target="webSettings.xml"/><Relationship Id="rId15" Type="http://schemas.openxmlformats.org/officeDocument/2006/relationships/hyperlink" Target="http://www.dfait-maeci.gc.ca/arms/nuclear/section05-en.asp" TargetMode="External"/><Relationship Id="rId23" Type="http://schemas.openxmlformats.org/officeDocument/2006/relationships/hyperlink" Target="http://proceedings.informingscience.org/InSITE2016/InSITE16p131-145Schultz2307.pdf" TargetMode="External"/><Relationship Id="rId28" Type="http://schemas.openxmlformats.org/officeDocument/2006/relationships/hyperlink" Target="http://www.metoffice.gov.uk/climate-change/guide/science/explained/feedbacks" TargetMode="External"/><Relationship Id="rId36" Type="http://schemas.openxmlformats.org/officeDocument/2006/relationships/hyperlink" Target="http://www.foreignpolicy.com/articles/2013/04/29/what_china_and_russia_don_t_get_about_soft_power" TargetMode="External"/><Relationship Id="rId49" Type="http://schemas.openxmlformats.org/officeDocument/2006/relationships/hyperlink" Target="https://www.fhi.ox.ac.uk/wp-content/uploads/Existential-Risks-2017-01-23.pdf" TargetMode="External"/><Relationship Id="rId57" Type="http://schemas.openxmlformats.org/officeDocument/2006/relationships/hyperlink" Target="http://npolicy.org/books/Should_We_Let_the_Bomb_Spread/Full_Book.pdf" TargetMode="External"/><Relationship Id="rId61" Type="http://schemas.openxmlformats.org/officeDocument/2006/relationships/hyperlink" Target="http://www.prod.sandia.gov/cgi-bin/techlib/access-control.pl/2007/070903.pdf" TargetMode="External"/><Relationship Id="rId10" Type="http://schemas.openxmlformats.org/officeDocument/2006/relationships/hyperlink" Target="https://pulitzercenter.org/reporting/case-american-nuclear-leadership" TargetMode="External"/><Relationship Id="rId19" Type="http://schemas.openxmlformats.org/officeDocument/2006/relationships/hyperlink" Target="http://www.hoover.org/publications/policy-review/article/139416" TargetMode="External"/><Relationship Id="rId31" Type="http://schemas.openxmlformats.org/officeDocument/2006/relationships/hyperlink" Target="http://www.vox.com/cards/global-warming/how-do-we-know-humans-are-responsible-for-global-warming" TargetMode="External"/><Relationship Id="rId44" Type="http://schemas.openxmlformats.org/officeDocument/2006/relationships/hyperlink" Target="http://npolicy.org/article.php?aid=%201192&amp;tid=30" TargetMode="External"/><Relationship Id="rId52" Type="http://schemas.openxmlformats.org/officeDocument/2006/relationships/hyperlink" Target="http://thediplomat.com/2016/02/iran-deal-npt-and-the-norms-of-nuclear-non-proliferation/" TargetMode="External"/><Relationship Id="rId60" Type="http://schemas.openxmlformats.org/officeDocument/2006/relationships/hyperlink" Target="http://www.nationalinterest.org/Article.aspx?id=16020" TargetMode="External"/><Relationship Id="rId4" Type="http://schemas.openxmlformats.org/officeDocument/2006/relationships/settings" Target="settings.xml"/><Relationship Id="rId9" Type="http://schemas.openxmlformats.org/officeDocument/2006/relationships/hyperlink" Target="https://www.csis.org/analysis/us-arms-transfer-policy-shaping-way-ahead" TargetMode="External"/><Relationship Id="rId14" Type="http://schemas.openxmlformats.org/officeDocument/2006/relationships/hyperlink" Target="http://www.globalpolicyjournal.com/blog/14/05/2015/pride-diplomats-why-npt-works" TargetMode="External"/><Relationship Id="rId22" Type="http://schemas.openxmlformats.org/officeDocument/2006/relationships/hyperlink" Target="http://ieet.org/index.php/IEET/more/Torres20160807" TargetMode="External"/><Relationship Id="rId27" Type="http://schemas.openxmlformats.org/officeDocument/2006/relationships/hyperlink" Target="http://www.metoffice.gov.uk/climate-change/guide/science/explained/feedbacks" TargetMode="External"/><Relationship Id="rId30" Type="http://schemas.openxmlformats.org/officeDocument/2006/relationships/hyperlink" Target="http://newscenter.lbl.gov/2015/02/25/co2-greenhouse-effect-increase/" TargetMode="External"/><Relationship Id="rId35" Type="http://schemas.openxmlformats.org/officeDocument/2006/relationships/hyperlink" Target="http://www.washingtontimes.com/news/2014/mar/13/chellaney-the-coming-era-of-water-wars/?page=all" TargetMode="External"/><Relationship Id="rId43" Type="http://schemas.openxmlformats.org/officeDocument/2006/relationships/hyperlink" Target="https://www.ozy.com/opinion/trumps-nonproliferation-policy-stalled-muddled-or-just-confused/89091" TargetMode="External"/><Relationship Id="rId48" Type="http://schemas.openxmlformats.org/officeDocument/2006/relationships/hyperlink" Target="http://www.nzherald.co.nz/nz/news/article.cfm?c_id=1&amp;objectid=11631840" TargetMode="External"/><Relationship Id="rId56" Type="http://schemas.openxmlformats.org/officeDocument/2006/relationships/hyperlink" Target="http://www.foreignaffairs.com/articles/66738/johan-bergenas/the-nuclear-domino-myth" TargetMode="External"/><Relationship Id="rId8" Type="http://schemas.openxmlformats.org/officeDocument/2006/relationships/hyperlink" Target="https://www.csis.org/analysis/us-arms-transfer-policy-shaping-way-ahead" TargetMode="External"/><Relationship Id="rId51" Type="http://schemas.openxmlformats.org/officeDocument/2006/relationships/hyperlink" Target="https://www.europeanleadershipnetwork.org/commentary/kill-the-npt-collapse-thesis/" TargetMode="External"/><Relationship Id="rId3" Type="http://schemas.openxmlformats.org/officeDocument/2006/relationships/styles" Target="styles.xml"/><Relationship Id="rId12" Type="http://schemas.openxmlformats.org/officeDocument/2006/relationships/hyperlink" Target="https://pulitzercenter.org/reporting/case-american-nuclear-leadership" TargetMode="External"/><Relationship Id="rId17" Type="http://schemas.openxmlformats.org/officeDocument/2006/relationships/hyperlink" Target="http://www.dfait-maeci.gc.ca/arms/nuclear/section05-en.asp?" TargetMode="External"/><Relationship Id="rId25" Type="http://schemas.openxmlformats.org/officeDocument/2006/relationships/hyperlink" Target="http://www.metoffice.gov.uk/climate-change/guide/science/explained/feedbacks" TargetMode="External"/><Relationship Id="rId33" Type="http://schemas.openxmlformats.org/officeDocument/2006/relationships/hyperlink" Target="https://www.theguardian.com/environment/2015/dec/03/nuclear-power-paves-the-only-viable-path-forward-on-climate-change" TargetMode="External"/><Relationship Id="rId38" Type="http://schemas.openxmlformats.org/officeDocument/2006/relationships/hyperlink" Target="http://www.foreignpolicy.com/articles/2013/04/29/what_china_and_russia_don_t_get_about_soft_power" TargetMode="External"/><Relationship Id="rId46" Type="http://schemas.openxmlformats.org/officeDocument/2006/relationships/hyperlink" Target="https://www.westernjournal.com/global-warming-myth-debunked-humans-minimal-impact-atmospheres-carbon-dioxide-climate/" TargetMode="External"/><Relationship Id="rId59" Type="http://schemas.openxmlformats.org/officeDocument/2006/relationships/hyperlink" Target="https://www.clingendael.nl/publication/states-motivations-acquire-or-forgo-nuclear-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878C3-982C-4340-AA97-A62E74686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625</TotalTime>
  <Pages>1</Pages>
  <Words>68642</Words>
  <Characters>391263</Characters>
  <Application>Microsoft Office Word</Application>
  <DocSecurity>0</DocSecurity>
  <Lines>3260</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280</cp:revision>
  <dcterms:created xsi:type="dcterms:W3CDTF">2019-07-05T18:56:00Z</dcterms:created>
  <dcterms:modified xsi:type="dcterms:W3CDTF">2019-07-07T01:54:00Z</dcterms:modified>
</cp:coreProperties>
</file>