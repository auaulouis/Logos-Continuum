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3118A2" w14:textId="141BDA30" w:rsidR="00A95652" w:rsidRDefault="001412C0" w:rsidP="00634125">
      <w:pPr>
        <w:pStyle w:val="Heading1"/>
      </w:pPr>
      <w:r>
        <w:t xml:space="preserve"> </w:t>
      </w:r>
      <w:r w:rsidR="00634125">
        <w:t>NEGATIVE</w:t>
      </w:r>
      <w:bookmarkStart w:id="0" w:name="_GoBack"/>
      <w:bookmarkEnd w:id="0"/>
    </w:p>
    <w:p w14:paraId="3546ED52" w14:textId="6C8D27E3" w:rsidR="00684C28" w:rsidRDefault="00684C28" w:rsidP="00684C28">
      <w:pPr>
        <w:pStyle w:val="Heading2"/>
      </w:pPr>
      <w:r>
        <w:t>*** SHELL</w:t>
      </w:r>
    </w:p>
    <w:p w14:paraId="271C3F08" w14:textId="1034B0F4" w:rsidR="00684C28" w:rsidRDefault="00684C28" w:rsidP="00684C28">
      <w:pPr>
        <w:pStyle w:val="Heading3"/>
      </w:pPr>
      <w:r>
        <w:t>1NC</w:t>
      </w:r>
    </w:p>
    <w:p w14:paraId="3718116E" w14:textId="5A728C48" w:rsidR="00E02884" w:rsidRDefault="00E02884" w:rsidP="00E02884">
      <w:pPr>
        <w:pStyle w:val="Heading4"/>
        <w:rPr>
          <w:u w:val="single"/>
        </w:rPr>
      </w:pPr>
      <w:r>
        <w:t>Debt-</w:t>
      </w:r>
      <w:r w:rsidR="001A2A78">
        <w:t>budget</w:t>
      </w:r>
      <w:r>
        <w:t xml:space="preserve"> framework is </w:t>
      </w:r>
      <w:r>
        <w:rPr>
          <w:u w:val="single"/>
        </w:rPr>
        <w:t>in place</w:t>
      </w:r>
      <w:r>
        <w:t xml:space="preserve"> – failure due to </w:t>
      </w:r>
      <w:r>
        <w:rPr>
          <w:u w:val="single"/>
        </w:rPr>
        <w:t>lack of time</w:t>
      </w:r>
      <w:r>
        <w:t xml:space="preserve"> and </w:t>
      </w:r>
      <w:r>
        <w:rPr>
          <w:u w:val="single"/>
        </w:rPr>
        <w:t>tight deadlines</w:t>
      </w:r>
      <w:r>
        <w:t xml:space="preserve"> kill the </w:t>
      </w:r>
      <w:r>
        <w:rPr>
          <w:u w:val="single"/>
        </w:rPr>
        <w:t>global economy</w:t>
      </w:r>
    </w:p>
    <w:p w14:paraId="3E322BED" w14:textId="4A50BD3D" w:rsidR="001A2A78" w:rsidRPr="001A2A78" w:rsidRDefault="001A2A78" w:rsidP="001A2A78">
      <w:r>
        <w:rPr>
          <w:rStyle w:val="Style13ptBold"/>
        </w:rPr>
        <w:t xml:space="preserve">Pramuk 6/19 </w:t>
      </w:r>
      <w:r w:rsidRPr="001A2A78">
        <w:t xml:space="preserve">---- Jacob, </w:t>
      </w:r>
      <w:r>
        <w:t xml:space="preserve">politics reporter for </w:t>
      </w:r>
      <w:r>
        <w:rPr>
          <w:i/>
          <w:iCs/>
        </w:rPr>
        <w:t>CNBC</w:t>
      </w:r>
      <w:r>
        <w:t xml:space="preserve">, B.A. in journalism and political science (Syracuse University), “Mnuchin Says Trump Wants to Keep Government Open as Washington Scrambles for Budget, Debt Deal,” </w:t>
      </w:r>
      <w:r>
        <w:rPr>
          <w:i/>
          <w:iCs/>
        </w:rPr>
        <w:t>CNBC</w:t>
      </w:r>
      <w:r>
        <w:t>, 2019, https://www.cnbc.com/2019/06/19/mnuchin-says-trump-wants-to-reach-spending-debt-ceiling-agreement.html</w:t>
      </w:r>
    </w:p>
    <w:p w14:paraId="4DA876A9" w14:textId="52DD00F8" w:rsidR="001A2A78" w:rsidRPr="001A2A78" w:rsidRDefault="001A2A78" w:rsidP="001A2A78"/>
    <w:p w14:paraId="73E267FD" w14:textId="77777777" w:rsidR="001A2A78" w:rsidRPr="00AA2B28" w:rsidRDefault="001A2A78" w:rsidP="001A2A78">
      <w:pPr>
        <w:rPr>
          <w:sz w:val="14"/>
        </w:rPr>
      </w:pPr>
      <w:r w:rsidRPr="00AA2B28">
        <w:rPr>
          <w:sz w:val="14"/>
        </w:rPr>
        <w:t xml:space="preserve">President Donald </w:t>
      </w:r>
      <w:r w:rsidRPr="00F2731D">
        <w:rPr>
          <w:rStyle w:val="StyleUnderline"/>
          <w:highlight w:val="cyan"/>
        </w:rPr>
        <w:t>Trump</w:t>
      </w:r>
      <w:r w:rsidRPr="00F2731D">
        <w:rPr>
          <w:sz w:val="14"/>
          <w:highlight w:val="cyan"/>
        </w:rPr>
        <w:t xml:space="preserve"> </w:t>
      </w:r>
      <w:r w:rsidRPr="00F2731D">
        <w:rPr>
          <w:rStyle w:val="Emphasis"/>
          <w:highlight w:val="cyan"/>
        </w:rPr>
        <w:t>wants to avoid</w:t>
      </w:r>
      <w:r w:rsidRPr="00AA2B28">
        <w:rPr>
          <w:rStyle w:val="Emphasis"/>
        </w:rPr>
        <w:t xml:space="preserve"> another </w:t>
      </w:r>
      <w:r w:rsidRPr="00F2731D">
        <w:rPr>
          <w:rStyle w:val="Emphasis"/>
          <w:highlight w:val="cyan"/>
        </w:rPr>
        <w:t>shutdown</w:t>
      </w:r>
      <w:r w:rsidRPr="00F2731D">
        <w:rPr>
          <w:sz w:val="14"/>
          <w:highlight w:val="cyan"/>
        </w:rPr>
        <w:t xml:space="preserve"> </w:t>
      </w:r>
      <w:r w:rsidRPr="00F2731D">
        <w:rPr>
          <w:rStyle w:val="StyleUnderline"/>
          <w:highlight w:val="cyan"/>
        </w:rPr>
        <w:t>as the White House and Congress</w:t>
      </w:r>
      <w:r w:rsidRPr="00AA2B28">
        <w:rPr>
          <w:sz w:val="14"/>
        </w:rPr>
        <w:t xml:space="preserve"> try to </w:t>
      </w:r>
      <w:r w:rsidRPr="00F2731D">
        <w:rPr>
          <w:rStyle w:val="Emphasis"/>
          <w:highlight w:val="cyan"/>
        </w:rPr>
        <w:t>scrape together a deal</w:t>
      </w:r>
      <w:r w:rsidRPr="00F2731D">
        <w:rPr>
          <w:sz w:val="14"/>
          <w:highlight w:val="cyan"/>
        </w:rPr>
        <w:t xml:space="preserve"> </w:t>
      </w:r>
      <w:r w:rsidRPr="00F2731D">
        <w:rPr>
          <w:rStyle w:val="StyleUnderline"/>
          <w:highlight w:val="cyan"/>
        </w:rPr>
        <w:t>to fund the government and raise the</w:t>
      </w:r>
      <w:r w:rsidRPr="00AA2B28">
        <w:rPr>
          <w:sz w:val="14"/>
        </w:rPr>
        <w:t xml:space="preserve"> U.S. </w:t>
      </w:r>
      <w:r w:rsidRPr="00F2731D">
        <w:rPr>
          <w:rStyle w:val="StyleUnderline"/>
          <w:highlight w:val="cyan"/>
        </w:rPr>
        <w:t>borrowing limit</w:t>
      </w:r>
      <w:r w:rsidRPr="00AA2B28">
        <w:rPr>
          <w:sz w:val="14"/>
        </w:rPr>
        <w:t xml:space="preserve">, Treasury Secretary Steven </w:t>
      </w:r>
      <w:r w:rsidRPr="00AA2B28">
        <w:rPr>
          <w:rStyle w:val="StyleUnderline"/>
        </w:rPr>
        <w:t>Mnuchin said</w:t>
      </w:r>
      <w:r w:rsidRPr="00AA2B28">
        <w:rPr>
          <w:sz w:val="14"/>
        </w:rPr>
        <w:t xml:space="preserve"> Wednesday.</w:t>
      </w:r>
    </w:p>
    <w:p w14:paraId="35471B43" w14:textId="77777777" w:rsidR="001A2A78" w:rsidRPr="00AA2B28" w:rsidRDefault="001A2A78" w:rsidP="001A2A78">
      <w:pPr>
        <w:rPr>
          <w:rStyle w:val="StyleUnderline"/>
        </w:rPr>
      </w:pPr>
      <w:r w:rsidRPr="00F2731D">
        <w:rPr>
          <w:rStyle w:val="StyleUnderline"/>
          <w:highlight w:val="cyan"/>
        </w:rPr>
        <w:t>If</w:t>
      </w:r>
      <w:r w:rsidRPr="00AA2B28">
        <w:rPr>
          <w:sz w:val="14"/>
        </w:rPr>
        <w:t xml:space="preserve"> the </w:t>
      </w:r>
      <w:r w:rsidRPr="00F2731D">
        <w:rPr>
          <w:rStyle w:val="StyleUnderline"/>
          <w:highlight w:val="cyan"/>
        </w:rPr>
        <w:t>Trump</w:t>
      </w:r>
      <w:r w:rsidRPr="00AA2B28">
        <w:rPr>
          <w:sz w:val="14"/>
        </w:rPr>
        <w:t xml:space="preserve"> administration </w:t>
      </w:r>
      <w:r w:rsidRPr="00F2731D">
        <w:rPr>
          <w:rStyle w:val="StyleUnderline"/>
          <w:highlight w:val="cyan"/>
        </w:rPr>
        <w:t>and Congress fail</w:t>
      </w:r>
      <w:r w:rsidRPr="00AA2B28">
        <w:rPr>
          <w:rStyle w:val="StyleUnderline"/>
        </w:rPr>
        <w:t xml:space="preserve"> to reach a spending agreement, </w:t>
      </w:r>
      <w:r w:rsidRPr="00F2731D">
        <w:rPr>
          <w:rStyle w:val="StyleUnderline"/>
          <w:highlight w:val="cyan"/>
        </w:rPr>
        <w:t xml:space="preserve">the White House will offer a </w:t>
      </w:r>
      <w:r w:rsidRPr="00F2731D">
        <w:rPr>
          <w:rStyle w:val="Emphasis"/>
          <w:highlight w:val="cyan"/>
        </w:rPr>
        <w:t>c</w:t>
      </w:r>
      <w:r w:rsidRPr="00AA2B28">
        <w:rPr>
          <w:sz w:val="14"/>
        </w:rPr>
        <w:t xml:space="preserve">ontinuing </w:t>
      </w:r>
      <w:r w:rsidRPr="00F2731D">
        <w:rPr>
          <w:rStyle w:val="Emphasis"/>
          <w:highlight w:val="cyan"/>
        </w:rPr>
        <w:t>r</w:t>
      </w:r>
      <w:r w:rsidRPr="00AA2B28">
        <w:rPr>
          <w:sz w:val="14"/>
        </w:rPr>
        <w:t xml:space="preserve">esolution </w:t>
      </w:r>
      <w:r w:rsidRPr="00F2731D">
        <w:rPr>
          <w:rStyle w:val="StyleUnderline"/>
          <w:highlight w:val="cyan"/>
        </w:rPr>
        <w:t>to keep the</w:t>
      </w:r>
      <w:r w:rsidRPr="00AA2B28">
        <w:rPr>
          <w:rStyle w:val="StyleUnderline"/>
        </w:rPr>
        <w:t xml:space="preserve"> </w:t>
      </w:r>
      <w:r w:rsidRPr="00F2731D">
        <w:rPr>
          <w:rStyle w:val="StyleUnderline"/>
          <w:highlight w:val="cyan"/>
        </w:rPr>
        <w:t>government funded</w:t>
      </w:r>
      <w:r w:rsidRPr="00AA2B28">
        <w:rPr>
          <w:sz w:val="14"/>
        </w:rPr>
        <w:t xml:space="preserve"> at its current levels for a year, </w:t>
      </w:r>
      <w:r w:rsidRPr="00AA2B28">
        <w:rPr>
          <w:rStyle w:val="StyleUnderline"/>
        </w:rPr>
        <w:t xml:space="preserve">he said. </w:t>
      </w:r>
      <w:r w:rsidRPr="00F2731D">
        <w:rPr>
          <w:rStyle w:val="StyleUnderline"/>
          <w:highlight w:val="cyan"/>
        </w:rPr>
        <w:t>The administration would</w:t>
      </w:r>
      <w:r w:rsidRPr="00AA2B28">
        <w:rPr>
          <w:rStyle w:val="StyleUnderline"/>
        </w:rPr>
        <w:t xml:space="preserve"> also </w:t>
      </w:r>
      <w:r w:rsidRPr="00F2731D">
        <w:rPr>
          <w:rStyle w:val="StyleUnderline"/>
          <w:highlight w:val="cyan"/>
        </w:rPr>
        <w:t>propose a one-year debt ceiling increase</w:t>
      </w:r>
      <w:r w:rsidRPr="00AA2B28">
        <w:rPr>
          <w:rStyle w:val="StyleUnderline"/>
        </w:rPr>
        <w:t>.</w:t>
      </w:r>
    </w:p>
    <w:p w14:paraId="10345E4E" w14:textId="77777777" w:rsidR="001A2A78" w:rsidRPr="00AA2B28" w:rsidRDefault="001A2A78" w:rsidP="001A2A78">
      <w:pPr>
        <w:rPr>
          <w:sz w:val="14"/>
        </w:rPr>
      </w:pPr>
      <w:r w:rsidRPr="00AA2B28">
        <w:rPr>
          <w:rStyle w:val="StyleUnderline"/>
        </w:rPr>
        <w:t>Mnuchin</w:t>
      </w:r>
      <w:r w:rsidRPr="00AA2B28">
        <w:rPr>
          <w:sz w:val="14"/>
        </w:rPr>
        <w:t xml:space="preserve"> made the comments to reporters after a meeting among White House officials and congressional leaders in House Speaker Nancy Pelosi’s office.</w:t>
      </w:r>
    </w:p>
    <w:p w14:paraId="702DBE55" w14:textId="77777777" w:rsidR="001A2A78" w:rsidRPr="00AA2B28" w:rsidRDefault="001A2A78" w:rsidP="001A2A78">
      <w:pPr>
        <w:rPr>
          <w:sz w:val="14"/>
        </w:rPr>
      </w:pPr>
      <w:r w:rsidRPr="00AA2B28">
        <w:rPr>
          <w:sz w:val="14"/>
        </w:rPr>
        <w:t xml:space="preserve">The Treasury secretary </w:t>
      </w:r>
      <w:r w:rsidRPr="00AA2B28">
        <w:rPr>
          <w:rStyle w:val="StyleUnderline"/>
        </w:rPr>
        <w:t>said lawmakers from</w:t>
      </w:r>
      <w:r w:rsidRPr="00AA2B28">
        <w:rPr>
          <w:sz w:val="14"/>
        </w:rPr>
        <w:t xml:space="preserve"> </w:t>
      </w:r>
      <w:r w:rsidRPr="00F2731D">
        <w:rPr>
          <w:rStyle w:val="Emphasis"/>
          <w:highlight w:val="cyan"/>
        </w:rPr>
        <w:t>both parties agreed</w:t>
      </w:r>
      <w:r w:rsidRPr="00AA2B28">
        <w:rPr>
          <w:sz w:val="14"/>
        </w:rPr>
        <w:t xml:space="preserve"> </w:t>
      </w:r>
      <w:r w:rsidRPr="00AA2B28">
        <w:rPr>
          <w:rStyle w:val="StyleUnderline"/>
        </w:rPr>
        <w:t xml:space="preserve">that </w:t>
      </w:r>
      <w:r w:rsidRPr="00F2731D">
        <w:rPr>
          <w:rStyle w:val="StyleUnderline"/>
          <w:highlight w:val="cyan"/>
        </w:rPr>
        <w:t>they needed to raise the debt ceiling</w:t>
      </w:r>
      <w:r w:rsidRPr="00AA2B28">
        <w:rPr>
          <w:rStyle w:val="StyleUnderline"/>
        </w:rPr>
        <w:t>. If Congress fails</w:t>
      </w:r>
      <w:r w:rsidRPr="00AA2B28">
        <w:rPr>
          <w:sz w:val="14"/>
        </w:rPr>
        <w:t xml:space="preserve"> to increase the borrowing limit, </w:t>
      </w:r>
      <w:r w:rsidRPr="00AA2B28">
        <w:rPr>
          <w:rStyle w:val="StyleUnderline"/>
        </w:rPr>
        <w:t xml:space="preserve">the U.S. could risk </w:t>
      </w:r>
      <w:r w:rsidRPr="00F2731D">
        <w:rPr>
          <w:rStyle w:val="StyleUnderline"/>
          <w:highlight w:val="cyan"/>
        </w:rPr>
        <w:t>default</w:t>
      </w:r>
      <w:r w:rsidRPr="00AA2B28">
        <w:rPr>
          <w:sz w:val="14"/>
        </w:rPr>
        <w:t xml:space="preserve"> on its debt — </w:t>
      </w:r>
      <w:r w:rsidRPr="00AA2B28">
        <w:rPr>
          <w:rStyle w:val="StyleUnderline"/>
        </w:rPr>
        <w:t xml:space="preserve">which </w:t>
      </w:r>
      <w:r w:rsidRPr="00F2731D">
        <w:rPr>
          <w:rStyle w:val="StyleUnderline"/>
          <w:highlight w:val="cyan"/>
        </w:rPr>
        <w:t>would</w:t>
      </w:r>
      <w:r w:rsidRPr="00AA2B28">
        <w:rPr>
          <w:rStyle w:val="StyleUnderline"/>
        </w:rPr>
        <w:t xml:space="preserve"> have </w:t>
      </w:r>
      <w:r w:rsidRPr="00F2731D">
        <w:rPr>
          <w:rStyle w:val="Emphasis"/>
          <w:highlight w:val="cyan"/>
        </w:rPr>
        <w:t>ripple</w:t>
      </w:r>
      <w:r w:rsidRPr="00AA2B28">
        <w:rPr>
          <w:rStyle w:val="Emphasis"/>
        </w:rPr>
        <w:t xml:space="preserve"> effects </w:t>
      </w:r>
      <w:r w:rsidRPr="00F2731D">
        <w:rPr>
          <w:rStyle w:val="Emphasis"/>
          <w:highlight w:val="cyan"/>
        </w:rPr>
        <w:t>through</w:t>
      </w:r>
      <w:r w:rsidRPr="00AA2B28">
        <w:rPr>
          <w:rStyle w:val="Emphasis"/>
        </w:rPr>
        <w:t xml:space="preserve">out </w:t>
      </w:r>
      <w:r w:rsidRPr="00F2731D">
        <w:rPr>
          <w:rStyle w:val="Emphasis"/>
          <w:highlight w:val="cyan"/>
        </w:rPr>
        <w:t>the global economy</w:t>
      </w:r>
      <w:r w:rsidRPr="00AA2B28">
        <w:rPr>
          <w:sz w:val="14"/>
        </w:rPr>
        <w:t xml:space="preserve">. The </w:t>
      </w:r>
      <w:r w:rsidRPr="00F2731D">
        <w:rPr>
          <w:rStyle w:val="StyleUnderline"/>
          <w:highlight w:val="cyan"/>
        </w:rPr>
        <w:t>Treasury could lose the ability to pay</w:t>
      </w:r>
      <w:r w:rsidRPr="00AA2B28">
        <w:rPr>
          <w:rStyle w:val="StyleUnderline"/>
        </w:rPr>
        <w:t xml:space="preserve"> its </w:t>
      </w:r>
      <w:r w:rsidRPr="00F2731D">
        <w:rPr>
          <w:rStyle w:val="StyleUnderline"/>
          <w:highlight w:val="cyan"/>
        </w:rPr>
        <w:t>bills</w:t>
      </w:r>
      <w:r w:rsidRPr="00F2731D">
        <w:rPr>
          <w:sz w:val="14"/>
          <w:highlight w:val="cyan"/>
        </w:rPr>
        <w:t xml:space="preserve"> </w:t>
      </w:r>
      <w:r w:rsidRPr="00F2731D">
        <w:rPr>
          <w:rStyle w:val="Emphasis"/>
          <w:highlight w:val="cyan"/>
        </w:rPr>
        <w:t>in</w:t>
      </w:r>
      <w:r w:rsidRPr="00AA2B28">
        <w:rPr>
          <w:rStyle w:val="Emphasis"/>
        </w:rPr>
        <w:t xml:space="preserve"> the coming </w:t>
      </w:r>
      <w:r w:rsidRPr="00F2731D">
        <w:rPr>
          <w:rStyle w:val="Emphasis"/>
          <w:highlight w:val="cyan"/>
        </w:rPr>
        <w:t>months</w:t>
      </w:r>
      <w:r w:rsidRPr="00AA2B28">
        <w:rPr>
          <w:sz w:val="14"/>
        </w:rPr>
        <w:t>.</w:t>
      </w:r>
    </w:p>
    <w:p w14:paraId="68E613C0" w14:textId="77777777" w:rsidR="001A2A78" w:rsidRPr="00AA2B28" w:rsidRDefault="001A2A78" w:rsidP="001A2A78">
      <w:pPr>
        <w:rPr>
          <w:rStyle w:val="StyleUnderline"/>
        </w:rPr>
      </w:pPr>
      <w:r w:rsidRPr="00AA2B28">
        <w:rPr>
          <w:sz w:val="14"/>
        </w:rPr>
        <w:t xml:space="preserve">During the meeting, </w:t>
      </w:r>
      <w:r w:rsidRPr="00F2731D">
        <w:rPr>
          <w:rStyle w:val="StyleUnderline"/>
          <w:highlight w:val="cyan"/>
        </w:rPr>
        <w:t>negotiators had a tougher time</w:t>
      </w:r>
      <w:r w:rsidRPr="00AA2B28">
        <w:rPr>
          <w:rStyle w:val="StyleUnderline"/>
        </w:rPr>
        <w:t xml:space="preserve"> coming to</w:t>
      </w:r>
      <w:r w:rsidRPr="00AA2B28">
        <w:rPr>
          <w:sz w:val="14"/>
        </w:rPr>
        <w:t xml:space="preserve"> an </w:t>
      </w:r>
      <w:r w:rsidRPr="00AA2B28">
        <w:rPr>
          <w:rStyle w:val="StyleUnderline"/>
        </w:rPr>
        <w:t>agree</w:t>
      </w:r>
      <w:r w:rsidRPr="00AA2B28">
        <w:rPr>
          <w:sz w:val="14"/>
        </w:rPr>
        <w:t xml:space="preserve">ment </w:t>
      </w:r>
      <w:r w:rsidRPr="00F2731D">
        <w:rPr>
          <w:rStyle w:val="StyleUnderline"/>
          <w:highlight w:val="cyan"/>
        </w:rPr>
        <w:t>on</w:t>
      </w:r>
      <w:r w:rsidRPr="00AA2B28">
        <w:rPr>
          <w:rStyle w:val="StyleUnderline"/>
        </w:rPr>
        <w:t xml:space="preserve"> spending </w:t>
      </w:r>
      <w:r w:rsidRPr="00F2731D">
        <w:rPr>
          <w:rStyle w:val="StyleUnderline"/>
          <w:highlight w:val="cyan"/>
        </w:rPr>
        <w:t>caps</w:t>
      </w:r>
      <w:r w:rsidRPr="00AA2B28">
        <w:rPr>
          <w:sz w:val="14"/>
        </w:rPr>
        <w:t xml:space="preserve">, according to multiple reports. </w:t>
      </w:r>
      <w:r w:rsidRPr="00F2731D">
        <w:rPr>
          <w:rStyle w:val="StyleUnderline"/>
          <w:highlight w:val="cyan"/>
        </w:rPr>
        <w:t>If officials</w:t>
      </w:r>
      <w:r w:rsidRPr="00AA2B28">
        <w:rPr>
          <w:rStyle w:val="StyleUnderline"/>
        </w:rPr>
        <w:t xml:space="preserve"> </w:t>
      </w:r>
      <w:r w:rsidRPr="00AA2B28">
        <w:rPr>
          <w:sz w:val="14"/>
        </w:rPr>
        <w:t xml:space="preserve">in Washington </w:t>
      </w:r>
      <w:r w:rsidRPr="00F2731D">
        <w:rPr>
          <w:rStyle w:val="StyleUnderline"/>
          <w:highlight w:val="cyan"/>
        </w:rPr>
        <w:t>cannot raise</w:t>
      </w:r>
      <w:r w:rsidRPr="00AA2B28">
        <w:rPr>
          <w:rStyle w:val="StyleUnderline"/>
        </w:rPr>
        <w:t xml:space="preserve"> those </w:t>
      </w:r>
      <w:r w:rsidRPr="00F2731D">
        <w:rPr>
          <w:rStyle w:val="StyleUnderline"/>
          <w:highlight w:val="cyan"/>
        </w:rPr>
        <w:t>limits, it could trigger</w:t>
      </w:r>
      <w:r w:rsidRPr="00AA2B28">
        <w:rPr>
          <w:rStyle w:val="StyleUnderline"/>
        </w:rPr>
        <w:t xml:space="preserve"> budget sequestration</w:t>
      </w:r>
      <w:r w:rsidRPr="00AA2B28">
        <w:rPr>
          <w:sz w:val="14"/>
        </w:rPr>
        <w:t xml:space="preserve"> — </w:t>
      </w:r>
      <w:r w:rsidRPr="00F2731D">
        <w:rPr>
          <w:rStyle w:val="Emphasis"/>
          <w:highlight w:val="cyan"/>
        </w:rPr>
        <w:t>significant</w:t>
      </w:r>
      <w:r w:rsidRPr="00AA2B28">
        <w:rPr>
          <w:sz w:val="14"/>
        </w:rPr>
        <w:t xml:space="preserve"> </w:t>
      </w:r>
      <w:r w:rsidRPr="00AA2B28">
        <w:rPr>
          <w:rStyle w:val="StyleUnderline"/>
        </w:rPr>
        <w:t xml:space="preserve">automatic </w:t>
      </w:r>
      <w:r w:rsidRPr="00F2731D">
        <w:rPr>
          <w:rStyle w:val="StyleUnderline"/>
          <w:highlight w:val="cyan"/>
        </w:rPr>
        <w:t>cuts</w:t>
      </w:r>
      <w:r w:rsidRPr="00AA2B28">
        <w:rPr>
          <w:rStyle w:val="StyleUnderline"/>
        </w:rPr>
        <w:t xml:space="preserve"> across government agencies.</w:t>
      </w:r>
    </w:p>
    <w:p w14:paraId="7B2E90BE" w14:textId="77777777" w:rsidR="001A2A78" w:rsidRPr="00AA2B28" w:rsidRDefault="001A2A78" w:rsidP="001A2A78">
      <w:pPr>
        <w:rPr>
          <w:sz w:val="14"/>
          <w:szCs w:val="14"/>
        </w:rPr>
      </w:pPr>
      <w:r w:rsidRPr="00AA2B28">
        <w:rPr>
          <w:sz w:val="14"/>
          <w:szCs w:val="14"/>
        </w:rPr>
        <w:t>Republicans said Democrats pushed for more nondefense spending Wednesday than they previously had, according to reports. Funding for the current fiscal year runs out Sept. 30.</w:t>
      </w:r>
    </w:p>
    <w:p w14:paraId="037B0031" w14:textId="32BE0AAC" w:rsidR="001A2A78" w:rsidRPr="00AA2B28" w:rsidRDefault="001A2A78" w:rsidP="001A2A78">
      <w:pPr>
        <w:rPr>
          <w:sz w:val="14"/>
        </w:rPr>
      </w:pPr>
      <w:r w:rsidRPr="00F2731D">
        <w:rPr>
          <w:rStyle w:val="StyleUnderline"/>
          <w:highlight w:val="cyan"/>
        </w:rPr>
        <w:t>Congress will have to beat</w:t>
      </w:r>
      <w:r w:rsidRPr="00F2731D">
        <w:rPr>
          <w:sz w:val="14"/>
          <w:highlight w:val="cyan"/>
        </w:rPr>
        <w:t xml:space="preserve"> </w:t>
      </w:r>
      <w:r w:rsidRPr="00F2731D">
        <w:rPr>
          <w:rStyle w:val="Emphasis"/>
          <w:highlight w:val="cyan"/>
        </w:rPr>
        <w:t>both</w:t>
      </w:r>
      <w:r w:rsidRPr="00AA2B28">
        <w:rPr>
          <w:sz w:val="14"/>
        </w:rPr>
        <w:t xml:space="preserve"> the budget and debt ceiling </w:t>
      </w:r>
      <w:r w:rsidRPr="00F2731D">
        <w:rPr>
          <w:rStyle w:val="StyleUnderline"/>
          <w:highlight w:val="cyan"/>
        </w:rPr>
        <w:t>deadlines, as Congress</w:t>
      </w:r>
      <w:r w:rsidRPr="00AA2B28">
        <w:rPr>
          <w:rStyle w:val="StyleUnderline"/>
        </w:rPr>
        <w:t xml:space="preserve"> typically </w:t>
      </w:r>
      <w:r w:rsidRPr="00F2731D">
        <w:rPr>
          <w:rStyle w:val="StyleUnderline"/>
          <w:highlight w:val="cyan"/>
        </w:rPr>
        <w:t>leaves</w:t>
      </w:r>
      <w:r w:rsidRPr="00AA2B28">
        <w:rPr>
          <w:sz w:val="14"/>
        </w:rPr>
        <w:t xml:space="preserve"> Washington </w:t>
      </w:r>
      <w:r w:rsidRPr="00F2731D">
        <w:rPr>
          <w:rStyle w:val="StyleUnderline"/>
          <w:highlight w:val="cyan"/>
        </w:rPr>
        <w:t>for</w:t>
      </w:r>
      <w:r w:rsidRPr="00AA2B28">
        <w:rPr>
          <w:sz w:val="14"/>
        </w:rPr>
        <w:t xml:space="preserve"> the month of </w:t>
      </w:r>
      <w:r w:rsidRPr="00F2731D">
        <w:rPr>
          <w:rStyle w:val="StyleUnderline"/>
          <w:highlight w:val="cyan"/>
        </w:rPr>
        <w:t>August. Failing</w:t>
      </w:r>
      <w:r w:rsidRPr="00AA2B28">
        <w:rPr>
          <w:rStyle w:val="StyleUnderline"/>
        </w:rPr>
        <w:t xml:space="preserve"> to address </w:t>
      </w:r>
      <w:r w:rsidRPr="00AA2B28">
        <w:rPr>
          <w:rStyle w:val="Emphasis"/>
        </w:rPr>
        <w:t>both</w:t>
      </w:r>
      <w:r w:rsidRPr="00AA2B28">
        <w:rPr>
          <w:rStyle w:val="StyleUnderline"/>
        </w:rPr>
        <w:t xml:space="preserve"> issues </w:t>
      </w:r>
      <w:r w:rsidRPr="00F2731D">
        <w:rPr>
          <w:rStyle w:val="StyleUnderline"/>
          <w:highlight w:val="cyan"/>
        </w:rPr>
        <w:t>could</w:t>
      </w:r>
      <w:r w:rsidRPr="00F2731D">
        <w:rPr>
          <w:sz w:val="14"/>
          <w:highlight w:val="cyan"/>
        </w:rPr>
        <w:t xml:space="preserve"> </w:t>
      </w:r>
      <w:r w:rsidRPr="00F2731D">
        <w:rPr>
          <w:rStyle w:val="Emphasis"/>
          <w:highlight w:val="cyan"/>
        </w:rPr>
        <w:t>wreak havoc</w:t>
      </w:r>
      <w:r w:rsidRPr="00AA2B28">
        <w:rPr>
          <w:rStyle w:val="Emphasis"/>
        </w:rPr>
        <w:t xml:space="preserve"> on the U.S. and global economies</w:t>
      </w:r>
      <w:r w:rsidRPr="00AA2B28">
        <w:rPr>
          <w:sz w:val="14"/>
        </w:rPr>
        <w:t>.</w:t>
      </w:r>
    </w:p>
    <w:p w14:paraId="5544A090" w14:textId="65BDEEDB" w:rsidR="005C4BDF" w:rsidRPr="00B243B3" w:rsidRDefault="005C4BDF" w:rsidP="005C4BDF">
      <w:pPr>
        <w:pStyle w:val="Heading4"/>
      </w:pPr>
      <w:r>
        <w:t xml:space="preserve">Chances of default are </w:t>
      </w:r>
      <w:r>
        <w:rPr>
          <w:u w:val="single"/>
        </w:rPr>
        <w:t>tiny</w:t>
      </w:r>
      <w:r>
        <w:t xml:space="preserve"> except for </w:t>
      </w:r>
      <w:r>
        <w:rPr>
          <w:u w:val="single"/>
        </w:rPr>
        <w:t>new fights</w:t>
      </w:r>
      <w:r>
        <w:t xml:space="preserve"> and </w:t>
      </w:r>
      <w:r>
        <w:rPr>
          <w:u w:val="single"/>
        </w:rPr>
        <w:t>lack of time</w:t>
      </w:r>
    </w:p>
    <w:p w14:paraId="44D0A681" w14:textId="77777777" w:rsidR="005C4BDF" w:rsidRPr="00236D80" w:rsidRDefault="005C4BDF" w:rsidP="005C4BDF">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139075D0" w14:textId="77777777" w:rsidR="005C4BDF" w:rsidRPr="007A5D37" w:rsidRDefault="005C4BDF" w:rsidP="005C4BDF"/>
    <w:p w14:paraId="280462F6" w14:textId="77777777" w:rsidR="005C4BDF" w:rsidRPr="008B2BF2" w:rsidRDefault="005C4BDF" w:rsidP="005C4BDF">
      <w:pPr>
        <w:rPr>
          <w:sz w:val="14"/>
        </w:rPr>
      </w:pPr>
      <w:r w:rsidRPr="008B2BF2">
        <w:rPr>
          <w:sz w:val="14"/>
        </w:rPr>
        <w:t xml:space="preserve">“I don’t think the markets are going to move in any material way until they get extraordinarily close to that outcome,” said Tony Roth, chief investment officer for Wilmington Trust. </w:t>
      </w:r>
      <w:r w:rsidRPr="00F43D1D">
        <w:rPr>
          <w:rStyle w:val="StyleUnderline"/>
        </w:rPr>
        <w:t xml:space="preserve">The </w:t>
      </w:r>
      <w:r w:rsidRPr="00F2731D">
        <w:rPr>
          <w:rStyle w:val="StyleUnderline"/>
          <w:highlight w:val="cyan"/>
        </w:rPr>
        <w:t>chance of</w:t>
      </w:r>
      <w:r w:rsidRPr="00F43D1D">
        <w:rPr>
          <w:rStyle w:val="StyleUnderline"/>
        </w:rPr>
        <w:t xml:space="preserve"> a </w:t>
      </w:r>
      <w:r w:rsidRPr="00F2731D">
        <w:rPr>
          <w:rStyle w:val="StyleUnderline"/>
          <w:highlight w:val="cyan"/>
        </w:rPr>
        <w:t>default</w:t>
      </w:r>
      <w:r w:rsidRPr="008B2BF2">
        <w:rPr>
          <w:sz w:val="14"/>
        </w:rPr>
        <w:t xml:space="preserve"> </w:t>
      </w:r>
      <w:r w:rsidRPr="00F2731D">
        <w:rPr>
          <w:rStyle w:val="Emphasis"/>
          <w:highlight w:val="cyan"/>
        </w:rPr>
        <w:t>should be tiny</w:t>
      </w:r>
      <w:r w:rsidRPr="00F2731D">
        <w:rPr>
          <w:sz w:val="14"/>
          <w:highlight w:val="cyan"/>
        </w:rPr>
        <w:t xml:space="preserve">, </w:t>
      </w:r>
      <w:r w:rsidRPr="00F2731D">
        <w:rPr>
          <w:rStyle w:val="StyleUnderline"/>
          <w:highlight w:val="cyan"/>
        </w:rPr>
        <w:t>except for</w:t>
      </w:r>
      <w:r w:rsidRPr="008B2BF2">
        <w:rPr>
          <w:sz w:val="14"/>
        </w:rPr>
        <w:t xml:space="preserve"> </w:t>
      </w:r>
      <w:r w:rsidRPr="008B2BF2">
        <w:rPr>
          <w:rStyle w:val="StyleUnderline"/>
        </w:rPr>
        <w:t>two factors:</w:t>
      </w:r>
      <w:r w:rsidRPr="008B2BF2">
        <w:rPr>
          <w:sz w:val="14"/>
        </w:rPr>
        <w:t xml:space="preserve"> </w:t>
      </w:r>
      <w:r w:rsidRPr="00F2731D">
        <w:rPr>
          <w:rStyle w:val="Emphasis"/>
          <w:highlight w:val="cyan"/>
        </w:rPr>
        <w:t>time and Trump</w:t>
      </w:r>
      <w:r w:rsidRPr="008B2BF2">
        <w:rPr>
          <w:sz w:val="14"/>
        </w:rPr>
        <w:t>.</w:t>
      </w:r>
    </w:p>
    <w:p w14:paraId="4B554C43" w14:textId="77777777" w:rsidR="005C4BDF" w:rsidRPr="008B2BF2" w:rsidRDefault="005C4BDF" w:rsidP="005C4BDF">
      <w:pPr>
        <w:rPr>
          <w:rStyle w:val="StyleUnderline"/>
        </w:rPr>
      </w:pPr>
      <w:r w:rsidRPr="00F2731D">
        <w:rPr>
          <w:rStyle w:val="StyleUnderline"/>
          <w:highlight w:val="cyan"/>
        </w:rPr>
        <w:t>Without pressure</w:t>
      </w:r>
      <w:r w:rsidRPr="00F43D1D">
        <w:rPr>
          <w:rStyle w:val="StyleUnderline"/>
        </w:rPr>
        <w:t xml:space="preserve"> in advance, </w:t>
      </w:r>
      <w:r w:rsidRPr="00F2731D">
        <w:rPr>
          <w:rStyle w:val="StyleUnderline"/>
          <w:highlight w:val="cyan"/>
        </w:rPr>
        <w:t>and there is</w:t>
      </w:r>
      <w:r w:rsidRPr="00F2731D">
        <w:rPr>
          <w:sz w:val="14"/>
          <w:highlight w:val="cyan"/>
        </w:rPr>
        <w:t xml:space="preserve"> </w:t>
      </w:r>
      <w:r w:rsidRPr="00F2731D">
        <w:rPr>
          <w:rStyle w:val="Emphasis"/>
          <w:highlight w:val="cyan"/>
        </w:rPr>
        <w:t>seldom</w:t>
      </w:r>
      <w:r w:rsidRPr="00F43D1D">
        <w:rPr>
          <w:rStyle w:val="Emphasis"/>
        </w:rPr>
        <w:t xml:space="preserve"> public </w:t>
      </w:r>
      <w:r w:rsidRPr="00F2731D">
        <w:rPr>
          <w:rStyle w:val="Emphasis"/>
          <w:highlight w:val="cyan"/>
        </w:rPr>
        <w:t>interest</w:t>
      </w:r>
      <w:r w:rsidRPr="00F2731D">
        <w:rPr>
          <w:sz w:val="14"/>
          <w:highlight w:val="cyan"/>
        </w:rPr>
        <w:t xml:space="preserve">, </w:t>
      </w:r>
      <w:r w:rsidRPr="00F2731D">
        <w:rPr>
          <w:rStyle w:val="StyleUnderline"/>
          <w:highlight w:val="cyan"/>
        </w:rPr>
        <w:t xml:space="preserve">Congress will do nothing </w:t>
      </w:r>
      <w:r w:rsidRPr="00F2731D">
        <w:rPr>
          <w:rStyle w:val="Emphasis"/>
          <w:highlight w:val="cyan"/>
        </w:rPr>
        <w:t>until it returns</w:t>
      </w:r>
      <w:r w:rsidRPr="008B2BF2">
        <w:rPr>
          <w:rStyle w:val="Emphasis"/>
        </w:rPr>
        <w:t xml:space="preserve"> from its August recess</w:t>
      </w:r>
      <w:r w:rsidRPr="008B2BF2">
        <w:rPr>
          <w:rStyle w:val="StyleUnderline"/>
        </w:rPr>
        <w:t>. “Probably in conjunction with whatever</w:t>
      </w:r>
      <w:r w:rsidRPr="008B2BF2">
        <w:t xml:space="preserve"> </w:t>
      </w:r>
      <w:r w:rsidRPr="00F43D1D">
        <w:rPr>
          <w:sz w:val="14"/>
        </w:rPr>
        <w:t xml:space="preserve">the government </w:t>
      </w:r>
      <w:r w:rsidRPr="008B2BF2">
        <w:rPr>
          <w:rStyle w:val="StyleUnderline"/>
        </w:rPr>
        <w:t>funding</w:t>
      </w:r>
      <w:r w:rsidRPr="00F43D1D">
        <w:rPr>
          <w:sz w:val="14"/>
        </w:rPr>
        <w:t xml:space="preserve"> that </w:t>
      </w:r>
      <w:r w:rsidRPr="008B2BF2">
        <w:rPr>
          <w:rStyle w:val="StyleUnderline"/>
        </w:rPr>
        <w:t xml:space="preserve">has to pass before September 30,” said Kumar, with </w:t>
      </w:r>
      <w:r w:rsidRPr="00F2731D">
        <w:rPr>
          <w:rStyle w:val="StyleUnderline"/>
          <w:highlight w:val="cyan"/>
        </w:rPr>
        <w:t>the additional need of a spending bill</w:t>
      </w:r>
      <w:r w:rsidRPr="008B2BF2">
        <w:rPr>
          <w:rStyle w:val="StyleUnderline"/>
        </w:rPr>
        <w:t xml:space="preserve"> </w:t>
      </w:r>
      <w:r w:rsidRPr="00F2731D">
        <w:rPr>
          <w:rStyle w:val="Emphasis"/>
          <w:highlight w:val="cyan"/>
        </w:rPr>
        <w:t>complicating the picture.</w:t>
      </w:r>
    </w:p>
    <w:p w14:paraId="225B7877" w14:textId="77777777" w:rsidR="005C4BDF" w:rsidRPr="008B2BF2" w:rsidRDefault="005C4BDF" w:rsidP="005C4BDF">
      <w:pPr>
        <w:rPr>
          <w:sz w:val="14"/>
        </w:rPr>
      </w:pPr>
      <w:r w:rsidRPr="00F2731D">
        <w:rPr>
          <w:rStyle w:val="StyleUnderline"/>
          <w:highlight w:val="cyan"/>
        </w:rPr>
        <w:t>Politics</w:t>
      </w:r>
      <w:r w:rsidRPr="00F2731D">
        <w:rPr>
          <w:sz w:val="14"/>
          <w:highlight w:val="cyan"/>
        </w:rPr>
        <w:t xml:space="preserve"> </w:t>
      </w:r>
      <w:r w:rsidRPr="00F2731D">
        <w:rPr>
          <w:rStyle w:val="Emphasis"/>
          <w:highlight w:val="cyan"/>
        </w:rPr>
        <w:t>could make things</w:t>
      </w:r>
      <w:r w:rsidRPr="008B2BF2">
        <w:rPr>
          <w:rStyle w:val="Emphasis"/>
        </w:rPr>
        <w:t xml:space="preserve"> even </w:t>
      </w:r>
      <w:r w:rsidRPr="00F2731D">
        <w:rPr>
          <w:rStyle w:val="Emphasis"/>
          <w:highlight w:val="cyan"/>
        </w:rPr>
        <w:t>muddier</w:t>
      </w:r>
      <w:r w:rsidRPr="008B2BF2">
        <w:rPr>
          <w:sz w:val="14"/>
        </w:rPr>
        <w:t>. With the “Democrats in charge of the House, some of the Republicans may think they have more to gain politically by pushing it to the wall and try to blame the House,” said Joe White, a professor of political science at Case Western Reserve University. “The Republicans think that the problem is spending and the public is on their side, or at least [they are] convinced, so there may be real interest on the Republican side in debt ceiling games. And who knows what the President’s preference is?”</w:t>
      </w:r>
    </w:p>
    <w:p w14:paraId="2A2923B4" w14:textId="77777777" w:rsidR="005C4BDF" w:rsidRPr="008B2BF2" w:rsidRDefault="005C4BDF" w:rsidP="005C4BDF">
      <w:pPr>
        <w:rPr>
          <w:sz w:val="14"/>
          <w:szCs w:val="14"/>
        </w:rPr>
      </w:pPr>
      <w:r w:rsidRPr="008B2BF2">
        <w:rPr>
          <w:sz w:val="14"/>
          <w:szCs w:val="14"/>
        </w:rPr>
        <w:t>In December 2018, when the House and Senate had reached a compromise on spending, the president refused to sign the bill because it didn’t include the funding he wanted for border security, including the wall. A previous immigration deal fell through at the last minute when issue hard-liners pulled Trump back.</w:t>
      </w:r>
    </w:p>
    <w:p w14:paraId="074B8C42" w14:textId="77777777" w:rsidR="005C4BDF" w:rsidRPr="008B2BF2" w:rsidRDefault="005C4BDF" w:rsidP="005C4BDF">
      <w:pPr>
        <w:rPr>
          <w:sz w:val="14"/>
          <w:szCs w:val="14"/>
        </w:rPr>
      </w:pPr>
      <w:r w:rsidRPr="008B2BF2">
        <w:rPr>
          <w:sz w:val="14"/>
          <w:szCs w:val="14"/>
        </w:rPr>
        <w:t>With House Democrats promising ongoing investigations, a deal could be harder to reach.</w:t>
      </w:r>
    </w:p>
    <w:p w14:paraId="7850679C" w14:textId="741990CC" w:rsidR="005C4BDF" w:rsidRDefault="005C4BDF" w:rsidP="005C4BDF">
      <w:r w:rsidRPr="00236D80">
        <w:t xml:space="preserve">But </w:t>
      </w:r>
      <w:r w:rsidRPr="008B2BF2">
        <w:rPr>
          <w:rStyle w:val="StyleUnderline"/>
        </w:rPr>
        <w:t xml:space="preserve">one things </w:t>
      </w:r>
      <w:r w:rsidRPr="008B2BF2">
        <w:rPr>
          <w:rStyle w:val="Emphasis"/>
        </w:rPr>
        <w:t>for sure</w:t>
      </w:r>
      <w:r w:rsidRPr="00236D80">
        <w:t xml:space="preserve">: </w:t>
      </w:r>
      <w:r w:rsidRPr="00F2731D">
        <w:rPr>
          <w:rStyle w:val="StyleUnderline"/>
          <w:highlight w:val="cyan"/>
        </w:rPr>
        <w:t>If Congress can’t agree</w:t>
      </w:r>
      <w:r w:rsidRPr="008B2BF2">
        <w:rPr>
          <w:rStyle w:val="StyleUnderline"/>
        </w:rPr>
        <w:t xml:space="preserve"> on a ceiling</w:t>
      </w:r>
      <w:r w:rsidRPr="00236D80">
        <w:t xml:space="preserve">, </w:t>
      </w:r>
      <w:r w:rsidRPr="00F2731D">
        <w:rPr>
          <w:rStyle w:val="Emphasis"/>
          <w:highlight w:val="cyan"/>
        </w:rPr>
        <w:t>the market will go through the floor</w:t>
      </w:r>
      <w:r w:rsidRPr="00F2731D">
        <w:rPr>
          <w:highlight w:val="cyan"/>
        </w:rPr>
        <w:t>.</w:t>
      </w:r>
    </w:p>
    <w:p w14:paraId="7AA07F95" w14:textId="36957A93" w:rsidR="00752E3D" w:rsidRPr="00752E3D" w:rsidRDefault="00752E3D" w:rsidP="00752E3D">
      <w:pPr>
        <w:pStyle w:val="Heading4"/>
        <w:rPr>
          <w:rFonts w:cs="Times New Roman"/>
        </w:rPr>
      </w:pPr>
      <w:r>
        <w:rPr>
          <w:rFonts w:cs="Times New Roman"/>
        </w:rPr>
        <w:t xml:space="preserve">Plan causes </w:t>
      </w:r>
      <w:r>
        <w:rPr>
          <w:rFonts w:cs="Times New Roman"/>
          <w:u w:val="single"/>
        </w:rPr>
        <w:t>massive fights</w:t>
      </w:r>
      <w:r>
        <w:rPr>
          <w:rFonts w:cs="Times New Roman"/>
        </w:rPr>
        <w:t xml:space="preserve"> </w:t>
      </w:r>
      <w:r w:rsidR="002B79BC">
        <w:rPr>
          <w:rFonts w:cs="Times New Roman"/>
        </w:rPr>
        <w:t>that</w:t>
      </w:r>
      <w:r>
        <w:rPr>
          <w:rFonts w:cs="Times New Roman"/>
        </w:rPr>
        <w:t xml:space="preserve"> </w:t>
      </w:r>
      <w:r w:rsidRPr="00752E3D">
        <w:rPr>
          <w:rFonts w:cs="Times New Roman"/>
          <w:u w:val="single"/>
        </w:rPr>
        <w:t>derail the debt ceiling</w:t>
      </w:r>
    </w:p>
    <w:p w14:paraId="4057324B" w14:textId="1F8C1B0B" w:rsidR="00752E3D" w:rsidRDefault="00752E3D" w:rsidP="00752E3D">
      <w:r w:rsidRPr="00523788">
        <w:rPr>
          <w:rStyle w:val="Style13ptBold"/>
        </w:rPr>
        <w:t xml:space="preserve">Aitken 13 </w:t>
      </w:r>
      <w:r w:rsidRPr="00523788">
        <w:t xml:space="preserve">(Aaron, Graduate student in International Affairs at @CU_NPSIA, “The Future of U.S.-Taiwan Arms Sales” </w:t>
      </w:r>
      <w:hyperlink r:id="rId6" w:history="1">
        <w:r w:rsidRPr="00523788">
          <w:rPr>
            <w:rStyle w:val="Hyperlink"/>
          </w:rPr>
          <w:t>http://ejournals.library.ualberta.ca/index.php/ps_sandbox/article/download/19032/14712</w:t>
        </w:r>
      </w:hyperlink>
      <w:r w:rsidRPr="00523788">
        <w:t>)</w:t>
      </w:r>
    </w:p>
    <w:p w14:paraId="6C314CEC" w14:textId="77777777" w:rsidR="00752E3D" w:rsidRPr="00523788" w:rsidRDefault="00752E3D" w:rsidP="00752E3D">
      <w:pPr>
        <w:rPr>
          <w:bCs/>
          <w:sz w:val="26"/>
        </w:rPr>
      </w:pPr>
    </w:p>
    <w:p w14:paraId="3A60E63B" w14:textId="77777777" w:rsidR="00752E3D" w:rsidRPr="00523788" w:rsidRDefault="00752E3D" w:rsidP="00752E3D">
      <w:pPr>
        <w:rPr>
          <w:sz w:val="16"/>
        </w:rPr>
      </w:pPr>
      <w:r w:rsidRPr="00F2731D">
        <w:rPr>
          <w:rStyle w:val="StyleUnderline"/>
          <w:highlight w:val="cyan"/>
        </w:rPr>
        <w:t>Abandoning Taiwan would</w:t>
      </w:r>
      <w:r w:rsidRPr="00523788">
        <w:rPr>
          <w:rStyle w:val="StyleUnderline"/>
        </w:rPr>
        <w:t>,</w:t>
      </w:r>
      <w:r w:rsidRPr="00523788">
        <w:rPr>
          <w:sz w:val="16"/>
        </w:rPr>
        <w:t xml:space="preserve"> however, </w:t>
      </w:r>
      <w:r w:rsidRPr="00523788">
        <w:rPr>
          <w:rStyle w:val="StyleUnderline"/>
        </w:rPr>
        <w:t xml:space="preserve">force the United States to overcome a number of challenging domestic obstacles. The most significant obstacle to halting arms sales is that it would </w:t>
      </w:r>
      <w:r w:rsidRPr="00F2731D">
        <w:rPr>
          <w:rStyle w:val="StyleUnderline"/>
          <w:highlight w:val="cyan"/>
        </w:rPr>
        <w:t>require</w:t>
      </w:r>
      <w:r w:rsidRPr="00523788">
        <w:rPr>
          <w:sz w:val="16"/>
        </w:rPr>
        <w:t xml:space="preserve"> ending or </w:t>
      </w:r>
      <w:r w:rsidRPr="00F2731D">
        <w:rPr>
          <w:rStyle w:val="StyleUnderline"/>
          <w:highlight w:val="cyan"/>
        </w:rPr>
        <w:t>modifying</w:t>
      </w:r>
      <w:r w:rsidRPr="00523788">
        <w:rPr>
          <w:rStyle w:val="StyleUnderline"/>
        </w:rPr>
        <w:t xml:space="preserve"> the </w:t>
      </w:r>
      <w:r w:rsidRPr="00F2731D">
        <w:rPr>
          <w:rStyle w:val="StyleUnderline"/>
          <w:highlight w:val="cyan"/>
        </w:rPr>
        <w:t>TRA</w:t>
      </w:r>
      <w:r w:rsidRPr="00523788">
        <w:rPr>
          <w:sz w:val="16"/>
        </w:rPr>
        <w:t xml:space="preserve">. As the TRA is a piece of domestic legislation, </w:t>
      </w:r>
      <w:r w:rsidRPr="00F2731D">
        <w:rPr>
          <w:rStyle w:val="StyleUnderline"/>
          <w:highlight w:val="cyan"/>
        </w:rPr>
        <w:t xml:space="preserve">this would </w:t>
      </w:r>
      <w:r w:rsidRPr="00F2731D">
        <w:rPr>
          <w:rStyle w:val="Emphasis"/>
          <w:highlight w:val="cyan"/>
        </w:rPr>
        <w:t>require the consent of Congress</w:t>
      </w:r>
      <w:r w:rsidRPr="00F2731D">
        <w:rPr>
          <w:sz w:val="16"/>
          <w:highlight w:val="cyan"/>
        </w:rPr>
        <w:t>.</w:t>
      </w:r>
      <w:r w:rsidRPr="00523788">
        <w:rPr>
          <w:sz w:val="16"/>
        </w:rPr>
        <w:t xml:space="preserve"> There are </w:t>
      </w:r>
      <w:r w:rsidRPr="00523788">
        <w:rPr>
          <w:rStyle w:val="StyleUnderline"/>
        </w:rPr>
        <w:t>two factors</w:t>
      </w:r>
      <w:r w:rsidRPr="00523788">
        <w:rPr>
          <w:sz w:val="16"/>
        </w:rPr>
        <w:t xml:space="preserve"> that </w:t>
      </w:r>
      <w:r w:rsidRPr="00523788">
        <w:rPr>
          <w:rStyle w:val="StyleUnderline"/>
        </w:rPr>
        <w:t>make this unlikely</w:t>
      </w:r>
      <w:r w:rsidRPr="00523788">
        <w:rPr>
          <w:sz w:val="16"/>
        </w:rPr>
        <w:t xml:space="preserve">. First, </w:t>
      </w:r>
      <w:r w:rsidRPr="00523788">
        <w:rPr>
          <w:rStyle w:val="StyleUnderline"/>
        </w:rPr>
        <w:t xml:space="preserve">the domestic </w:t>
      </w:r>
      <w:r w:rsidRPr="00F2731D">
        <w:rPr>
          <w:rStyle w:val="StyleUnderline"/>
          <w:highlight w:val="cyan"/>
        </w:rPr>
        <w:t>defense industry</w:t>
      </w:r>
      <w:r w:rsidRPr="00523788">
        <w:rPr>
          <w:sz w:val="16"/>
        </w:rPr>
        <w:t xml:space="preserve"> in the United States, which </w:t>
      </w:r>
      <w:r w:rsidRPr="005F4D81">
        <w:rPr>
          <w:rStyle w:val="StyleUnderline"/>
        </w:rPr>
        <w:t xml:space="preserve">has </w:t>
      </w:r>
      <w:r w:rsidRPr="00F2731D">
        <w:rPr>
          <w:rStyle w:val="StyleUnderline"/>
          <w:highlight w:val="cyan"/>
        </w:rPr>
        <w:t xml:space="preserve">a </w:t>
      </w:r>
      <w:r w:rsidRPr="00F2731D">
        <w:rPr>
          <w:rStyle w:val="Emphasis"/>
          <w:highlight w:val="cyan"/>
        </w:rPr>
        <w:t>powerful lobbying arm</w:t>
      </w:r>
      <w:r w:rsidRPr="00523788">
        <w:rPr>
          <w:sz w:val="16"/>
        </w:rPr>
        <w:t xml:space="preserve">, </w:t>
      </w:r>
      <w:r w:rsidRPr="00F2731D">
        <w:rPr>
          <w:rStyle w:val="StyleUnderline"/>
          <w:highlight w:val="cyan"/>
        </w:rPr>
        <w:t>has a vested interest in</w:t>
      </w:r>
      <w:r w:rsidRPr="00523788">
        <w:rPr>
          <w:rStyle w:val="StyleUnderline"/>
        </w:rPr>
        <w:t xml:space="preserve"> continuing </w:t>
      </w:r>
      <w:r w:rsidRPr="00F2731D">
        <w:rPr>
          <w:rStyle w:val="StyleUnderline"/>
          <w:highlight w:val="cyan"/>
        </w:rPr>
        <w:t>arms sales to Taiwan</w:t>
      </w:r>
      <w:r w:rsidRPr="00523788">
        <w:rPr>
          <w:sz w:val="16"/>
        </w:rPr>
        <w:t xml:space="preserve">. In the 2006-2009 period, Taiwan ranked fourth among global U.S. arms customers.29 As such, the </w:t>
      </w:r>
      <w:r w:rsidRPr="00523788">
        <w:rPr>
          <w:rStyle w:val="StyleUnderline"/>
        </w:rPr>
        <w:t>defense lobby</w:t>
      </w:r>
      <w:r w:rsidRPr="00523788">
        <w:rPr>
          <w:sz w:val="16"/>
        </w:rPr>
        <w:t xml:space="preserve"> has and </w:t>
      </w:r>
      <w:r w:rsidRPr="00523788">
        <w:rPr>
          <w:rStyle w:val="StyleUnderline"/>
        </w:rPr>
        <w:t>will likely continue to have a significant impact on Taiwanese policy</w:t>
      </w:r>
      <w:r w:rsidRPr="00523788">
        <w:rPr>
          <w:sz w:val="16"/>
        </w:rPr>
        <w:t xml:space="preserve"> within the United States. Perhaps </w:t>
      </w:r>
      <w:r w:rsidRPr="00523788">
        <w:rPr>
          <w:rStyle w:val="StyleUnderline"/>
        </w:rPr>
        <w:t>most famously</w:t>
      </w:r>
      <w:r w:rsidRPr="00523788">
        <w:rPr>
          <w:sz w:val="16"/>
        </w:rPr>
        <w:t xml:space="preserve">, both </w:t>
      </w:r>
      <w:r w:rsidRPr="00F2731D">
        <w:rPr>
          <w:rStyle w:val="StyleUnderline"/>
          <w:highlight w:val="cyan"/>
        </w:rPr>
        <w:t>Clinton and Bush</w:t>
      </w:r>
      <w:r w:rsidRPr="00523788">
        <w:rPr>
          <w:sz w:val="16"/>
        </w:rPr>
        <w:t xml:space="preserve"> Sr. </w:t>
      </w:r>
      <w:r w:rsidRPr="00F2731D">
        <w:rPr>
          <w:rStyle w:val="StyleUnderline"/>
          <w:highlight w:val="cyan"/>
        </w:rPr>
        <w:t>supported</w:t>
      </w:r>
      <w:r w:rsidRPr="00523788">
        <w:rPr>
          <w:rStyle w:val="StyleUnderline"/>
        </w:rPr>
        <w:t xml:space="preserve"> the </w:t>
      </w:r>
      <w:r w:rsidRPr="00F2731D">
        <w:rPr>
          <w:rStyle w:val="StyleUnderline"/>
          <w:highlight w:val="cyan"/>
        </w:rPr>
        <w:t>sale</w:t>
      </w:r>
      <w:r w:rsidRPr="00523788">
        <w:rPr>
          <w:sz w:val="16"/>
        </w:rPr>
        <w:t xml:space="preserve"> of F-16s to Taiwan in 1992 </w:t>
      </w:r>
      <w:r w:rsidRPr="00F2731D">
        <w:rPr>
          <w:rStyle w:val="StyleUnderline"/>
          <w:highlight w:val="cyan"/>
        </w:rPr>
        <w:t xml:space="preserve">in </w:t>
      </w:r>
      <w:r w:rsidRPr="00F2731D">
        <w:rPr>
          <w:rStyle w:val="Emphasis"/>
          <w:highlight w:val="cyan"/>
        </w:rPr>
        <w:t>hopes of winning votes</w:t>
      </w:r>
      <w:r w:rsidRPr="00523788">
        <w:rPr>
          <w:rStyle w:val="StyleUnderline"/>
        </w:rPr>
        <w:t xml:space="preserve"> by protecting the </w:t>
      </w:r>
      <w:r w:rsidRPr="00F2731D">
        <w:rPr>
          <w:rStyle w:val="StyleUnderline"/>
          <w:highlight w:val="cyan"/>
        </w:rPr>
        <w:t>defense industry</w:t>
      </w:r>
      <w:r w:rsidRPr="00523788">
        <w:rPr>
          <w:sz w:val="16"/>
        </w:rPr>
        <w:t xml:space="preserve">.30 Given the current tough economic circumstances in the U.S., </w:t>
      </w:r>
      <w:r w:rsidRPr="00523788">
        <w:rPr>
          <w:rStyle w:val="StyleUnderline"/>
        </w:rPr>
        <w:t xml:space="preserve">such a strategy will likely continue to </w:t>
      </w:r>
      <w:r w:rsidRPr="00F2731D">
        <w:rPr>
          <w:rStyle w:val="StyleUnderline"/>
          <w:highlight w:val="cyan"/>
        </w:rPr>
        <w:t>have</w:t>
      </w:r>
      <w:r w:rsidRPr="00523788">
        <w:rPr>
          <w:rStyle w:val="StyleUnderline"/>
        </w:rPr>
        <w:t xml:space="preserve"> </w:t>
      </w:r>
      <w:r w:rsidRPr="00F2731D">
        <w:rPr>
          <w:rStyle w:val="Emphasis"/>
          <w:highlight w:val="cyan"/>
        </w:rPr>
        <w:t>considerable appeal for lawmakers</w:t>
      </w:r>
      <w:r w:rsidRPr="00523788">
        <w:rPr>
          <w:rStyle w:val="Emphasis"/>
        </w:rPr>
        <w:t>,</w:t>
      </w:r>
      <w:r w:rsidRPr="00523788">
        <w:rPr>
          <w:rStyle w:val="StyleUnderline"/>
        </w:rPr>
        <w:t xml:space="preserve"> which defense lobbyists will be more than happy to point out</w:t>
      </w:r>
      <w:r w:rsidRPr="00523788">
        <w:rPr>
          <w:sz w:val="16"/>
        </w:rPr>
        <w:t xml:space="preserve">. Secondly, </w:t>
      </w:r>
      <w:r w:rsidRPr="00F2731D">
        <w:rPr>
          <w:rStyle w:val="StyleUnderline"/>
          <w:highlight w:val="cyan"/>
        </w:rPr>
        <w:t xml:space="preserve">Congress has had a </w:t>
      </w:r>
      <w:r w:rsidRPr="00F2731D">
        <w:rPr>
          <w:rStyle w:val="Emphasis"/>
          <w:highlight w:val="cyan"/>
        </w:rPr>
        <w:t>long-standing pro-Taiwanese stance</w:t>
      </w:r>
      <w:r w:rsidRPr="00523788">
        <w:rPr>
          <w:sz w:val="16"/>
        </w:rPr>
        <w:t xml:space="preserve">. In 2011, </w:t>
      </w:r>
      <w:r w:rsidRPr="005F4D81">
        <w:rPr>
          <w:rStyle w:val="StyleUnderline"/>
        </w:rPr>
        <w:t>a bipartisan group of over forty-five senators actively supported selling Taiwan new F-16</w:t>
      </w:r>
      <w:r w:rsidRPr="00523788">
        <w:rPr>
          <w:sz w:val="16"/>
        </w:rPr>
        <w:t xml:space="preserve"> C/D fighter craft.31 </w:t>
      </w:r>
      <w:r w:rsidRPr="00F2731D">
        <w:rPr>
          <w:rStyle w:val="StyleUnderline"/>
          <w:highlight w:val="cyan"/>
        </w:rPr>
        <w:t>Given the overwhelming pro-Taiwanese disposition</w:t>
      </w:r>
      <w:r w:rsidRPr="00523788">
        <w:rPr>
          <w:rStyle w:val="StyleUnderline"/>
        </w:rPr>
        <w:t xml:space="preserve"> of Congress, </w:t>
      </w:r>
      <w:r w:rsidRPr="005F4D81">
        <w:rPr>
          <w:rStyle w:val="StyleUnderline"/>
        </w:rPr>
        <w:t>ending</w:t>
      </w:r>
      <w:r w:rsidRPr="00523788">
        <w:rPr>
          <w:rStyle w:val="StyleUnderline"/>
        </w:rPr>
        <w:t xml:space="preserve"> or </w:t>
      </w:r>
      <w:r w:rsidRPr="00F2731D">
        <w:rPr>
          <w:rStyle w:val="StyleUnderline"/>
          <w:highlight w:val="cyan"/>
        </w:rPr>
        <w:t>modifying</w:t>
      </w:r>
      <w:r w:rsidRPr="00523788">
        <w:rPr>
          <w:rStyle w:val="StyleUnderline"/>
        </w:rPr>
        <w:t xml:space="preserve"> the </w:t>
      </w:r>
      <w:r w:rsidRPr="00F2731D">
        <w:rPr>
          <w:rStyle w:val="StyleUnderline"/>
          <w:highlight w:val="cyan"/>
        </w:rPr>
        <w:t>TRA would require</w:t>
      </w:r>
      <w:r w:rsidRPr="00523788">
        <w:rPr>
          <w:rStyle w:val="StyleUnderline"/>
        </w:rPr>
        <w:t xml:space="preserve"> the expenditure of </w:t>
      </w:r>
      <w:r w:rsidRPr="00F2731D">
        <w:rPr>
          <w:rStyle w:val="Emphasis"/>
          <w:highlight w:val="cyan"/>
        </w:rPr>
        <w:t>considerable political capital</w:t>
      </w:r>
      <w:r w:rsidRPr="00523788">
        <w:rPr>
          <w:rStyle w:val="StyleUnderline"/>
        </w:rPr>
        <w:t xml:space="preserve"> on behalf of the administration, and there seems to be no such inclination at this time</w:t>
      </w:r>
      <w:r w:rsidRPr="00523788">
        <w:rPr>
          <w:sz w:val="16"/>
        </w:rPr>
        <w:t>. Just as designed, the TRA essentially prevents the administration from unilaterally abandoning Taiwan under pressure from China.</w:t>
      </w:r>
    </w:p>
    <w:p w14:paraId="59CCAE43" w14:textId="77777777" w:rsidR="00395361" w:rsidRPr="003B53A6" w:rsidRDefault="00395361" w:rsidP="00395361">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1C46208D" w14:textId="77777777" w:rsidR="00395361" w:rsidRDefault="00395361" w:rsidP="00395361">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7" w:history="1">
        <w:r w:rsidRPr="008B0DCC">
          <w:rPr>
            <w:rStyle w:val="Hyperlink"/>
          </w:rPr>
          <w:t>https://jscholarship.library.jhu.edu/bitstream/handle/1774.2/37262/MANN-THESIS-2014.pdf</w:t>
        </w:r>
      </w:hyperlink>
    </w:p>
    <w:p w14:paraId="495B7D64" w14:textId="77777777" w:rsidR="00395361" w:rsidRPr="003B53A6" w:rsidRDefault="00395361" w:rsidP="00395361"/>
    <w:p w14:paraId="55E639B2" w14:textId="77777777" w:rsidR="00395361" w:rsidRDefault="00395361" w:rsidP="00395361">
      <w:pPr>
        <w:rPr>
          <w:sz w:val="14"/>
        </w:rPr>
      </w:pPr>
      <w:r w:rsidRPr="006F3CBE">
        <w:rPr>
          <w:sz w:val="14"/>
        </w:rPr>
        <w:t xml:space="preserve">The conclusions reached in this thesis demonstrate how </w:t>
      </w:r>
      <w:r w:rsidRPr="00F2731D">
        <w:rPr>
          <w:rStyle w:val="StyleUnderline"/>
          <w:highlight w:val="cyan"/>
        </w:rPr>
        <w:t>economic considerations</w:t>
      </w:r>
      <w:r w:rsidRPr="003B53A6">
        <w:rPr>
          <w:rStyle w:val="StyleUnderline"/>
        </w:rPr>
        <w:t xml:space="preserve"> within states </w:t>
      </w:r>
      <w:r w:rsidRPr="00F2731D">
        <w:rPr>
          <w:rStyle w:val="StyleUnderline"/>
          <w:highlight w:val="cyan"/>
        </w:rPr>
        <w:t xml:space="preserve">can figure </w:t>
      </w:r>
      <w:r w:rsidRPr="00F2731D">
        <w:rPr>
          <w:rStyle w:val="Emphasis"/>
          <w:highlight w:val="cyan"/>
        </w:rPr>
        <w:t>prominently into</w:t>
      </w:r>
      <w:r w:rsidRPr="003B53A6">
        <w:rPr>
          <w:rStyle w:val="Emphasis"/>
        </w:rPr>
        <w:t xml:space="preserve"> the calculus for </w:t>
      </w:r>
      <w:r w:rsidRPr="00F2731D">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F2731D">
        <w:rPr>
          <w:rStyle w:val="StyleUnderline"/>
          <w:highlight w:val="cyan"/>
        </w:rPr>
        <w:t>economic uncertainty</w:t>
      </w:r>
      <w:r w:rsidRPr="003B53A6">
        <w:rPr>
          <w:rStyle w:val="StyleUnderline"/>
        </w:rPr>
        <w:t xml:space="preserve"> and the inherent vulnerabilities within global financial markets </w:t>
      </w:r>
      <w:r w:rsidRPr="00F2731D">
        <w:rPr>
          <w:rStyle w:val="StyleUnderline"/>
          <w:highlight w:val="cyan"/>
        </w:rPr>
        <w:t>will present new challenges for national security</w:t>
      </w:r>
      <w:r w:rsidRPr="003B53A6">
        <w:rPr>
          <w:rStyle w:val="StyleUnderline"/>
        </w:rPr>
        <w:t xml:space="preserve">, </w:t>
      </w:r>
      <w:r w:rsidRPr="00F2731D">
        <w:rPr>
          <w:rStyle w:val="StyleUnderline"/>
          <w:highlight w:val="cyan"/>
        </w:rPr>
        <w:t>and</w:t>
      </w:r>
      <w:r w:rsidRPr="003B53A6">
        <w:rPr>
          <w:rStyle w:val="StyleUnderline"/>
        </w:rPr>
        <w:t xml:space="preserve"> provide developing </w:t>
      </w:r>
      <w:r w:rsidRPr="00F2731D">
        <w:rPr>
          <w:rStyle w:val="StyleUnderline"/>
          <w:highlight w:val="cyan"/>
        </w:rPr>
        <w:t>states new asymmetric options for balancing</w:t>
      </w:r>
      <w:r w:rsidRPr="003B53A6">
        <w:rPr>
          <w:rStyle w:val="StyleUnderline"/>
        </w:rPr>
        <w:t xml:space="preserve"> </w:t>
      </w:r>
      <w:r w:rsidRPr="00F2731D">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F2731D">
        <w:rPr>
          <w:rStyle w:val="StyleUnderline"/>
          <w:highlight w:val="cyan"/>
        </w:rPr>
        <w:t xml:space="preserve">likely to mature into </w:t>
      </w:r>
      <w:r w:rsidRPr="00F2731D">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F2731D">
        <w:rPr>
          <w:rStyle w:val="StyleUnderline"/>
          <w:highlight w:val="cyan"/>
        </w:rPr>
        <w:t>Rival states</w:t>
      </w:r>
      <w:r w:rsidRPr="003B53A6">
        <w:rPr>
          <w:rStyle w:val="StyleUnderline"/>
        </w:rPr>
        <w:t xml:space="preserve"> and non-state groups </w:t>
      </w:r>
      <w:r w:rsidRPr="00F2731D">
        <w:rPr>
          <w:rStyle w:val="StyleUnderline"/>
          <w:highlight w:val="cyan"/>
        </w:rPr>
        <w:t>may</w:t>
      </w:r>
      <w:r w:rsidRPr="003B53A6">
        <w:rPr>
          <w:rStyle w:val="StyleUnderline"/>
        </w:rPr>
        <w:t xml:space="preserve"> also </w:t>
      </w:r>
      <w:r w:rsidRPr="00F2731D">
        <w:rPr>
          <w:rStyle w:val="StyleUnderline"/>
          <w:highlight w:val="cyan"/>
        </w:rPr>
        <w:t xml:space="preserve">become </w:t>
      </w:r>
      <w:r w:rsidRPr="00F2731D">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F2731D">
        <w:rPr>
          <w:rStyle w:val="Emphasis"/>
          <w:highlight w:val="cyan"/>
        </w:rPr>
        <w:t>loose WMD</w:t>
      </w:r>
      <w:r w:rsidRPr="006F3CBE">
        <w:rPr>
          <w:sz w:val="14"/>
        </w:rPr>
        <w:t xml:space="preserve">, </w:t>
      </w:r>
      <w:r w:rsidRPr="003B53A6">
        <w:rPr>
          <w:rStyle w:val="StyleUnderline"/>
        </w:rPr>
        <w:t xml:space="preserve">resulting from poor security, </w:t>
      </w:r>
      <w:r w:rsidRPr="00F2731D">
        <w:rPr>
          <w:rStyle w:val="StyleUnderline"/>
          <w:highlight w:val="cyan"/>
        </w:rPr>
        <w:t>can</w:t>
      </w:r>
      <w:r w:rsidRPr="003B53A6">
        <w:rPr>
          <w:rStyle w:val="StyleUnderline"/>
        </w:rPr>
        <w:t xml:space="preserve"> also </w:t>
      </w:r>
      <w:r w:rsidRPr="00F2731D">
        <w:rPr>
          <w:rStyle w:val="StyleUnderline"/>
          <w:highlight w:val="cyan"/>
        </w:rPr>
        <w:t>pose a threat to</w:t>
      </w:r>
      <w:r w:rsidRPr="003B53A6">
        <w:rPr>
          <w:rStyle w:val="StyleUnderline"/>
        </w:rPr>
        <w:t xml:space="preserve"> U.S. national </w:t>
      </w:r>
      <w:r w:rsidRPr="00F2731D">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F2731D">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F2731D">
        <w:rPr>
          <w:rStyle w:val="StyleUnderline"/>
          <w:highlight w:val="cyan"/>
        </w:rPr>
        <w:t>vulnerabilities within</w:t>
      </w:r>
      <w:r w:rsidRPr="003B53A6">
        <w:rPr>
          <w:rStyle w:val="StyleUnderline"/>
        </w:rPr>
        <w:t xml:space="preserve"> the global financial </w:t>
      </w:r>
      <w:r w:rsidRPr="00F2731D">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F2731D">
        <w:rPr>
          <w:rStyle w:val="StyleUnderline"/>
          <w:highlight w:val="cyan"/>
        </w:rPr>
        <w:t>opportunities to</w:t>
      </w:r>
      <w:r w:rsidRPr="003B53A6">
        <w:rPr>
          <w:rStyle w:val="StyleUnderline"/>
        </w:rPr>
        <w:t xml:space="preserve"> disrupt global finance and perhaps </w:t>
      </w:r>
      <w:r w:rsidRPr="00F2731D">
        <w:rPr>
          <w:rStyle w:val="StyleUnderline"/>
          <w:highlight w:val="cyan"/>
        </w:rPr>
        <w:t>weaken America’s status</w:t>
      </w:r>
      <w:r w:rsidRPr="006F3CBE">
        <w:rPr>
          <w:sz w:val="14"/>
        </w:rPr>
        <w:t xml:space="preserve">. </w:t>
      </w:r>
    </w:p>
    <w:p w14:paraId="1B42D798" w14:textId="5EC06011" w:rsidR="00104861" w:rsidRDefault="00104861" w:rsidP="00104861">
      <w:pPr>
        <w:pStyle w:val="Heading2"/>
      </w:pPr>
      <w:r>
        <w:t>*** UNIQUENESS</w:t>
      </w:r>
    </w:p>
    <w:p w14:paraId="1C294B2F" w14:textId="40854C35" w:rsidR="000E28E6" w:rsidRDefault="000E28E6" w:rsidP="00312ED2">
      <w:pPr>
        <w:pStyle w:val="Heading3"/>
      </w:pPr>
      <w:r>
        <w:t>Thumpers---A2: Arms Sales Fights</w:t>
      </w:r>
    </w:p>
    <w:p w14:paraId="2E27C77C" w14:textId="18EA8C40" w:rsidR="00B8482B" w:rsidRPr="00B8482B" w:rsidRDefault="000E28E6" w:rsidP="00B8482B">
      <w:pPr>
        <w:pStyle w:val="Heading4"/>
        <w:rPr>
          <w:u w:val="single"/>
        </w:rPr>
      </w:pPr>
      <w:r>
        <w:t xml:space="preserve">Arms sales fights are </w:t>
      </w:r>
      <w:r w:rsidRPr="000E28E6">
        <w:rPr>
          <w:u w:val="single"/>
        </w:rPr>
        <w:t>sequenced after</w:t>
      </w:r>
      <w:r>
        <w:t xml:space="preserve"> the spending debate</w:t>
      </w:r>
      <w:r w:rsidR="00B8482B">
        <w:t xml:space="preserve"> – plan’s insertion </w:t>
      </w:r>
      <w:r w:rsidR="00B8482B">
        <w:rPr>
          <w:u w:val="single"/>
        </w:rPr>
        <w:t>changes that</w:t>
      </w:r>
    </w:p>
    <w:p w14:paraId="58E4A5AB" w14:textId="77777777" w:rsidR="000E28E6" w:rsidRPr="006C3E30" w:rsidRDefault="000E28E6" w:rsidP="000E28E6">
      <w:r>
        <w:rPr>
          <w:rStyle w:val="Style13ptBold"/>
        </w:rPr>
        <w:t xml:space="preserve">Davis and Cochrane 6/19 </w:t>
      </w:r>
      <w:r w:rsidRPr="006C3E30">
        <w:t>---- Julie Hirschfeld Davis is</w:t>
      </w:r>
      <w:r>
        <w:t xml:space="preserve"> a White House Correspondent with the </w:t>
      </w:r>
      <w:r>
        <w:rPr>
          <w:i/>
          <w:iCs/>
        </w:rPr>
        <w:t>New York Times</w:t>
      </w:r>
      <w:r>
        <w:t xml:space="preserve"> and a B.A. in Ethics, Politics and Economics (Yale University)</w:t>
      </w:r>
      <w:r w:rsidRPr="006C3E30">
        <w:t xml:space="preserve">, Emily Cochrane is </w:t>
      </w:r>
      <w:r>
        <w:t xml:space="preserve">a Congressional Reporter for the </w:t>
      </w:r>
      <w:r>
        <w:rPr>
          <w:i/>
          <w:iCs/>
        </w:rPr>
        <w:t>New York Times</w:t>
      </w:r>
      <w:r>
        <w:t xml:space="preserve"> and a B.S. in journalism (University of Florida), “House Moves Forward With Spending Bills as Congress Grapples With Looming Fiscal Deadlines,” 2019, </w:t>
      </w:r>
      <w:r>
        <w:rPr>
          <w:i/>
          <w:iCs/>
        </w:rPr>
        <w:t>New York Times</w:t>
      </w:r>
      <w:r>
        <w:t>, https://www.nytimes.com/2019/06/19/us/politics/house-spending-bills.html</w:t>
      </w:r>
    </w:p>
    <w:p w14:paraId="56B474A0" w14:textId="77777777" w:rsidR="000E28E6" w:rsidRPr="006C3E30" w:rsidRDefault="000E28E6" w:rsidP="000E28E6"/>
    <w:p w14:paraId="63EB005B" w14:textId="77777777" w:rsidR="000E28E6" w:rsidRPr="000E28E6" w:rsidRDefault="000E28E6" w:rsidP="000E28E6">
      <w:pPr>
        <w:rPr>
          <w:sz w:val="14"/>
        </w:rPr>
      </w:pPr>
      <w:r w:rsidRPr="000E28E6">
        <w:rPr>
          <w:rStyle w:val="StyleUnderline"/>
        </w:rPr>
        <w:t>Senior Democratic officials</w:t>
      </w:r>
      <w:r w:rsidRPr="000E28E6">
        <w:rPr>
          <w:sz w:val="14"/>
        </w:rPr>
        <w:t xml:space="preserve"> said they had offered no new proposals on spending levels during the session, but had </w:t>
      </w:r>
      <w:r w:rsidRPr="000E28E6">
        <w:rPr>
          <w:rStyle w:val="StyleUnderline"/>
        </w:rPr>
        <w:t>noted</w:t>
      </w:r>
      <w:r w:rsidRPr="000E28E6">
        <w:rPr>
          <w:sz w:val="14"/>
        </w:rPr>
        <w:t xml:space="preserve"> that </w:t>
      </w:r>
      <w:r w:rsidRPr="000E28E6">
        <w:rPr>
          <w:rStyle w:val="StyleUnderline"/>
        </w:rPr>
        <w:t>the House had written and begun passing its appropriations bills</w:t>
      </w:r>
      <w:r w:rsidRPr="000E28E6">
        <w:rPr>
          <w:sz w:val="14"/>
        </w:rPr>
        <w:t>, which added up to $647 billion in domestic spending.</w:t>
      </w:r>
    </w:p>
    <w:p w14:paraId="5579EC90" w14:textId="77777777" w:rsidR="000E28E6" w:rsidRPr="000E28E6" w:rsidRDefault="000E28E6" w:rsidP="000E28E6">
      <w:pPr>
        <w:rPr>
          <w:sz w:val="14"/>
          <w:szCs w:val="14"/>
        </w:rPr>
      </w:pPr>
      <w:r w:rsidRPr="000E28E6">
        <w:rPr>
          <w:sz w:val="14"/>
          <w:szCs w:val="14"/>
        </w:rPr>
        <w:t>The first package of those bills, approved on Wednesday, outlines funding for the Defense, Education and State Departments, and other federal agencies, totaling about 75 percent of the government. It serves as a statement of policy priorities by a Democratic majority that has struggled to move any of its marquee initiatives beyond the doorstep of the Republican-controlled Senate. A number of the provisions directly contradict policies pursued by the Trump administration.</w:t>
      </w:r>
    </w:p>
    <w:p w14:paraId="45AB59AD" w14:textId="77777777" w:rsidR="000E28E6" w:rsidRPr="000E28E6" w:rsidRDefault="000E28E6" w:rsidP="000E28E6">
      <w:pPr>
        <w:rPr>
          <w:sz w:val="14"/>
        </w:rPr>
      </w:pPr>
      <w:r w:rsidRPr="00F2731D">
        <w:rPr>
          <w:rStyle w:val="StyleUnderline"/>
          <w:highlight w:val="cyan"/>
        </w:rPr>
        <w:t>Nestled in the</w:t>
      </w:r>
      <w:r w:rsidRPr="000E28E6">
        <w:rPr>
          <w:sz w:val="14"/>
        </w:rPr>
        <w:t xml:space="preserve"> nearly $983 billion </w:t>
      </w:r>
      <w:r w:rsidRPr="00F2731D">
        <w:rPr>
          <w:rStyle w:val="StyleUnderline"/>
          <w:highlight w:val="cyan"/>
        </w:rPr>
        <w:t>spending package are provisions that</w:t>
      </w:r>
      <w:r w:rsidRPr="000E28E6">
        <w:rPr>
          <w:sz w:val="14"/>
        </w:rPr>
        <w:t xml:space="preserve"> would prevent the Pentagon from using funds to enforce a ban against transgender service members, prevent the State Department from spending money at Trump properties, </w:t>
      </w:r>
      <w:r w:rsidRPr="00F2731D">
        <w:rPr>
          <w:rStyle w:val="StyleUnderline"/>
          <w:highlight w:val="cyan"/>
        </w:rPr>
        <w:t>stop funding</w:t>
      </w:r>
      <w:r w:rsidRPr="000E28E6">
        <w:rPr>
          <w:rStyle w:val="StyleUnderline"/>
        </w:rPr>
        <w:t xml:space="preserve"> from being used on </w:t>
      </w:r>
      <w:r w:rsidRPr="00F2731D">
        <w:rPr>
          <w:rStyle w:val="StyleUnderline"/>
          <w:highlight w:val="cyan"/>
        </w:rPr>
        <w:t>armed sales without congress</w:t>
      </w:r>
      <w:r w:rsidRPr="000E28E6">
        <w:rPr>
          <w:rStyle w:val="StyleUnderline"/>
        </w:rPr>
        <w:t>ional approval</w:t>
      </w:r>
      <w:r w:rsidRPr="000E28E6">
        <w:rPr>
          <w:sz w:val="14"/>
        </w:rPr>
        <w:t>, and prohibit restrictions on fetal tissue research.</w:t>
      </w:r>
    </w:p>
    <w:p w14:paraId="57A500AA" w14:textId="77777777" w:rsidR="000E28E6" w:rsidRPr="000E28E6" w:rsidRDefault="000E28E6" w:rsidP="000E28E6">
      <w:pPr>
        <w:rPr>
          <w:sz w:val="14"/>
          <w:szCs w:val="14"/>
        </w:rPr>
      </w:pPr>
      <w:r w:rsidRPr="000E28E6">
        <w:rPr>
          <w:sz w:val="14"/>
          <w:szCs w:val="14"/>
        </w:rPr>
        <w:t>It also repeals the authorization of military force passed after the Sept. 11, 2001, attacks, which granted Congress’s blessing to use military force only against nations, groups or individuals responsible for the attacks, and has been invoked for a wide array of military operations since, including in Iraq and Afghanistan. Passage of the provision is the culmination of a yearslong debate over whether to curtail the president’s war powers that has heated up in recent months.</w:t>
      </w:r>
    </w:p>
    <w:p w14:paraId="4C8CA81F" w14:textId="12A80F33" w:rsidR="000E28E6" w:rsidRDefault="000E28E6" w:rsidP="000E28E6">
      <w:pPr>
        <w:rPr>
          <w:sz w:val="14"/>
        </w:rPr>
      </w:pPr>
      <w:r w:rsidRPr="00F2731D">
        <w:rPr>
          <w:rStyle w:val="Emphasis"/>
          <w:highlight w:val="cyan"/>
        </w:rPr>
        <w:t>But</w:t>
      </w:r>
      <w:r w:rsidRPr="00F2731D">
        <w:rPr>
          <w:sz w:val="14"/>
          <w:highlight w:val="cyan"/>
        </w:rPr>
        <w:t xml:space="preserve"> </w:t>
      </w:r>
      <w:r w:rsidRPr="00F2731D">
        <w:rPr>
          <w:rStyle w:val="StyleUnderline"/>
          <w:highlight w:val="cyan"/>
        </w:rPr>
        <w:t>before lawmakers can</w:t>
      </w:r>
      <w:r w:rsidRPr="000E28E6">
        <w:rPr>
          <w:rStyle w:val="StyleUnderline"/>
        </w:rPr>
        <w:t xml:space="preserve"> begin to </w:t>
      </w:r>
      <w:r w:rsidRPr="00F2731D">
        <w:rPr>
          <w:rStyle w:val="StyleUnderline"/>
          <w:highlight w:val="cyan"/>
        </w:rPr>
        <w:t>negotiate</w:t>
      </w:r>
      <w:r w:rsidRPr="000E28E6">
        <w:rPr>
          <w:rStyle w:val="StyleUnderline"/>
        </w:rPr>
        <w:t xml:space="preserve"> on </w:t>
      </w:r>
      <w:r w:rsidRPr="00F2731D">
        <w:rPr>
          <w:rStyle w:val="StyleUnderline"/>
          <w:highlight w:val="cyan"/>
        </w:rPr>
        <w:t>that</w:t>
      </w:r>
      <w:r w:rsidRPr="000E28E6">
        <w:rPr>
          <w:rStyle w:val="StyleUnderline"/>
        </w:rPr>
        <w:t xml:space="preserve"> issue</w:t>
      </w:r>
      <w:r w:rsidRPr="000E28E6">
        <w:rPr>
          <w:sz w:val="14"/>
        </w:rPr>
        <w:t xml:space="preserve"> </w:t>
      </w:r>
      <w:r w:rsidRPr="00F2731D">
        <w:rPr>
          <w:rStyle w:val="Emphasis"/>
          <w:highlight w:val="cyan"/>
        </w:rPr>
        <w:t>or any of the</w:t>
      </w:r>
      <w:r w:rsidRPr="000E28E6">
        <w:rPr>
          <w:rStyle w:val="Emphasis"/>
        </w:rPr>
        <w:t xml:space="preserve"> 12 </w:t>
      </w:r>
      <w:r w:rsidRPr="00F2731D">
        <w:rPr>
          <w:rStyle w:val="Emphasis"/>
          <w:highlight w:val="cyan"/>
        </w:rPr>
        <w:t>spending bills</w:t>
      </w:r>
      <w:r w:rsidRPr="000E28E6">
        <w:rPr>
          <w:rStyle w:val="Emphasis"/>
        </w:rPr>
        <w:t xml:space="preserve"> to fund the government</w:t>
      </w:r>
      <w:r w:rsidRPr="000E28E6">
        <w:rPr>
          <w:sz w:val="14"/>
        </w:rPr>
        <w:t xml:space="preserve"> into 2020</w:t>
      </w:r>
      <w:r w:rsidRPr="000E28E6">
        <w:rPr>
          <w:rStyle w:val="StyleUnderline"/>
        </w:rPr>
        <w:t xml:space="preserve">, the White House and </w:t>
      </w:r>
      <w:r w:rsidRPr="00F2731D">
        <w:rPr>
          <w:rStyle w:val="StyleUnderline"/>
          <w:highlight w:val="cyan"/>
        </w:rPr>
        <w:t>congress</w:t>
      </w:r>
      <w:r w:rsidRPr="000E28E6">
        <w:rPr>
          <w:rStyle w:val="StyleUnderline"/>
        </w:rPr>
        <w:t xml:space="preserve">ional leaders </w:t>
      </w:r>
      <w:r w:rsidRPr="00F2731D">
        <w:rPr>
          <w:rStyle w:val="StyleUnderline"/>
          <w:highlight w:val="cyan"/>
        </w:rPr>
        <w:t>must reach the broader spending agreement</w:t>
      </w:r>
      <w:r w:rsidRPr="000E28E6">
        <w:rPr>
          <w:rStyle w:val="StyleUnderline"/>
        </w:rPr>
        <w:t xml:space="preserve"> to prevent</w:t>
      </w:r>
      <w:r w:rsidRPr="000E28E6">
        <w:rPr>
          <w:sz w:val="14"/>
        </w:rPr>
        <w:t xml:space="preserve"> strict spending cuts, known as </w:t>
      </w:r>
      <w:r w:rsidRPr="000E28E6">
        <w:rPr>
          <w:rStyle w:val="StyleUnderline"/>
        </w:rPr>
        <w:t>the sequester</w:t>
      </w:r>
      <w:r w:rsidRPr="000E28E6">
        <w:rPr>
          <w:sz w:val="14"/>
        </w:rPr>
        <w:t>, from taking effect across every government program.</w:t>
      </w:r>
    </w:p>
    <w:p w14:paraId="5F43A47B" w14:textId="4A0425C1" w:rsidR="00312ED2" w:rsidRDefault="00312ED2" w:rsidP="00312ED2">
      <w:pPr>
        <w:pStyle w:val="Heading3"/>
      </w:pPr>
      <w:r>
        <w:t>Thumpers---A2: Investigations</w:t>
      </w:r>
    </w:p>
    <w:p w14:paraId="6C1A1C40" w14:textId="6B772E0D" w:rsidR="005E5FD9" w:rsidRPr="005E5FD9" w:rsidRDefault="0082125F" w:rsidP="005E5FD9">
      <w:pPr>
        <w:pStyle w:val="Heading4"/>
        <w:rPr>
          <w:b w:val="0"/>
          <w:bCs/>
        </w:rPr>
      </w:pPr>
      <w:r>
        <w:t xml:space="preserve">Investigations </w:t>
      </w:r>
      <w:r>
        <w:rPr>
          <w:u w:val="single"/>
        </w:rPr>
        <w:t>don’t thump</w:t>
      </w:r>
      <w:r w:rsidR="005E5FD9">
        <w:t xml:space="preserve"> – </w:t>
      </w:r>
      <w:r w:rsidR="005E5FD9">
        <w:rPr>
          <w:b w:val="0"/>
          <w:bCs/>
        </w:rPr>
        <w:t>Trump’s delay strategy is failing, investigations are moving fast, and it’s absurd to say that Congress can</w:t>
      </w:r>
      <w:r w:rsidR="008E5917">
        <w:rPr>
          <w:b w:val="0"/>
          <w:bCs/>
        </w:rPr>
        <w:t>’</w:t>
      </w:r>
      <w:r w:rsidR="005E5FD9">
        <w:rPr>
          <w:b w:val="0"/>
          <w:bCs/>
        </w:rPr>
        <w:t>t legislate and investigate at the same time</w:t>
      </w:r>
    </w:p>
    <w:p w14:paraId="195B32B7" w14:textId="5D14EF33" w:rsidR="0082125F" w:rsidRDefault="0082125F" w:rsidP="0082125F">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8" w:history="1">
        <w:r w:rsidRPr="0021369D">
          <w:rPr>
            <w:rStyle w:val="Hyperlink"/>
          </w:rPr>
          <w:t>https://www.theatlantic.com/ideas/archive/2019/05/harder-trump-fights-impeachment-more-likely-it/590119/</w:t>
        </w:r>
      </w:hyperlink>
    </w:p>
    <w:p w14:paraId="67606C29" w14:textId="0729503F" w:rsidR="0082125F" w:rsidRDefault="0082125F" w:rsidP="0082125F"/>
    <w:p w14:paraId="1AC82C2E" w14:textId="77777777" w:rsidR="0082125F" w:rsidRPr="005E5FD9" w:rsidRDefault="0082125F" w:rsidP="0082125F">
      <w:pPr>
        <w:rPr>
          <w:sz w:val="14"/>
        </w:rPr>
      </w:pPr>
      <w:r w:rsidRPr="00F2731D">
        <w:rPr>
          <w:rStyle w:val="StyleUnderline"/>
          <w:highlight w:val="cyan"/>
        </w:rPr>
        <w:t>Trump</w:t>
      </w:r>
      <w:r w:rsidRPr="005E5FD9">
        <w:rPr>
          <w:sz w:val="14"/>
        </w:rPr>
        <w:t xml:space="preserve"> has many things to be upset about. His feint on infrastructure came to nothing: Pelosi and Schumer were happy to go along with his plan, but he couldn’t rally Republican support for it. His former spokeswoman Hope Hicks has just been subpoenaed by the House Judiciary Committee. And his </w:t>
      </w:r>
      <w:r w:rsidRPr="005E5FD9">
        <w:rPr>
          <w:rStyle w:val="StyleUnderline"/>
        </w:rPr>
        <w:t xml:space="preserve">strategy of </w:t>
      </w:r>
      <w:r w:rsidRPr="00F2731D">
        <w:rPr>
          <w:rStyle w:val="StyleUnderline"/>
          <w:highlight w:val="cyan"/>
        </w:rPr>
        <w:t>stonewalling</w:t>
      </w:r>
      <w:r w:rsidRPr="005E5FD9">
        <w:rPr>
          <w:rStyle w:val="StyleUnderline"/>
        </w:rPr>
        <w:t xml:space="preserve"> Congress in the face of</w:t>
      </w:r>
      <w:r w:rsidRPr="005E5FD9">
        <w:rPr>
          <w:sz w:val="14"/>
        </w:rPr>
        <w:t xml:space="preserve"> Democratic </w:t>
      </w:r>
      <w:r w:rsidRPr="005E5FD9">
        <w:rPr>
          <w:rStyle w:val="StyleUnderline"/>
        </w:rPr>
        <w:t xml:space="preserve">investigations </w:t>
      </w:r>
      <w:r w:rsidRPr="00F2731D">
        <w:rPr>
          <w:rStyle w:val="StyleUnderline"/>
          <w:highlight w:val="cyan"/>
        </w:rPr>
        <w:t xml:space="preserve">is </w:t>
      </w:r>
      <w:r w:rsidRPr="00F2731D">
        <w:rPr>
          <w:rStyle w:val="Emphasis"/>
          <w:highlight w:val="cyan"/>
        </w:rPr>
        <w:t>unraveling</w:t>
      </w:r>
      <w:r w:rsidRPr="005E5FD9">
        <w:rPr>
          <w:rStyle w:val="Emphasis"/>
        </w:rPr>
        <w:t xml:space="preserve"> quickly</w:t>
      </w:r>
      <w:r w:rsidRPr="005E5FD9">
        <w:rPr>
          <w:sz w:val="14"/>
        </w:rPr>
        <w:t xml:space="preserve">. </w:t>
      </w:r>
      <w:r w:rsidRPr="00F2731D">
        <w:rPr>
          <w:rStyle w:val="StyleUnderline"/>
          <w:highlight w:val="cyan"/>
        </w:rPr>
        <w:t>There</w:t>
      </w:r>
      <w:r w:rsidRPr="00F2731D">
        <w:rPr>
          <w:sz w:val="14"/>
          <w:highlight w:val="cyan"/>
        </w:rPr>
        <w:t xml:space="preserve"> </w:t>
      </w:r>
      <w:r w:rsidRPr="00F2731D">
        <w:rPr>
          <w:rStyle w:val="Emphasis"/>
          <w:highlight w:val="cyan"/>
        </w:rPr>
        <w:t>never seemed</w:t>
      </w:r>
      <w:r w:rsidRPr="005E5FD9">
        <w:rPr>
          <w:rStyle w:val="Emphasis"/>
        </w:rPr>
        <w:t xml:space="preserve"> to be much </w:t>
      </w:r>
      <w:r w:rsidRPr="00F2731D">
        <w:rPr>
          <w:rStyle w:val="Emphasis"/>
          <w:highlight w:val="cyan"/>
        </w:rPr>
        <w:t>hope</w:t>
      </w:r>
      <w:r w:rsidRPr="005E5FD9">
        <w:rPr>
          <w:rStyle w:val="Emphasis"/>
        </w:rPr>
        <w:t xml:space="preserve"> that </w:t>
      </w:r>
      <w:r w:rsidRPr="00F2731D">
        <w:rPr>
          <w:rStyle w:val="Emphasis"/>
          <w:highlight w:val="cyan"/>
        </w:rPr>
        <w:t>it would block</w:t>
      </w:r>
      <w:r w:rsidRPr="005E5FD9">
        <w:rPr>
          <w:rStyle w:val="Emphasis"/>
        </w:rPr>
        <w:t xml:space="preserve"> the </w:t>
      </w:r>
      <w:r w:rsidRPr="00F2731D">
        <w:rPr>
          <w:rStyle w:val="Emphasis"/>
          <w:highlight w:val="cyan"/>
        </w:rPr>
        <w:t>probes</w:t>
      </w:r>
      <w:r w:rsidRPr="005E5FD9">
        <w:rPr>
          <w:sz w:val="14"/>
        </w:rPr>
        <w:t xml:space="preserve"> </w:t>
      </w:r>
      <w:r w:rsidRPr="005E5FD9">
        <w:rPr>
          <w:rStyle w:val="StyleUnderline"/>
        </w:rPr>
        <w:t>altogether; instead, the goal appeared to be to bog down the process and run out the clock</w:t>
      </w:r>
      <w:r w:rsidRPr="005E5FD9">
        <w:rPr>
          <w:sz w:val="14"/>
        </w:rPr>
        <w:t xml:space="preserve"> before the 2020 election.</w:t>
      </w:r>
    </w:p>
    <w:p w14:paraId="1E4D742E" w14:textId="5264429E" w:rsidR="0082125F" w:rsidRPr="005E5FD9" w:rsidRDefault="0082125F" w:rsidP="0082125F">
      <w:pPr>
        <w:rPr>
          <w:sz w:val="14"/>
        </w:rPr>
      </w:pPr>
      <w:r w:rsidRPr="005E5FD9">
        <w:rPr>
          <w:sz w:val="14"/>
        </w:rPr>
        <w:t xml:space="preserve">On Wednesday, however, </w:t>
      </w:r>
      <w:r w:rsidRPr="00F2731D">
        <w:rPr>
          <w:rStyle w:val="StyleUnderline"/>
          <w:highlight w:val="cyan"/>
        </w:rPr>
        <w:t>a federal judge</w:t>
      </w:r>
      <w:r w:rsidRPr="005E5FD9">
        <w:rPr>
          <w:sz w:val="14"/>
        </w:rPr>
        <w:t xml:space="preserve"> in New York </w:t>
      </w:r>
      <w:r w:rsidRPr="00F2731D">
        <w:rPr>
          <w:rStyle w:val="Emphasis"/>
          <w:highlight w:val="cyan"/>
        </w:rPr>
        <w:t>ruled against Trump’s effort</w:t>
      </w:r>
      <w:r w:rsidRPr="00F2731D">
        <w:rPr>
          <w:sz w:val="14"/>
          <w:highlight w:val="cyan"/>
        </w:rPr>
        <w:t xml:space="preserve"> </w:t>
      </w:r>
      <w:r w:rsidRPr="00F2731D">
        <w:rPr>
          <w:rStyle w:val="StyleUnderline"/>
          <w:highlight w:val="cyan"/>
        </w:rPr>
        <w:t>to block a subpoena</w:t>
      </w:r>
      <w:r w:rsidRPr="005E5FD9">
        <w:rPr>
          <w:sz w:val="14"/>
        </w:rPr>
        <w:t xml:space="preserve"> from House Democrats </w:t>
      </w:r>
      <w:r w:rsidRPr="005E5FD9">
        <w:rPr>
          <w:rStyle w:val="StyleUnderline"/>
        </w:rPr>
        <w:t>of his financial records</w:t>
      </w:r>
      <w:r w:rsidRPr="005E5FD9">
        <w:rPr>
          <w:sz w:val="14"/>
        </w:rPr>
        <w:t xml:space="preserve"> from Deutsche Bank and Capital One. </w:t>
      </w:r>
      <w:r w:rsidRPr="005E5FD9">
        <w:rPr>
          <w:rStyle w:val="StyleUnderline"/>
        </w:rPr>
        <w:t>That came</w:t>
      </w:r>
      <w:r w:rsidRPr="005E5FD9">
        <w:rPr>
          <w:sz w:val="14"/>
        </w:rPr>
        <w:t xml:space="preserve"> a day </w:t>
      </w:r>
      <w:r w:rsidRPr="005E5FD9">
        <w:rPr>
          <w:rStyle w:val="StyleUnderline"/>
        </w:rPr>
        <w:t>after</w:t>
      </w:r>
      <w:r w:rsidRPr="005E5FD9">
        <w:rPr>
          <w:sz w:val="14"/>
        </w:rPr>
        <w:t xml:space="preserve"> </w:t>
      </w:r>
      <w:r w:rsidRPr="00F2731D">
        <w:rPr>
          <w:rStyle w:val="Emphasis"/>
          <w:highlight w:val="cyan"/>
        </w:rPr>
        <w:t>another</w:t>
      </w:r>
      <w:r w:rsidRPr="005E5FD9">
        <w:rPr>
          <w:sz w:val="14"/>
        </w:rPr>
        <w:t xml:space="preserve"> </w:t>
      </w:r>
      <w:r w:rsidRPr="005E5FD9">
        <w:rPr>
          <w:rStyle w:val="StyleUnderline"/>
        </w:rPr>
        <w:t xml:space="preserve">federal judge </w:t>
      </w:r>
      <w:r w:rsidRPr="00F2731D">
        <w:rPr>
          <w:rStyle w:val="StyleUnderline"/>
          <w:highlight w:val="cyan"/>
        </w:rPr>
        <w:t>rejected his bid to keep his accounting firm</w:t>
      </w:r>
      <w:r w:rsidRPr="005E5FD9">
        <w:rPr>
          <w:sz w:val="14"/>
        </w:rPr>
        <w:t xml:space="preserve">, Mazars USA, </w:t>
      </w:r>
      <w:r w:rsidRPr="00F2731D">
        <w:rPr>
          <w:rStyle w:val="StyleUnderline"/>
          <w:highlight w:val="cyan"/>
        </w:rPr>
        <w:t>from turning over documents</w:t>
      </w:r>
      <w:r w:rsidRPr="005E5FD9">
        <w:rPr>
          <w:rStyle w:val="StyleUnderline"/>
        </w:rPr>
        <w:t>; that judge</w:t>
      </w:r>
      <w:r w:rsidRPr="005E5FD9">
        <w:rPr>
          <w:sz w:val="14"/>
        </w:rPr>
        <w:t xml:space="preserve"> refused to stay his order pending appeal, and </w:t>
      </w:r>
      <w:r w:rsidRPr="005E5FD9">
        <w:rPr>
          <w:rStyle w:val="StyleUnderline"/>
        </w:rPr>
        <w:t>seemed</w:t>
      </w:r>
      <w:r w:rsidRPr="005E5FD9">
        <w:rPr>
          <w:sz w:val="14"/>
        </w:rPr>
        <w:t xml:space="preserve"> </w:t>
      </w:r>
      <w:r w:rsidRPr="005E5FD9">
        <w:rPr>
          <w:rStyle w:val="Emphasis"/>
        </w:rPr>
        <w:t>incredulous</w:t>
      </w:r>
      <w:r w:rsidRPr="005E5FD9">
        <w:rPr>
          <w:sz w:val="14"/>
        </w:rPr>
        <w:t xml:space="preserve"> </w:t>
      </w:r>
      <w:r w:rsidRPr="005E5FD9">
        <w:rPr>
          <w:rStyle w:val="StyleUnderline"/>
        </w:rPr>
        <w:t>at the administration’s argument</w:t>
      </w:r>
      <w:r w:rsidRPr="005E5FD9">
        <w:rPr>
          <w:sz w:val="14"/>
        </w:rPr>
        <w:t xml:space="preserve">s. NBC News reports that two </w:t>
      </w:r>
      <w:r w:rsidRPr="005E5FD9">
        <w:rPr>
          <w:rStyle w:val="StyleUnderline"/>
        </w:rPr>
        <w:t xml:space="preserve">other </w:t>
      </w:r>
      <w:r w:rsidRPr="00F2731D">
        <w:rPr>
          <w:rStyle w:val="StyleUnderline"/>
          <w:highlight w:val="cyan"/>
        </w:rPr>
        <w:t>banks</w:t>
      </w:r>
      <w:r w:rsidRPr="005E5FD9">
        <w:rPr>
          <w:sz w:val="14"/>
        </w:rPr>
        <w:t xml:space="preserve">, TD and Wells Fargo, have </w:t>
      </w:r>
      <w:r w:rsidRPr="00F2731D">
        <w:rPr>
          <w:rStyle w:val="Emphasis"/>
          <w:highlight w:val="cyan"/>
        </w:rPr>
        <w:t>already handed over documents</w:t>
      </w:r>
      <w:r w:rsidRPr="00F2731D">
        <w:rPr>
          <w:sz w:val="14"/>
          <w:highlight w:val="cyan"/>
        </w:rPr>
        <w:t xml:space="preserve">. </w:t>
      </w:r>
      <w:r w:rsidRPr="00F2731D">
        <w:rPr>
          <w:rStyle w:val="StyleUnderline"/>
          <w:highlight w:val="cyan"/>
        </w:rPr>
        <w:t>The process is moving</w:t>
      </w:r>
      <w:r w:rsidRPr="00F2731D">
        <w:rPr>
          <w:sz w:val="14"/>
          <w:highlight w:val="cyan"/>
        </w:rPr>
        <w:t xml:space="preserve"> </w:t>
      </w:r>
      <w:r w:rsidRPr="00F2731D">
        <w:rPr>
          <w:rStyle w:val="Emphasis"/>
          <w:highlight w:val="cyan"/>
        </w:rPr>
        <w:t>much faster than Trump</w:t>
      </w:r>
      <w:r w:rsidRPr="005E5FD9">
        <w:rPr>
          <w:rStyle w:val="Emphasis"/>
        </w:rPr>
        <w:t xml:space="preserve"> had </w:t>
      </w:r>
      <w:r w:rsidRPr="00F2731D">
        <w:rPr>
          <w:rStyle w:val="Emphasis"/>
          <w:highlight w:val="cyan"/>
        </w:rPr>
        <w:t>hoped</w:t>
      </w:r>
      <w:r w:rsidRPr="005E5FD9">
        <w:rPr>
          <w:sz w:val="14"/>
        </w:rPr>
        <w:t xml:space="preserve">. </w:t>
      </w:r>
      <w:r w:rsidRPr="005E5FD9">
        <w:rPr>
          <w:rStyle w:val="StyleUnderline"/>
        </w:rPr>
        <w:t xml:space="preserve">Instead of eating up months, his </w:t>
      </w:r>
      <w:r w:rsidRPr="00F2731D">
        <w:rPr>
          <w:rStyle w:val="StyleUnderline"/>
          <w:highlight w:val="cyan"/>
        </w:rPr>
        <w:t>refusals</w:t>
      </w:r>
      <w:r w:rsidRPr="005E5FD9">
        <w:rPr>
          <w:rStyle w:val="StyleUnderline"/>
        </w:rPr>
        <w:t xml:space="preserve"> to comply </w:t>
      </w:r>
      <w:r w:rsidRPr="00F2731D">
        <w:rPr>
          <w:rStyle w:val="StyleUnderline"/>
          <w:highlight w:val="cyan"/>
        </w:rPr>
        <w:t>have</w:t>
      </w:r>
      <w:r w:rsidRPr="00F2731D">
        <w:rPr>
          <w:sz w:val="14"/>
          <w:highlight w:val="cyan"/>
        </w:rPr>
        <w:t xml:space="preserve"> </w:t>
      </w:r>
      <w:r w:rsidRPr="00F2731D">
        <w:rPr>
          <w:rStyle w:val="Emphasis"/>
          <w:highlight w:val="cyan"/>
        </w:rPr>
        <w:t>barely</w:t>
      </w:r>
      <w:r w:rsidRPr="00F2731D">
        <w:rPr>
          <w:rStyle w:val="StyleUnderline"/>
          <w:highlight w:val="cyan"/>
        </w:rPr>
        <w:t xml:space="preserve"> eaten up weeks</w:t>
      </w:r>
      <w:r w:rsidRPr="00F2731D">
        <w:rPr>
          <w:sz w:val="14"/>
          <w:highlight w:val="cyan"/>
        </w:rPr>
        <w:t>.</w:t>
      </w:r>
    </w:p>
    <w:p w14:paraId="42ABA796" w14:textId="77777777" w:rsidR="0082125F" w:rsidRPr="005E5FD9" w:rsidRDefault="0082125F" w:rsidP="0082125F">
      <w:pPr>
        <w:rPr>
          <w:sz w:val="14"/>
        </w:rPr>
      </w:pPr>
      <w:r w:rsidRPr="005E5FD9">
        <w:rPr>
          <w:sz w:val="14"/>
        </w:rPr>
        <w:t xml:space="preserve">So </w:t>
      </w:r>
      <w:r w:rsidRPr="005E5FD9">
        <w:rPr>
          <w:rStyle w:val="StyleUnderline"/>
        </w:rPr>
        <w:t>Trump is suggesting he won’t work with Democrats</w:t>
      </w:r>
      <w:r w:rsidRPr="005E5FD9">
        <w:rPr>
          <w:sz w:val="14"/>
        </w:rPr>
        <w:t xml:space="preserve"> on anything </w:t>
      </w:r>
      <w:r w:rsidRPr="005E5FD9">
        <w:rPr>
          <w:rStyle w:val="StyleUnderline"/>
        </w:rPr>
        <w:t>until they drop</w:t>
      </w:r>
      <w:r w:rsidRPr="005E5FD9">
        <w:rPr>
          <w:sz w:val="14"/>
        </w:rPr>
        <w:t xml:space="preserve"> their </w:t>
      </w:r>
      <w:r w:rsidRPr="005E5FD9">
        <w:rPr>
          <w:rStyle w:val="StyleUnderline"/>
        </w:rPr>
        <w:t>investigations. “It is not possible</w:t>
      </w:r>
      <w:r w:rsidRPr="005E5FD9">
        <w:rPr>
          <w:sz w:val="14"/>
        </w:rPr>
        <w:t xml:space="preserve"> for them </w:t>
      </w:r>
      <w:r w:rsidRPr="005E5FD9">
        <w:rPr>
          <w:rStyle w:val="StyleUnderline"/>
        </w:rPr>
        <w:t>to investigate and legislate at the same time,” he tweeted</w:t>
      </w:r>
      <w:r w:rsidRPr="005E5FD9">
        <w:rPr>
          <w:sz w:val="14"/>
        </w:rPr>
        <w:t xml:space="preserve">. </w:t>
      </w:r>
      <w:r w:rsidRPr="005E5FD9">
        <w:rPr>
          <w:rStyle w:val="Emphasis"/>
        </w:rPr>
        <w:t>But</w:t>
      </w:r>
      <w:r w:rsidRPr="005E5FD9">
        <w:rPr>
          <w:sz w:val="14"/>
        </w:rPr>
        <w:t xml:space="preserve"> </w:t>
      </w:r>
      <w:r w:rsidRPr="00F2731D">
        <w:rPr>
          <w:rStyle w:val="StyleUnderline"/>
          <w:highlight w:val="cyan"/>
        </w:rPr>
        <w:t>being able to do</w:t>
      </w:r>
      <w:r w:rsidRPr="00F2731D">
        <w:rPr>
          <w:sz w:val="14"/>
          <w:highlight w:val="cyan"/>
        </w:rPr>
        <w:t xml:space="preserve"> </w:t>
      </w:r>
      <w:r w:rsidRPr="00F2731D">
        <w:rPr>
          <w:rStyle w:val="Emphasis"/>
          <w:highlight w:val="cyan"/>
        </w:rPr>
        <w:t>both</w:t>
      </w:r>
      <w:r w:rsidRPr="00F2731D">
        <w:rPr>
          <w:sz w:val="14"/>
          <w:highlight w:val="cyan"/>
        </w:rPr>
        <w:t xml:space="preserve"> </w:t>
      </w:r>
      <w:r w:rsidRPr="00F2731D">
        <w:rPr>
          <w:rStyle w:val="StyleUnderline"/>
          <w:highlight w:val="cyan"/>
        </w:rPr>
        <w:t>oversight and lawmaking</w:t>
      </w:r>
      <w:r w:rsidRPr="00F2731D">
        <w:rPr>
          <w:sz w:val="14"/>
          <w:highlight w:val="cyan"/>
        </w:rPr>
        <w:t xml:space="preserve"> </w:t>
      </w:r>
      <w:r w:rsidRPr="00F2731D">
        <w:rPr>
          <w:rStyle w:val="Emphasis"/>
          <w:highlight w:val="cyan"/>
        </w:rPr>
        <w:t xml:space="preserve">is </w:t>
      </w:r>
      <w:r w:rsidRPr="008E5917">
        <w:rPr>
          <w:rStyle w:val="Emphasis"/>
        </w:rPr>
        <w:t xml:space="preserve">precisely </w:t>
      </w:r>
      <w:r w:rsidRPr="00F2731D">
        <w:rPr>
          <w:rStyle w:val="Emphasis"/>
          <w:highlight w:val="cyan"/>
        </w:rPr>
        <w:t>how Congress is structured</w:t>
      </w:r>
      <w:r w:rsidRPr="005E5FD9">
        <w:rPr>
          <w:sz w:val="14"/>
        </w:rPr>
        <w:t xml:space="preserve">, and </w:t>
      </w:r>
      <w:r w:rsidRPr="005E5FD9">
        <w:rPr>
          <w:rStyle w:val="StyleUnderline"/>
        </w:rPr>
        <w:t>as veterans</w:t>
      </w:r>
      <w:r w:rsidRPr="005E5FD9">
        <w:rPr>
          <w:sz w:val="14"/>
        </w:rPr>
        <w:t xml:space="preserve"> of any previous administration </w:t>
      </w:r>
      <w:r w:rsidRPr="005E5FD9">
        <w:rPr>
          <w:rStyle w:val="StyleUnderline"/>
        </w:rPr>
        <w:t>can attest</w:t>
      </w:r>
      <w:r w:rsidRPr="005E5FD9">
        <w:rPr>
          <w:sz w:val="14"/>
        </w:rPr>
        <w:t xml:space="preserve">, </w:t>
      </w:r>
      <w:r w:rsidRPr="00F2731D">
        <w:rPr>
          <w:rStyle w:val="Emphasis"/>
          <w:highlight w:val="cyan"/>
        </w:rPr>
        <w:t>plenty can get done while Congress is investigating</w:t>
      </w:r>
      <w:r w:rsidRPr="005E5FD9">
        <w:rPr>
          <w:rStyle w:val="Emphasis"/>
        </w:rPr>
        <w:t xml:space="preserve"> a White House</w:t>
      </w:r>
      <w:r w:rsidRPr="005E5FD9">
        <w:rPr>
          <w:sz w:val="14"/>
        </w:rPr>
        <w:t>.</w:t>
      </w:r>
    </w:p>
    <w:p w14:paraId="4109F89F" w14:textId="77777777" w:rsidR="00312ED2" w:rsidRDefault="00312ED2" w:rsidP="00312ED2">
      <w:pPr>
        <w:pStyle w:val="Heading4"/>
      </w:pPr>
      <w:r>
        <w:t xml:space="preserve">Trump </w:t>
      </w:r>
      <w:r>
        <w:rPr>
          <w:u w:val="single"/>
        </w:rPr>
        <w:t>supports a deal</w:t>
      </w:r>
      <w:r>
        <w:t xml:space="preserve"> – won’t let investigations thump</w:t>
      </w:r>
    </w:p>
    <w:p w14:paraId="3693C1DB" w14:textId="77777777" w:rsidR="00312ED2" w:rsidRDefault="00312ED2" w:rsidP="00312ED2">
      <w:r>
        <w:rPr>
          <w:rStyle w:val="Style13ptBold"/>
        </w:rPr>
        <w:t xml:space="preserve">Ahmann 5/23 </w:t>
      </w:r>
      <w:r w:rsidRPr="006F1CCD">
        <w:t>---- Tim,</w:t>
      </w:r>
      <w:r>
        <w:t xml:space="preserve"> editor at </w:t>
      </w:r>
      <w:r>
        <w:rPr>
          <w:i/>
          <w:iCs/>
        </w:rPr>
        <w:t>Reuters</w:t>
      </w:r>
      <w:r>
        <w:t>,</w:t>
      </w:r>
      <w:r w:rsidRPr="006F1CCD">
        <w:t xml:space="preserve"> “White House Still Wants Deal on Debt Ceiling, Funding: Official,” </w:t>
      </w:r>
      <w:r w:rsidRPr="006F1CCD">
        <w:rPr>
          <w:i/>
          <w:iCs/>
        </w:rPr>
        <w:t>Reuters</w:t>
      </w:r>
      <w:r w:rsidRPr="006F1CCD">
        <w:t xml:space="preserve">, 2019, </w:t>
      </w:r>
      <w:hyperlink r:id="rId9" w:history="1">
        <w:r w:rsidRPr="00AD160A">
          <w:rPr>
            <w:rStyle w:val="Hyperlink"/>
          </w:rPr>
          <w:t>https://www.reuters.com/article/us-usa-trump-congress-debt/white-house-still-wants-deal-on-debt-ceiling-funding-official-idUSKCN1ST1UX</w:t>
        </w:r>
      </w:hyperlink>
    </w:p>
    <w:p w14:paraId="5D80BD15" w14:textId="77777777" w:rsidR="00312ED2" w:rsidRDefault="00312ED2" w:rsidP="00312ED2"/>
    <w:p w14:paraId="2EE2B642" w14:textId="77777777" w:rsidR="00312ED2" w:rsidRPr="006F1CCD" w:rsidRDefault="00312ED2" w:rsidP="00312ED2">
      <w:pPr>
        <w:rPr>
          <w:sz w:val="14"/>
        </w:rPr>
      </w:pPr>
      <w:r w:rsidRPr="00F2731D">
        <w:rPr>
          <w:rStyle w:val="StyleUnderline"/>
          <w:highlight w:val="cyan"/>
        </w:rPr>
        <w:t>The White House</w:t>
      </w:r>
      <w:r w:rsidRPr="006F1CCD">
        <w:rPr>
          <w:sz w:val="14"/>
        </w:rPr>
        <w:t xml:space="preserve"> </w:t>
      </w:r>
      <w:r w:rsidRPr="006F1CCD">
        <w:rPr>
          <w:rStyle w:val="Emphasis"/>
        </w:rPr>
        <w:t xml:space="preserve">still </w:t>
      </w:r>
      <w:r w:rsidRPr="00F2731D">
        <w:rPr>
          <w:rStyle w:val="Emphasis"/>
          <w:highlight w:val="cyan"/>
        </w:rPr>
        <w:t>wants</w:t>
      </w:r>
      <w:r w:rsidRPr="006F1CCD">
        <w:rPr>
          <w:rStyle w:val="Emphasis"/>
        </w:rPr>
        <w:t xml:space="preserve"> to reach </w:t>
      </w:r>
      <w:r w:rsidRPr="00F2731D">
        <w:rPr>
          <w:rStyle w:val="Emphasis"/>
          <w:highlight w:val="cyan"/>
        </w:rPr>
        <w:t>a deal</w:t>
      </w:r>
      <w:r w:rsidRPr="006F1CCD">
        <w:rPr>
          <w:sz w:val="14"/>
        </w:rPr>
        <w:t xml:space="preserve"> </w:t>
      </w:r>
      <w:r w:rsidRPr="006F1CCD">
        <w:rPr>
          <w:rStyle w:val="StyleUnderline"/>
        </w:rPr>
        <w:t>with Congress to fund the government and raise the</w:t>
      </w:r>
      <w:r w:rsidRPr="006F1CCD">
        <w:rPr>
          <w:sz w:val="14"/>
        </w:rPr>
        <w:t xml:space="preserve"> nation’s </w:t>
      </w:r>
      <w:r w:rsidRPr="006F1CCD">
        <w:rPr>
          <w:rStyle w:val="StyleUnderline"/>
        </w:rPr>
        <w:t>debt limit</w:t>
      </w:r>
      <w:r w:rsidRPr="006F1CCD">
        <w:rPr>
          <w:sz w:val="14"/>
        </w:rPr>
        <w:t xml:space="preserve">, </w:t>
      </w:r>
      <w:r w:rsidRPr="00F2731D">
        <w:rPr>
          <w:rStyle w:val="Emphasis"/>
          <w:highlight w:val="cyan"/>
        </w:rPr>
        <w:t>even though</w:t>
      </w:r>
      <w:r w:rsidRPr="006F1CCD">
        <w:rPr>
          <w:sz w:val="14"/>
        </w:rPr>
        <w:t xml:space="preserve"> President Donald </w:t>
      </w:r>
      <w:r w:rsidRPr="00F2731D">
        <w:rPr>
          <w:rStyle w:val="StyleUnderline"/>
          <w:highlight w:val="cyan"/>
        </w:rPr>
        <w:t>Trump</w:t>
      </w:r>
      <w:r w:rsidRPr="006F1CCD">
        <w:rPr>
          <w:sz w:val="14"/>
        </w:rPr>
        <w:t xml:space="preserve"> has </w:t>
      </w:r>
      <w:r w:rsidRPr="00F2731D">
        <w:rPr>
          <w:rStyle w:val="StyleUnderline"/>
          <w:highlight w:val="cyan"/>
        </w:rPr>
        <w:t>said he will not negotiate with Democrats until they stop investigating</w:t>
      </w:r>
      <w:r w:rsidRPr="006F1CCD">
        <w:rPr>
          <w:rStyle w:val="StyleUnderline"/>
        </w:rPr>
        <w:t xml:space="preserve"> his administration, a</w:t>
      </w:r>
      <w:r w:rsidRPr="006F1CCD">
        <w:rPr>
          <w:sz w:val="14"/>
        </w:rPr>
        <w:t xml:space="preserve"> </w:t>
      </w:r>
      <w:r w:rsidRPr="006F1CCD">
        <w:rPr>
          <w:rStyle w:val="Emphasis"/>
        </w:rPr>
        <w:t>senior official</w:t>
      </w:r>
      <w:r w:rsidRPr="006F1CCD">
        <w:rPr>
          <w:sz w:val="14"/>
        </w:rPr>
        <w:t xml:space="preserve"> </w:t>
      </w:r>
      <w:r w:rsidRPr="006F1CCD">
        <w:rPr>
          <w:rStyle w:val="StyleUnderline"/>
        </w:rPr>
        <w:t>said</w:t>
      </w:r>
      <w:r w:rsidRPr="006F1CCD">
        <w:rPr>
          <w:sz w:val="14"/>
        </w:rPr>
        <w:t xml:space="preserve"> on Thursday.</w:t>
      </w:r>
    </w:p>
    <w:p w14:paraId="4A76BD78" w14:textId="64AA9338" w:rsidR="00312ED2" w:rsidRDefault="00312ED2" w:rsidP="00312ED2">
      <w:pPr>
        <w:rPr>
          <w:rStyle w:val="StyleUnderline"/>
        </w:rPr>
      </w:pPr>
      <w:r w:rsidRPr="00F2731D">
        <w:rPr>
          <w:rStyle w:val="Emphasis"/>
          <w:highlight w:val="cyan"/>
        </w:rPr>
        <w:t>“We’re not looking for a shutdown</w:t>
      </w:r>
      <w:r w:rsidRPr="006F1CCD">
        <w:rPr>
          <w:rStyle w:val="Emphasis"/>
        </w:rPr>
        <w:t>,”</w:t>
      </w:r>
      <w:r w:rsidRPr="006F1CCD">
        <w:rPr>
          <w:sz w:val="14"/>
        </w:rPr>
        <w:t xml:space="preserve"> Vice President </w:t>
      </w:r>
      <w:r w:rsidRPr="006F1CCD">
        <w:rPr>
          <w:rStyle w:val="StyleUnderline"/>
        </w:rPr>
        <w:t>Pence’s chief of staff</w:t>
      </w:r>
      <w:r w:rsidRPr="006F1CCD">
        <w:rPr>
          <w:sz w:val="14"/>
        </w:rPr>
        <w:t xml:space="preserve">, Marc </w:t>
      </w:r>
      <w:r w:rsidRPr="00F2731D">
        <w:rPr>
          <w:rStyle w:val="StyleUnderline"/>
          <w:highlight w:val="cyan"/>
        </w:rPr>
        <w:t>Short, told MSNBC</w:t>
      </w:r>
      <w:r w:rsidRPr="006F1CCD">
        <w:rPr>
          <w:sz w:val="14"/>
        </w:rPr>
        <w:t xml:space="preserve"> when asked if Trump’s refusal to negotiate extended to the budget talks. </w:t>
      </w:r>
      <w:r w:rsidRPr="00F2731D">
        <w:rPr>
          <w:rStyle w:val="StyleUnderline"/>
          <w:highlight w:val="cyan"/>
        </w:rPr>
        <w:t xml:space="preserve">“The White House </w:t>
      </w:r>
      <w:r w:rsidRPr="00F2731D">
        <w:rPr>
          <w:rStyle w:val="Emphasis"/>
          <w:highlight w:val="cyan"/>
        </w:rPr>
        <w:t>has been negotiating</w:t>
      </w:r>
      <w:r w:rsidRPr="006F1CCD">
        <w:rPr>
          <w:sz w:val="14"/>
        </w:rPr>
        <w:t xml:space="preserve"> ... </w:t>
      </w:r>
      <w:r w:rsidRPr="006F1CCD">
        <w:rPr>
          <w:rStyle w:val="StyleUnderline"/>
        </w:rPr>
        <w:t>The White House</w:t>
      </w:r>
      <w:r w:rsidRPr="006F1CCD">
        <w:rPr>
          <w:sz w:val="14"/>
        </w:rPr>
        <w:t xml:space="preserve"> </w:t>
      </w:r>
      <w:r w:rsidRPr="006F1CCD">
        <w:rPr>
          <w:rStyle w:val="Emphasis"/>
        </w:rPr>
        <w:t>has continued to be engaged,”</w:t>
      </w:r>
      <w:r w:rsidRPr="006F1CCD">
        <w:rPr>
          <w:sz w:val="14"/>
        </w:rPr>
        <w:t xml:space="preserve"> </w:t>
      </w:r>
      <w:r w:rsidRPr="006F1CCD">
        <w:rPr>
          <w:rStyle w:val="StyleUnderline"/>
        </w:rPr>
        <w:t>he said.</w:t>
      </w:r>
    </w:p>
    <w:p w14:paraId="00F47E90" w14:textId="5C8E5146" w:rsidR="0061304E" w:rsidRPr="000772FE" w:rsidRDefault="0061304E" w:rsidP="0061304E">
      <w:pPr>
        <w:pStyle w:val="Heading4"/>
      </w:pPr>
      <w:r w:rsidRPr="0061304E">
        <w:t xml:space="preserve">Investigations don’t thump our </w:t>
      </w:r>
      <w:r w:rsidRPr="0061304E">
        <w:rPr>
          <w:u w:val="single"/>
        </w:rPr>
        <w:t>link or impact</w:t>
      </w:r>
      <w:r w:rsidRPr="0061304E">
        <w:t xml:space="preserve"> – Wall Street </w:t>
      </w:r>
      <w:r w:rsidRPr="0061304E">
        <w:rPr>
          <w:u w:val="single"/>
        </w:rPr>
        <w:t>index</w:t>
      </w:r>
      <w:r w:rsidR="000772FE">
        <w:rPr>
          <w:u w:val="single"/>
        </w:rPr>
        <w:t>es</w:t>
      </w:r>
      <w:r w:rsidRPr="0061304E">
        <w:t xml:space="preserve"> and </w:t>
      </w:r>
      <w:r w:rsidRPr="0061304E">
        <w:rPr>
          <w:u w:val="single"/>
        </w:rPr>
        <w:t>insiders</w:t>
      </w:r>
    </w:p>
    <w:p w14:paraId="77241FD6" w14:textId="747A1811" w:rsidR="0061304E" w:rsidRPr="0061304E" w:rsidRDefault="0061304E" w:rsidP="0061304E">
      <w:r>
        <w:rPr>
          <w:rStyle w:val="Style13ptBold"/>
        </w:rPr>
        <w:t xml:space="preserve">Newmyer 5/23 </w:t>
      </w:r>
      <w:r w:rsidRPr="0061304E">
        <w:t xml:space="preserve">---- Tory, “The Finance 202: Wall Street May Need to Worry about Trump Impeachment Talk,” 2019, The Washington Post, PowerPost, </w:t>
      </w:r>
      <w:hyperlink r:id="rId10" w:history="1">
        <w:r w:rsidRPr="0061304E">
          <w:rPr>
            <w:rStyle w:val="Hyperlink"/>
          </w:rPr>
          <w:t>https://www.washingtonpost.com/news/powerpost/paloma/the-finance-202/2019/05/23/the-finance-202-wall-street-may-need-to-worry-about-trump-impeachment-talk/5ce5ab3f1ad2e52231e8e782/</w:t>
        </w:r>
      </w:hyperlink>
    </w:p>
    <w:p w14:paraId="6E976E4E" w14:textId="27CC6BA7" w:rsidR="0061304E" w:rsidRPr="0061304E" w:rsidRDefault="0061304E" w:rsidP="0061304E"/>
    <w:p w14:paraId="3FCA4CAC" w14:textId="77777777" w:rsidR="0061304E" w:rsidRPr="000772FE" w:rsidRDefault="0061304E" w:rsidP="0061304E">
      <w:pPr>
        <w:rPr>
          <w:sz w:val="14"/>
        </w:rPr>
      </w:pPr>
      <w:r w:rsidRPr="000772FE">
        <w:rPr>
          <w:rStyle w:val="StyleUnderline"/>
        </w:rPr>
        <w:t>“You certainly want to start thinking about debt ceiling risk,” says</w:t>
      </w:r>
      <w:r w:rsidRPr="000772FE">
        <w:rPr>
          <w:sz w:val="14"/>
        </w:rPr>
        <w:t xml:space="preserve"> GeoQuant CEO Mark </w:t>
      </w:r>
      <w:r w:rsidRPr="000772FE">
        <w:rPr>
          <w:rStyle w:val="StyleUnderline"/>
        </w:rPr>
        <w:t>Rosenberg, whose firm uses</w:t>
      </w:r>
      <w:r w:rsidRPr="000772FE">
        <w:rPr>
          <w:sz w:val="14"/>
        </w:rPr>
        <w:t xml:space="preserve"> </w:t>
      </w:r>
      <w:r w:rsidRPr="000772FE">
        <w:rPr>
          <w:rStyle w:val="Emphasis"/>
        </w:rPr>
        <w:t>a</w:t>
      </w:r>
      <w:r w:rsidRPr="000772FE">
        <w:rPr>
          <w:sz w:val="14"/>
        </w:rPr>
        <w:t xml:space="preserve">rtificial </w:t>
      </w:r>
      <w:r w:rsidRPr="000772FE">
        <w:rPr>
          <w:rStyle w:val="Emphasis"/>
        </w:rPr>
        <w:t>i</w:t>
      </w:r>
      <w:r w:rsidRPr="000772FE">
        <w:rPr>
          <w:sz w:val="14"/>
        </w:rPr>
        <w:t xml:space="preserve">ntelligence-powered </w:t>
      </w:r>
      <w:r w:rsidRPr="000772FE">
        <w:rPr>
          <w:rStyle w:val="StyleUnderline"/>
        </w:rPr>
        <w:t>indexes to measure</w:t>
      </w:r>
      <w:r w:rsidRPr="000772FE">
        <w:rPr>
          <w:sz w:val="14"/>
        </w:rPr>
        <w:t xml:space="preserve"> various types of </w:t>
      </w:r>
      <w:r w:rsidRPr="000772FE">
        <w:rPr>
          <w:rStyle w:val="StyleUnderline"/>
        </w:rPr>
        <w:t>political risk.</w:t>
      </w:r>
      <w:r w:rsidRPr="000772FE">
        <w:rPr>
          <w:sz w:val="14"/>
        </w:rPr>
        <w:t xml:space="preserve"> One of his tools — </w:t>
      </w:r>
      <w:r w:rsidRPr="00F2731D">
        <w:rPr>
          <w:rStyle w:val="StyleUnderline"/>
          <w:highlight w:val="cyan"/>
        </w:rPr>
        <w:t>the “Mueller Risk Index,”</w:t>
      </w:r>
      <w:r w:rsidRPr="000772FE">
        <w:rPr>
          <w:rStyle w:val="StyleUnderline"/>
        </w:rPr>
        <w:t xml:space="preserve"> which measures the likelihood of Trump’s early removal</w:t>
      </w:r>
      <w:r w:rsidRPr="000772FE">
        <w:rPr>
          <w:sz w:val="14"/>
        </w:rPr>
        <w:t xml:space="preserve"> from office — </w:t>
      </w:r>
      <w:r w:rsidRPr="00F2731D">
        <w:rPr>
          <w:rStyle w:val="StyleUnderline"/>
          <w:highlight w:val="cyan"/>
        </w:rPr>
        <w:t>has been</w:t>
      </w:r>
      <w:r w:rsidRPr="00F2731D">
        <w:rPr>
          <w:sz w:val="14"/>
          <w:highlight w:val="cyan"/>
        </w:rPr>
        <w:t xml:space="preserve"> </w:t>
      </w:r>
      <w:r w:rsidRPr="00F2731D">
        <w:rPr>
          <w:rStyle w:val="Emphasis"/>
          <w:highlight w:val="cyan"/>
        </w:rPr>
        <w:t>trending down</w:t>
      </w:r>
      <w:r w:rsidRPr="000772FE">
        <w:rPr>
          <w:sz w:val="14"/>
        </w:rPr>
        <w:t xml:space="preserve"> </w:t>
      </w:r>
      <w:r w:rsidRPr="000772FE">
        <w:rPr>
          <w:rStyle w:val="StyleUnderline"/>
        </w:rPr>
        <w:t>since the</w:t>
      </w:r>
      <w:r w:rsidRPr="000772FE">
        <w:rPr>
          <w:sz w:val="14"/>
        </w:rPr>
        <w:t xml:space="preserve"> release of the special </w:t>
      </w:r>
      <w:r w:rsidRPr="000772FE">
        <w:rPr>
          <w:rStyle w:val="StyleUnderline"/>
        </w:rPr>
        <w:t>counsel’s report.</w:t>
      </w:r>
    </w:p>
    <w:p w14:paraId="7C62CA94" w14:textId="77777777" w:rsidR="0061304E" w:rsidRPr="000772FE" w:rsidRDefault="0061304E" w:rsidP="0061304E">
      <w:pPr>
        <w:rPr>
          <w:sz w:val="14"/>
        </w:rPr>
      </w:pPr>
      <w:r w:rsidRPr="000772FE">
        <w:rPr>
          <w:sz w:val="14"/>
        </w:rPr>
        <w:t xml:space="preserve">But </w:t>
      </w:r>
      <w:r w:rsidRPr="000772FE">
        <w:rPr>
          <w:rStyle w:val="StyleUnderline"/>
        </w:rPr>
        <w:t xml:space="preserve">his measure </w:t>
      </w:r>
      <w:r w:rsidRPr="00262B30">
        <w:rPr>
          <w:rStyle w:val="StyleUnderline"/>
        </w:rPr>
        <w:t xml:space="preserve">of </w:t>
      </w:r>
      <w:r w:rsidRPr="00F2731D">
        <w:rPr>
          <w:rStyle w:val="StyleUnderline"/>
          <w:highlight w:val="cyan"/>
        </w:rPr>
        <w:t>institutional support</w:t>
      </w:r>
      <w:r w:rsidRPr="000772FE">
        <w:rPr>
          <w:rStyle w:val="StyleUnderline"/>
        </w:rPr>
        <w:t xml:space="preserve"> for the president shows Trump </w:t>
      </w:r>
      <w:r w:rsidRPr="00F2731D">
        <w:rPr>
          <w:rStyle w:val="StyleUnderline"/>
          <w:highlight w:val="cyan"/>
        </w:rPr>
        <w:t>is at</w:t>
      </w:r>
      <w:r w:rsidRPr="00F2731D">
        <w:rPr>
          <w:sz w:val="14"/>
          <w:highlight w:val="cyan"/>
        </w:rPr>
        <w:t xml:space="preserve"> </w:t>
      </w:r>
      <w:r w:rsidRPr="00F2731D">
        <w:rPr>
          <w:rStyle w:val="Emphasis"/>
          <w:highlight w:val="cyan"/>
        </w:rPr>
        <w:t>one of his weakest points</w:t>
      </w:r>
      <w:r w:rsidRPr="000772FE">
        <w:rPr>
          <w:sz w:val="14"/>
        </w:rPr>
        <w:t xml:space="preserve"> in his ability to bend the branches of government to his will. And, significantly, </w:t>
      </w:r>
      <w:r w:rsidRPr="00F2731D">
        <w:rPr>
          <w:rStyle w:val="StyleUnderline"/>
          <w:highlight w:val="cyan"/>
        </w:rPr>
        <w:t>it shows Trump</w:t>
      </w:r>
      <w:r w:rsidRPr="000772FE">
        <w:rPr>
          <w:rStyle w:val="StyleUnderline"/>
        </w:rPr>
        <w:t xml:space="preserve">’s grip </w:t>
      </w:r>
      <w:r w:rsidRPr="00F2731D">
        <w:rPr>
          <w:rStyle w:val="Emphasis"/>
          <w:highlight w:val="cyan"/>
        </w:rPr>
        <w:t>weakening further</w:t>
      </w:r>
      <w:r w:rsidRPr="000772FE">
        <w:rPr>
          <w:sz w:val="14"/>
        </w:rPr>
        <w:t xml:space="preserve"> </w:t>
      </w:r>
      <w:r w:rsidRPr="000772FE">
        <w:rPr>
          <w:rStyle w:val="StyleUnderline"/>
        </w:rPr>
        <w:t>as the summer wears on</w:t>
      </w:r>
      <w:r w:rsidRPr="000772FE">
        <w:rPr>
          <w:sz w:val="14"/>
        </w:rPr>
        <w:t xml:space="preserve">: </w:t>
      </w:r>
    </w:p>
    <w:p w14:paraId="457B104E" w14:textId="77777777" w:rsidR="0061304E" w:rsidRPr="000772FE" w:rsidRDefault="0061304E" w:rsidP="0061304E">
      <w:pPr>
        <w:rPr>
          <w:sz w:val="14"/>
        </w:rPr>
      </w:pPr>
      <w:r w:rsidRPr="000772FE">
        <w:rPr>
          <w:rStyle w:val="StyleUnderline"/>
        </w:rPr>
        <w:t xml:space="preserve">The </w:t>
      </w:r>
      <w:r w:rsidRPr="00262B30">
        <w:rPr>
          <w:rStyle w:val="StyleUnderline"/>
        </w:rPr>
        <w:t xml:space="preserve">index, </w:t>
      </w:r>
      <w:r w:rsidRPr="00F2731D">
        <w:rPr>
          <w:rStyle w:val="StyleUnderline"/>
          <w:highlight w:val="cyan"/>
        </w:rPr>
        <w:t>Rosenberg</w:t>
      </w:r>
      <w:r w:rsidRPr="00262B30">
        <w:rPr>
          <w:rStyle w:val="StyleUnderline"/>
        </w:rPr>
        <w:t xml:space="preserve"> explains, is “an aggregate</w:t>
      </w:r>
      <w:r w:rsidRPr="000772FE">
        <w:rPr>
          <w:rStyle w:val="StyleUnderline"/>
        </w:rPr>
        <w:t xml:space="preserve"> of projections for</w:t>
      </w:r>
      <w:r w:rsidRPr="000772FE">
        <w:rPr>
          <w:sz w:val="14"/>
        </w:rPr>
        <w:t xml:space="preserve"> a number of </w:t>
      </w:r>
      <w:r w:rsidRPr="000772FE">
        <w:rPr>
          <w:rStyle w:val="StyleUnderline"/>
        </w:rPr>
        <w:t>issues relative to institutional support</w:t>
      </w:r>
      <w:r w:rsidRPr="000772FE">
        <w:rPr>
          <w:sz w:val="14"/>
        </w:rPr>
        <w:t xml:space="preserve"> — </w:t>
      </w:r>
      <w:r w:rsidRPr="000772FE">
        <w:rPr>
          <w:rStyle w:val="StyleUnderline"/>
        </w:rPr>
        <w:t>investigations</w:t>
      </w:r>
      <w:r w:rsidRPr="000772FE">
        <w:rPr>
          <w:sz w:val="14"/>
        </w:rPr>
        <w:t xml:space="preserve"> of the president, legislative </w:t>
      </w:r>
      <w:r w:rsidRPr="000772FE">
        <w:rPr>
          <w:rStyle w:val="StyleUnderline"/>
        </w:rPr>
        <w:t>debates</w:t>
      </w:r>
      <w:r w:rsidRPr="000772FE">
        <w:rPr>
          <w:sz w:val="14"/>
        </w:rPr>
        <w:t xml:space="preserve">, </w:t>
      </w:r>
      <w:r w:rsidRPr="000772FE">
        <w:rPr>
          <w:rStyle w:val="StyleUnderline"/>
        </w:rPr>
        <w:t>legal battles, appointments and confirmations" and more,</w:t>
      </w:r>
      <w:r w:rsidRPr="000772FE">
        <w:rPr>
          <w:sz w:val="14"/>
        </w:rPr>
        <w:t xml:space="preserve"> </w:t>
      </w:r>
      <w:r w:rsidRPr="000772FE">
        <w:rPr>
          <w:rStyle w:val="Emphasis"/>
        </w:rPr>
        <w:t>including the fight over the debt ceiling itself</w:t>
      </w:r>
      <w:r w:rsidRPr="000772FE">
        <w:rPr>
          <w:sz w:val="14"/>
        </w:rPr>
        <w:t xml:space="preserve">. </w:t>
      </w:r>
      <w:r w:rsidRPr="000772FE">
        <w:rPr>
          <w:rStyle w:val="StyleUnderline"/>
        </w:rPr>
        <w:t xml:space="preserve">He </w:t>
      </w:r>
      <w:r w:rsidRPr="00F2731D">
        <w:rPr>
          <w:rStyle w:val="Emphasis"/>
          <w:highlight w:val="cyan"/>
        </w:rPr>
        <w:t>isn’t</w:t>
      </w:r>
      <w:r w:rsidRPr="000772FE">
        <w:rPr>
          <w:rStyle w:val="StyleUnderline"/>
        </w:rPr>
        <w:t>,</w:t>
      </w:r>
      <w:r w:rsidRPr="000772FE">
        <w:rPr>
          <w:sz w:val="14"/>
        </w:rPr>
        <w:t xml:space="preserve"> however, </w:t>
      </w:r>
      <w:r w:rsidRPr="00F2731D">
        <w:rPr>
          <w:rStyle w:val="StyleUnderline"/>
          <w:highlight w:val="cyan"/>
        </w:rPr>
        <w:t>ready to predict</w:t>
      </w:r>
      <w:r w:rsidRPr="000772FE">
        <w:rPr>
          <w:rStyle w:val="StyleUnderline"/>
        </w:rPr>
        <w:t xml:space="preserve"> a debt </w:t>
      </w:r>
      <w:r w:rsidRPr="00F2731D">
        <w:rPr>
          <w:rStyle w:val="StyleUnderline"/>
          <w:highlight w:val="cyan"/>
        </w:rPr>
        <w:t>default</w:t>
      </w:r>
      <w:r w:rsidRPr="000772FE">
        <w:rPr>
          <w:rStyle w:val="StyleUnderline"/>
        </w:rPr>
        <w:t xml:space="preserve"> yet</w:t>
      </w:r>
      <w:r w:rsidRPr="000772FE">
        <w:rPr>
          <w:sz w:val="14"/>
        </w:rPr>
        <w:t xml:space="preserve">. “To the extent there’s an upcoming calendared event where the elevated institutional risk could have a market impact, that is it… But the </w:t>
      </w:r>
      <w:r w:rsidRPr="000772FE">
        <w:rPr>
          <w:rStyle w:val="StyleUnderline"/>
        </w:rPr>
        <w:t xml:space="preserve">pattern is </w:t>
      </w:r>
      <w:r w:rsidRPr="000772FE">
        <w:rPr>
          <w:rStyle w:val="Emphasis"/>
        </w:rPr>
        <w:t>pretty clear</w:t>
      </w:r>
      <w:r w:rsidRPr="000772FE">
        <w:rPr>
          <w:sz w:val="14"/>
        </w:rPr>
        <w:t xml:space="preserve">: </w:t>
      </w:r>
      <w:r w:rsidRPr="00F2731D">
        <w:rPr>
          <w:rStyle w:val="StyleUnderline"/>
          <w:highlight w:val="cyan"/>
        </w:rPr>
        <w:t>So long as</w:t>
      </w:r>
      <w:r w:rsidRPr="00F2731D">
        <w:rPr>
          <w:sz w:val="14"/>
          <w:highlight w:val="cyan"/>
        </w:rPr>
        <w:t xml:space="preserve"> </w:t>
      </w:r>
      <w:r w:rsidRPr="00262B30">
        <w:rPr>
          <w:sz w:val="14"/>
        </w:rPr>
        <w:t>economic</w:t>
      </w:r>
      <w:r w:rsidRPr="000772FE">
        <w:rPr>
          <w:sz w:val="14"/>
        </w:rPr>
        <w:t xml:space="preserve"> </w:t>
      </w:r>
      <w:r w:rsidRPr="00F2731D">
        <w:rPr>
          <w:rStyle w:val="StyleUnderline"/>
          <w:highlight w:val="cyan"/>
        </w:rPr>
        <w:t xml:space="preserve">data supports the bull market, </w:t>
      </w:r>
      <w:r w:rsidRPr="00F2731D">
        <w:rPr>
          <w:rStyle w:val="Emphasis"/>
          <w:highlight w:val="cyan"/>
        </w:rPr>
        <w:t>it’s unlikely</w:t>
      </w:r>
      <w:r w:rsidRPr="000772FE">
        <w:rPr>
          <w:rStyle w:val="Emphasis"/>
        </w:rPr>
        <w:t xml:space="preserve"> that </w:t>
      </w:r>
      <w:r w:rsidRPr="00F2731D">
        <w:rPr>
          <w:rStyle w:val="Emphasis"/>
          <w:highlight w:val="cyan"/>
        </w:rPr>
        <w:t>politics will derail it,”</w:t>
      </w:r>
      <w:r w:rsidRPr="00F2731D">
        <w:rPr>
          <w:sz w:val="14"/>
          <w:highlight w:val="cyan"/>
        </w:rPr>
        <w:t xml:space="preserve"> </w:t>
      </w:r>
      <w:r w:rsidRPr="00F2731D">
        <w:rPr>
          <w:rStyle w:val="StyleUnderline"/>
          <w:highlight w:val="cyan"/>
        </w:rPr>
        <w:t>he says, adding</w:t>
      </w:r>
      <w:r w:rsidRPr="000772FE">
        <w:rPr>
          <w:rStyle w:val="StyleUnderline"/>
        </w:rPr>
        <w:t xml:space="preserve"> the administration and </w:t>
      </w:r>
      <w:r w:rsidRPr="00F2731D">
        <w:rPr>
          <w:rStyle w:val="StyleUnderline"/>
          <w:highlight w:val="cyan"/>
        </w:rPr>
        <w:t>lawmakers</w:t>
      </w:r>
      <w:r w:rsidRPr="000772FE">
        <w:rPr>
          <w:sz w:val="14"/>
        </w:rPr>
        <w:t xml:space="preserve"> probably </w:t>
      </w:r>
      <w:r w:rsidRPr="00F2731D">
        <w:rPr>
          <w:rStyle w:val="Emphasis"/>
          <w:highlight w:val="cyan"/>
        </w:rPr>
        <w:t>will forge a deal</w:t>
      </w:r>
      <w:r w:rsidRPr="000772FE">
        <w:rPr>
          <w:rStyle w:val="Emphasis"/>
        </w:rPr>
        <w:t xml:space="preserve"> to head off a default</w:t>
      </w:r>
      <w:r w:rsidRPr="000772FE">
        <w:rPr>
          <w:sz w:val="14"/>
        </w:rPr>
        <w:t xml:space="preserve">. </w:t>
      </w:r>
    </w:p>
    <w:p w14:paraId="380436D0" w14:textId="77777777" w:rsidR="0061304E" w:rsidRPr="000772FE" w:rsidRDefault="0061304E" w:rsidP="0061304E">
      <w:pPr>
        <w:rPr>
          <w:sz w:val="14"/>
        </w:rPr>
      </w:pPr>
      <w:r w:rsidRPr="00F2731D">
        <w:rPr>
          <w:rStyle w:val="StyleUnderline"/>
          <w:highlight w:val="cyan"/>
        </w:rPr>
        <w:t xml:space="preserve">A </w:t>
      </w:r>
      <w:r w:rsidRPr="00F2731D">
        <w:rPr>
          <w:rStyle w:val="Emphasis"/>
          <w:highlight w:val="cyan"/>
        </w:rPr>
        <w:t>senior</w:t>
      </w:r>
      <w:r w:rsidRPr="00F2731D">
        <w:rPr>
          <w:sz w:val="14"/>
          <w:highlight w:val="cyan"/>
        </w:rPr>
        <w:t xml:space="preserve"> </w:t>
      </w:r>
      <w:r w:rsidRPr="00F2731D">
        <w:rPr>
          <w:rStyle w:val="StyleUnderline"/>
          <w:highlight w:val="cyan"/>
        </w:rPr>
        <w:t>Trump official appeared</w:t>
      </w:r>
      <w:r w:rsidRPr="000772FE">
        <w:rPr>
          <w:rStyle w:val="StyleUnderline"/>
        </w:rPr>
        <w:t xml:space="preserve"> determined </w:t>
      </w:r>
      <w:r w:rsidRPr="00F2731D">
        <w:rPr>
          <w:rStyle w:val="StyleUnderline"/>
          <w:highlight w:val="cyan"/>
        </w:rPr>
        <w:t>to communicate that</w:t>
      </w:r>
      <w:r w:rsidRPr="000772FE">
        <w:rPr>
          <w:sz w:val="14"/>
        </w:rPr>
        <w:t xml:space="preserve"> message </w:t>
      </w:r>
      <w:r w:rsidRPr="000772FE">
        <w:rPr>
          <w:rStyle w:val="StyleUnderline"/>
        </w:rPr>
        <w:t>to markets</w:t>
      </w:r>
      <w:r w:rsidRPr="000772FE">
        <w:rPr>
          <w:sz w:val="14"/>
        </w:rPr>
        <w:t xml:space="preserve"> on Wednesday, telling CNBC’s Eamon Javers that </w:t>
      </w:r>
      <w:r w:rsidRPr="00F2731D">
        <w:rPr>
          <w:rStyle w:val="StyleUnderline"/>
          <w:highlight w:val="cyan"/>
        </w:rPr>
        <w:t>Trump’s ultimatum</w:t>
      </w:r>
      <w:r w:rsidRPr="000772FE">
        <w:rPr>
          <w:sz w:val="14"/>
        </w:rPr>
        <w:t xml:space="preserve"> to Democrats </w:t>
      </w:r>
      <w:r w:rsidRPr="00F2731D">
        <w:rPr>
          <w:rStyle w:val="Emphasis"/>
          <w:highlight w:val="cyan"/>
        </w:rPr>
        <w:t>wouldn’t hold up</w:t>
      </w:r>
      <w:r w:rsidRPr="000772FE">
        <w:rPr>
          <w:rStyle w:val="Emphasis"/>
        </w:rPr>
        <w:t xml:space="preserve"> progress toward deals on the </w:t>
      </w:r>
      <w:r w:rsidRPr="00F2731D">
        <w:rPr>
          <w:rStyle w:val="Emphasis"/>
          <w:highlight w:val="cyan"/>
        </w:rPr>
        <w:t>debt</w:t>
      </w:r>
      <w:r w:rsidRPr="000772FE">
        <w:rPr>
          <w:rStyle w:val="Emphasis"/>
        </w:rPr>
        <w:t xml:space="preserve"> ceiling </w:t>
      </w:r>
      <w:r w:rsidRPr="00F2731D">
        <w:rPr>
          <w:rStyle w:val="Emphasis"/>
          <w:highlight w:val="cyan"/>
        </w:rPr>
        <w:t>and</w:t>
      </w:r>
      <w:r w:rsidRPr="000772FE">
        <w:rPr>
          <w:rStyle w:val="Emphasis"/>
        </w:rPr>
        <w:t xml:space="preserve"> government </w:t>
      </w:r>
      <w:r w:rsidRPr="00F2731D">
        <w:rPr>
          <w:rStyle w:val="Emphasis"/>
          <w:highlight w:val="cyan"/>
        </w:rPr>
        <w:t>funding</w:t>
      </w:r>
      <w:r w:rsidRPr="000772FE">
        <w:rPr>
          <w:rStyle w:val="Emphasis"/>
        </w:rPr>
        <w:t>,</w:t>
      </w:r>
      <w:r w:rsidRPr="000772FE">
        <w:rPr>
          <w:sz w:val="14"/>
        </w:rPr>
        <w:t xml:space="preserve"> which is primed to run out Sept. 30. “</w:t>
      </w:r>
      <w:r w:rsidRPr="00F2731D">
        <w:rPr>
          <w:rStyle w:val="StyleUnderline"/>
          <w:highlight w:val="cyan"/>
        </w:rPr>
        <w:t>Debt ceiling is</w:t>
      </w:r>
      <w:r w:rsidRPr="00F2731D">
        <w:rPr>
          <w:sz w:val="14"/>
          <w:highlight w:val="cyan"/>
        </w:rPr>
        <w:t xml:space="preserve"> </w:t>
      </w:r>
      <w:r w:rsidRPr="00F2731D">
        <w:rPr>
          <w:rStyle w:val="Emphasis"/>
          <w:highlight w:val="cyan"/>
        </w:rPr>
        <w:t>must-pass</w:t>
      </w:r>
      <w:r w:rsidRPr="00F2731D">
        <w:rPr>
          <w:sz w:val="14"/>
          <w:highlight w:val="cyan"/>
        </w:rPr>
        <w:t>,</w:t>
      </w:r>
      <w:r w:rsidRPr="000772FE">
        <w:rPr>
          <w:sz w:val="14"/>
        </w:rPr>
        <w:t xml:space="preserve"> </w:t>
      </w:r>
      <w:r w:rsidRPr="000772FE">
        <w:rPr>
          <w:rStyle w:val="StyleUnderline"/>
        </w:rPr>
        <w:t xml:space="preserve">as is Govt funding,” </w:t>
      </w:r>
      <w:r w:rsidRPr="00F2731D">
        <w:rPr>
          <w:rStyle w:val="StyleUnderline"/>
          <w:highlight w:val="cyan"/>
        </w:rPr>
        <w:t>the official texted</w:t>
      </w:r>
      <w:r w:rsidRPr="000772FE">
        <w:rPr>
          <w:rStyle w:val="StyleUnderline"/>
        </w:rPr>
        <w:t xml:space="preserve"> Javers</w:t>
      </w:r>
      <w:r w:rsidRPr="000772FE">
        <w:rPr>
          <w:sz w:val="14"/>
        </w:rPr>
        <w:t xml:space="preserve">. “So no, </w:t>
      </w:r>
      <w:r w:rsidRPr="00F2731D">
        <w:rPr>
          <w:rStyle w:val="StyleUnderline"/>
          <w:highlight w:val="cyan"/>
        </w:rPr>
        <w:t xml:space="preserve">that </w:t>
      </w:r>
      <w:r w:rsidRPr="00F2731D">
        <w:rPr>
          <w:rStyle w:val="Emphasis"/>
          <w:highlight w:val="cyan"/>
        </w:rPr>
        <w:t>isn’t precluded</w:t>
      </w:r>
      <w:r w:rsidRPr="000772FE">
        <w:rPr>
          <w:sz w:val="14"/>
        </w:rPr>
        <w:t xml:space="preserve"> by what happened today.”</w:t>
      </w:r>
    </w:p>
    <w:p w14:paraId="7A285FDD" w14:textId="77777777" w:rsidR="0061304E" w:rsidRPr="00CD3FDE" w:rsidRDefault="0061304E" w:rsidP="0061304E">
      <w:pPr>
        <w:rPr>
          <w:rStyle w:val="StyleUnderline"/>
        </w:rPr>
      </w:pPr>
      <w:r w:rsidRPr="00CD3FDE">
        <w:rPr>
          <w:rStyle w:val="StyleUnderline"/>
        </w:rPr>
        <w:t>It wasn’t long ago</w:t>
      </w:r>
      <w:r w:rsidRPr="00CD3FDE">
        <w:rPr>
          <w:sz w:val="14"/>
        </w:rPr>
        <w:t xml:space="preserve"> that </w:t>
      </w:r>
      <w:r w:rsidRPr="00CD3FDE">
        <w:rPr>
          <w:rStyle w:val="StyleUnderline"/>
        </w:rPr>
        <w:t>investors drew a direct link between</w:t>
      </w:r>
      <w:r w:rsidRPr="00CD3FDE">
        <w:rPr>
          <w:sz w:val="14"/>
        </w:rPr>
        <w:t xml:space="preserve"> the </w:t>
      </w:r>
      <w:r w:rsidRPr="00CD3FDE">
        <w:rPr>
          <w:rStyle w:val="StyleUnderline"/>
        </w:rPr>
        <w:t>investigations</w:t>
      </w:r>
      <w:r w:rsidRPr="00CD3FDE">
        <w:rPr>
          <w:sz w:val="14"/>
        </w:rPr>
        <w:t xml:space="preserve"> dogging the president </w:t>
      </w:r>
      <w:r w:rsidRPr="00CD3FDE">
        <w:rPr>
          <w:rStyle w:val="StyleUnderline"/>
        </w:rPr>
        <w:t>and</w:t>
      </w:r>
      <w:r w:rsidRPr="00CD3FDE">
        <w:rPr>
          <w:sz w:val="14"/>
        </w:rPr>
        <w:t xml:space="preserve"> policy outcomes critical to </w:t>
      </w:r>
      <w:r w:rsidRPr="00CD3FDE">
        <w:rPr>
          <w:rStyle w:val="StyleUnderline"/>
        </w:rPr>
        <w:t>economic performance.</w:t>
      </w:r>
    </w:p>
    <w:p w14:paraId="2523033B" w14:textId="77777777" w:rsidR="0061304E" w:rsidRPr="00CD3FDE" w:rsidRDefault="0061304E" w:rsidP="0061304E">
      <w:pPr>
        <w:rPr>
          <w:sz w:val="14"/>
          <w:szCs w:val="14"/>
        </w:rPr>
      </w:pPr>
      <w:r w:rsidRPr="00CD3FDE">
        <w:rPr>
          <w:sz w:val="14"/>
          <w:szCs w:val="14"/>
        </w:rPr>
        <w:t>In May 2017, the revelation that Trump pressured former FBI director James Comey to drop a probe of Michael Flynn, the president’s former national security adviser, set off one of the steepest stock dives of the year. The fear at the time was that Trump’s presidency would unravel before he could deliver major corporate tax cuts and deregulation.</w:t>
      </w:r>
    </w:p>
    <w:p w14:paraId="03E8B78F" w14:textId="77777777" w:rsidR="0061304E" w:rsidRPr="00CD3FDE" w:rsidRDefault="0061304E" w:rsidP="0061304E">
      <w:pPr>
        <w:rPr>
          <w:sz w:val="14"/>
          <w:szCs w:val="14"/>
        </w:rPr>
      </w:pPr>
      <w:r w:rsidRPr="00CD3FDE">
        <w:rPr>
          <w:sz w:val="14"/>
          <w:szCs w:val="14"/>
        </w:rPr>
        <w:t xml:space="preserve">Financiers flooded Washington analysts with questions about impeachment procedures and stopped in their tracks when Trump-related alerts popped up on their Bloomberg terminals. In June, when Comey testified before the Senate Intelligence Committee, both CNBC and Bloomberg TV carried the hearing live. </w:t>
      </w:r>
    </w:p>
    <w:p w14:paraId="14FD14B8" w14:textId="77777777" w:rsidR="0061304E" w:rsidRPr="00CD3FDE" w:rsidRDefault="0061304E" w:rsidP="0061304E">
      <w:pPr>
        <w:rPr>
          <w:sz w:val="14"/>
          <w:szCs w:val="14"/>
        </w:rPr>
      </w:pPr>
      <w:r w:rsidRPr="00CD3FDE">
        <w:rPr>
          <w:sz w:val="14"/>
          <w:szCs w:val="14"/>
        </w:rPr>
        <w:t xml:space="preserve">Interest cooled as summer turned to fall that year and it became clearer the tax cuts were more or less on a glide path to passage. </w:t>
      </w:r>
    </w:p>
    <w:p w14:paraId="61911DBC" w14:textId="77777777" w:rsidR="0061304E" w:rsidRPr="00CD3FDE" w:rsidRDefault="0061304E" w:rsidP="0061304E">
      <w:pPr>
        <w:rPr>
          <w:sz w:val="14"/>
        </w:rPr>
      </w:pPr>
      <w:r w:rsidRPr="00CD3FDE">
        <w:rPr>
          <w:rStyle w:val="Emphasis"/>
        </w:rPr>
        <w:t>Lately</w:t>
      </w:r>
      <w:r w:rsidRPr="00CD3FDE">
        <w:rPr>
          <w:sz w:val="14"/>
        </w:rPr>
        <w:t xml:space="preserve">, </w:t>
      </w:r>
      <w:r w:rsidRPr="00F2731D">
        <w:rPr>
          <w:rStyle w:val="StyleUnderline"/>
          <w:highlight w:val="cyan"/>
        </w:rPr>
        <w:t>investors have appeared</w:t>
      </w:r>
      <w:r w:rsidRPr="00F2731D">
        <w:rPr>
          <w:sz w:val="14"/>
          <w:highlight w:val="cyan"/>
        </w:rPr>
        <w:t xml:space="preserve"> </w:t>
      </w:r>
      <w:r w:rsidRPr="00F2731D">
        <w:rPr>
          <w:rStyle w:val="Emphasis"/>
          <w:highlight w:val="cyan"/>
        </w:rPr>
        <w:t>less spooked</w:t>
      </w:r>
      <w:r w:rsidRPr="00F2731D">
        <w:rPr>
          <w:sz w:val="14"/>
          <w:highlight w:val="cyan"/>
        </w:rPr>
        <w:t xml:space="preserve"> </w:t>
      </w:r>
      <w:r w:rsidRPr="00F2731D">
        <w:rPr>
          <w:rStyle w:val="StyleUnderline"/>
          <w:highlight w:val="cyan"/>
        </w:rPr>
        <w:t>by</w:t>
      </w:r>
      <w:r w:rsidRPr="00CD3FDE">
        <w:rPr>
          <w:sz w:val="14"/>
        </w:rPr>
        <w:t xml:space="preserve"> the specter of </w:t>
      </w:r>
      <w:r w:rsidRPr="00CD3FDE">
        <w:rPr>
          <w:rStyle w:val="StyleUnderline"/>
        </w:rPr>
        <w:t xml:space="preserve">Washington </w:t>
      </w:r>
      <w:r w:rsidRPr="00F2731D">
        <w:rPr>
          <w:rStyle w:val="StyleUnderline"/>
          <w:highlight w:val="cyan"/>
        </w:rPr>
        <w:t>dysfunction</w:t>
      </w:r>
      <w:r w:rsidRPr="00CD3FDE">
        <w:rPr>
          <w:sz w:val="14"/>
        </w:rPr>
        <w:t xml:space="preserve">: </w:t>
      </w:r>
      <w:r w:rsidRPr="00262B30">
        <w:rPr>
          <w:sz w:val="14"/>
        </w:rPr>
        <w:t xml:space="preserve">The </w:t>
      </w:r>
      <w:r w:rsidRPr="00F2731D">
        <w:rPr>
          <w:rStyle w:val="StyleUnderline"/>
          <w:highlight w:val="cyan"/>
        </w:rPr>
        <w:t>S&amp;P</w:t>
      </w:r>
      <w:r w:rsidRPr="00CD3FDE">
        <w:rPr>
          <w:rStyle w:val="StyleUnderline"/>
        </w:rPr>
        <w:t xml:space="preserve"> 500</w:t>
      </w:r>
      <w:r w:rsidRPr="00CD3FDE">
        <w:rPr>
          <w:sz w:val="14"/>
        </w:rPr>
        <w:t xml:space="preserve"> </w:t>
      </w:r>
      <w:r w:rsidRPr="00CD3FDE">
        <w:rPr>
          <w:rStyle w:val="Emphasis"/>
        </w:rPr>
        <w:t xml:space="preserve">actually </w:t>
      </w:r>
      <w:r w:rsidRPr="00F2731D">
        <w:rPr>
          <w:rStyle w:val="Emphasis"/>
          <w:highlight w:val="cyan"/>
        </w:rPr>
        <w:t>gained</w:t>
      </w:r>
      <w:r w:rsidRPr="00CD3FDE">
        <w:rPr>
          <w:sz w:val="14"/>
        </w:rPr>
        <w:t xml:space="preserve"> about </w:t>
      </w:r>
      <w:r w:rsidRPr="00CD3FDE">
        <w:rPr>
          <w:rStyle w:val="StyleUnderline"/>
        </w:rPr>
        <w:t xml:space="preserve">11 percent </w:t>
      </w:r>
      <w:r w:rsidRPr="00F2731D">
        <w:rPr>
          <w:rStyle w:val="StyleUnderline"/>
          <w:highlight w:val="cyan"/>
        </w:rPr>
        <w:t>during the</w:t>
      </w:r>
      <w:r w:rsidRPr="00CD3FDE">
        <w:rPr>
          <w:sz w:val="14"/>
        </w:rPr>
        <w:t xml:space="preserve"> month-long government </w:t>
      </w:r>
      <w:r w:rsidRPr="00F2731D">
        <w:rPr>
          <w:rStyle w:val="StyleUnderline"/>
          <w:highlight w:val="cyan"/>
        </w:rPr>
        <w:t>shutdown</w:t>
      </w:r>
      <w:r w:rsidRPr="00CD3FDE">
        <w:rPr>
          <w:sz w:val="14"/>
        </w:rPr>
        <w:t xml:space="preserve"> that ended in January. And </w:t>
      </w:r>
      <w:r w:rsidRPr="00F2731D">
        <w:rPr>
          <w:rStyle w:val="StyleUnderline"/>
          <w:highlight w:val="cyan"/>
        </w:rPr>
        <w:t>with deadlines</w:t>
      </w:r>
      <w:r w:rsidRPr="00CD3FDE">
        <w:rPr>
          <w:rStyle w:val="StyleUnderline"/>
        </w:rPr>
        <w:t xml:space="preserve"> for the debt ceiling and</w:t>
      </w:r>
      <w:r w:rsidRPr="00CD3FDE">
        <w:rPr>
          <w:sz w:val="14"/>
        </w:rPr>
        <w:t xml:space="preserve"> a </w:t>
      </w:r>
      <w:r w:rsidRPr="00CD3FDE">
        <w:rPr>
          <w:rStyle w:val="StyleUnderline"/>
        </w:rPr>
        <w:t>budget</w:t>
      </w:r>
      <w:r w:rsidRPr="00CD3FDE">
        <w:rPr>
          <w:sz w:val="14"/>
        </w:rPr>
        <w:t xml:space="preserve"> deal still </w:t>
      </w:r>
      <w:r w:rsidRPr="00F2731D">
        <w:rPr>
          <w:rStyle w:val="StyleUnderline"/>
          <w:highlight w:val="cyan"/>
        </w:rPr>
        <w:t>months away, it’s</w:t>
      </w:r>
      <w:r w:rsidRPr="00F2731D">
        <w:rPr>
          <w:sz w:val="14"/>
          <w:highlight w:val="cyan"/>
        </w:rPr>
        <w:t xml:space="preserve"> </w:t>
      </w:r>
      <w:r w:rsidRPr="00F2731D">
        <w:rPr>
          <w:rStyle w:val="Emphasis"/>
          <w:highlight w:val="cyan"/>
        </w:rPr>
        <w:t>unlikely</w:t>
      </w:r>
      <w:r w:rsidRPr="00CD3FDE">
        <w:rPr>
          <w:sz w:val="14"/>
        </w:rPr>
        <w:t xml:space="preserve"> market </w:t>
      </w:r>
      <w:r w:rsidRPr="00F2731D">
        <w:rPr>
          <w:rStyle w:val="StyleUnderline"/>
          <w:highlight w:val="cyan"/>
        </w:rPr>
        <w:t>participants will start to</w:t>
      </w:r>
      <w:r w:rsidRPr="00CD3FDE">
        <w:rPr>
          <w:rStyle w:val="StyleUnderline"/>
        </w:rPr>
        <w:t xml:space="preserve"> </w:t>
      </w:r>
      <w:r w:rsidRPr="00F2731D">
        <w:rPr>
          <w:rStyle w:val="StyleUnderline"/>
          <w:highlight w:val="cyan"/>
        </w:rPr>
        <w:t>fixate on</w:t>
      </w:r>
      <w:r w:rsidRPr="00CD3FDE">
        <w:rPr>
          <w:rStyle w:val="StyleUnderline"/>
        </w:rPr>
        <w:t xml:space="preserve"> those </w:t>
      </w:r>
      <w:r w:rsidRPr="00F2731D">
        <w:rPr>
          <w:rStyle w:val="StyleUnderline"/>
          <w:highlight w:val="cyan"/>
        </w:rPr>
        <w:t>negotiations</w:t>
      </w:r>
      <w:r w:rsidRPr="00CD3FDE">
        <w:rPr>
          <w:rStyle w:val="StyleUnderline"/>
        </w:rPr>
        <w:t xml:space="preserve"> soon</w:t>
      </w:r>
      <w:r w:rsidRPr="00CD3FDE">
        <w:rPr>
          <w:sz w:val="14"/>
        </w:rPr>
        <w:t>.</w:t>
      </w:r>
    </w:p>
    <w:p w14:paraId="363C8EA0" w14:textId="77777777" w:rsidR="0061304E" w:rsidRPr="00CD3FDE" w:rsidRDefault="0061304E" w:rsidP="0061304E">
      <w:pPr>
        <w:rPr>
          <w:sz w:val="14"/>
        </w:rPr>
      </w:pPr>
      <w:r w:rsidRPr="00CD3FDE">
        <w:rPr>
          <w:rStyle w:val="StyleUnderline"/>
        </w:rPr>
        <w:t>“Obviously this is</w:t>
      </w:r>
      <w:r w:rsidRPr="00CD3FDE">
        <w:rPr>
          <w:sz w:val="14"/>
        </w:rPr>
        <w:t xml:space="preserve"> a </w:t>
      </w:r>
      <w:r w:rsidRPr="00CD3FDE">
        <w:rPr>
          <w:rStyle w:val="StyleUnderline"/>
        </w:rPr>
        <w:t>concerning</w:t>
      </w:r>
      <w:r w:rsidRPr="00CD3FDE">
        <w:rPr>
          <w:sz w:val="14"/>
        </w:rPr>
        <w:t xml:space="preserve"> headline, </w:t>
      </w:r>
      <w:r w:rsidRPr="00CD3FDE">
        <w:rPr>
          <w:rStyle w:val="Emphasis"/>
        </w:rPr>
        <w:t>but</w:t>
      </w:r>
      <w:r w:rsidRPr="00CD3FDE">
        <w:rPr>
          <w:sz w:val="14"/>
        </w:rPr>
        <w:t xml:space="preserve"> </w:t>
      </w:r>
      <w:r w:rsidRPr="00F2731D">
        <w:rPr>
          <w:rStyle w:val="StyleUnderline"/>
          <w:highlight w:val="cyan"/>
        </w:rPr>
        <w:t>there is a meaningful difference between</w:t>
      </w:r>
      <w:r w:rsidRPr="00CD3FDE">
        <w:rPr>
          <w:rStyle w:val="StyleUnderline"/>
        </w:rPr>
        <w:t xml:space="preserve"> fiscal </w:t>
      </w:r>
      <w:r w:rsidRPr="00F2731D">
        <w:rPr>
          <w:rStyle w:val="StyleUnderline"/>
          <w:highlight w:val="cyan"/>
        </w:rPr>
        <w:t>brinkmanship today versus</w:t>
      </w:r>
      <w:r w:rsidRPr="00CD3FDE">
        <w:rPr>
          <w:rStyle w:val="StyleUnderline"/>
        </w:rPr>
        <w:t xml:space="preserve"> fiscal brinkmanship </w:t>
      </w:r>
      <w:r w:rsidRPr="00F2731D">
        <w:rPr>
          <w:rStyle w:val="StyleUnderline"/>
          <w:highlight w:val="cyan"/>
        </w:rPr>
        <w:t>weeks awa</w:t>
      </w:r>
      <w:r w:rsidRPr="00CD3FDE">
        <w:rPr>
          <w:rStyle w:val="StyleUnderline"/>
        </w:rPr>
        <w:t xml:space="preserve">y from the debt ceiling deadline,” </w:t>
      </w:r>
      <w:r w:rsidRPr="00CD3FDE">
        <w:rPr>
          <w:sz w:val="14"/>
        </w:rPr>
        <w:t xml:space="preserve">Isaac </w:t>
      </w:r>
      <w:r w:rsidRPr="00CD3FDE">
        <w:rPr>
          <w:rStyle w:val="StyleUnderline"/>
        </w:rPr>
        <w:t>Boltansky</w:t>
      </w:r>
      <w:r w:rsidRPr="00CD3FDE">
        <w:rPr>
          <w:sz w:val="14"/>
        </w:rPr>
        <w:t xml:space="preserve">, director of policy research at Compass Point, </w:t>
      </w:r>
      <w:r w:rsidRPr="00CD3FDE">
        <w:rPr>
          <w:rStyle w:val="StyleUnderline"/>
        </w:rPr>
        <w:t>said</w:t>
      </w:r>
      <w:r w:rsidRPr="00CD3FDE">
        <w:rPr>
          <w:sz w:val="14"/>
        </w:rPr>
        <w:t xml:space="preserve"> in an email.</w:t>
      </w:r>
    </w:p>
    <w:p w14:paraId="684AA5CE" w14:textId="370E3460" w:rsidR="0061304E" w:rsidRPr="00CD3FDE" w:rsidRDefault="0061304E" w:rsidP="0061304E">
      <w:pPr>
        <w:rPr>
          <w:sz w:val="14"/>
        </w:rPr>
      </w:pPr>
      <w:r w:rsidRPr="00CD3FDE">
        <w:rPr>
          <w:rStyle w:val="StyleUnderline"/>
        </w:rPr>
        <w:t>“There is a confluence of</w:t>
      </w:r>
      <w:r w:rsidRPr="00CD3FDE">
        <w:rPr>
          <w:sz w:val="14"/>
        </w:rPr>
        <w:t xml:space="preserve"> political </w:t>
      </w:r>
      <w:r w:rsidRPr="00CD3FDE">
        <w:rPr>
          <w:rStyle w:val="StyleUnderline"/>
        </w:rPr>
        <w:t>risk in the fall</w:t>
      </w:r>
      <w:r w:rsidRPr="00CD3FDE">
        <w:rPr>
          <w:sz w:val="14"/>
        </w:rPr>
        <w:t xml:space="preserve"> with the debt ceiling and spending deadline, </w:t>
      </w:r>
      <w:r w:rsidRPr="00CD3FDE">
        <w:rPr>
          <w:rStyle w:val="Emphasis"/>
        </w:rPr>
        <w:t>but</w:t>
      </w:r>
      <w:r w:rsidRPr="00CD3FDE">
        <w:rPr>
          <w:sz w:val="14"/>
        </w:rPr>
        <w:t xml:space="preserve"> I think </w:t>
      </w:r>
      <w:r w:rsidRPr="00F2731D">
        <w:rPr>
          <w:rStyle w:val="StyleUnderline"/>
          <w:highlight w:val="cyan"/>
        </w:rPr>
        <w:t>the market</w:t>
      </w:r>
      <w:r w:rsidRPr="00CD3FDE">
        <w:rPr>
          <w:rStyle w:val="StyleUnderline"/>
        </w:rPr>
        <w:t xml:space="preserve"> </w:t>
      </w:r>
      <w:r w:rsidRPr="00CD3FDE">
        <w:rPr>
          <w:rStyle w:val="Emphasis"/>
        </w:rPr>
        <w:t xml:space="preserve">still </w:t>
      </w:r>
      <w:r w:rsidRPr="00F2731D">
        <w:rPr>
          <w:rStyle w:val="Emphasis"/>
          <w:highlight w:val="cyan"/>
        </w:rPr>
        <w:t>expects a resolution</w:t>
      </w:r>
      <w:r w:rsidRPr="00CD3FDE">
        <w:rPr>
          <w:sz w:val="14"/>
        </w:rPr>
        <w:t xml:space="preserve"> on these fiscal fights. Instead, these comments reinforce our bearishness on the prospects for other efforts such as infrastructure spending or prescription drug pricing.”</w:t>
      </w:r>
    </w:p>
    <w:p w14:paraId="2A597CED" w14:textId="77777777" w:rsidR="00896BE3" w:rsidRDefault="00896BE3" w:rsidP="00896BE3">
      <w:pPr>
        <w:pStyle w:val="Heading3"/>
      </w:pPr>
      <w:r>
        <w:t>Will Pass---2NC</w:t>
      </w:r>
    </w:p>
    <w:p w14:paraId="461A6810" w14:textId="5C9F20DC" w:rsidR="00896BE3" w:rsidRDefault="00896BE3" w:rsidP="00896BE3">
      <w:pPr>
        <w:pStyle w:val="Heading4"/>
      </w:pPr>
      <w:r>
        <w:t xml:space="preserve">Err neg – all their warrants are just why </w:t>
      </w:r>
      <w:r w:rsidR="001409BE" w:rsidRPr="001409BE">
        <w:rPr>
          <w:u w:val="single"/>
        </w:rPr>
        <w:t>focus and time are</w:t>
      </w:r>
      <w:r w:rsidRPr="001409BE">
        <w:rPr>
          <w:u w:val="single"/>
        </w:rPr>
        <w:t xml:space="preserve"> key</w:t>
      </w:r>
      <w:r>
        <w:t xml:space="preserve"> – none of their cards say it’s impossible</w:t>
      </w:r>
    </w:p>
    <w:p w14:paraId="2083BDC1" w14:textId="77777777" w:rsidR="00E02884" w:rsidRPr="0074310A" w:rsidRDefault="00E02884" w:rsidP="00E02884">
      <w:pPr>
        <w:pStyle w:val="Heading4"/>
        <w:rPr>
          <w:b w:val="0"/>
          <w:bCs/>
        </w:rPr>
      </w:pPr>
      <w:r>
        <w:t xml:space="preserve">Fiscal deadlines </w:t>
      </w:r>
      <w:r>
        <w:rPr>
          <w:u w:val="single"/>
        </w:rPr>
        <w:t>will be resolved</w:t>
      </w:r>
      <w:r>
        <w:t xml:space="preserve"> – failure threatens the </w:t>
      </w:r>
      <w:r>
        <w:rPr>
          <w:u w:val="single"/>
        </w:rPr>
        <w:t>economy</w:t>
      </w:r>
      <w:r>
        <w:rPr>
          <w:b w:val="0"/>
          <w:bCs/>
        </w:rPr>
        <w:t xml:space="preserve"> via the US defaulting on their debt and collapsed investor confidence – </w:t>
      </w:r>
      <w:r w:rsidRPr="009118AC">
        <w:rPr>
          <w:u w:val="single"/>
        </w:rPr>
        <w:t>uniqueness doesn’t overwhelm</w:t>
      </w:r>
      <w:r>
        <w:rPr>
          <w:b w:val="0"/>
          <w:bCs/>
        </w:rPr>
        <w:t xml:space="preserve"> the link because there are still “policy challenges,” Trump, and things have gotten off to a slow start</w:t>
      </w:r>
    </w:p>
    <w:p w14:paraId="791356F9" w14:textId="77777777" w:rsidR="00E02884" w:rsidRPr="00166E9D" w:rsidRDefault="00E02884" w:rsidP="00E02884">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75FC81B2" w14:textId="77777777" w:rsidR="00E02884" w:rsidRPr="00166E9D" w:rsidRDefault="00E02884" w:rsidP="00E02884"/>
    <w:p w14:paraId="73087196" w14:textId="77777777" w:rsidR="00E02884" w:rsidRPr="007126F4" w:rsidRDefault="00E02884" w:rsidP="00E02884">
      <w:pPr>
        <w:rPr>
          <w:sz w:val="14"/>
        </w:rPr>
      </w:pPr>
      <w:r w:rsidRPr="00F2731D">
        <w:rPr>
          <w:rStyle w:val="StyleUnderline"/>
          <w:highlight w:val="cyan"/>
        </w:rPr>
        <w:t>Top</w:t>
      </w:r>
      <w:r w:rsidRPr="00544298">
        <w:rPr>
          <w:rStyle w:val="StyleUnderline"/>
        </w:rPr>
        <w:t xml:space="preserve"> Senate </w:t>
      </w:r>
      <w:r w:rsidRPr="00F2731D">
        <w:rPr>
          <w:rStyle w:val="StyleUnderline"/>
          <w:highlight w:val="cyan"/>
        </w:rPr>
        <w:t>Republicans are urging</w:t>
      </w:r>
      <w:r w:rsidRPr="00544298">
        <w:rPr>
          <w:rStyle w:val="StyleUnderline"/>
        </w:rPr>
        <w:t xml:space="preserve"> the White House to</w:t>
      </w:r>
      <w:r w:rsidRPr="007126F4">
        <w:rPr>
          <w:sz w:val="14"/>
        </w:rPr>
        <w:t xml:space="preserve">ward </w:t>
      </w:r>
      <w:r w:rsidRPr="00F2731D">
        <w:rPr>
          <w:rStyle w:val="StyleUnderline"/>
          <w:highlight w:val="cyan"/>
        </w:rPr>
        <w:t>a</w:t>
      </w:r>
      <w:r w:rsidRPr="00544298">
        <w:rPr>
          <w:rStyle w:val="StyleUnderline"/>
        </w:rPr>
        <w:t xml:space="preserve"> government </w:t>
      </w:r>
      <w:r w:rsidRPr="00F2731D">
        <w:rPr>
          <w:rStyle w:val="StyleUnderline"/>
          <w:highlight w:val="cyan"/>
        </w:rPr>
        <w:t>spending and debt</w:t>
      </w:r>
      <w:r w:rsidRPr="00544298">
        <w:rPr>
          <w:rStyle w:val="StyleUnderline"/>
        </w:rPr>
        <w:t xml:space="preserve"> limit </w:t>
      </w:r>
      <w:r w:rsidRPr="00F2731D">
        <w:rPr>
          <w:rStyle w:val="StyleUnderline"/>
          <w:highlight w:val="cyan"/>
        </w:rPr>
        <w:t>deal</w:t>
      </w:r>
      <w:r w:rsidRPr="00544298">
        <w:rPr>
          <w:rStyle w:val="StyleUnderline"/>
        </w:rPr>
        <w:t xml:space="preserve"> that House </w:t>
      </w:r>
      <w:r w:rsidRPr="00F2731D">
        <w:rPr>
          <w:rStyle w:val="StyleUnderline"/>
          <w:highlight w:val="cyan"/>
        </w:rPr>
        <w:t>Democrats can accept, as</w:t>
      </w:r>
      <w:r w:rsidRPr="007126F4">
        <w:rPr>
          <w:sz w:val="14"/>
        </w:rPr>
        <w:t xml:space="preserve"> lawmakers -- and </w:t>
      </w:r>
      <w:r w:rsidRPr="00F2731D">
        <w:rPr>
          <w:rStyle w:val="StyleUnderline"/>
          <w:highlight w:val="cyan"/>
        </w:rPr>
        <w:t>investors</w:t>
      </w:r>
      <w:r w:rsidRPr="007126F4">
        <w:rPr>
          <w:sz w:val="14"/>
        </w:rPr>
        <w:t xml:space="preserve"> -- </w:t>
      </w:r>
      <w:r w:rsidRPr="00F2731D">
        <w:rPr>
          <w:rStyle w:val="StyleUnderline"/>
          <w:highlight w:val="cyan"/>
        </w:rPr>
        <w:t xml:space="preserve">cast </w:t>
      </w:r>
      <w:r w:rsidRPr="00F2731D">
        <w:rPr>
          <w:rStyle w:val="Emphasis"/>
          <w:highlight w:val="cyan"/>
        </w:rPr>
        <w:t>an increasingly nervous eye</w:t>
      </w:r>
      <w:r w:rsidRPr="00544298">
        <w:rPr>
          <w:rStyle w:val="Emphasis"/>
        </w:rPr>
        <w:t xml:space="preserve"> toward looming fiscal deadlines</w:t>
      </w:r>
      <w:r w:rsidRPr="007126F4">
        <w:rPr>
          <w:sz w:val="14"/>
        </w:rPr>
        <w:t>.</w:t>
      </w:r>
    </w:p>
    <w:p w14:paraId="25FA854C" w14:textId="77777777" w:rsidR="00E02884" w:rsidRPr="007126F4" w:rsidRDefault="00E02884" w:rsidP="00E02884">
      <w:pPr>
        <w:rPr>
          <w:sz w:val="14"/>
        </w:rPr>
      </w:pPr>
      <w:r w:rsidRPr="007126F4">
        <w:rPr>
          <w:sz w:val="14"/>
        </w:rPr>
        <w:t xml:space="preserve">Majority Leader Mitch </w:t>
      </w:r>
      <w:r w:rsidRPr="00F2731D">
        <w:rPr>
          <w:rStyle w:val="StyleUnderline"/>
          <w:highlight w:val="cyan"/>
        </w:rPr>
        <w:t>McConnell convened a</w:t>
      </w:r>
      <w:r w:rsidRPr="00F2731D">
        <w:rPr>
          <w:sz w:val="14"/>
          <w:highlight w:val="cyan"/>
        </w:rPr>
        <w:t xml:space="preserve"> </w:t>
      </w:r>
      <w:r w:rsidRPr="00F2731D">
        <w:rPr>
          <w:rStyle w:val="Emphasis"/>
          <w:highlight w:val="cyan"/>
        </w:rPr>
        <w:t>high-stakes meeting</w:t>
      </w:r>
      <w:r w:rsidRPr="007126F4">
        <w:rPr>
          <w:sz w:val="14"/>
        </w:rPr>
        <w:t xml:space="preserve"> Wednesday </w:t>
      </w:r>
      <w:r w:rsidRPr="007126F4">
        <w:rPr>
          <w:rStyle w:val="StyleUnderline"/>
        </w:rPr>
        <w:t>with</w:t>
      </w:r>
      <w:r w:rsidRPr="007126F4">
        <w:rPr>
          <w:sz w:val="14"/>
        </w:rPr>
        <w:t xml:space="preserve"> Treasury Secretary Steven </w:t>
      </w:r>
      <w:r w:rsidRPr="007126F4">
        <w:rPr>
          <w:rStyle w:val="StyleUnderline"/>
        </w:rPr>
        <w:t>Mnuchin</w:t>
      </w:r>
      <w:r w:rsidRPr="007126F4">
        <w:rPr>
          <w:sz w:val="14"/>
        </w:rPr>
        <w:t xml:space="preserve">, Acting White House Chief of Staff Mick </w:t>
      </w:r>
      <w:r w:rsidRPr="007126F4">
        <w:rPr>
          <w:rStyle w:val="StyleUnderline"/>
        </w:rPr>
        <w:t>Mulvaney</w:t>
      </w:r>
      <w:r w:rsidRPr="007126F4">
        <w:rPr>
          <w:sz w:val="14"/>
        </w:rPr>
        <w:t xml:space="preserve">, Senate Appropriations Chairman Richard </w:t>
      </w:r>
      <w:r w:rsidRPr="007126F4">
        <w:rPr>
          <w:rStyle w:val="StyleUnderline"/>
        </w:rPr>
        <w:t xml:space="preserve">Shelby and other Republicans </w:t>
      </w:r>
      <w:r w:rsidRPr="00F2731D">
        <w:rPr>
          <w:rStyle w:val="Emphasis"/>
          <w:highlight w:val="cyan"/>
        </w:rPr>
        <w:t>to forge a deal</w:t>
      </w:r>
      <w:r w:rsidRPr="00F2731D">
        <w:rPr>
          <w:sz w:val="14"/>
          <w:highlight w:val="cyan"/>
        </w:rPr>
        <w:t xml:space="preserve"> </w:t>
      </w:r>
      <w:r w:rsidRPr="00F2731D">
        <w:rPr>
          <w:rStyle w:val="StyleUnderline"/>
          <w:highlight w:val="cyan"/>
        </w:rPr>
        <w:t>that would</w:t>
      </w:r>
      <w:r w:rsidRPr="007126F4">
        <w:rPr>
          <w:sz w:val="14"/>
        </w:rPr>
        <w:t xml:space="preserve"> </w:t>
      </w:r>
      <w:r w:rsidRPr="007126F4">
        <w:rPr>
          <w:rStyle w:val="Emphasis"/>
        </w:rPr>
        <w:t>avert another government shutdown</w:t>
      </w:r>
      <w:r w:rsidRPr="007126F4">
        <w:rPr>
          <w:sz w:val="14"/>
        </w:rPr>
        <w:t xml:space="preserve"> </w:t>
      </w:r>
      <w:r w:rsidRPr="007126F4">
        <w:rPr>
          <w:rStyle w:val="StyleUnderline"/>
        </w:rPr>
        <w:t>and</w:t>
      </w:r>
      <w:r w:rsidRPr="007126F4">
        <w:rPr>
          <w:sz w:val="14"/>
        </w:rPr>
        <w:t xml:space="preserve"> </w:t>
      </w:r>
      <w:r w:rsidRPr="00F2731D">
        <w:rPr>
          <w:rStyle w:val="Emphasis"/>
          <w:highlight w:val="cyan"/>
        </w:rPr>
        <w:t>relieve</w:t>
      </w:r>
      <w:r w:rsidRPr="007126F4">
        <w:rPr>
          <w:rStyle w:val="Emphasis"/>
        </w:rPr>
        <w:t xml:space="preserve"> market </w:t>
      </w:r>
      <w:r w:rsidRPr="00F2731D">
        <w:rPr>
          <w:rStyle w:val="Emphasis"/>
          <w:highlight w:val="cyan"/>
        </w:rPr>
        <w:t>uncertainty</w:t>
      </w:r>
      <w:r w:rsidRPr="007126F4">
        <w:rPr>
          <w:sz w:val="14"/>
        </w:rPr>
        <w:t xml:space="preserve"> </w:t>
      </w:r>
      <w:r w:rsidRPr="007126F4">
        <w:rPr>
          <w:rStyle w:val="StyleUnderline"/>
        </w:rPr>
        <w:t>about a debt ceiling standoff. This</w:t>
      </w:r>
      <w:r w:rsidRPr="007126F4">
        <w:rPr>
          <w:sz w:val="14"/>
        </w:rPr>
        <w:t xml:space="preserve"> unified plan </w:t>
      </w:r>
      <w:r w:rsidRPr="007126F4">
        <w:rPr>
          <w:rStyle w:val="StyleUnderline"/>
        </w:rPr>
        <w:t>would be their</w:t>
      </w:r>
      <w:r w:rsidRPr="007126F4">
        <w:rPr>
          <w:sz w:val="14"/>
        </w:rPr>
        <w:t xml:space="preserve"> </w:t>
      </w:r>
      <w:r w:rsidRPr="007126F4">
        <w:rPr>
          <w:rStyle w:val="StyleUnderline"/>
        </w:rPr>
        <w:t>opening offer</w:t>
      </w:r>
      <w:r w:rsidRPr="007126F4">
        <w:rPr>
          <w:sz w:val="14"/>
        </w:rPr>
        <w:t xml:space="preserve"> in talks </w:t>
      </w:r>
      <w:r w:rsidRPr="007126F4">
        <w:rPr>
          <w:rStyle w:val="StyleUnderline"/>
        </w:rPr>
        <w:t>with</w:t>
      </w:r>
      <w:r w:rsidRPr="007126F4">
        <w:rPr>
          <w:sz w:val="14"/>
        </w:rPr>
        <w:t xml:space="preserve"> congressional </w:t>
      </w:r>
      <w:r w:rsidRPr="007126F4">
        <w:rPr>
          <w:rStyle w:val="StyleUnderline"/>
        </w:rPr>
        <w:t>Democrats</w:t>
      </w:r>
      <w:r w:rsidRPr="007126F4">
        <w:rPr>
          <w:sz w:val="14"/>
        </w:rPr>
        <w:t>.</w:t>
      </w:r>
    </w:p>
    <w:p w14:paraId="16D88D8D" w14:textId="77777777" w:rsidR="00E02884" w:rsidRPr="007126F4" w:rsidRDefault="00E02884" w:rsidP="00E02884">
      <w:pPr>
        <w:rPr>
          <w:sz w:val="14"/>
        </w:rPr>
      </w:pPr>
      <w:r w:rsidRPr="00F2731D">
        <w:rPr>
          <w:rStyle w:val="StyleUnderline"/>
          <w:highlight w:val="cyan"/>
        </w:rPr>
        <w:t>“We are</w:t>
      </w:r>
      <w:r w:rsidRPr="00F2731D">
        <w:rPr>
          <w:sz w:val="14"/>
          <w:highlight w:val="cyan"/>
        </w:rPr>
        <w:t xml:space="preserve"> </w:t>
      </w:r>
      <w:r w:rsidRPr="00F2731D">
        <w:rPr>
          <w:rStyle w:val="Emphasis"/>
          <w:highlight w:val="cyan"/>
        </w:rPr>
        <w:t>making progress</w:t>
      </w:r>
      <w:r w:rsidRPr="007126F4">
        <w:rPr>
          <w:sz w:val="14"/>
        </w:rPr>
        <w:t xml:space="preserve"> on where the Senate wants to go and the White House wants to go,” </w:t>
      </w:r>
      <w:r w:rsidRPr="00F2731D">
        <w:rPr>
          <w:rStyle w:val="StyleUnderline"/>
          <w:highlight w:val="cyan"/>
        </w:rPr>
        <w:t>Shelby said</w:t>
      </w:r>
      <w:r w:rsidRPr="007126F4">
        <w:rPr>
          <w:sz w:val="14"/>
        </w:rPr>
        <w:t xml:space="preserve"> as he left the meeting. He said </w:t>
      </w:r>
      <w:r w:rsidRPr="007126F4">
        <w:rPr>
          <w:rStyle w:val="StyleUnderline"/>
        </w:rPr>
        <w:t>Mnuchin offered ideas</w:t>
      </w:r>
      <w:r w:rsidRPr="007126F4">
        <w:rPr>
          <w:sz w:val="14"/>
        </w:rPr>
        <w:t xml:space="preserve"> that </w:t>
      </w:r>
      <w:r w:rsidRPr="007126F4">
        <w:rPr>
          <w:rStyle w:val="StyleUnderline"/>
        </w:rPr>
        <w:t>Republicans will take to Democratic leaders</w:t>
      </w:r>
      <w:r w:rsidRPr="007126F4">
        <w:rPr>
          <w:sz w:val="14"/>
        </w:rPr>
        <w:t>.</w:t>
      </w:r>
    </w:p>
    <w:p w14:paraId="0CBB2501" w14:textId="77777777" w:rsidR="00E02884" w:rsidRPr="00D93369" w:rsidRDefault="00E02884" w:rsidP="00E02884">
      <w:pPr>
        <w:rPr>
          <w:sz w:val="14"/>
        </w:rPr>
      </w:pPr>
      <w:r w:rsidRPr="00D93369">
        <w:rPr>
          <w:sz w:val="14"/>
        </w:rPr>
        <w:t xml:space="preserve">Mnuchin said </w:t>
      </w:r>
      <w:r w:rsidRPr="00D93369">
        <w:rPr>
          <w:rStyle w:val="StyleUnderline"/>
        </w:rPr>
        <w:t>the White House ``preference'' is to include the debt ceiling in the deal Congress must strike to fund the government</w:t>
      </w:r>
      <w:r w:rsidRPr="00D93369">
        <w:rPr>
          <w:sz w:val="14"/>
        </w:rPr>
        <w:t>.</w:t>
      </w:r>
    </w:p>
    <w:p w14:paraId="0287557C" w14:textId="77777777" w:rsidR="00E02884" w:rsidRPr="00D93369" w:rsidRDefault="00E02884" w:rsidP="00E02884">
      <w:pPr>
        <w:rPr>
          <w:sz w:val="14"/>
        </w:rPr>
      </w:pPr>
      <w:r w:rsidRPr="00F2731D">
        <w:rPr>
          <w:rStyle w:val="StyleUnderline"/>
          <w:highlight w:val="cyan"/>
        </w:rPr>
        <w:t>Lawmakers</w:t>
      </w:r>
      <w:r w:rsidRPr="00D93369">
        <w:rPr>
          <w:sz w:val="14"/>
        </w:rPr>
        <w:t xml:space="preserve"> this week </w:t>
      </w:r>
      <w:r w:rsidRPr="00F2731D">
        <w:rPr>
          <w:rStyle w:val="StyleUnderline"/>
          <w:highlight w:val="cyan"/>
        </w:rPr>
        <w:t>were</w:t>
      </w:r>
      <w:r w:rsidRPr="00F2731D">
        <w:rPr>
          <w:sz w:val="14"/>
          <w:highlight w:val="cyan"/>
        </w:rPr>
        <w:t xml:space="preserve"> </w:t>
      </w:r>
      <w:r w:rsidRPr="00F2731D">
        <w:rPr>
          <w:rStyle w:val="Emphasis"/>
          <w:highlight w:val="cyan"/>
        </w:rPr>
        <w:t>optimistic</w:t>
      </w:r>
      <w:r w:rsidRPr="00830713">
        <w:rPr>
          <w:rStyle w:val="StyleUnderline"/>
        </w:rPr>
        <w:t xml:space="preserve"> </w:t>
      </w:r>
      <w:r w:rsidRPr="00D93369">
        <w:rPr>
          <w:rStyle w:val="StyleUnderline"/>
        </w:rPr>
        <w:t>about a budget deal</w:t>
      </w:r>
      <w:r w:rsidRPr="00D93369">
        <w:rPr>
          <w:sz w:val="14"/>
        </w:rPr>
        <w:t xml:space="preserve"> </w:t>
      </w:r>
      <w:r w:rsidRPr="00F2731D">
        <w:rPr>
          <w:rStyle w:val="Emphasis"/>
          <w:highlight w:val="cyan"/>
        </w:rPr>
        <w:t>despite</w:t>
      </w:r>
      <w:r w:rsidRPr="00D93369">
        <w:rPr>
          <w:rStyle w:val="Emphasis"/>
        </w:rPr>
        <w:t xml:space="preserve"> the policy </w:t>
      </w:r>
      <w:r w:rsidRPr="00F2731D">
        <w:rPr>
          <w:rStyle w:val="Emphasis"/>
          <w:highlight w:val="cyan"/>
        </w:rPr>
        <w:t>challenges</w:t>
      </w:r>
      <w:r w:rsidRPr="00F2731D">
        <w:rPr>
          <w:sz w:val="14"/>
          <w:highlight w:val="cyan"/>
        </w:rPr>
        <w:t xml:space="preserve">. </w:t>
      </w:r>
      <w:r w:rsidRPr="00F2731D">
        <w:rPr>
          <w:rStyle w:val="StyleUnderline"/>
          <w:highlight w:val="cyan"/>
        </w:rPr>
        <w:t>But any agreement</w:t>
      </w:r>
      <w:r w:rsidRPr="00F2731D">
        <w:rPr>
          <w:sz w:val="14"/>
          <w:highlight w:val="cyan"/>
        </w:rPr>
        <w:t xml:space="preserve"> </w:t>
      </w:r>
      <w:r w:rsidRPr="00F2731D">
        <w:rPr>
          <w:rStyle w:val="Emphasis"/>
          <w:highlight w:val="cyan"/>
        </w:rPr>
        <w:t>could still be scuttled</w:t>
      </w:r>
      <w:r w:rsidRPr="00D93369">
        <w:rPr>
          <w:sz w:val="14"/>
        </w:rPr>
        <w:t xml:space="preserve"> </w:t>
      </w:r>
      <w:r w:rsidRPr="0074310A">
        <w:rPr>
          <w:rStyle w:val="StyleUnderline"/>
        </w:rPr>
        <w:t>by</w:t>
      </w:r>
      <w:r w:rsidRPr="00D93369">
        <w:rPr>
          <w:sz w:val="14"/>
        </w:rPr>
        <w:t xml:space="preserve"> President Donald </w:t>
      </w:r>
      <w:r w:rsidRPr="0074310A">
        <w:rPr>
          <w:rStyle w:val="StyleUnderline"/>
        </w:rPr>
        <w:t xml:space="preserve">Trump, even though he has the most to lose from the </w:t>
      </w:r>
      <w:r w:rsidRPr="0074310A">
        <w:rPr>
          <w:rStyle w:val="Emphasis"/>
        </w:rPr>
        <w:t>economic fallout of a debt default or shutdown</w:t>
      </w:r>
      <w:r w:rsidRPr="00D93369">
        <w:rPr>
          <w:sz w:val="14"/>
        </w:rPr>
        <w:t xml:space="preserve"> heading into the 2020 election.</w:t>
      </w:r>
    </w:p>
    <w:p w14:paraId="1CE7196A" w14:textId="77777777" w:rsidR="00E02884" w:rsidRDefault="00E02884" w:rsidP="00E02884">
      <w:pPr>
        <w:rPr>
          <w:rStyle w:val="Emphasis"/>
        </w:rPr>
      </w:pPr>
      <w:r w:rsidRPr="00F2731D">
        <w:rPr>
          <w:rStyle w:val="StyleUnderline"/>
          <w:highlight w:val="cyan"/>
        </w:rPr>
        <w:t xml:space="preserve">With </w:t>
      </w:r>
      <w:r w:rsidRPr="00F2731D">
        <w:rPr>
          <w:rStyle w:val="Emphasis"/>
          <w:highlight w:val="cyan"/>
        </w:rPr>
        <w:t>just</w:t>
      </w:r>
      <w:r w:rsidRPr="00D22C75">
        <w:rPr>
          <w:rStyle w:val="Emphasis"/>
        </w:rPr>
        <w:t xml:space="preserve"> over </w:t>
      </w:r>
      <w:r w:rsidRPr="00F2731D">
        <w:rPr>
          <w:rStyle w:val="Emphasis"/>
          <w:highlight w:val="cyan"/>
        </w:rPr>
        <w:t>three months left</w:t>
      </w:r>
      <w:r w:rsidRPr="000C568D">
        <w:rPr>
          <w:sz w:val="14"/>
        </w:rPr>
        <w:t xml:space="preserve"> </w:t>
      </w:r>
      <w:r w:rsidRPr="00AD42AF">
        <w:rPr>
          <w:rStyle w:val="StyleUnderline"/>
        </w:rPr>
        <w:t>until the Sept. 30 end of the</w:t>
      </w:r>
      <w:r w:rsidRPr="000C568D">
        <w:rPr>
          <w:sz w:val="14"/>
        </w:rPr>
        <w:t xml:space="preserve"> current </w:t>
      </w:r>
      <w:r w:rsidRPr="00AD42AF">
        <w:rPr>
          <w:rStyle w:val="StyleUnderline"/>
        </w:rPr>
        <w:t xml:space="preserve">fiscal year, </w:t>
      </w:r>
      <w:r w:rsidRPr="00F2731D">
        <w:rPr>
          <w:rStyle w:val="StyleUnderline"/>
          <w:highlight w:val="cyan"/>
        </w:rPr>
        <w:t>the</w:t>
      </w:r>
      <w:r w:rsidRPr="00AD42AF">
        <w:rPr>
          <w:rStyle w:val="StyleUnderline"/>
        </w:rPr>
        <w:t xml:space="preserve"> annual budget </w:t>
      </w:r>
      <w:r w:rsidRPr="00F2731D">
        <w:rPr>
          <w:rStyle w:val="StyleUnderline"/>
          <w:highlight w:val="cyan"/>
        </w:rPr>
        <w:t xml:space="preserve">process has once again </w:t>
      </w:r>
      <w:r w:rsidRPr="00F2731D">
        <w:rPr>
          <w:rStyle w:val="Emphasis"/>
          <w:highlight w:val="cyan"/>
        </w:rPr>
        <w:t>gotten</w:t>
      </w:r>
      <w:r w:rsidRPr="00AD42AF">
        <w:rPr>
          <w:rStyle w:val="Emphasis"/>
        </w:rPr>
        <w:t xml:space="preserve"> off to </w:t>
      </w:r>
      <w:r w:rsidRPr="00F2731D">
        <w:rPr>
          <w:rStyle w:val="Emphasis"/>
          <w:highlight w:val="cyan"/>
        </w:rPr>
        <w:t>a slow start.</w:t>
      </w:r>
    </w:p>
    <w:p w14:paraId="68C6C728" w14:textId="77777777" w:rsidR="00E02884" w:rsidRPr="000C568D" w:rsidRDefault="00E02884" w:rsidP="00E02884">
      <w:pPr>
        <w:rPr>
          <w:sz w:val="14"/>
          <w:szCs w:val="14"/>
        </w:rPr>
      </w:pPr>
      <w:r w:rsidRPr="002B79BC">
        <w:rPr>
          <w:rStyle w:val="StyleUnderline"/>
        </w:rPr>
        <w:t>The Senate has yet to begin debating its</w:t>
      </w:r>
      <w:r w:rsidRPr="000C568D">
        <w:rPr>
          <w:sz w:val="14"/>
          <w:szCs w:val="14"/>
        </w:rPr>
        <w:t xml:space="preserve"> 12 annual </w:t>
      </w:r>
      <w:r w:rsidRPr="002B79BC">
        <w:rPr>
          <w:rStyle w:val="StyleUnderline"/>
        </w:rPr>
        <w:t>spending</w:t>
      </w:r>
      <w:r w:rsidRPr="000C568D">
        <w:rPr>
          <w:sz w:val="14"/>
          <w:szCs w:val="14"/>
        </w:rPr>
        <w:t xml:space="preserve"> bills for next year </w:t>
      </w:r>
      <w:r w:rsidRPr="002B79BC">
        <w:rPr>
          <w:rStyle w:val="StyleUnderline"/>
        </w:rPr>
        <w:t>as</w:t>
      </w:r>
      <w:r w:rsidRPr="000C568D">
        <w:rPr>
          <w:sz w:val="14"/>
          <w:szCs w:val="14"/>
        </w:rPr>
        <w:t xml:space="preserve"> the </w:t>
      </w:r>
      <w:r w:rsidRPr="002B79BC">
        <w:rPr>
          <w:rStyle w:val="StyleUnderline"/>
        </w:rPr>
        <w:t>Appropriations</w:t>
      </w:r>
      <w:r w:rsidRPr="000C568D">
        <w:rPr>
          <w:sz w:val="14"/>
          <w:szCs w:val="14"/>
        </w:rPr>
        <w:t xml:space="preserve"> Committee </w:t>
      </w:r>
      <w:r w:rsidRPr="002B79BC">
        <w:rPr>
          <w:rStyle w:val="Emphasis"/>
        </w:rPr>
        <w:t>waits</w:t>
      </w:r>
      <w:r w:rsidRPr="002B79BC">
        <w:rPr>
          <w:rStyle w:val="StyleUnderline"/>
        </w:rPr>
        <w:t xml:space="preserve"> for</w:t>
      </w:r>
      <w:r w:rsidRPr="000C568D">
        <w:rPr>
          <w:sz w:val="14"/>
          <w:szCs w:val="14"/>
        </w:rPr>
        <w:t xml:space="preserve"> congressional </w:t>
      </w:r>
      <w:r w:rsidRPr="002B79BC">
        <w:rPr>
          <w:rStyle w:val="StyleUnderline"/>
        </w:rPr>
        <w:t>leaders to agree on the overall</w:t>
      </w:r>
      <w:r w:rsidRPr="000C568D">
        <w:rPr>
          <w:sz w:val="14"/>
          <w:szCs w:val="14"/>
        </w:rPr>
        <w:t xml:space="preserve"> spending </w:t>
      </w:r>
      <w:r w:rsidRPr="002B79BC">
        <w:rPr>
          <w:rStyle w:val="StyleUnderline"/>
        </w:rPr>
        <w:t>limit</w:t>
      </w:r>
      <w:r w:rsidRPr="000C568D">
        <w:rPr>
          <w:sz w:val="14"/>
          <w:szCs w:val="14"/>
        </w:rPr>
        <w:t>.</w:t>
      </w:r>
    </w:p>
    <w:p w14:paraId="2CD33D99" w14:textId="77777777" w:rsidR="00E02884" w:rsidRPr="000C568D" w:rsidRDefault="00E02884" w:rsidP="00E02884">
      <w:pPr>
        <w:rPr>
          <w:sz w:val="14"/>
          <w:szCs w:val="14"/>
        </w:rPr>
      </w:pPr>
      <w:r w:rsidRPr="000C568D">
        <w:rPr>
          <w:sz w:val="14"/>
          <w:szCs w:val="14"/>
        </w:rPr>
        <w:t>“</w:t>
      </w:r>
      <w:r w:rsidRPr="002B79BC">
        <w:rPr>
          <w:rStyle w:val="StyleUnderline"/>
        </w:rPr>
        <w:t xml:space="preserve">We’re </w:t>
      </w:r>
      <w:r w:rsidRPr="002B79BC">
        <w:rPr>
          <w:rStyle w:val="Emphasis"/>
        </w:rPr>
        <w:t>hopeful that we are making progress</w:t>
      </w:r>
      <w:r w:rsidRPr="000C568D">
        <w:rPr>
          <w:sz w:val="14"/>
          <w:szCs w:val="14"/>
        </w:rPr>
        <w:t xml:space="preserve"> </w:t>
      </w:r>
      <w:r w:rsidRPr="002B79BC">
        <w:rPr>
          <w:rStyle w:val="StyleUnderline"/>
        </w:rPr>
        <w:t>to</w:t>
      </w:r>
      <w:r w:rsidRPr="000C568D">
        <w:rPr>
          <w:sz w:val="14"/>
          <w:szCs w:val="14"/>
        </w:rPr>
        <w:t xml:space="preserve">ward </w:t>
      </w:r>
      <w:r w:rsidRPr="002B79BC">
        <w:rPr>
          <w:rStyle w:val="StyleUnderline"/>
        </w:rPr>
        <w:t xml:space="preserve">getting a caps agreement </w:t>
      </w:r>
      <w:r w:rsidRPr="002B79BC">
        <w:rPr>
          <w:rStyle w:val="Emphasis"/>
        </w:rPr>
        <w:t>so we can get started</w:t>
      </w:r>
      <w:r w:rsidRPr="000C568D">
        <w:rPr>
          <w:sz w:val="14"/>
          <w:szCs w:val="14"/>
        </w:rPr>
        <w:t xml:space="preserve"> with the Appropriations process,” </w:t>
      </w:r>
      <w:r w:rsidRPr="002B79BC">
        <w:rPr>
          <w:rStyle w:val="StyleUnderline"/>
        </w:rPr>
        <w:t>McConnell told reporters</w:t>
      </w:r>
      <w:r w:rsidRPr="000C568D">
        <w:rPr>
          <w:sz w:val="14"/>
          <w:szCs w:val="14"/>
        </w:rPr>
        <w:t xml:space="preserve"> after the meeting, in reference to the budget-caps deal that would set spending levels.</w:t>
      </w:r>
    </w:p>
    <w:p w14:paraId="3EEED7EB" w14:textId="77777777" w:rsidR="00E02884" w:rsidRPr="000C568D" w:rsidRDefault="00E02884" w:rsidP="00E02884">
      <w:pPr>
        <w:rPr>
          <w:sz w:val="14"/>
          <w:szCs w:val="14"/>
        </w:rPr>
      </w:pPr>
      <w:r w:rsidRPr="000C568D">
        <w:rPr>
          <w:sz w:val="14"/>
          <w:szCs w:val="14"/>
        </w:rPr>
        <w:t>The Democratic-led House, on the other hand, is voting on some of its spending bills this week, although the policies and level of government outlays represent progressive Democratic priorities -- without bipartisan approval.</w:t>
      </w:r>
    </w:p>
    <w:p w14:paraId="6BDE3B32" w14:textId="77777777" w:rsidR="00E02884" w:rsidRPr="000C568D" w:rsidRDefault="00E02884" w:rsidP="00E02884">
      <w:pPr>
        <w:rPr>
          <w:sz w:val="14"/>
          <w:szCs w:val="14"/>
        </w:rPr>
      </w:pPr>
      <w:r w:rsidRPr="000C568D">
        <w:rPr>
          <w:sz w:val="14"/>
          <w:szCs w:val="14"/>
        </w:rPr>
        <w:t>The first package of four House spending bills, which includes Defense and totals $1 trillion, will get a vote this week. The White House has threatened to veto what it described as an “attack” on Trump’s agenda for, among other things, blocking the transfer of funds for his border wall.</w:t>
      </w:r>
    </w:p>
    <w:p w14:paraId="4791CB6C" w14:textId="77777777" w:rsidR="00E02884" w:rsidRPr="000C568D" w:rsidRDefault="00E02884" w:rsidP="00E02884">
      <w:pPr>
        <w:rPr>
          <w:sz w:val="14"/>
          <w:szCs w:val="14"/>
        </w:rPr>
      </w:pPr>
      <w:r w:rsidRPr="000C568D">
        <w:rPr>
          <w:sz w:val="14"/>
          <w:szCs w:val="14"/>
        </w:rPr>
        <w:t>‘Draconian’ Spending Cuts</w:t>
      </w:r>
    </w:p>
    <w:p w14:paraId="3F35DB8E" w14:textId="77777777" w:rsidR="00E02884" w:rsidRDefault="00E02884" w:rsidP="00E02884">
      <w:pPr>
        <w:rPr>
          <w:sz w:val="14"/>
        </w:rPr>
      </w:pPr>
      <w:r w:rsidRPr="00F2731D">
        <w:rPr>
          <w:rStyle w:val="StyleUnderline"/>
          <w:highlight w:val="cyan"/>
        </w:rPr>
        <w:t>McConnell is</w:t>
      </w:r>
      <w:r w:rsidRPr="00F2731D">
        <w:rPr>
          <w:sz w:val="14"/>
          <w:highlight w:val="cyan"/>
        </w:rPr>
        <w:t xml:space="preserve"> </w:t>
      </w:r>
      <w:r w:rsidRPr="00F2731D">
        <w:rPr>
          <w:rStyle w:val="Emphasis"/>
          <w:highlight w:val="cyan"/>
        </w:rPr>
        <w:t>eager to broker a two-year</w:t>
      </w:r>
      <w:r w:rsidRPr="000C568D">
        <w:rPr>
          <w:rStyle w:val="Emphasis"/>
        </w:rPr>
        <w:t xml:space="preserve"> budget </w:t>
      </w:r>
      <w:r w:rsidRPr="00F2731D">
        <w:rPr>
          <w:rStyle w:val="Emphasis"/>
          <w:highlight w:val="cyan"/>
        </w:rPr>
        <w:t>deal</w:t>
      </w:r>
      <w:r w:rsidRPr="000C568D">
        <w:rPr>
          <w:sz w:val="14"/>
        </w:rPr>
        <w:t xml:space="preserve"> </w:t>
      </w:r>
      <w:r w:rsidRPr="000C568D">
        <w:rPr>
          <w:rStyle w:val="StyleUnderline"/>
        </w:rPr>
        <w:t>between the White House and</w:t>
      </w:r>
      <w:r w:rsidRPr="000C568D">
        <w:rPr>
          <w:sz w:val="14"/>
        </w:rPr>
        <w:t xml:space="preserve"> congressional </w:t>
      </w:r>
      <w:r w:rsidRPr="000C568D">
        <w:rPr>
          <w:rStyle w:val="StyleUnderline"/>
        </w:rPr>
        <w:t>Democrats that would also increase the $22 trillion U.S. borrowing limit</w:t>
      </w:r>
      <w:r w:rsidRPr="000C568D">
        <w:rPr>
          <w:sz w:val="14"/>
        </w:rPr>
        <w:t xml:space="preserve">, which came back into effect in March. </w:t>
      </w:r>
      <w:r w:rsidRPr="00F2731D">
        <w:rPr>
          <w:rStyle w:val="StyleUnderline"/>
          <w:highlight w:val="cyan"/>
        </w:rPr>
        <w:t>Without an increase, Treasury</w:t>
      </w:r>
      <w:r w:rsidRPr="00F2731D">
        <w:rPr>
          <w:sz w:val="14"/>
          <w:highlight w:val="cyan"/>
        </w:rPr>
        <w:t xml:space="preserve"> </w:t>
      </w:r>
      <w:r w:rsidRPr="00F2731D">
        <w:rPr>
          <w:rStyle w:val="Emphasis"/>
          <w:highlight w:val="cyan"/>
        </w:rPr>
        <w:t>would begin defaulting</w:t>
      </w:r>
      <w:r w:rsidRPr="000C568D">
        <w:rPr>
          <w:rStyle w:val="Emphasis"/>
        </w:rPr>
        <w:t xml:space="preserve"> on U.S. payment obligations</w:t>
      </w:r>
      <w:r w:rsidRPr="000C568D">
        <w:rPr>
          <w:rStyle w:val="StyleUnderline"/>
        </w:rPr>
        <w:t xml:space="preserve"> this fall, according to independent estimates</w:t>
      </w:r>
      <w:r w:rsidRPr="000C568D">
        <w:rPr>
          <w:sz w:val="14"/>
        </w:rPr>
        <w:t>.</w:t>
      </w:r>
    </w:p>
    <w:p w14:paraId="7E171117" w14:textId="752EA6DC" w:rsidR="00896BE3" w:rsidRPr="002961CE" w:rsidRDefault="00896BE3" w:rsidP="00896BE3">
      <w:pPr>
        <w:pStyle w:val="Heading4"/>
      </w:pPr>
      <w:r w:rsidRPr="00DA23AE">
        <w:t xml:space="preserve">Deal </w:t>
      </w:r>
      <w:r w:rsidRPr="002961CE">
        <w:rPr>
          <w:u w:val="single"/>
        </w:rPr>
        <w:t>will happen</w:t>
      </w:r>
      <w:r>
        <w:t xml:space="preserve"> – </w:t>
      </w:r>
      <w:r w:rsidRPr="002961CE">
        <w:rPr>
          <w:u w:val="single"/>
        </w:rPr>
        <w:t>Mulvaney optimism</w:t>
      </w:r>
      <w:r>
        <w:t xml:space="preserve"> and </w:t>
      </w:r>
      <w:r w:rsidRPr="002961CE">
        <w:rPr>
          <w:u w:val="single"/>
        </w:rPr>
        <w:t>leadership</w:t>
      </w:r>
      <w:r>
        <w:t xml:space="preserve"> – general deal </w:t>
      </w:r>
      <w:r w:rsidRPr="002961CE">
        <w:rPr>
          <w:u w:val="single"/>
        </w:rPr>
        <w:t>solves</w:t>
      </w:r>
      <w:r>
        <w:t xml:space="preserve"> </w:t>
      </w:r>
      <w:r w:rsidR="005E7257">
        <w:t xml:space="preserve">follow-on </w:t>
      </w:r>
      <w:r>
        <w:t>small fights</w:t>
      </w:r>
    </w:p>
    <w:p w14:paraId="55F7930B" w14:textId="77777777" w:rsidR="00896BE3" w:rsidRPr="00166E9D" w:rsidRDefault="00896BE3" w:rsidP="00896BE3">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15D0F839" w14:textId="77777777" w:rsidR="00896BE3" w:rsidRDefault="00896BE3" w:rsidP="00896BE3"/>
    <w:p w14:paraId="0CCF536A" w14:textId="77777777" w:rsidR="00896BE3" w:rsidRPr="002961CE" w:rsidRDefault="00896BE3" w:rsidP="00896BE3">
      <w:pPr>
        <w:rPr>
          <w:sz w:val="14"/>
        </w:rPr>
      </w:pPr>
      <w:r w:rsidRPr="002961CE">
        <w:rPr>
          <w:sz w:val="14"/>
        </w:rPr>
        <w:t xml:space="preserve">Ahead of the Wednesday meeting, </w:t>
      </w:r>
      <w:r w:rsidRPr="00F2731D">
        <w:rPr>
          <w:rStyle w:val="StyleUnderline"/>
          <w:highlight w:val="cyan"/>
        </w:rPr>
        <w:t>Mulvaney expressed</w:t>
      </w:r>
      <w:r w:rsidRPr="00F2731D">
        <w:rPr>
          <w:sz w:val="14"/>
          <w:highlight w:val="cyan"/>
        </w:rPr>
        <w:t xml:space="preserve"> </w:t>
      </w:r>
      <w:r w:rsidRPr="00F2731D">
        <w:rPr>
          <w:rStyle w:val="Emphasis"/>
          <w:highlight w:val="cyan"/>
        </w:rPr>
        <w:t>optimism</w:t>
      </w:r>
      <w:r w:rsidRPr="002961CE">
        <w:rPr>
          <w:rStyle w:val="Emphasis"/>
        </w:rPr>
        <w:t xml:space="preserve"> that they could strike a deal</w:t>
      </w:r>
      <w:r w:rsidRPr="002961CE">
        <w:rPr>
          <w:sz w:val="14"/>
        </w:rPr>
        <w:t xml:space="preserve"> </w:t>
      </w:r>
      <w:r w:rsidRPr="002961CE">
        <w:rPr>
          <w:rStyle w:val="StyleUnderline"/>
        </w:rPr>
        <w:t>on the spending levels and</w:t>
      </w:r>
      <w:r w:rsidRPr="002961CE">
        <w:rPr>
          <w:sz w:val="14"/>
        </w:rPr>
        <w:t xml:space="preserve"> the </w:t>
      </w:r>
      <w:r w:rsidRPr="002961CE">
        <w:rPr>
          <w:rStyle w:val="StyleUnderline"/>
        </w:rPr>
        <w:t>debt ceiling</w:t>
      </w:r>
      <w:r w:rsidRPr="002961CE">
        <w:rPr>
          <w:sz w:val="14"/>
        </w:rPr>
        <w:t>.</w:t>
      </w:r>
    </w:p>
    <w:p w14:paraId="08BFBF89" w14:textId="77777777" w:rsidR="00896BE3" w:rsidRPr="002961CE" w:rsidRDefault="00896BE3" w:rsidP="00896BE3">
      <w:pPr>
        <w:rPr>
          <w:sz w:val="14"/>
        </w:rPr>
      </w:pPr>
      <w:r w:rsidRPr="00F2731D">
        <w:rPr>
          <w:rStyle w:val="StyleUnderline"/>
          <w:highlight w:val="cyan"/>
        </w:rPr>
        <w:t xml:space="preserve">“We </w:t>
      </w:r>
      <w:r w:rsidRPr="00F2731D">
        <w:rPr>
          <w:rStyle w:val="Emphasis"/>
          <w:highlight w:val="cyan"/>
        </w:rPr>
        <w:t>are going to fund the government</w:t>
      </w:r>
      <w:r w:rsidRPr="002961CE">
        <w:rPr>
          <w:sz w:val="14"/>
        </w:rPr>
        <w:t xml:space="preserve">, </w:t>
      </w:r>
      <w:r w:rsidRPr="002961CE">
        <w:rPr>
          <w:rStyle w:val="StyleUnderline"/>
        </w:rPr>
        <w:t>the only question is</w:t>
      </w:r>
      <w:r w:rsidRPr="002961CE">
        <w:rPr>
          <w:sz w:val="14"/>
        </w:rPr>
        <w:t xml:space="preserve"> at </w:t>
      </w:r>
      <w:r w:rsidRPr="002961CE">
        <w:rPr>
          <w:rStyle w:val="StyleUnderline"/>
        </w:rPr>
        <w:t>what level,” he said</w:t>
      </w:r>
      <w:r w:rsidRPr="002961CE">
        <w:rPr>
          <w:sz w:val="14"/>
        </w:rPr>
        <w:t xml:space="preserve"> Tuesday at a Wall Street Journal event, </w:t>
      </w:r>
      <w:r w:rsidRPr="00F2731D">
        <w:rPr>
          <w:rStyle w:val="StyleUnderline"/>
          <w:highlight w:val="cyan"/>
        </w:rPr>
        <w:t>adding</w:t>
      </w:r>
      <w:r w:rsidRPr="00F2731D">
        <w:rPr>
          <w:sz w:val="14"/>
          <w:highlight w:val="cyan"/>
        </w:rPr>
        <w:t xml:space="preserve"> </w:t>
      </w:r>
      <w:r w:rsidRPr="00F2731D">
        <w:rPr>
          <w:rStyle w:val="Emphasis"/>
          <w:highlight w:val="cyan"/>
        </w:rPr>
        <w:t>he doesn’t see</w:t>
      </w:r>
      <w:r w:rsidRPr="002961CE">
        <w:rPr>
          <w:rStyle w:val="Emphasis"/>
        </w:rPr>
        <w:t xml:space="preserve"> the </w:t>
      </w:r>
      <w:r w:rsidRPr="00F2731D">
        <w:rPr>
          <w:rStyle w:val="Emphasis"/>
          <w:highlight w:val="cyan"/>
        </w:rPr>
        <w:t>automatic cuts</w:t>
      </w:r>
      <w:r w:rsidRPr="002961CE">
        <w:rPr>
          <w:rStyle w:val="Emphasis"/>
        </w:rPr>
        <w:t xml:space="preserve"> happening</w:t>
      </w:r>
      <w:r w:rsidRPr="002961CE">
        <w:rPr>
          <w:sz w:val="14"/>
        </w:rPr>
        <w:t xml:space="preserve">. </w:t>
      </w:r>
      <w:r w:rsidRPr="00F2731D">
        <w:rPr>
          <w:rStyle w:val="StyleUnderline"/>
          <w:highlight w:val="cyan"/>
        </w:rPr>
        <w:t xml:space="preserve">“I do </w:t>
      </w:r>
      <w:r w:rsidRPr="00F2731D">
        <w:rPr>
          <w:rStyle w:val="Emphasis"/>
          <w:highlight w:val="cyan"/>
        </w:rPr>
        <w:t>not</w:t>
      </w:r>
      <w:r w:rsidRPr="00F2731D">
        <w:rPr>
          <w:rStyle w:val="StyleUnderline"/>
          <w:highlight w:val="cyan"/>
        </w:rPr>
        <w:t xml:space="preserve"> see it</w:t>
      </w:r>
      <w:r w:rsidRPr="002961CE">
        <w:rPr>
          <w:sz w:val="14"/>
        </w:rPr>
        <w:t xml:space="preserve"> as </w:t>
      </w:r>
      <w:r w:rsidRPr="00F2731D">
        <w:rPr>
          <w:rStyle w:val="StyleUnderline"/>
          <w:highlight w:val="cyan"/>
        </w:rPr>
        <w:t>being</w:t>
      </w:r>
      <w:r w:rsidRPr="002961CE">
        <w:rPr>
          <w:sz w:val="14"/>
        </w:rPr>
        <w:t xml:space="preserve"> a </w:t>
      </w:r>
      <w:r w:rsidRPr="002961CE">
        <w:rPr>
          <w:rStyle w:val="StyleUnderline"/>
        </w:rPr>
        <w:t xml:space="preserve">very </w:t>
      </w:r>
      <w:r w:rsidRPr="00F2731D">
        <w:rPr>
          <w:rStyle w:val="StyleUnderline"/>
          <w:highlight w:val="cyan"/>
        </w:rPr>
        <w:t>dramatic</w:t>
      </w:r>
      <w:r w:rsidRPr="002961CE">
        <w:rPr>
          <w:sz w:val="14"/>
        </w:rPr>
        <w:t xml:space="preserve"> event this year.”</w:t>
      </w:r>
    </w:p>
    <w:p w14:paraId="3F239CD2" w14:textId="77777777" w:rsidR="00896BE3" w:rsidRPr="002961CE" w:rsidRDefault="00896BE3" w:rsidP="00896BE3">
      <w:pPr>
        <w:rPr>
          <w:sz w:val="14"/>
          <w:szCs w:val="14"/>
        </w:rPr>
      </w:pPr>
      <w:r w:rsidRPr="002961CE">
        <w:rPr>
          <w:sz w:val="14"/>
          <w:szCs w:val="14"/>
        </w:rPr>
        <w:t>The current budget cap is $716 billion for defense funds and $597 billion for non-defense domestic spending. Democrats have proposed a $17 billion in crease for defense to $733 billion and a $34 billion increase for non-defense to $631 billion.</w:t>
      </w:r>
    </w:p>
    <w:p w14:paraId="54440B04" w14:textId="77777777" w:rsidR="00896BE3" w:rsidRPr="002961CE" w:rsidRDefault="00896BE3" w:rsidP="00896BE3">
      <w:pPr>
        <w:rPr>
          <w:sz w:val="14"/>
          <w:szCs w:val="14"/>
        </w:rPr>
      </w:pPr>
      <w:r w:rsidRPr="002961CE">
        <w:rPr>
          <w:sz w:val="14"/>
          <w:szCs w:val="14"/>
        </w:rPr>
        <w:t>Trump’s budget proposed increasing defense spending by $34 billion to $750 billion, using a budget gimmick, while allowing non-defense outlays to be cut by $30 billion to $567 billion.</w:t>
      </w:r>
    </w:p>
    <w:p w14:paraId="5167736A" w14:textId="77777777" w:rsidR="00896BE3" w:rsidRPr="002961CE" w:rsidRDefault="00896BE3" w:rsidP="00896BE3">
      <w:pPr>
        <w:rPr>
          <w:sz w:val="14"/>
        </w:rPr>
      </w:pPr>
      <w:r w:rsidRPr="002961CE">
        <w:rPr>
          <w:sz w:val="14"/>
        </w:rPr>
        <w:t xml:space="preserve">Republican House spending panel member Tom </w:t>
      </w:r>
      <w:r w:rsidRPr="002961CE">
        <w:rPr>
          <w:rStyle w:val="StyleUnderline"/>
        </w:rPr>
        <w:t>Cole</w:t>
      </w:r>
      <w:r w:rsidRPr="002961CE">
        <w:rPr>
          <w:sz w:val="14"/>
        </w:rPr>
        <w:t xml:space="preserve"> of Oklahoma </w:t>
      </w:r>
      <w:r w:rsidRPr="002961CE">
        <w:rPr>
          <w:rStyle w:val="StyleUnderline"/>
        </w:rPr>
        <w:t>said</w:t>
      </w:r>
      <w:r w:rsidRPr="002961CE">
        <w:rPr>
          <w:sz w:val="14"/>
        </w:rPr>
        <w:t xml:space="preserve"> the </w:t>
      </w:r>
      <w:r w:rsidRPr="002961CE">
        <w:rPr>
          <w:rStyle w:val="StyleUnderline"/>
        </w:rPr>
        <w:t>final negotiation will</w:t>
      </w:r>
      <w:r w:rsidRPr="002961CE">
        <w:rPr>
          <w:sz w:val="14"/>
        </w:rPr>
        <w:t xml:space="preserve"> have to </w:t>
      </w:r>
      <w:r w:rsidRPr="002961CE">
        <w:rPr>
          <w:rStyle w:val="StyleUnderline"/>
        </w:rPr>
        <w:t>be something between the White House</w:t>
      </w:r>
      <w:r w:rsidRPr="002961CE">
        <w:rPr>
          <w:sz w:val="14"/>
        </w:rPr>
        <w:t xml:space="preserve"> proposal </w:t>
      </w:r>
      <w:r w:rsidRPr="002961CE">
        <w:rPr>
          <w:rStyle w:val="StyleUnderline"/>
        </w:rPr>
        <w:t>and</w:t>
      </w:r>
      <w:r w:rsidRPr="002961CE">
        <w:rPr>
          <w:sz w:val="14"/>
        </w:rPr>
        <w:t xml:space="preserve"> the </w:t>
      </w:r>
      <w:r w:rsidRPr="002961CE">
        <w:rPr>
          <w:rStyle w:val="StyleUnderline"/>
        </w:rPr>
        <w:t>House</w:t>
      </w:r>
      <w:r w:rsidRPr="002961CE">
        <w:rPr>
          <w:sz w:val="14"/>
        </w:rPr>
        <w:t xml:space="preserve"> appropriations </w:t>
      </w:r>
      <w:r w:rsidRPr="002961CE">
        <w:rPr>
          <w:rStyle w:val="StyleUnderline"/>
        </w:rPr>
        <w:t>bills</w:t>
      </w:r>
      <w:r w:rsidRPr="002961CE">
        <w:rPr>
          <w:sz w:val="14"/>
        </w:rPr>
        <w:t>.</w:t>
      </w:r>
    </w:p>
    <w:p w14:paraId="08C396FB" w14:textId="77777777" w:rsidR="00896BE3" w:rsidRPr="002961CE" w:rsidRDefault="00896BE3" w:rsidP="00896BE3">
      <w:pPr>
        <w:rPr>
          <w:sz w:val="14"/>
        </w:rPr>
      </w:pPr>
      <w:r w:rsidRPr="002961CE">
        <w:rPr>
          <w:rStyle w:val="StyleUnderline"/>
        </w:rPr>
        <w:t>“It depends on whether or not we really want a deal,” Cole said</w:t>
      </w:r>
      <w:r w:rsidRPr="002961CE">
        <w:rPr>
          <w:sz w:val="14"/>
        </w:rPr>
        <w:t>. “It can’t be the Trump budget, it’s not going to be the bills we have got here.”</w:t>
      </w:r>
    </w:p>
    <w:p w14:paraId="5283DD1F" w14:textId="77777777" w:rsidR="00896BE3" w:rsidRDefault="00896BE3" w:rsidP="00896BE3">
      <w:r w:rsidRPr="00F2731D">
        <w:rPr>
          <w:rStyle w:val="StyleUnderline"/>
          <w:highlight w:val="cyan"/>
        </w:rPr>
        <w:t>Cole said the Senate should</w:t>
      </w:r>
      <w:r w:rsidRPr="002961CE">
        <w:rPr>
          <w:rStyle w:val="StyleUnderline"/>
        </w:rPr>
        <w:t xml:space="preserve"> provide leadership</w:t>
      </w:r>
      <w:r>
        <w:t xml:space="preserve"> </w:t>
      </w:r>
      <w:r w:rsidRPr="002961CE">
        <w:rPr>
          <w:rStyle w:val="Emphasis"/>
        </w:rPr>
        <w:t xml:space="preserve">by </w:t>
      </w:r>
      <w:r w:rsidRPr="00F2731D">
        <w:rPr>
          <w:rStyle w:val="Emphasis"/>
          <w:highlight w:val="cyan"/>
        </w:rPr>
        <w:t>steer</w:t>
      </w:r>
      <w:r w:rsidRPr="002961CE">
        <w:rPr>
          <w:rStyle w:val="Emphasis"/>
        </w:rPr>
        <w:t xml:space="preserve">ing both sides to a </w:t>
      </w:r>
      <w:r w:rsidRPr="00F2731D">
        <w:rPr>
          <w:rStyle w:val="Emphasis"/>
          <w:highlight w:val="cyan"/>
        </w:rPr>
        <w:t>compromise</w:t>
      </w:r>
      <w:r>
        <w:t>.</w:t>
      </w:r>
    </w:p>
    <w:p w14:paraId="27C6C21C" w14:textId="27A63A15" w:rsidR="00896BE3" w:rsidRDefault="00896BE3" w:rsidP="00896BE3">
      <w:pPr>
        <w:rPr>
          <w:sz w:val="14"/>
        </w:rPr>
      </w:pPr>
      <w:r w:rsidRPr="00F2731D">
        <w:rPr>
          <w:rStyle w:val="StyleUnderline"/>
          <w:highlight w:val="cyan"/>
        </w:rPr>
        <w:t>Once leaders finalize a top-line</w:t>
      </w:r>
      <w:r w:rsidRPr="002961CE">
        <w:rPr>
          <w:rStyle w:val="StyleUnderline"/>
        </w:rPr>
        <w:t xml:space="preserve"> budget </w:t>
      </w:r>
      <w:r w:rsidRPr="00F2731D">
        <w:rPr>
          <w:rStyle w:val="StyleUnderline"/>
          <w:highlight w:val="cyan"/>
        </w:rPr>
        <w:t>deal</w:t>
      </w:r>
      <w:r w:rsidRPr="00D81163">
        <w:rPr>
          <w:sz w:val="14"/>
        </w:rPr>
        <w:t xml:space="preserve">, then </w:t>
      </w:r>
      <w:r w:rsidRPr="00F2731D">
        <w:rPr>
          <w:rStyle w:val="StyleUnderline"/>
          <w:highlight w:val="cyan"/>
        </w:rPr>
        <w:t>lawmakers can tackle</w:t>
      </w:r>
      <w:r w:rsidRPr="002961CE">
        <w:rPr>
          <w:rStyle w:val="StyleUnderline"/>
        </w:rPr>
        <w:t xml:space="preserve"> dozens of </w:t>
      </w:r>
      <w:r w:rsidRPr="00F2731D">
        <w:rPr>
          <w:rStyle w:val="StyleUnderline"/>
          <w:highlight w:val="cyan"/>
        </w:rPr>
        <w:t>smaller</w:t>
      </w:r>
      <w:r w:rsidRPr="002961CE">
        <w:rPr>
          <w:rStyle w:val="StyleUnderline"/>
        </w:rPr>
        <w:t xml:space="preserve"> policy </w:t>
      </w:r>
      <w:r w:rsidRPr="00F2731D">
        <w:rPr>
          <w:rStyle w:val="StyleUnderline"/>
          <w:highlight w:val="cyan"/>
        </w:rPr>
        <w:t>disputes</w:t>
      </w:r>
      <w:r w:rsidRPr="00D81163">
        <w:rPr>
          <w:sz w:val="14"/>
        </w:rPr>
        <w:t xml:space="preserve"> in each spending bill, any one of which could trigger a government shutdown.</w:t>
      </w:r>
    </w:p>
    <w:p w14:paraId="02645070" w14:textId="54086AE1" w:rsidR="00BA556A" w:rsidRPr="00082B4C" w:rsidRDefault="009A1EDC" w:rsidP="00BA556A">
      <w:pPr>
        <w:pStyle w:val="Heading4"/>
      </w:pPr>
      <w:r>
        <w:t xml:space="preserve">Two-year mega deal </w:t>
      </w:r>
      <w:r w:rsidR="005A4467">
        <w:t>possible</w:t>
      </w:r>
      <w:r w:rsidR="00BA556A">
        <w:t xml:space="preserve"> – </w:t>
      </w:r>
      <w:r w:rsidR="008C63FC">
        <w:t xml:space="preserve">White House and leadership </w:t>
      </w:r>
      <w:r w:rsidR="008C63FC" w:rsidRPr="008C63FC">
        <w:rPr>
          <w:u w:val="single"/>
        </w:rPr>
        <w:t>push</w:t>
      </w:r>
      <w:r w:rsidR="008C63FC">
        <w:t xml:space="preserve">, </w:t>
      </w:r>
      <w:r w:rsidR="005607A8">
        <w:rPr>
          <w:u w:val="single"/>
        </w:rPr>
        <w:t xml:space="preserve">fresh </w:t>
      </w:r>
      <w:r w:rsidR="005607A8" w:rsidRPr="005607A8">
        <w:rPr>
          <w:u w:val="single"/>
        </w:rPr>
        <w:t>start</w:t>
      </w:r>
      <w:r w:rsidR="005607A8">
        <w:t xml:space="preserve">, </w:t>
      </w:r>
      <w:r w:rsidR="005607A8" w:rsidRPr="005607A8">
        <w:t>McConnell</w:t>
      </w:r>
      <w:r w:rsidR="005607A8">
        <w:t xml:space="preserve"> </w:t>
      </w:r>
      <w:r w:rsidR="00082B4C">
        <w:t xml:space="preserve">and Schumer </w:t>
      </w:r>
      <w:r w:rsidR="005607A8">
        <w:rPr>
          <w:u w:val="single"/>
        </w:rPr>
        <w:t>optimism</w:t>
      </w:r>
      <w:r w:rsidR="00082B4C">
        <w:t xml:space="preserve">, aide </w:t>
      </w:r>
      <w:r w:rsidR="00082B4C">
        <w:rPr>
          <w:u w:val="single"/>
        </w:rPr>
        <w:t>leaks</w:t>
      </w:r>
      <w:r w:rsidR="00082B4C">
        <w:t xml:space="preserve"> of progress, and GOP </w:t>
      </w:r>
      <w:r w:rsidR="00082B4C" w:rsidRPr="00082B4C">
        <w:rPr>
          <w:u w:val="single"/>
        </w:rPr>
        <w:t>fear of shutdown</w:t>
      </w:r>
    </w:p>
    <w:p w14:paraId="347C9F8B" w14:textId="3DF7E877" w:rsidR="009A1EDC" w:rsidRPr="009A1EDC" w:rsidRDefault="009A1EDC" w:rsidP="009A1EDC">
      <w:r>
        <w:rPr>
          <w:rStyle w:val="Style13ptBold"/>
        </w:rPr>
        <w:t xml:space="preserve">Werner 5/21 </w:t>
      </w:r>
      <w:r w:rsidRPr="009A1EDC">
        <w:t xml:space="preserve">---- Erica, </w:t>
      </w:r>
      <w:r>
        <w:t xml:space="preserve">Congressional reporter for </w:t>
      </w:r>
      <w:r>
        <w:rPr>
          <w:i/>
          <w:iCs/>
        </w:rPr>
        <w:t>The Washington Post</w:t>
      </w:r>
      <w:r>
        <w:t xml:space="preserve">, </w:t>
      </w:r>
      <w:r w:rsidR="00BA556A">
        <w:t>written with Damian Paletta who has a master’s in journalism (University of Missouri)</w:t>
      </w:r>
      <w:r w:rsidR="00F80930">
        <w:t xml:space="preserve"> and is a reporter for the </w:t>
      </w:r>
      <w:r w:rsidR="00F80930">
        <w:rPr>
          <w:i/>
          <w:iCs/>
        </w:rPr>
        <w:t>Washington Post</w:t>
      </w:r>
      <w:r w:rsidR="00BA556A">
        <w:t xml:space="preserve">, </w:t>
      </w:r>
      <w:r>
        <w:t xml:space="preserve">“White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16C8D09A" w14:textId="30F765F5" w:rsidR="009A1EDC" w:rsidRPr="009A1EDC" w:rsidRDefault="009A1EDC" w:rsidP="009A1EDC"/>
    <w:p w14:paraId="67D25774" w14:textId="77777777" w:rsidR="009A1EDC" w:rsidRPr="005607A8" w:rsidRDefault="009A1EDC" w:rsidP="009A1EDC">
      <w:pPr>
        <w:rPr>
          <w:sz w:val="14"/>
        </w:rPr>
      </w:pPr>
      <w:r w:rsidRPr="00F2731D">
        <w:rPr>
          <w:rStyle w:val="Emphasis"/>
          <w:highlight w:val="cyan"/>
        </w:rPr>
        <w:t>Top</w:t>
      </w:r>
      <w:r w:rsidRPr="00F2731D">
        <w:rPr>
          <w:rStyle w:val="StyleUnderline"/>
          <w:highlight w:val="cyan"/>
        </w:rPr>
        <w:t xml:space="preserve"> White House</w:t>
      </w:r>
      <w:r w:rsidRPr="005607A8">
        <w:rPr>
          <w:sz w:val="14"/>
        </w:rPr>
        <w:t xml:space="preserve"> officials </w:t>
      </w:r>
      <w:r w:rsidRPr="00F2731D">
        <w:rPr>
          <w:rStyle w:val="StyleUnderline"/>
          <w:highlight w:val="cyan"/>
        </w:rPr>
        <w:t>and congress</w:t>
      </w:r>
      <w:r w:rsidRPr="005A4467">
        <w:rPr>
          <w:rStyle w:val="StyleUnderline"/>
        </w:rPr>
        <w:t xml:space="preserve">ional </w:t>
      </w:r>
      <w:r w:rsidRPr="00F2731D">
        <w:rPr>
          <w:rStyle w:val="StyleUnderline"/>
          <w:highlight w:val="cyan"/>
        </w:rPr>
        <w:t xml:space="preserve">leaders </w:t>
      </w:r>
      <w:r w:rsidRPr="00F2731D">
        <w:rPr>
          <w:rStyle w:val="Emphasis"/>
          <w:highlight w:val="cyan"/>
        </w:rPr>
        <w:t>pushed</w:t>
      </w:r>
      <w:r w:rsidRPr="005607A8">
        <w:rPr>
          <w:sz w:val="14"/>
        </w:rPr>
        <w:t xml:space="preserve"> Tuesday </w:t>
      </w:r>
      <w:r w:rsidRPr="00F2731D">
        <w:rPr>
          <w:rStyle w:val="StyleUnderline"/>
          <w:highlight w:val="cyan"/>
        </w:rPr>
        <w:t>for a sweeping two-year</w:t>
      </w:r>
      <w:r w:rsidRPr="005A4467">
        <w:rPr>
          <w:rStyle w:val="StyleUnderline"/>
        </w:rPr>
        <w:t xml:space="preserve"> budget </w:t>
      </w:r>
      <w:r w:rsidRPr="00F2731D">
        <w:rPr>
          <w:rStyle w:val="StyleUnderline"/>
          <w:highlight w:val="cyan"/>
        </w:rPr>
        <w:t>deal</w:t>
      </w:r>
      <w:r w:rsidRPr="005A4467">
        <w:rPr>
          <w:rStyle w:val="StyleUnderline"/>
        </w:rPr>
        <w:t xml:space="preserve"> that would suspend the debt ceiling and reduce the possibility of</w:t>
      </w:r>
      <w:r w:rsidRPr="005607A8">
        <w:rPr>
          <w:sz w:val="14"/>
        </w:rPr>
        <w:t xml:space="preserve"> another government </w:t>
      </w:r>
      <w:r w:rsidRPr="005A4467">
        <w:rPr>
          <w:rStyle w:val="StyleUnderline"/>
        </w:rPr>
        <w:t>shutdown</w:t>
      </w:r>
      <w:r w:rsidRPr="005607A8">
        <w:rPr>
          <w:sz w:val="14"/>
        </w:rPr>
        <w:t xml:space="preserve"> later this year, </w:t>
      </w:r>
      <w:r w:rsidRPr="00F2731D">
        <w:rPr>
          <w:rStyle w:val="Emphasis"/>
          <w:highlight w:val="cyan"/>
        </w:rPr>
        <w:t>a potential bipart</w:t>
      </w:r>
      <w:r w:rsidRPr="005A4467">
        <w:rPr>
          <w:rStyle w:val="Emphasis"/>
        </w:rPr>
        <w:t xml:space="preserve">isan </w:t>
      </w:r>
      <w:r w:rsidRPr="00F2731D">
        <w:rPr>
          <w:rStyle w:val="Emphasis"/>
          <w:highlight w:val="cyan"/>
        </w:rPr>
        <w:t>breakthrough</w:t>
      </w:r>
      <w:r w:rsidRPr="005607A8">
        <w:rPr>
          <w:sz w:val="14"/>
        </w:rPr>
        <w:t xml:space="preserve"> </w:t>
      </w:r>
      <w:r w:rsidRPr="005A4467">
        <w:rPr>
          <w:rStyle w:val="StyleUnderline"/>
        </w:rPr>
        <w:t>following</w:t>
      </w:r>
      <w:r w:rsidRPr="005607A8">
        <w:rPr>
          <w:sz w:val="14"/>
        </w:rPr>
        <w:t xml:space="preserve"> months of </w:t>
      </w:r>
      <w:r w:rsidRPr="005A4467">
        <w:rPr>
          <w:rStyle w:val="StyleUnderline"/>
        </w:rPr>
        <w:t>acrimony and standoffs.</w:t>
      </w:r>
    </w:p>
    <w:p w14:paraId="7E0118A3" w14:textId="77777777" w:rsidR="009A1EDC" w:rsidRPr="005607A8" w:rsidRDefault="009A1EDC" w:rsidP="009A1EDC">
      <w:pPr>
        <w:rPr>
          <w:sz w:val="14"/>
          <w:szCs w:val="14"/>
        </w:rPr>
      </w:pPr>
      <w:r w:rsidRPr="005607A8">
        <w:rPr>
          <w:sz w:val="14"/>
          <w:szCs w:val="14"/>
        </w:rPr>
        <w:t>But despite optimistic predictions from Senate Majority Leader Mitch McConnell (R-Ky.), a day of on-and-off talks at the Capitol ended without a deal. And there was fresh evidence of the gulf to bridge between the two parties, as Senate Minority Leader Charles E. Schumer (D-N.Y.) spoke of the need to fund domestic priorities — something the Trump administration has often opposed as it seeks to hold down spending.</w:t>
      </w:r>
    </w:p>
    <w:p w14:paraId="2A2ECA8A" w14:textId="77777777" w:rsidR="009A1EDC" w:rsidRPr="005607A8" w:rsidRDefault="009A1EDC" w:rsidP="009A1EDC">
      <w:pPr>
        <w:rPr>
          <w:sz w:val="14"/>
        </w:rPr>
      </w:pPr>
      <w:r w:rsidRPr="005607A8">
        <w:rPr>
          <w:rStyle w:val="StyleUnderline"/>
        </w:rPr>
        <w:t>The meeting</w:t>
      </w:r>
      <w:r w:rsidRPr="005607A8">
        <w:rPr>
          <w:sz w:val="14"/>
        </w:rPr>
        <w:t xml:space="preserve"> of top administration officials and congressional leaders of both parties </w:t>
      </w:r>
      <w:r w:rsidRPr="005607A8">
        <w:rPr>
          <w:rStyle w:val="StyleUnderline"/>
        </w:rPr>
        <w:t xml:space="preserve">served to </w:t>
      </w:r>
      <w:r w:rsidRPr="005607A8">
        <w:rPr>
          <w:rStyle w:val="Emphasis"/>
        </w:rPr>
        <w:t>kick off</w:t>
      </w:r>
      <w:r w:rsidRPr="005607A8">
        <w:rPr>
          <w:sz w:val="14"/>
        </w:rPr>
        <w:t xml:space="preserve"> </w:t>
      </w:r>
      <w:r w:rsidRPr="005607A8">
        <w:rPr>
          <w:rStyle w:val="StyleUnderline"/>
        </w:rPr>
        <w:t xml:space="preserve">what could be </w:t>
      </w:r>
      <w:r w:rsidRPr="005607A8">
        <w:rPr>
          <w:rStyle w:val="Emphasis"/>
        </w:rPr>
        <w:t>months of contentious negotiations</w:t>
      </w:r>
      <w:r w:rsidRPr="005607A8">
        <w:rPr>
          <w:sz w:val="14"/>
        </w:rPr>
        <w:t xml:space="preserve"> </w:t>
      </w:r>
      <w:r w:rsidRPr="005607A8">
        <w:rPr>
          <w:rStyle w:val="StyleUnderline"/>
        </w:rPr>
        <w:t>ahead of a Sept. 30</w:t>
      </w:r>
      <w:r w:rsidRPr="005607A8">
        <w:rPr>
          <w:sz w:val="14"/>
        </w:rPr>
        <w:t xml:space="preserve"> government shutdown </w:t>
      </w:r>
      <w:r w:rsidRPr="005607A8">
        <w:rPr>
          <w:rStyle w:val="StyleUnderline"/>
        </w:rPr>
        <w:t>deadline</w:t>
      </w:r>
      <w:r w:rsidRPr="005607A8">
        <w:rPr>
          <w:sz w:val="14"/>
        </w:rPr>
        <w:t xml:space="preserve">, which will roughly coincide with </w:t>
      </w:r>
      <w:r w:rsidRPr="005607A8">
        <w:rPr>
          <w:rStyle w:val="StyleUnderline"/>
        </w:rPr>
        <w:t xml:space="preserve">when Congress needs to raise the nation’s borrowing limit </w:t>
      </w:r>
      <w:r w:rsidRPr="005607A8">
        <w:rPr>
          <w:rStyle w:val="Emphasis"/>
        </w:rPr>
        <w:t>or risk default</w:t>
      </w:r>
      <w:r w:rsidRPr="005607A8">
        <w:rPr>
          <w:sz w:val="14"/>
        </w:rPr>
        <w:t>.</w:t>
      </w:r>
    </w:p>
    <w:p w14:paraId="7E047488" w14:textId="77777777" w:rsidR="009A1EDC" w:rsidRPr="005607A8" w:rsidRDefault="009A1EDC" w:rsidP="009A1EDC">
      <w:pPr>
        <w:rPr>
          <w:sz w:val="14"/>
        </w:rPr>
      </w:pPr>
      <w:r w:rsidRPr="005607A8">
        <w:rPr>
          <w:rStyle w:val="StyleUnderline"/>
        </w:rPr>
        <w:t xml:space="preserve">In reaching for a two-year budget deal, </w:t>
      </w:r>
      <w:r w:rsidRPr="00F2731D">
        <w:rPr>
          <w:rStyle w:val="StyleUnderline"/>
          <w:highlight w:val="cyan"/>
        </w:rPr>
        <w:t>lawmakers and admin</w:t>
      </w:r>
      <w:r w:rsidRPr="005607A8">
        <w:rPr>
          <w:rStyle w:val="StyleUnderline"/>
        </w:rPr>
        <w:t xml:space="preserve">istration </w:t>
      </w:r>
      <w:r w:rsidRPr="00F2731D">
        <w:rPr>
          <w:rStyle w:val="StyleUnderline"/>
          <w:highlight w:val="cyan"/>
        </w:rPr>
        <w:t xml:space="preserve">officials </w:t>
      </w:r>
      <w:r w:rsidRPr="00F2731D">
        <w:rPr>
          <w:rStyle w:val="Emphasis"/>
          <w:highlight w:val="cyan"/>
        </w:rPr>
        <w:t>sought to ratchet back</w:t>
      </w:r>
      <w:r w:rsidRPr="005607A8">
        <w:rPr>
          <w:rStyle w:val="Emphasis"/>
        </w:rPr>
        <w:t xml:space="preserve"> budget </w:t>
      </w:r>
      <w:r w:rsidRPr="00F2731D">
        <w:rPr>
          <w:rStyle w:val="Emphasis"/>
          <w:highlight w:val="cyan"/>
        </w:rPr>
        <w:t>brinkmanship</w:t>
      </w:r>
      <w:r w:rsidRPr="005607A8">
        <w:rPr>
          <w:sz w:val="14"/>
        </w:rPr>
        <w:t xml:space="preserve"> </w:t>
      </w:r>
      <w:r w:rsidRPr="005607A8">
        <w:rPr>
          <w:rStyle w:val="StyleUnderline"/>
        </w:rPr>
        <w:t>for the remainder of</w:t>
      </w:r>
      <w:r w:rsidRPr="005607A8">
        <w:rPr>
          <w:sz w:val="14"/>
        </w:rPr>
        <w:t xml:space="preserve"> President </w:t>
      </w:r>
      <w:r w:rsidRPr="005607A8">
        <w:rPr>
          <w:rStyle w:val="StyleUnderline"/>
        </w:rPr>
        <w:t>Trump’s term,</w:t>
      </w:r>
      <w:r w:rsidRPr="005607A8">
        <w:rPr>
          <w:sz w:val="14"/>
        </w:rPr>
        <w:t xml:space="preserve"> </w:t>
      </w:r>
      <w:r w:rsidRPr="00F2731D">
        <w:rPr>
          <w:rStyle w:val="StyleUnderline"/>
          <w:highlight w:val="cyan"/>
        </w:rPr>
        <w:t>offering</w:t>
      </w:r>
      <w:r w:rsidRPr="005607A8">
        <w:rPr>
          <w:rStyle w:val="StyleUnderline"/>
        </w:rPr>
        <w:t xml:space="preserve"> Congress and the White House</w:t>
      </w:r>
      <w:r w:rsidRPr="005607A8">
        <w:rPr>
          <w:sz w:val="14"/>
        </w:rPr>
        <w:t xml:space="preserve"> </w:t>
      </w:r>
      <w:r w:rsidRPr="00F2731D">
        <w:rPr>
          <w:rStyle w:val="Emphasis"/>
          <w:highlight w:val="cyan"/>
        </w:rPr>
        <w:t>a fresh start</w:t>
      </w:r>
      <w:r w:rsidRPr="00F2731D">
        <w:rPr>
          <w:sz w:val="14"/>
          <w:highlight w:val="cyan"/>
        </w:rPr>
        <w:t xml:space="preserve"> </w:t>
      </w:r>
      <w:r w:rsidRPr="00F2731D">
        <w:rPr>
          <w:rStyle w:val="StyleUnderline"/>
          <w:highlight w:val="cyan"/>
        </w:rPr>
        <w:t>after</w:t>
      </w:r>
      <w:r w:rsidRPr="005607A8">
        <w:rPr>
          <w:sz w:val="14"/>
        </w:rPr>
        <w:t xml:space="preserve"> Trump pushed the nation into a record-long 35-day government shutdown </w:t>
      </w:r>
      <w:r w:rsidRPr="00F2731D">
        <w:rPr>
          <w:rStyle w:val="StyleUnderline"/>
          <w:highlight w:val="cyan"/>
        </w:rPr>
        <w:t>this</w:t>
      </w:r>
      <w:r w:rsidRPr="005607A8">
        <w:rPr>
          <w:rStyle w:val="StyleUnderline"/>
        </w:rPr>
        <w:t xml:space="preserve"> past </w:t>
      </w:r>
      <w:r w:rsidRPr="00F2731D">
        <w:rPr>
          <w:rStyle w:val="StyleUnderline"/>
          <w:highlight w:val="cyan"/>
        </w:rPr>
        <w:t>winter</w:t>
      </w:r>
      <w:r w:rsidRPr="005607A8">
        <w:rPr>
          <w:sz w:val="14"/>
        </w:rPr>
        <w:t>.</w:t>
      </w:r>
    </w:p>
    <w:p w14:paraId="4D4C56DA" w14:textId="77777777" w:rsidR="009A1EDC" w:rsidRPr="005607A8" w:rsidRDefault="009A1EDC" w:rsidP="009A1EDC">
      <w:pPr>
        <w:rPr>
          <w:sz w:val="14"/>
        </w:rPr>
      </w:pPr>
      <w:r w:rsidRPr="00F2731D">
        <w:rPr>
          <w:rStyle w:val="StyleUnderline"/>
          <w:highlight w:val="cyan"/>
        </w:rPr>
        <w:t xml:space="preserve">“I don’t want to </w:t>
      </w:r>
      <w:r w:rsidRPr="00C15157">
        <w:rPr>
          <w:rStyle w:val="StyleUnderline"/>
        </w:rPr>
        <w:t>be too forward-leaning</w:t>
      </w:r>
      <w:r w:rsidRPr="005607A8">
        <w:rPr>
          <w:rStyle w:val="StyleUnderline"/>
        </w:rPr>
        <w:t xml:space="preserve"> </w:t>
      </w:r>
      <w:r w:rsidRPr="005607A8">
        <w:rPr>
          <w:rStyle w:val="Emphasis"/>
        </w:rPr>
        <w:t xml:space="preserve">in </w:t>
      </w:r>
      <w:r w:rsidRPr="00F2731D">
        <w:rPr>
          <w:rStyle w:val="Emphasis"/>
          <w:highlight w:val="cyan"/>
        </w:rPr>
        <w:t>predict</w:t>
      </w:r>
      <w:r w:rsidRPr="005607A8">
        <w:rPr>
          <w:rStyle w:val="Emphasis"/>
        </w:rPr>
        <w:t xml:space="preserve">ing an </w:t>
      </w:r>
      <w:r w:rsidRPr="00F2731D">
        <w:rPr>
          <w:rStyle w:val="Emphasis"/>
          <w:highlight w:val="cyan"/>
        </w:rPr>
        <w:t>agreement</w:t>
      </w:r>
      <w:r w:rsidRPr="00F2731D">
        <w:rPr>
          <w:sz w:val="14"/>
          <w:highlight w:val="cyan"/>
        </w:rPr>
        <w:t xml:space="preserve">, </w:t>
      </w:r>
      <w:r w:rsidRPr="00F2731D">
        <w:rPr>
          <w:rStyle w:val="StyleUnderline"/>
          <w:highlight w:val="cyan"/>
        </w:rPr>
        <w:t>but it seems</w:t>
      </w:r>
      <w:r w:rsidRPr="005607A8">
        <w:rPr>
          <w:sz w:val="14"/>
        </w:rPr>
        <w:t xml:space="preserve"> to me, </w:t>
      </w:r>
      <w:r w:rsidRPr="00F2731D">
        <w:rPr>
          <w:rStyle w:val="Emphasis"/>
          <w:highlight w:val="cyan"/>
        </w:rPr>
        <w:t>without exception, everyone would like to,</w:t>
      </w:r>
      <w:r w:rsidRPr="00F2731D">
        <w:rPr>
          <w:sz w:val="14"/>
          <w:highlight w:val="cyan"/>
        </w:rPr>
        <w:t xml:space="preserve">” </w:t>
      </w:r>
      <w:r w:rsidRPr="00F2731D">
        <w:rPr>
          <w:rStyle w:val="StyleUnderline"/>
          <w:highlight w:val="cyan"/>
        </w:rPr>
        <w:t>McConnell told reporters</w:t>
      </w:r>
      <w:r w:rsidRPr="005607A8">
        <w:rPr>
          <w:sz w:val="14"/>
        </w:rPr>
        <w:t xml:space="preserve"> early in the day, as he expressed hopes — ultimately unfulfilled — of reaching a deal by day’s end.</w:t>
      </w:r>
    </w:p>
    <w:p w14:paraId="68B5BBE0" w14:textId="77777777" w:rsidR="009A1EDC" w:rsidRPr="00082B4C" w:rsidRDefault="009A1EDC" w:rsidP="009A1EDC">
      <w:pPr>
        <w:rPr>
          <w:sz w:val="14"/>
          <w:szCs w:val="14"/>
        </w:rPr>
      </w:pPr>
      <w:r w:rsidRPr="00082B4C">
        <w:rPr>
          <w:sz w:val="14"/>
          <w:szCs w:val="14"/>
        </w:rPr>
        <w:t>“A negotiated agreement with the House Democrats is the best of three alternatives, the other two being arguing back and forth over the length of a CR for God only knows how long, or a sequester, which hits defense with about a $71 billion cut at the end of the year,” McConnell said, adding that he’d delivered this message to Trump.</w:t>
      </w:r>
    </w:p>
    <w:p w14:paraId="6C5AADE5" w14:textId="77777777" w:rsidR="009A1EDC" w:rsidRPr="00082B4C" w:rsidRDefault="009A1EDC" w:rsidP="009A1EDC">
      <w:pPr>
        <w:rPr>
          <w:sz w:val="14"/>
          <w:szCs w:val="14"/>
        </w:rPr>
      </w:pPr>
      <w:r w:rsidRPr="00082B4C">
        <w:rPr>
          <w:sz w:val="14"/>
          <w:szCs w:val="14"/>
        </w:rPr>
        <w:t>A CR is a continuing resolution that extends spending at existing levels. The sequester is a set of stringent budget caps that would snap into place early next year absent a spending deal.</w:t>
      </w:r>
    </w:p>
    <w:p w14:paraId="1626BEA0" w14:textId="77777777" w:rsidR="009A1EDC" w:rsidRPr="00082B4C" w:rsidRDefault="009A1EDC" w:rsidP="009A1EDC">
      <w:pPr>
        <w:rPr>
          <w:sz w:val="14"/>
        </w:rPr>
      </w:pPr>
      <w:r w:rsidRPr="00082B4C">
        <w:rPr>
          <w:rStyle w:val="StyleUnderline"/>
        </w:rPr>
        <w:t>Participating in Tuesday’s</w:t>
      </w:r>
      <w:r w:rsidRPr="00082B4C">
        <w:rPr>
          <w:sz w:val="14"/>
        </w:rPr>
        <w:t xml:space="preserve"> two </w:t>
      </w:r>
      <w:r w:rsidRPr="00082B4C">
        <w:rPr>
          <w:rStyle w:val="StyleUnderline"/>
        </w:rPr>
        <w:t>meetings</w:t>
      </w:r>
      <w:r w:rsidRPr="00082B4C">
        <w:rPr>
          <w:sz w:val="14"/>
        </w:rPr>
        <w:t xml:space="preserve"> along </w:t>
      </w:r>
      <w:r w:rsidRPr="00082B4C">
        <w:rPr>
          <w:rStyle w:val="StyleUnderline"/>
        </w:rPr>
        <w:t>with McConnell and Schumer were</w:t>
      </w:r>
      <w:r w:rsidRPr="00082B4C">
        <w:rPr>
          <w:sz w:val="14"/>
        </w:rPr>
        <w:t xml:space="preserve"> House Speaker Nancy </w:t>
      </w:r>
      <w:r w:rsidRPr="00082B4C">
        <w:rPr>
          <w:rStyle w:val="StyleUnderline"/>
        </w:rPr>
        <w:t>Pelosi</w:t>
      </w:r>
      <w:r w:rsidRPr="00082B4C">
        <w:rPr>
          <w:sz w:val="14"/>
        </w:rPr>
        <w:t xml:space="preserve"> (D-Calif.), House Minority Leader Kevin </w:t>
      </w:r>
      <w:r w:rsidRPr="00082B4C">
        <w:rPr>
          <w:rStyle w:val="StyleUnderline"/>
        </w:rPr>
        <w:t>McCarthy</w:t>
      </w:r>
      <w:r w:rsidRPr="00082B4C">
        <w:rPr>
          <w:sz w:val="14"/>
        </w:rPr>
        <w:t xml:space="preserve"> (R-Calif.), acting White House chief of staff Mick </w:t>
      </w:r>
      <w:r w:rsidRPr="00082B4C">
        <w:rPr>
          <w:rStyle w:val="StyleUnderline"/>
        </w:rPr>
        <w:t>Mulvaney</w:t>
      </w:r>
      <w:r w:rsidRPr="00082B4C">
        <w:rPr>
          <w:sz w:val="14"/>
        </w:rPr>
        <w:t xml:space="preserve">, Treasury Secretary Steven </w:t>
      </w:r>
      <w:r w:rsidRPr="00082B4C">
        <w:rPr>
          <w:rStyle w:val="StyleUnderline"/>
        </w:rPr>
        <w:t>Mnuchin and</w:t>
      </w:r>
      <w:r w:rsidRPr="00082B4C">
        <w:rPr>
          <w:sz w:val="14"/>
        </w:rPr>
        <w:t xml:space="preserve"> acting budget director Russell </w:t>
      </w:r>
      <w:r w:rsidRPr="00082B4C">
        <w:rPr>
          <w:rStyle w:val="StyleUnderline"/>
        </w:rPr>
        <w:t>Vought</w:t>
      </w:r>
      <w:r w:rsidRPr="00082B4C">
        <w:rPr>
          <w:sz w:val="14"/>
        </w:rPr>
        <w:t>.</w:t>
      </w:r>
    </w:p>
    <w:p w14:paraId="2F4842E7" w14:textId="77777777" w:rsidR="009A1EDC" w:rsidRPr="00082B4C" w:rsidRDefault="009A1EDC" w:rsidP="009A1EDC">
      <w:pPr>
        <w:rPr>
          <w:sz w:val="14"/>
        </w:rPr>
      </w:pPr>
      <w:r w:rsidRPr="00082B4C">
        <w:rPr>
          <w:rStyle w:val="StyleUnderline"/>
        </w:rPr>
        <w:t>The second meeting adjourned without an agreement</w:t>
      </w:r>
      <w:r w:rsidRPr="00082B4C">
        <w:rPr>
          <w:sz w:val="14"/>
        </w:rPr>
        <w:t xml:space="preserve">, </w:t>
      </w:r>
      <w:r w:rsidRPr="00082B4C">
        <w:rPr>
          <w:rStyle w:val="Emphasis"/>
        </w:rPr>
        <w:t>but</w:t>
      </w:r>
      <w:r w:rsidRPr="00082B4C">
        <w:rPr>
          <w:sz w:val="14"/>
        </w:rPr>
        <w:t xml:space="preserve"> the </w:t>
      </w:r>
      <w:r w:rsidRPr="00F2731D">
        <w:rPr>
          <w:rStyle w:val="StyleUnderline"/>
          <w:highlight w:val="cyan"/>
        </w:rPr>
        <w:t xml:space="preserve">leaders plan to </w:t>
      </w:r>
      <w:r w:rsidRPr="00F2731D">
        <w:rPr>
          <w:rStyle w:val="Emphasis"/>
          <w:highlight w:val="cyan"/>
        </w:rPr>
        <w:t>meet again</w:t>
      </w:r>
      <w:r w:rsidRPr="00082B4C">
        <w:rPr>
          <w:rStyle w:val="Emphasis"/>
        </w:rPr>
        <w:t xml:space="preserve"> soon</w:t>
      </w:r>
      <w:r w:rsidRPr="00082B4C">
        <w:rPr>
          <w:sz w:val="14"/>
        </w:rPr>
        <w:t xml:space="preserve">, </w:t>
      </w:r>
      <w:r w:rsidRPr="00082B4C">
        <w:rPr>
          <w:rStyle w:val="StyleUnderline"/>
        </w:rPr>
        <w:t>according to a Democratic aide</w:t>
      </w:r>
      <w:r w:rsidRPr="00082B4C">
        <w:rPr>
          <w:sz w:val="14"/>
        </w:rPr>
        <w:t xml:space="preserve"> who was not authorized to discuss the negotiations and so spoke on the condition of anonymity.</w:t>
      </w:r>
    </w:p>
    <w:p w14:paraId="504E5678" w14:textId="77777777" w:rsidR="009A1EDC" w:rsidRPr="00082B4C" w:rsidRDefault="009A1EDC" w:rsidP="009A1EDC">
      <w:pPr>
        <w:rPr>
          <w:sz w:val="14"/>
          <w:szCs w:val="14"/>
        </w:rPr>
      </w:pPr>
      <w:r w:rsidRPr="00082B4C">
        <w:rPr>
          <w:sz w:val="14"/>
          <w:szCs w:val="14"/>
        </w:rPr>
        <w:t>[Despite national security concerns, GOP leader blocked bid to limit China’s role in U.S. transit]</w:t>
      </w:r>
    </w:p>
    <w:p w14:paraId="03C6F27B" w14:textId="77777777" w:rsidR="009A1EDC" w:rsidRPr="00082B4C" w:rsidRDefault="009A1EDC" w:rsidP="009A1EDC">
      <w:pPr>
        <w:rPr>
          <w:sz w:val="14"/>
        </w:rPr>
      </w:pPr>
      <w:r w:rsidRPr="00082B4C">
        <w:rPr>
          <w:rStyle w:val="StyleUnderline"/>
        </w:rPr>
        <w:t>McConnell said the focus was</w:t>
      </w:r>
      <w:r w:rsidRPr="00082B4C">
        <w:rPr>
          <w:sz w:val="14"/>
        </w:rPr>
        <w:t xml:space="preserve"> on </w:t>
      </w:r>
      <w:r w:rsidRPr="00082B4C">
        <w:rPr>
          <w:rStyle w:val="StyleUnderline"/>
        </w:rPr>
        <w:t>a two-year agreement</w:t>
      </w:r>
      <w:r w:rsidRPr="00082B4C">
        <w:rPr>
          <w:sz w:val="14"/>
        </w:rPr>
        <w:t xml:space="preserve"> that would run through Sept. 30, 2021. </w:t>
      </w:r>
      <w:r w:rsidRPr="00082B4C">
        <w:rPr>
          <w:rStyle w:val="StyleUnderline"/>
        </w:rPr>
        <w:t>It would include</w:t>
      </w:r>
      <w:r w:rsidRPr="00082B4C">
        <w:rPr>
          <w:sz w:val="14"/>
        </w:rPr>
        <w:t xml:space="preserve"> </w:t>
      </w:r>
      <w:r w:rsidRPr="00082B4C">
        <w:rPr>
          <w:rStyle w:val="StyleUnderline"/>
        </w:rPr>
        <w:t>suspension of the</w:t>
      </w:r>
      <w:r w:rsidRPr="00082B4C">
        <w:rPr>
          <w:sz w:val="14"/>
        </w:rPr>
        <w:t xml:space="preserve"> nation’s </w:t>
      </w:r>
      <w:r w:rsidRPr="00082B4C">
        <w:rPr>
          <w:rStyle w:val="StyleUnderline"/>
        </w:rPr>
        <w:t>borrowing limit, which must be raised</w:t>
      </w:r>
      <w:r w:rsidRPr="00082B4C">
        <w:rPr>
          <w:sz w:val="14"/>
        </w:rPr>
        <w:t xml:space="preserve"> sometime this fall </w:t>
      </w:r>
      <w:r w:rsidRPr="00082B4C">
        <w:rPr>
          <w:rStyle w:val="Emphasis"/>
        </w:rPr>
        <w:t>to avoid a financial calamity</w:t>
      </w:r>
      <w:r w:rsidRPr="00082B4C">
        <w:rPr>
          <w:sz w:val="14"/>
        </w:rPr>
        <w:t>.</w:t>
      </w:r>
    </w:p>
    <w:p w14:paraId="0E6770A5" w14:textId="77777777" w:rsidR="009A1EDC" w:rsidRPr="00082B4C" w:rsidRDefault="009A1EDC" w:rsidP="009A1EDC">
      <w:pPr>
        <w:rPr>
          <w:sz w:val="14"/>
          <w:szCs w:val="14"/>
        </w:rPr>
      </w:pPr>
      <w:r w:rsidRPr="00082B4C">
        <w:rPr>
          <w:rStyle w:val="StyleUnderline"/>
        </w:rPr>
        <w:t>A deal</w:t>
      </w:r>
      <w:r w:rsidRPr="00082B4C">
        <w:rPr>
          <w:sz w:val="14"/>
          <w:szCs w:val="14"/>
        </w:rPr>
        <w:t xml:space="preserve">, if ultimately agreed to, </w:t>
      </w:r>
      <w:r w:rsidRPr="00082B4C">
        <w:rPr>
          <w:rStyle w:val="StyleUnderline"/>
        </w:rPr>
        <w:t>would establish</w:t>
      </w:r>
      <w:r w:rsidRPr="00082B4C">
        <w:rPr>
          <w:sz w:val="14"/>
          <w:szCs w:val="14"/>
        </w:rPr>
        <w:t xml:space="preserve"> overall </w:t>
      </w:r>
      <w:r w:rsidRPr="00082B4C">
        <w:rPr>
          <w:rStyle w:val="StyleUnderline"/>
        </w:rPr>
        <w:t>spending levels</w:t>
      </w:r>
      <w:r w:rsidRPr="00082B4C">
        <w:rPr>
          <w:sz w:val="14"/>
          <w:szCs w:val="14"/>
        </w:rPr>
        <w:t xml:space="preserve"> for the next two years. </w:t>
      </w:r>
      <w:r w:rsidRPr="00082B4C">
        <w:rPr>
          <w:rStyle w:val="StyleUnderline"/>
        </w:rPr>
        <w:t>Such</w:t>
      </w:r>
      <w:r w:rsidRPr="00082B4C">
        <w:rPr>
          <w:sz w:val="14"/>
          <w:szCs w:val="14"/>
        </w:rPr>
        <w:t xml:space="preserve"> a development </w:t>
      </w:r>
      <w:r w:rsidRPr="00082B4C">
        <w:rPr>
          <w:rStyle w:val="StyleUnderline"/>
        </w:rPr>
        <w:t xml:space="preserve">would </w:t>
      </w:r>
      <w:r w:rsidRPr="00082B4C">
        <w:rPr>
          <w:rStyle w:val="Emphasis"/>
        </w:rPr>
        <w:t>reduce the chance of a government shutdown</w:t>
      </w:r>
      <w:r w:rsidRPr="00082B4C">
        <w:rPr>
          <w:sz w:val="14"/>
          <w:szCs w:val="14"/>
        </w:rPr>
        <w:t xml:space="preserve"> in that time frame, but it would not eliminate the possibility since Congress would still need to pass individual spending bills to fund each agency.</w:t>
      </w:r>
    </w:p>
    <w:p w14:paraId="4E21EF20" w14:textId="77777777" w:rsidR="009A1EDC" w:rsidRPr="00082B4C" w:rsidRDefault="009A1EDC" w:rsidP="009A1EDC">
      <w:pPr>
        <w:rPr>
          <w:sz w:val="14"/>
        </w:rPr>
      </w:pPr>
      <w:r w:rsidRPr="00F2731D">
        <w:rPr>
          <w:rStyle w:val="StyleUnderline"/>
          <w:highlight w:val="cyan"/>
        </w:rPr>
        <w:t>Schumer</w:t>
      </w:r>
      <w:r w:rsidRPr="00F2731D">
        <w:rPr>
          <w:sz w:val="14"/>
          <w:highlight w:val="cyan"/>
        </w:rPr>
        <w:t xml:space="preserve"> </w:t>
      </w:r>
      <w:r w:rsidRPr="00F2731D">
        <w:rPr>
          <w:rStyle w:val="Emphasis"/>
          <w:highlight w:val="cyan"/>
        </w:rPr>
        <w:t>sounded optimistic</w:t>
      </w:r>
      <w:r w:rsidRPr="00082B4C">
        <w:rPr>
          <w:sz w:val="14"/>
        </w:rPr>
        <w:t xml:space="preserve"> </w:t>
      </w:r>
      <w:r w:rsidRPr="00082B4C">
        <w:rPr>
          <w:rStyle w:val="StyleUnderline"/>
        </w:rPr>
        <w:t>about the talk</w:t>
      </w:r>
      <w:r w:rsidRPr="00082B4C">
        <w:rPr>
          <w:sz w:val="14"/>
        </w:rPr>
        <w:t>s when he addressed reporters earlier in the day, though he stopped short of joining McConnell in predicting a deal by day’s end.</w:t>
      </w:r>
    </w:p>
    <w:p w14:paraId="602B5F21" w14:textId="77777777" w:rsidR="009A1EDC" w:rsidRPr="00082B4C" w:rsidRDefault="009A1EDC" w:rsidP="009A1EDC">
      <w:pPr>
        <w:rPr>
          <w:sz w:val="14"/>
        </w:rPr>
      </w:pPr>
      <w:r w:rsidRPr="00082B4C">
        <w:rPr>
          <w:sz w:val="14"/>
        </w:rPr>
        <w:t xml:space="preserve">“Trust but verify; we’ll have to wait and see, and obviously we need the president to publicly sign off on whatever we agree to,” Schumer said. “But </w:t>
      </w:r>
      <w:r w:rsidRPr="00082B4C">
        <w:rPr>
          <w:rStyle w:val="StyleUnderline"/>
        </w:rPr>
        <w:t xml:space="preserve">I think </w:t>
      </w:r>
      <w:r w:rsidRPr="00F2731D">
        <w:rPr>
          <w:rStyle w:val="StyleUnderline"/>
          <w:highlight w:val="cyan"/>
        </w:rPr>
        <w:t>they realize</w:t>
      </w:r>
      <w:r w:rsidRPr="00082B4C">
        <w:rPr>
          <w:sz w:val="14"/>
        </w:rPr>
        <w:t xml:space="preserve">, </w:t>
      </w:r>
      <w:r w:rsidRPr="00082B4C">
        <w:rPr>
          <w:rStyle w:val="Emphasis"/>
        </w:rPr>
        <w:t>the Republican leadership and the White House</w:t>
      </w:r>
      <w:r w:rsidRPr="00082B4C">
        <w:rPr>
          <w:sz w:val="14"/>
        </w:rPr>
        <w:t xml:space="preserve">, </w:t>
      </w:r>
      <w:r w:rsidRPr="00082B4C">
        <w:rPr>
          <w:rStyle w:val="StyleUnderline"/>
        </w:rPr>
        <w:t>that</w:t>
      </w:r>
      <w:r w:rsidRPr="00082B4C">
        <w:rPr>
          <w:sz w:val="14"/>
        </w:rPr>
        <w:t xml:space="preserve"> . . . </w:t>
      </w:r>
      <w:r w:rsidRPr="00F2731D">
        <w:rPr>
          <w:rStyle w:val="StyleUnderline"/>
          <w:highlight w:val="cyan"/>
        </w:rPr>
        <w:t>when</w:t>
      </w:r>
      <w:r w:rsidRPr="00082B4C">
        <w:rPr>
          <w:sz w:val="14"/>
        </w:rPr>
        <w:t xml:space="preserve"> President </w:t>
      </w:r>
      <w:r w:rsidRPr="00F2731D">
        <w:rPr>
          <w:rStyle w:val="StyleUnderline"/>
          <w:highlight w:val="cyan"/>
        </w:rPr>
        <w:t>Trump shut down the government</w:t>
      </w:r>
      <w:r w:rsidRPr="00082B4C">
        <w:rPr>
          <w:sz w:val="14"/>
        </w:rPr>
        <w:t xml:space="preserve"> and our Republican friends went along with that, </w:t>
      </w:r>
      <w:r w:rsidRPr="00F2731D">
        <w:rPr>
          <w:rStyle w:val="Emphasis"/>
          <w:highlight w:val="cyan"/>
        </w:rPr>
        <w:t xml:space="preserve">it didn’t serve them </w:t>
      </w:r>
      <w:r w:rsidRPr="00C15157">
        <w:rPr>
          <w:rStyle w:val="Emphasis"/>
        </w:rPr>
        <w:t xml:space="preserve">very </w:t>
      </w:r>
      <w:r w:rsidRPr="00F2731D">
        <w:rPr>
          <w:rStyle w:val="Emphasis"/>
          <w:highlight w:val="cyan"/>
        </w:rPr>
        <w:t>well</w:t>
      </w:r>
      <w:r w:rsidRPr="00082B4C">
        <w:rPr>
          <w:sz w:val="14"/>
        </w:rPr>
        <w:t xml:space="preserve">. </w:t>
      </w:r>
      <w:r w:rsidRPr="00082B4C">
        <w:rPr>
          <w:rStyle w:val="StyleUnderline"/>
        </w:rPr>
        <w:t>So I think</w:t>
      </w:r>
      <w:r w:rsidRPr="00082B4C">
        <w:rPr>
          <w:sz w:val="14"/>
        </w:rPr>
        <w:t xml:space="preserve"> </w:t>
      </w:r>
      <w:r w:rsidRPr="00F2731D">
        <w:rPr>
          <w:rStyle w:val="Emphasis"/>
          <w:highlight w:val="cyan"/>
        </w:rPr>
        <w:t>that’s</w:t>
      </w:r>
      <w:r w:rsidRPr="00082B4C">
        <w:rPr>
          <w:rStyle w:val="Emphasis"/>
        </w:rPr>
        <w:t xml:space="preserve"> what’s </w:t>
      </w:r>
      <w:r w:rsidRPr="00F2731D">
        <w:rPr>
          <w:rStyle w:val="Emphasis"/>
          <w:highlight w:val="cyan"/>
        </w:rPr>
        <w:t>pushing</w:t>
      </w:r>
      <w:r w:rsidRPr="00082B4C">
        <w:rPr>
          <w:rStyle w:val="Emphasis"/>
        </w:rPr>
        <w:t xml:space="preserve"> them to a </w:t>
      </w:r>
      <w:r w:rsidRPr="00F2731D">
        <w:rPr>
          <w:rStyle w:val="Emphasis"/>
          <w:highlight w:val="cyan"/>
        </w:rPr>
        <w:t>serious negotiation</w:t>
      </w:r>
      <w:r w:rsidRPr="00F2731D">
        <w:rPr>
          <w:sz w:val="14"/>
          <w:highlight w:val="cyan"/>
        </w:rPr>
        <w:t>.”</w:t>
      </w:r>
    </w:p>
    <w:p w14:paraId="4C239B60" w14:textId="11B03D5D" w:rsidR="00612A05" w:rsidRDefault="00612A05" w:rsidP="00896BE3">
      <w:pPr>
        <w:pStyle w:val="Heading3"/>
      </w:pPr>
      <w:r>
        <w:t>Will Pass---A2: Budget Caps Fights</w:t>
      </w:r>
    </w:p>
    <w:p w14:paraId="4F3B73D9" w14:textId="1658BC62" w:rsidR="00592288" w:rsidRPr="00592288" w:rsidRDefault="00612A05" w:rsidP="00592288">
      <w:pPr>
        <w:pStyle w:val="Heading4"/>
      </w:pPr>
      <w:r>
        <w:t xml:space="preserve">Support for </w:t>
      </w:r>
      <w:r w:rsidRPr="003A2B1D">
        <w:rPr>
          <w:u w:val="single"/>
        </w:rPr>
        <w:t>lifting caps</w:t>
      </w:r>
      <w:r w:rsidR="00006F7C">
        <w:t xml:space="preserve"> – Dems and Republicans were </w:t>
      </w:r>
      <w:r w:rsidR="00006F7C">
        <w:rPr>
          <w:u w:val="single"/>
        </w:rPr>
        <w:t>always there</w:t>
      </w:r>
      <w:r w:rsidR="00006F7C">
        <w:t xml:space="preserve"> and Trump’s </w:t>
      </w:r>
      <w:r w:rsidR="00006F7C">
        <w:rPr>
          <w:u w:val="single"/>
        </w:rPr>
        <w:t>softening his stance</w:t>
      </w:r>
      <w:r w:rsidR="00592288">
        <w:t xml:space="preserve"> – the record </w:t>
      </w:r>
      <w:r w:rsidR="00592288">
        <w:rPr>
          <w:u w:val="single"/>
        </w:rPr>
        <w:t>belies</w:t>
      </w:r>
      <w:r w:rsidR="00592288">
        <w:t xml:space="preserve"> anti-spending rhetoric</w:t>
      </w:r>
    </w:p>
    <w:p w14:paraId="64ABE169" w14:textId="77777777" w:rsidR="00612A05" w:rsidRPr="009A1EDC" w:rsidRDefault="00612A05" w:rsidP="00612A05">
      <w:r>
        <w:rPr>
          <w:rStyle w:val="Style13ptBold"/>
        </w:rPr>
        <w:t xml:space="preserve">Werner 5/21 </w:t>
      </w:r>
      <w:r w:rsidRPr="009A1EDC">
        <w:t xml:space="preserve">---- Erica, </w:t>
      </w:r>
      <w:r>
        <w:t xml:space="preserve">Congressional reporter for </w:t>
      </w:r>
      <w:r>
        <w:rPr>
          <w:i/>
          <w:iCs/>
        </w:rPr>
        <w:t>The Washington Post</w:t>
      </w:r>
      <w:r>
        <w:t xml:space="preserve">, written with Damian Paletta who has a master’s in journalism (University of Missouri) and is a reporter for the </w:t>
      </w:r>
      <w:r>
        <w:rPr>
          <w:i/>
          <w:iCs/>
        </w:rPr>
        <w:t>Washington Post</w:t>
      </w:r>
      <w:r>
        <w:t xml:space="preserve">, “White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3FC0DB5A" w14:textId="77777777" w:rsidR="00612A05" w:rsidRPr="00612A05" w:rsidRDefault="00612A05" w:rsidP="00612A05"/>
    <w:p w14:paraId="330E711A" w14:textId="77777777" w:rsidR="00612A05" w:rsidRPr="00605B15" w:rsidRDefault="00612A05" w:rsidP="00612A05">
      <w:pPr>
        <w:rPr>
          <w:sz w:val="14"/>
        </w:rPr>
      </w:pPr>
      <w:r w:rsidRPr="00605B15">
        <w:rPr>
          <w:sz w:val="14"/>
        </w:rPr>
        <w:t xml:space="preserve">Budget caps put in place during the Obama administration restrict the amount of money Congress can appropriate for military and nonmilitary programs. </w:t>
      </w:r>
      <w:r w:rsidRPr="00F2731D">
        <w:rPr>
          <w:rStyle w:val="Emphasis"/>
          <w:highlight w:val="cyan"/>
        </w:rPr>
        <w:t>Many</w:t>
      </w:r>
      <w:r w:rsidRPr="00F2731D">
        <w:rPr>
          <w:sz w:val="14"/>
          <w:highlight w:val="cyan"/>
        </w:rPr>
        <w:t xml:space="preserve"> </w:t>
      </w:r>
      <w:r w:rsidRPr="00F2731D">
        <w:rPr>
          <w:rStyle w:val="StyleUnderline"/>
          <w:highlight w:val="cyan"/>
        </w:rPr>
        <w:t>Democrats and Republicans</w:t>
      </w:r>
      <w:r w:rsidRPr="00605B15">
        <w:rPr>
          <w:sz w:val="14"/>
        </w:rPr>
        <w:t xml:space="preserve"> have </w:t>
      </w:r>
      <w:r w:rsidRPr="00F2731D">
        <w:rPr>
          <w:rStyle w:val="StyleUnderline"/>
          <w:highlight w:val="cyan"/>
        </w:rPr>
        <w:t>sought to remove</w:t>
      </w:r>
      <w:r w:rsidRPr="00605B15">
        <w:rPr>
          <w:rStyle w:val="StyleUnderline"/>
        </w:rPr>
        <w:t xml:space="preserve"> or change</w:t>
      </w:r>
      <w:r w:rsidRPr="00605B15">
        <w:rPr>
          <w:sz w:val="14"/>
        </w:rPr>
        <w:t xml:space="preserve"> these caps, known as </w:t>
      </w:r>
      <w:r w:rsidRPr="00F2731D">
        <w:rPr>
          <w:rStyle w:val="StyleUnderline"/>
          <w:highlight w:val="cyan"/>
        </w:rPr>
        <w:t>the sequester</w:t>
      </w:r>
      <w:r w:rsidRPr="00605B15">
        <w:rPr>
          <w:rStyle w:val="StyleUnderline"/>
        </w:rPr>
        <w:t>, to prevent big contractions in</w:t>
      </w:r>
      <w:r w:rsidRPr="00605B15">
        <w:rPr>
          <w:sz w:val="14"/>
        </w:rPr>
        <w:t xml:space="preserve"> </w:t>
      </w:r>
      <w:r w:rsidRPr="00605B15">
        <w:rPr>
          <w:rStyle w:val="StyleUnderline"/>
        </w:rPr>
        <w:t>programs</w:t>
      </w:r>
      <w:r w:rsidRPr="00605B15">
        <w:rPr>
          <w:sz w:val="14"/>
        </w:rPr>
        <w:t xml:space="preserve"> such as housing, transportation, environmental protection and tax collection — </w:t>
      </w:r>
      <w:r w:rsidRPr="00605B15">
        <w:rPr>
          <w:rStyle w:val="StyleUnderline"/>
        </w:rPr>
        <w:t>as well as Pentagon spending</w:t>
      </w:r>
      <w:r w:rsidRPr="00605B15">
        <w:rPr>
          <w:sz w:val="14"/>
        </w:rPr>
        <w:t xml:space="preserve">, </w:t>
      </w:r>
      <w:r w:rsidRPr="00605B15">
        <w:rPr>
          <w:rStyle w:val="Emphasis"/>
        </w:rPr>
        <w:t>a priority for Republicans and the White House</w:t>
      </w:r>
      <w:r w:rsidRPr="00605B15">
        <w:rPr>
          <w:sz w:val="14"/>
        </w:rPr>
        <w:t>.</w:t>
      </w:r>
    </w:p>
    <w:p w14:paraId="68929B0F" w14:textId="77777777" w:rsidR="00612A05" w:rsidRPr="00006F7C" w:rsidRDefault="00612A05" w:rsidP="00612A05">
      <w:pPr>
        <w:rPr>
          <w:rStyle w:val="StyleUnderline"/>
        </w:rPr>
      </w:pPr>
      <w:r w:rsidRPr="00006F7C">
        <w:rPr>
          <w:sz w:val="14"/>
        </w:rPr>
        <w:t xml:space="preserve">A few </w:t>
      </w:r>
      <w:r w:rsidRPr="00F2731D">
        <w:rPr>
          <w:rStyle w:val="Emphasis"/>
          <w:highlight w:val="cyan"/>
        </w:rPr>
        <w:t>months ago</w:t>
      </w:r>
      <w:r w:rsidRPr="00F2731D">
        <w:rPr>
          <w:sz w:val="14"/>
          <w:highlight w:val="cyan"/>
        </w:rPr>
        <w:t xml:space="preserve">, </w:t>
      </w:r>
      <w:r w:rsidRPr="00F2731D">
        <w:rPr>
          <w:rStyle w:val="StyleUnderline"/>
          <w:highlight w:val="cyan"/>
        </w:rPr>
        <w:t>White House officials signaled</w:t>
      </w:r>
      <w:r w:rsidRPr="00006F7C">
        <w:rPr>
          <w:sz w:val="14"/>
        </w:rPr>
        <w:t xml:space="preserve"> that </w:t>
      </w:r>
      <w:r w:rsidRPr="00F2731D">
        <w:rPr>
          <w:rStyle w:val="StyleUnderline"/>
          <w:highlight w:val="cyan"/>
        </w:rPr>
        <w:t>they wanted</w:t>
      </w:r>
      <w:r w:rsidRPr="00006F7C">
        <w:rPr>
          <w:sz w:val="14"/>
        </w:rPr>
        <w:t xml:space="preserve"> to keep </w:t>
      </w:r>
      <w:r w:rsidRPr="00006F7C">
        <w:rPr>
          <w:rStyle w:val="StyleUnderline"/>
        </w:rPr>
        <w:t xml:space="preserve">these </w:t>
      </w:r>
      <w:r w:rsidRPr="00F2731D">
        <w:rPr>
          <w:rStyle w:val="StyleUnderline"/>
          <w:highlight w:val="cyan"/>
        </w:rPr>
        <w:t>caps</w:t>
      </w:r>
      <w:r w:rsidRPr="00006F7C">
        <w:rPr>
          <w:sz w:val="14"/>
        </w:rPr>
        <w:t xml:space="preserve"> in place as a way to shrink the budget, and they planned to expand defense spending through a controversial budget maneuver. </w:t>
      </w:r>
      <w:r w:rsidRPr="00F2731D">
        <w:rPr>
          <w:rStyle w:val="Emphasis"/>
          <w:highlight w:val="cyan"/>
        </w:rPr>
        <w:t>But</w:t>
      </w:r>
      <w:r w:rsidRPr="00006F7C">
        <w:rPr>
          <w:sz w:val="14"/>
        </w:rPr>
        <w:t xml:space="preserve"> </w:t>
      </w:r>
      <w:r w:rsidRPr="00006F7C">
        <w:rPr>
          <w:rStyle w:val="StyleUnderline"/>
        </w:rPr>
        <w:t xml:space="preserve">behind-the-scenes </w:t>
      </w:r>
      <w:r w:rsidRPr="00F2731D">
        <w:rPr>
          <w:rStyle w:val="StyleUnderline"/>
          <w:highlight w:val="cyan"/>
        </w:rPr>
        <w:t>negotiations led</w:t>
      </w:r>
      <w:r w:rsidRPr="00006F7C">
        <w:rPr>
          <w:rStyle w:val="StyleUnderline"/>
        </w:rPr>
        <w:t xml:space="preserve"> White House </w:t>
      </w:r>
      <w:r w:rsidRPr="00F2731D">
        <w:rPr>
          <w:rStyle w:val="StyleUnderline"/>
          <w:highlight w:val="cyan"/>
        </w:rPr>
        <w:t>officials</w:t>
      </w:r>
      <w:r w:rsidRPr="00F2731D">
        <w:rPr>
          <w:sz w:val="14"/>
          <w:highlight w:val="cyan"/>
        </w:rPr>
        <w:t xml:space="preserve"> </w:t>
      </w:r>
      <w:r w:rsidRPr="00F2731D">
        <w:rPr>
          <w:rStyle w:val="Emphasis"/>
          <w:highlight w:val="cyan"/>
        </w:rPr>
        <w:t>to soften</w:t>
      </w:r>
      <w:r w:rsidRPr="00006F7C">
        <w:rPr>
          <w:rStyle w:val="Emphasis"/>
        </w:rPr>
        <w:t xml:space="preserve"> their stance</w:t>
      </w:r>
      <w:r w:rsidRPr="00006F7C">
        <w:rPr>
          <w:sz w:val="14"/>
        </w:rPr>
        <w:t xml:space="preserve"> in recent weeks, as </w:t>
      </w:r>
      <w:r w:rsidRPr="00006F7C">
        <w:rPr>
          <w:rStyle w:val="StyleUnderline"/>
        </w:rPr>
        <w:t>it became clear that Democrats would not support their agenda.</w:t>
      </w:r>
    </w:p>
    <w:p w14:paraId="57C48F59" w14:textId="77777777" w:rsidR="00612A05" w:rsidRPr="00577DB6" w:rsidRDefault="00612A05" w:rsidP="00612A05">
      <w:pPr>
        <w:rPr>
          <w:sz w:val="14"/>
        </w:rPr>
      </w:pPr>
      <w:r w:rsidRPr="00577DB6">
        <w:rPr>
          <w:rStyle w:val="StyleUnderline"/>
        </w:rPr>
        <w:t xml:space="preserve">Republican congressional leaders, including </w:t>
      </w:r>
      <w:r w:rsidRPr="00F2731D">
        <w:rPr>
          <w:rStyle w:val="StyleUnderline"/>
          <w:highlight w:val="cyan"/>
        </w:rPr>
        <w:t>McConnell and</w:t>
      </w:r>
      <w:r w:rsidRPr="00577DB6">
        <w:rPr>
          <w:sz w:val="14"/>
        </w:rPr>
        <w:t xml:space="preserve"> Senate Appropriations Committee Chairman Richard C. </w:t>
      </w:r>
      <w:r w:rsidRPr="00F2731D">
        <w:rPr>
          <w:rStyle w:val="StyleUnderline"/>
          <w:highlight w:val="cyan"/>
        </w:rPr>
        <w:t>Shelby</w:t>
      </w:r>
      <w:r w:rsidRPr="00577DB6">
        <w:rPr>
          <w:sz w:val="14"/>
        </w:rPr>
        <w:t xml:space="preserve"> (Ala.), </w:t>
      </w:r>
      <w:r w:rsidRPr="00577DB6">
        <w:rPr>
          <w:rStyle w:val="StyleUnderline"/>
        </w:rPr>
        <w:t xml:space="preserve">have </w:t>
      </w:r>
      <w:r w:rsidRPr="00F2731D">
        <w:rPr>
          <w:rStyle w:val="Emphasis"/>
          <w:highlight w:val="cyan"/>
        </w:rPr>
        <w:t>made the case</w:t>
      </w:r>
      <w:r w:rsidRPr="00577DB6">
        <w:rPr>
          <w:sz w:val="14"/>
        </w:rPr>
        <w:t xml:space="preserve"> </w:t>
      </w:r>
      <w:r w:rsidRPr="00F2731D">
        <w:rPr>
          <w:rStyle w:val="StyleUnderline"/>
          <w:highlight w:val="cyan"/>
        </w:rPr>
        <w:t>directly to Trump</w:t>
      </w:r>
      <w:r w:rsidRPr="00577DB6">
        <w:rPr>
          <w:sz w:val="14"/>
        </w:rPr>
        <w:t xml:space="preserve"> in recent days for lifting the budget caps, </w:t>
      </w:r>
      <w:r w:rsidRPr="00577DB6">
        <w:rPr>
          <w:rStyle w:val="StyleUnderline"/>
        </w:rPr>
        <w:t>noting that not doing so would result in huge cuts to defense</w:t>
      </w:r>
      <w:r w:rsidRPr="00577DB6">
        <w:rPr>
          <w:sz w:val="14"/>
        </w:rPr>
        <w:t xml:space="preserve"> spending.</w:t>
      </w:r>
    </w:p>
    <w:p w14:paraId="53C7B2A1" w14:textId="77777777" w:rsidR="00612A05" w:rsidRPr="00577DB6" w:rsidRDefault="00612A05" w:rsidP="00612A05">
      <w:pPr>
        <w:rPr>
          <w:sz w:val="14"/>
        </w:rPr>
      </w:pPr>
      <w:r w:rsidRPr="00577DB6">
        <w:rPr>
          <w:sz w:val="14"/>
        </w:rPr>
        <w:t xml:space="preserve">“We’re all for trying to rein in spending, but at what cost?” Shelby said Monday evening after meeting with Trump. “And </w:t>
      </w:r>
      <w:r w:rsidRPr="00F2731D">
        <w:rPr>
          <w:rStyle w:val="Emphasis"/>
          <w:highlight w:val="cyan"/>
        </w:rPr>
        <w:t>I don’t think</w:t>
      </w:r>
      <w:r w:rsidRPr="00F2731D">
        <w:rPr>
          <w:sz w:val="14"/>
          <w:highlight w:val="cyan"/>
        </w:rPr>
        <w:t xml:space="preserve"> </w:t>
      </w:r>
      <w:r w:rsidRPr="00F2731D">
        <w:rPr>
          <w:rStyle w:val="StyleUnderline"/>
          <w:highlight w:val="cyan"/>
        </w:rPr>
        <w:t>the president wants to rein in spending at the cost of</w:t>
      </w:r>
      <w:r w:rsidRPr="00577DB6">
        <w:rPr>
          <w:rStyle w:val="StyleUnderline"/>
        </w:rPr>
        <w:t xml:space="preserve"> national </w:t>
      </w:r>
      <w:r w:rsidRPr="00F2731D">
        <w:rPr>
          <w:rStyle w:val="StyleUnderline"/>
          <w:highlight w:val="cyan"/>
        </w:rPr>
        <w:t>security.”</w:t>
      </w:r>
    </w:p>
    <w:p w14:paraId="1662FA46" w14:textId="77777777" w:rsidR="00612A05" w:rsidRPr="00577DB6" w:rsidRDefault="00612A05" w:rsidP="00612A05">
      <w:pPr>
        <w:rPr>
          <w:sz w:val="14"/>
        </w:rPr>
      </w:pPr>
      <w:r w:rsidRPr="00577DB6">
        <w:rPr>
          <w:sz w:val="14"/>
        </w:rPr>
        <w:t xml:space="preserve">The </w:t>
      </w:r>
      <w:r w:rsidRPr="00F2731D">
        <w:rPr>
          <w:rStyle w:val="StyleUnderline"/>
          <w:highlight w:val="cyan"/>
        </w:rPr>
        <w:t>discussions are fluid</w:t>
      </w:r>
      <w:r w:rsidRPr="00F2731D">
        <w:rPr>
          <w:sz w:val="14"/>
          <w:highlight w:val="cyan"/>
        </w:rPr>
        <w:t xml:space="preserve">, </w:t>
      </w:r>
      <w:r w:rsidRPr="00F2731D">
        <w:rPr>
          <w:rStyle w:val="Emphasis"/>
          <w:highlight w:val="cyan"/>
        </w:rPr>
        <w:t>but</w:t>
      </w:r>
      <w:r w:rsidRPr="00577DB6">
        <w:rPr>
          <w:sz w:val="14"/>
        </w:rPr>
        <w:t xml:space="preserve"> </w:t>
      </w:r>
      <w:r w:rsidRPr="00577DB6">
        <w:rPr>
          <w:rStyle w:val="StyleUnderline"/>
        </w:rPr>
        <w:t xml:space="preserve">they </w:t>
      </w:r>
      <w:r w:rsidRPr="00F2731D">
        <w:rPr>
          <w:rStyle w:val="StyleUnderline"/>
          <w:highlight w:val="cyan"/>
        </w:rPr>
        <w:t>appear to target the most comprehensive</w:t>
      </w:r>
      <w:r w:rsidRPr="00577DB6">
        <w:rPr>
          <w:sz w:val="14"/>
        </w:rPr>
        <w:t xml:space="preserve"> budget </w:t>
      </w:r>
      <w:r w:rsidRPr="00F2731D">
        <w:rPr>
          <w:rStyle w:val="StyleUnderline"/>
          <w:highlight w:val="cyan"/>
        </w:rPr>
        <w:t>package in</w:t>
      </w:r>
      <w:r w:rsidRPr="00577DB6">
        <w:rPr>
          <w:rStyle w:val="StyleUnderline"/>
        </w:rPr>
        <w:t xml:space="preserve"> recent </w:t>
      </w:r>
      <w:r w:rsidRPr="00F2731D">
        <w:rPr>
          <w:rStyle w:val="StyleUnderline"/>
          <w:highlight w:val="cyan"/>
        </w:rPr>
        <w:t>years</w:t>
      </w:r>
      <w:r w:rsidRPr="00577DB6">
        <w:rPr>
          <w:sz w:val="14"/>
        </w:rPr>
        <w:t xml:space="preserve">. And </w:t>
      </w:r>
      <w:r w:rsidRPr="00F2731D">
        <w:rPr>
          <w:rStyle w:val="StyleUnderline"/>
          <w:highlight w:val="cyan"/>
        </w:rPr>
        <w:t xml:space="preserve">they stand in </w:t>
      </w:r>
      <w:r w:rsidRPr="00F2731D">
        <w:rPr>
          <w:rStyle w:val="Emphasis"/>
          <w:highlight w:val="cyan"/>
        </w:rPr>
        <w:t>sharp contrast</w:t>
      </w:r>
      <w:r w:rsidRPr="00F2731D">
        <w:rPr>
          <w:sz w:val="14"/>
          <w:highlight w:val="cyan"/>
        </w:rPr>
        <w:t xml:space="preserve"> </w:t>
      </w:r>
      <w:r w:rsidRPr="00F2731D">
        <w:rPr>
          <w:rStyle w:val="StyleUnderline"/>
          <w:highlight w:val="cyan"/>
        </w:rPr>
        <w:t>to</w:t>
      </w:r>
      <w:r w:rsidRPr="00577DB6">
        <w:rPr>
          <w:rStyle w:val="StyleUnderline"/>
        </w:rPr>
        <w:t xml:space="preserve"> the clash</w:t>
      </w:r>
      <w:r w:rsidRPr="00577DB6">
        <w:rPr>
          <w:sz w:val="14"/>
        </w:rPr>
        <w:t xml:space="preserve"> between Trump and Democrats </w:t>
      </w:r>
      <w:r w:rsidRPr="00F2731D">
        <w:rPr>
          <w:rStyle w:val="StyleUnderline"/>
          <w:highlight w:val="cyan"/>
        </w:rPr>
        <w:t>last year</w:t>
      </w:r>
      <w:r w:rsidRPr="00577DB6">
        <w:rPr>
          <w:sz w:val="14"/>
        </w:rPr>
        <w:t xml:space="preserve"> that led to the 35-day partial shutdown of numerous federal agencies.</w:t>
      </w:r>
    </w:p>
    <w:p w14:paraId="604A5C8B" w14:textId="77777777" w:rsidR="00612A05" w:rsidRPr="00577DB6" w:rsidRDefault="00612A05" w:rsidP="00612A05">
      <w:pPr>
        <w:rPr>
          <w:sz w:val="14"/>
        </w:rPr>
      </w:pPr>
      <w:r w:rsidRPr="00577DB6">
        <w:rPr>
          <w:rStyle w:val="StyleUnderline"/>
        </w:rPr>
        <w:t>After calling for major cuts</w:t>
      </w:r>
      <w:r w:rsidRPr="00577DB6">
        <w:rPr>
          <w:sz w:val="14"/>
        </w:rPr>
        <w:t xml:space="preserve"> to the budget several </w:t>
      </w:r>
      <w:r w:rsidRPr="00577DB6">
        <w:rPr>
          <w:rStyle w:val="Emphasis"/>
        </w:rPr>
        <w:t>months ago</w:t>
      </w:r>
      <w:r w:rsidRPr="00577DB6">
        <w:rPr>
          <w:sz w:val="14"/>
        </w:rPr>
        <w:t xml:space="preserve">, </w:t>
      </w:r>
      <w:r w:rsidRPr="00F2731D">
        <w:rPr>
          <w:rStyle w:val="StyleUnderline"/>
          <w:highlight w:val="cyan"/>
        </w:rPr>
        <w:t>Trump</w:t>
      </w:r>
      <w:r w:rsidRPr="00577DB6">
        <w:rPr>
          <w:rStyle w:val="StyleUnderline"/>
        </w:rPr>
        <w:t xml:space="preserve"> has</w:t>
      </w:r>
      <w:r w:rsidRPr="00577DB6">
        <w:rPr>
          <w:sz w:val="14"/>
        </w:rPr>
        <w:t xml:space="preserve"> in recent weeks </w:t>
      </w:r>
      <w:r w:rsidRPr="00F2731D">
        <w:rPr>
          <w:rStyle w:val="StyleUnderline"/>
          <w:highlight w:val="cyan"/>
        </w:rPr>
        <w:t>touted</w:t>
      </w:r>
      <w:r w:rsidRPr="00577DB6">
        <w:rPr>
          <w:rStyle w:val="StyleUnderline"/>
        </w:rPr>
        <w:t xml:space="preserve"> areas where he wants to expand </w:t>
      </w:r>
      <w:r w:rsidRPr="00F2731D">
        <w:rPr>
          <w:rStyle w:val="StyleUnderline"/>
          <w:highlight w:val="cyan"/>
        </w:rPr>
        <w:t>spending</w:t>
      </w:r>
      <w:r w:rsidRPr="00577DB6">
        <w:rPr>
          <w:sz w:val="14"/>
        </w:rPr>
        <w:t>. He has called for more money to build a wall along the Mexico border, more funding for the Special Olympics and more money for the military, among other things.</w:t>
      </w:r>
    </w:p>
    <w:p w14:paraId="292D796F" w14:textId="1604A05E" w:rsidR="00612A05" w:rsidRPr="00577DB6" w:rsidRDefault="00612A05" w:rsidP="00612A05">
      <w:pPr>
        <w:rPr>
          <w:sz w:val="14"/>
        </w:rPr>
      </w:pPr>
      <w:r w:rsidRPr="00F2731D">
        <w:rPr>
          <w:rStyle w:val="StyleUnderline"/>
          <w:highlight w:val="cyan"/>
        </w:rPr>
        <w:t>Republicans for years pushed</w:t>
      </w:r>
      <w:r w:rsidRPr="00577DB6">
        <w:rPr>
          <w:sz w:val="14"/>
        </w:rPr>
        <w:t xml:space="preserve"> aggressively </w:t>
      </w:r>
      <w:r w:rsidRPr="00F2731D">
        <w:rPr>
          <w:rStyle w:val="StyleUnderline"/>
          <w:highlight w:val="cyan"/>
        </w:rPr>
        <w:t>to shrink the budget</w:t>
      </w:r>
      <w:r w:rsidRPr="00577DB6">
        <w:rPr>
          <w:rStyle w:val="StyleUnderline"/>
        </w:rPr>
        <w:t>, leading to big fights during</w:t>
      </w:r>
      <w:r w:rsidRPr="00577DB6">
        <w:rPr>
          <w:sz w:val="14"/>
        </w:rPr>
        <w:t xml:space="preserve"> the </w:t>
      </w:r>
      <w:r w:rsidRPr="00577DB6">
        <w:rPr>
          <w:rStyle w:val="StyleUnderline"/>
        </w:rPr>
        <w:t>Obama</w:t>
      </w:r>
      <w:r w:rsidRPr="00577DB6">
        <w:rPr>
          <w:sz w:val="14"/>
        </w:rPr>
        <w:t xml:space="preserve"> administration. </w:t>
      </w:r>
      <w:r w:rsidRPr="00F2731D">
        <w:rPr>
          <w:rStyle w:val="Emphasis"/>
          <w:highlight w:val="cyan"/>
        </w:rPr>
        <w:t>But</w:t>
      </w:r>
      <w:r w:rsidRPr="00F2731D">
        <w:rPr>
          <w:sz w:val="14"/>
          <w:highlight w:val="cyan"/>
        </w:rPr>
        <w:t xml:space="preserve"> </w:t>
      </w:r>
      <w:r w:rsidRPr="00F2731D">
        <w:rPr>
          <w:rStyle w:val="StyleUnderline"/>
          <w:highlight w:val="cyan"/>
        </w:rPr>
        <w:t>during</w:t>
      </w:r>
      <w:r w:rsidRPr="00577DB6">
        <w:rPr>
          <w:sz w:val="14"/>
        </w:rPr>
        <w:t xml:space="preserve"> the </w:t>
      </w:r>
      <w:r w:rsidRPr="00F2731D">
        <w:rPr>
          <w:rStyle w:val="StyleUnderline"/>
          <w:highlight w:val="cyan"/>
        </w:rPr>
        <w:t>Trump</w:t>
      </w:r>
      <w:r w:rsidRPr="00577DB6">
        <w:rPr>
          <w:sz w:val="14"/>
        </w:rPr>
        <w:t xml:space="preserve"> administration </w:t>
      </w:r>
      <w:r w:rsidRPr="00F2731D">
        <w:rPr>
          <w:rStyle w:val="StyleUnderline"/>
          <w:highlight w:val="cyan"/>
        </w:rPr>
        <w:t>they</w:t>
      </w:r>
      <w:r w:rsidRPr="00577DB6">
        <w:rPr>
          <w:rStyle w:val="StyleUnderline"/>
        </w:rPr>
        <w:t xml:space="preserve"> have largely </w:t>
      </w:r>
      <w:r w:rsidRPr="00F2731D">
        <w:rPr>
          <w:rStyle w:val="StyleUnderline"/>
          <w:highlight w:val="cyan"/>
        </w:rPr>
        <w:t>backed</w:t>
      </w:r>
      <w:r w:rsidRPr="00577DB6">
        <w:rPr>
          <w:rStyle w:val="StyleUnderline"/>
        </w:rPr>
        <w:t xml:space="preserve"> the president’s call to increase </w:t>
      </w:r>
      <w:r w:rsidRPr="00F2731D">
        <w:rPr>
          <w:rStyle w:val="StyleUnderline"/>
          <w:highlight w:val="cyan"/>
        </w:rPr>
        <w:t>spending</w:t>
      </w:r>
      <w:r w:rsidRPr="00577DB6">
        <w:rPr>
          <w:rStyle w:val="StyleUnderline"/>
        </w:rPr>
        <w:t xml:space="preserve"> </w:t>
      </w:r>
      <w:r w:rsidRPr="00577DB6">
        <w:rPr>
          <w:rStyle w:val="Emphasis"/>
        </w:rPr>
        <w:t xml:space="preserve">in order </w:t>
      </w:r>
      <w:r w:rsidRPr="00F2731D">
        <w:rPr>
          <w:rStyle w:val="Emphasis"/>
          <w:highlight w:val="cyan"/>
        </w:rPr>
        <w:t>to cut deals with Democrats and</w:t>
      </w:r>
      <w:r w:rsidRPr="00577DB6">
        <w:rPr>
          <w:rStyle w:val="Emphasis"/>
        </w:rPr>
        <w:t xml:space="preserve"> dramatically </w:t>
      </w:r>
      <w:r w:rsidRPr="00F2731D">
        <w:rPr>
          <w:rStyle w:val="Emphasis"/>
          <w:highlight w:val="cyan"/>
        </w:rPr>
        <w:t>increase the Pentagon’s budget</w:t>
      </w:r>
      <w:r w:rsidRPr="00464B7E">
        <w:rPr>
          <w:sz w:val="14"/>
        </w:rPr>
        <w:t xml:space="preserve">. </w:t>
      </w:r>
      <w:r w:rsidRPr="00464B7E">
        <w:rPr>
          <w:rStyle w:val="StyleUnderline"/>
        </w:rPr>
        <w:t>The deficit,</w:t>
      </w:r>
      <w:r w:rsidRPr="00464B7E">
        <w:rPr>
          <w:sz w:val="14"/>
        </w:rPr>
        <w:t xml:space="preserve"> which represents the gap between spending and revenue, </w:t>
      </w:r>
      <w:r w:rsidRPr="00464B7E">
        <w:rPr>
          <w:rStyle w:val="StyleUnderline"/>
        </w:rPr>
        <w:t xml:space="preserve">has risen </w:t>
      </w:r>
      <w:r w:rsidRPr="00464B7E">
        <w:rPr>
          <w:rStyle w:val="Emphasis"/>
        </w:rPr>
        <w:t>each year</w:t>
      </w:r>
      <w:r w:rsidRPr="00464B7E">
        <w:rPr>
          <w:sz w:val="14"/>
        </w:rPr>
        <w:t xml:space="preserve"> of</w:t>
      </w:r>
      <w:r w:rsidRPr="00577DB6">
        <w:rPr>
          <w:sz w:val="14"/>
        </w:rPr>
        <w:t xml:space="preserve"> Trump’s presidency and is projected to near $1 trillion this year.</w:t>
      </w:r>
    </w:p>
    <w:p w14:paraId="2BE1AB16" w14:textId="59C7415E" w:rsidR="00896BE3" w:rsidRDefault="00896BE3" w:rsidP="00896BE3">
      <w:pPr>
        <w:pStyle w:val="Heading3"/>
      </w:pPr>
      <w:r>
        <w:t>Will Pass---A2: December Shutdown</w:t>
      </w:r>
    </w:p>
    <w:p w14:paraId="2AF9063D" w14:textId="11698BB3" w:rsidR="00896BE3" w:rsidRPr="00896BE3" w:rsidRDefault="00896BE3" w:rsidP="00896BE3">
      <w:pPr>
        <w:pStyle w:val="Heading4"/>
        <w:rPr>
          <w:u w:val="single"/>
        </w:rPr>
      </w:pPr>
      <w:r>
        <w:t xml:space="preserve">No shutdown </w:t>
      </w:r>
      <w:r>
        <w:rPr>
          <w:u w:val="single"/>
        </w:rPr>
        <w:t>this time</w:t>
      </w:r>
      <w:r>
        <w:t xml:space="preserve"> – Trump </w:t>
      </w:r>
      <w:r>
        <w:rPr>
          <w:u w:val="single"/>
        </w:rPr>
        <w:t>learned</w:t>
      </w:r>
      <w:r>
        <w:t xml:space="preserve"> and </w:t>
      </w:r>
      <w:r>
        <w:rPr>
          <w:u w:val="single"/>
        </w:rPr>
        <w:t>Dem optimism</w:t>
      </w:r>
    </w:p>
    <w:p w14:paraId="3FAB21F3" w14:textId="77777777" w:rsidR="00896BE3" w:rsidRPr="00166E9D" w:rsidRDefault="00896BE3" w:rsidP="00896BE3">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0F116977" w14:textId="77777777" w:rsidR="00896BE3" w:rsidRDefault="00896BE3" w:rsidP="00896BE3"/>
    <w:p w14:paraId="06F863E4" w14:textId="77777777" w:rsidR="00896BE3" w:rsidRPr="00896BE3" w:rsidRDefault="00896BE3" w:rsidP="00896BE3">
      <w:pPr>
        <w:rPr>
          <w:sz w:val="14"/>
        </w:rPr>
      </w:pPr>
      <w:r w:rsidRPr="00896BE3">
        <w:rPr>
          <w:rStyle w:val="StyleUnderline"/>
        </w:rPr>
        <w:t>In December the government partially shut down</w:t>
      </w:r>
      <w:r w:rsidRPr="00896BE3">
        <w:rPr>
          <w:sz w:val="14"/>
        </w:rPr>
        <w:t xml:space="preserve"> for 35 days over Trump’s demand for border wall funding.</w:t>
      </w:r>
    </w:p>
    <w:p w14:paraId="270D6490" w14:textId="77777777" w:rsidR="00896BE3" w:rsidRPr="00896BE3" w:rsidRDefault="00896BE3" w:rsidP="00896BE3">
      <w:pPr>
        <w:rPr>
          <w:rStyle w:val="Emphasis"/>
        </w:rPr>
      </w:pPr>
      <w:r w:rsidRPr="00896BE3">
        <w:rPr>
          <w:rStyle w:val="StyleUnderline"/>
        </w:rPr>
        <w:t>“There was a reckless</w:t>
      </w:r>
      <w:r w:rsidRPr="00896BE3">
        <w:rPr>
          <w:sz w:val="14"/>
        </w:rPr>
        <w:t xml:space="preserve"> 35-day government </w:t>
      </w:r>
      <w:r w:rsidRPr="00896BE3">
        <w:rPr>
          <w:rStyle w:val="StyleUnderline"/>
        </w:rPr>
        <w:t xml:space="preserve">shutdown that ended with </w:t>
      </w:r>
      <w:r w:rsidRPr="00896BE3">
        <w:rPr>
          <w:sz w:val="14"/>
        </w:rPr>
        <w:t xml:space="preserve">Donald </w:t>
      </w:r>
      <w:r w:rsidRPr="00896BE3">
        <w:rPr>
          <w:rStyle w:val="StyleUnderline"/>
        </w:rPr>
        <w:t>Trump engaging in</w:t>
      </w:r>
      <w:r w:rsidRPr="00896BE3">
        <w:rPr>
          <w:sz w:val="14"/>
        </w:rPr>
        <w:t xml:space="preserve"> an unconditional </w:t>
      </w:r>
      <w:r w:rsidRPr="00896BE3">
        <w:rPr>
          <w:rStyle w:val="StyleUnderline"/>
        </w:rPr>
        <w:t>surrender</w:t>
      </w:r>
      <w:r w:rsidRPr="00896BE3">
        <w:rPr>
          <w:sz w:val="14"/>
        </w:rPr>
        <w:t xml:space="preserve">,” House Democratic Caucus Chairman Hakeem </w:t>
      </w:r>
      <w:r w:rsidRPr="00F2731D">
        <w:rPr>
          <w:rStyle w:val="StyleUnderline"/>
          <w:highlight w:val="cyan"/>
        </w:rPr>
        <w:t>Jeffries said</w:t>
      </w:r>
      <w:r w:rsidRPr="00896BE3">
        <w:rPr>
          <w:sz w:val="14"/>
        </w:rPr>
        <w:t xml:space="preserve"> Tuesday. </w:t>
      </w:r>
      <w:r w:rsidRPr="00F2731D">
        <w:rPr>
          <w:rStyle w:val="Emphasis"/>
          <w:highlight w:val="cyan"/>
        </w:rPr>
        <w:t>“We would expect he would not go down that</w:t>
      </w:r>
      <w:r w:rsidRPr="00896BE3">
        <w:rPr>
          <w:rStyle w:val="Emphasis"/>
        </w:rPr>
        <w:t xml:space="preserve"> reckless </w:t>
      </w:r>
      <w:r w:rsidRPr="00F2731D">
        <w:rPr>
          <w:rStyle w:val="Emphasis"/>
          <w:highlight w:val="cyan"/>
        </w:rPr>
        <w:t>course again.”</w:t>
      </w:r>
    </w:p>
    <w:p w14:paraId="3718AAB2" w14:textId="77777777" w:rsidR="00896BE3" w:rsidRPr="00896BE3" w:rsidRDefault="00896BE3" w:rsidP="00896BE3">
      <w:pPr>
        <w:rPr>
          <w:sz w:val="14"/>
          <w:szCs w:val="14"/>
        </w:rPr>
      </w:pPr>
      <w:r w:rsidRPr="00896BE3">
        <w:rPr>
          <w:sz w:val="14"/>
          <w:szCs w:val="14"/>
        </w:rPr>
        <w:t>Republicans say Democrats should not provoke a conflict by including language in their spending bills aimed at ending all border wall construction.</w:t>
      </w:r>
    </w:p>
    <w:p w14:paraId="215C8FC6" w14:textId="77777777" w:rsidR="00896BE3" w:rsidRPr="00896BE3" w:rsidRDefault="00896BE3" w:rsidP="00896BE3">
      <w:pPr>
        <w:rPr>
          <w:sz w:val="14"/>
          <w:szCs w:val="14"/>
        </w:rPr>
      </w:pPr>
      <w:r w:rsidRPr="00896BE3">
        <w:rPr>
          <w:sz w:val="14"/>
          <w:szCs w:val="14"/>
        </w:rPr>
        <w:t>“Democrats have an opportunity to show whether they can govern or not,” said Georgia Republican Tom Graves. “Given what I have seen in committee and what they are proposing on the floor, they have got some challenges ahead. They salted these bills with a lot of progressive poison pills.”</w:t>
      </w:r>
    </w:p>
    <w:p w14:paraId="7F46EA01" w14:textId="77777777" w:rsidR="00896BE3" w:rsidRPr="00896BE3" w:rsidRDefault="00896BE3" w:rsidP="00896BE3">
      <w:pPr>
        <w:rPr>
          <w:sz w:val="14"/>
        </w:rPr>
      </w:pPr>
      <w:r w:rsidRPr="00F2731D">
        <w:rPr>
          <w:rStyle w:val="Emphasis"/>
          <w:highlight w:val="cyan"/>
        </w:rPr>
        <w:t>Long-serving members</w:t>
      </w:r>
      <w:r w:rsidRPr="00896BE3">
        <w:rPr>
          <w:sz w:val="14"/>
        </w:rPr>
        <w:t xml:space="preserve"> </w:t>
      </w:r>
      <w:r w:rsidRPr="00896BE3">
        <w:rPr>
          <w:rStyle w:val="StyleUnderline"/>
        </w:rPr>
        <w:t>of</w:t>
      </w:r>
      <w:r w:rsidRPr="00896BE3">
        <w:rPr>
          <w:sz w:val="14"/>
        </w:rPr>
        <w:t xml:space="preserve"> the </w:t>
      </w:r>
      <w:r w:rsidRPr="00896BE3">
        <w:rPr>
          <w:rStyle w:val="StyleUnderline"/>
        </w:rPr>
        <w:t>House Appropriations</w:t>
      </w:r>
      <w:r w:rsidRPr="00896BE3">
        <w:rPr>
          <w:sz w:val="14"/>
        </w:rPr>
        <w:t xml:space="preserve"> Committee like Democrat Rosa </w:t>
      </w:r>
      <w:r w:rsidRPr="00896BE3">
        <w:rPr>
          <w:rStyle w:val="StyleUnderline"/>
        </w:rPr>
        <w:t>DeLauro</w:t>
      </w:r>
      <w:r w:rsidRPr="00896BE3">
        <w:rPr>
          <w:sz w:val="14"/>
        </w:rPr>
        <w:t xml:space="preserve"> of Connecticut </w:t>
      </w:r>
      <w:r w:rsidRPr="00F2731D">
        <w:rPr>
          <w:rStyle w:val="StyleUnderline"/>
          <w:highlight w:val="cyan"/>
        </w:rPr>
        <w:t>predicted lawmakers</w:t>
      </w:r>
      <w:r w:rsidRPr="00F2731D">
        <w:rPr>
          <w:sz w:val="14"/>
          <w:highlight w:val="cyan"/>
        </w:rPr>
        <w:t xml:space="preserve"> </w:t>
      </w:r>
      <w:r w:rsidRPr="00F2731D">
        <w:rPr>
          <w:rStyle w:val="Emphasis"/>
          <w:highlight w:val="cyan"/>
        </w:rPr>
        <w:t>could</w:t>
      </w:r>
      <w:r w:rsidRPr="00896BE3">
        <w:rPr>
          <w:rStyle w:val="Emphasis"/>
        </w:rPr>
        <w:t xml:space="preserve"> reach a </w:t>
      </w:r>
      <w:r w:rsidRPr="00F2731D">
        <w:rPr>
          <w:rStyle w:val="Emphasis"/>
          <w:highlight w:val="cyan"/>
        </w:rPr>
        <w:t>compromise</w:t>
      </w:r>
      <w:r w:rsidRPr="00896BE3">
        <w:rPr>
          <w:sz w:val="14"/>
        </w:rPr>
        <w:t xml:space="preserve"> on the policy disputes.</w:t>
      </w:r>
    </w:p>
    <w:p w14:paraId="434A856C" w14:textId="4604A9B4" w:rsidR="00896BE3" w:rsidRDefault="00896BE3" w:rsidP="00896BE3">
      <w:pPr>
        <w:rPr>
          <w:rStyle w:val="Emphasis"/>
        </w:rPr>
      </w:pPr>
      <w:r w:rsidRPr="00896BE3">
        <w:rPr>
          <w:rStyle w:val="StyleUnderline"/>
        </w:rPr>
        <w:t>“</w:t>
      </w:r>
      <w:r w:rsidRPr="00F2731D">
        <w:rPr>
          <w:rStyle w:val="StyleUnderline"/>
          <w:highlight w:val="cyan"/>
        </w:rPr>
        <w:t>We’ve come to agree</w:t>
      </w:r>
      <w:r w:rsidRPr="00896BE3">
        <w:rPr>
          <w:rStyle w:val="StyleUnderline"/>
        </w:rPr>
        <w:t>ments</w:t>
      </w:r>
      <w:r w:rsidRPr="00896BE3">
        <w:rPr>
          <w:sz w:val="14"/>
        </w:rPr>
        <w:t xml:space="preserve"> on these bills </w:t>
      </w:r>
      <w:r w:rsidRPr="00F2731D">
        <w:rPr>
          <w:rStyle w:val="StyleUnderline"/>
          <w:highlight w:val="cyan"/>
        </w:rPr>
        <w:t>in years past,”</w:t>
      </w:r>
      <w:r w:rsidRPr="00896BE3">
        <w:rPr>
          <w:rStyle w:val="StyleUnderline"/>
        </w:rPr>
        <w:t xml:space="preserve"> she said. </w:t>
      </w:r>
      <w:r w:rsidRPr="00896BE3">
        <w:rPr>
          <w:rStyle w:val="Emphasis"/>
        </w:rPr>
        <w:t xml:space="preserve">“So </w:t>
      </w:r>
      <w:r w:rsidRPr="00F2731D">
        <w:rPr>
          <w:rStyle w:val="Emphasis"/>
          <w:highlight w:val="cyan"/>
        </w:rPr>
        <w:t>I’m optimistic</w:t>
      </w:r>
      <w:r w:rsidRPr="00896BE3">
        <w:rPr>
          <w:rStyle w:val="Emphasis"/>
        </w:rPr>
        <w:t>.”</w:t>
      </w:r>
    </w:p>
    <w:p w14:paraId="0114B019" w14:textId="55E4C554" w:rsidR="007028B4" w:rsidRDefault="007028B4" w:rsidP="007028B4">
      <w:pPr>
        <w:pStyle w:val="Heading3"/>
      </w:pPr>
      <w:r>
        <w:t>Will Pass---A2: Dem</w:t>
      </w:r>
      <w:r w:rsidR="00EB7F35">
        <w:t>s</w:t>
      </w:r>
    </w:p>
    <w:p w14:paraId="0F6941D7" w14:textId="19C4EF36" w:rsidR="007028B4" w:rsidRPr="00DC0B3F" w:rsidRDefault="007028B4" w:rsidP="007028B4">
      <w:pPr>
        <w:pStyle w:val="Heading4"/>
        <w:rPr>
          <w:b w:val="0"/>
          <w:bCs/>
        </w:rPr>
      </w:pPr>
      <w:r>
        <w:t xml:space="preserve">Dems </w:t>
      </w:r>
      <w:r>
        <w:rPr>
          <w:u w:val="single"/>
        </w:rPr>
        <w:t>won’t hold up</w:t>
      </w:r>
      <w:r>
        <w:t xml:space="preserve"> the deal – </w:t>
      </w:r>
      <w:r w:rsidR="00DC0B3F">
        <w:rPr>
          <w:b w:val="0"/>
          <w:bCs/>
        </w:rPr>
        <w:t>they want Trump to be responsible if it fails</w:t>
      </w:r>
    </w:p>
    <w:p w14:paraId="0CCFE47C" w14:textId="77777777" w:rsidR="007028B4" w:rsidRDefault="007028B4" w:rsidP="007028B4">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11" w:history="1">
        <w:r w:rsidRPr="0021369D">
          <w:rPr>
            <w:rStyle w:val="Hyperlink"/>
          </w:rPr>
          <w:t>https://www.theatlantic.com/ideas/archive/2019/05/harder-trump-fights-impeachment-more-likely-it/590119/</w:t>
        </w:r>
      </w:hyperlink>
    </w:p>
    <w:p w14:paraId="1E7D2DE9" w14:textId="77777777" w:rsidR="007028B4" w:rsidRPr="008E5917" w:rsidRDefault="007028B4" w:rsidP="007028B4"/>
    <w:p w14:paraId="4356F459" w14:textId="77777777" w:rsidR="007028B4" w:rsidRPr="007028B4" w:rsidRDefault="007028B4" w:rsidP="007028B4">
      <w:pPr>
        <w:rPr>
          <w:sz w:val="14"/>
        </w:rPr>
      </w:pPr>
      <w:r w:rsidRPr="007028B4">
        <w:rPr>
          <w:sz w:val="14"/>
        </w:rPr>
        <w:t xml:space="preserve">If Trump were to follow through on his threat to not do anything with Congress until House Democrats drop their investigations, things could get even dicier. </w:t>
      </w:r>
      <w:r w:rsidRPr="007028B4">
        <w:rPr>
          <w:rStyle w:val="StyleUnderline"/>
        </w:rPr>
        <w:t xml:space="preserve">Within the next few months, the </w:t>
      </w:r>
      <w:r w:rsidRPr="00F2731D">
        <w:rPr>
          <w:rStyle w:val="StyleUnderline"/>
          <w:highlight w:val="cyan"/>
        </w:rPr>
        <w:t>debt ceiling</w:t>
      </w:r>
      <w:r w:rsidRPr="007028B4">
        <w:rPr>
          <w:rStyle w:val="StyleUnderline"/>
        </w:rPr>
        <w:t xml:space="preserve"> </w:t>
      </w:r>
      <w:r w:rsidRPr="00F2731D">
        <w:rPr>
          <w:rStyle w:val="StyleUnderline"/>
          <w:highlight w:val="cyan"/>
        </w:rPr>
        <w:t xml:space="preserve">will </w:t>
      </w:r>
      <w:r w:rsidRPr="00F2731D">
        <w:rPr>
          <w:rStyle w:val="Emphasis"/>
          <w:highlight w:val="cyan"/>
        </w:rPr>
        <w:t>need to increase</w:t>
      </w:r>
      <w:r w:rsidRPr="00F2731D">
        <w:rPr>
          <w:rStyle w:val="StyleUnderline"/>
          <w:highlight w:val="cyan"/>
        </w:rPr>
        <w:t xml:space="preserve"> and</w:t>
      </w:r>
      <w:r w:rsidRPr="007028B4">
        <w:rPr>
          <w:rStyle w:val="StyleUnderline"/>
        </w:rPr>
        <w:t xml:space="preserve"> the </w:t>
      </w:r>
      <w:r w:rsidRPr="00F2731D">
        <w:rPr>
          <w:rStyle w:val="StyleUnderline"/>
          <w:highlight w:val="cyan"/>
        </w:rPr>
        <w:t xml:space="preserve">government will </w:t>
      </w:r>
      <w:r w:rsidRPr="00F2731D">
        <w:rPr>
          <w:rStyle w:val="Emphasis"/>
          <w:highlight w:val="cyan"/>
        </w:rPr>
        <w:t>need to be funded</w:t>
      </w:r>
      <w:r w:rsidRPr="00F2731D">
        <w:rPr>
          <w:rStyle w:val="StyleUnderline"/>
          <w:highlight w:val="cyan"/>
        </w:rPr>
        <w:t xml:space="preserve">. Democrats </w:t>
      </w:r>
      <w:r w:rsidRPr="00F2731D">
        <w:rPr>
          <w:rStyle w:val="Emphasis"/>
          <w:highlight w:val="cyan"/>
        </w:rPr>
        <w:t>might have</w:t>
      </w:r>
      <w:r w:rsidRPr="00F2731D">
        <w:rPr>
          <w:sz w:val="14"/>
          <w:highlight w:val="cyan"/>
        </w:rPr>
        <w:t xml:space="preserve"> </w:t>
      </w:r>
      <w:r w:rsidRPr="00F2731D">
        <w:rPr>
          <w:rStyle w:val="StyleUnderline"/>
          <w:highlight w:val="cyan"/>
        </w:rPr>
        <w:t>been tempted to hold</w:t>
      </w:r>
      <w:r w:rsidRPr="007028B4">
        <w:rPr>
          <w:rStyle w:val="StyleUnderline"/>
        </w:rPr>
        <w:t xml:space="preserve"> those </w:t>
      </w:r>
      <w:r w:rsidRPr="00F2731D">
        <w:rPr>
          <w:rStyle w:val="StyleUnderline"/>
          <w:highlight w:val="cyan"/>
        </w:rPr>
        <w:t>bills hostage</w:t>
      </w:r>
      <w:r w:rsidRPr="007028B4">
        <w:rPr>
          <w:rStyle w:val="StyleUnderline"/>
        </w:rPr>
        <w:t>,</w:t>
      </w:r>
      <w:r w:rsidRPr="007028B4">
        <w:rPr>
          <w:sz w:val="14"/>
        </w:rPr>
        <w:t xml:space="preserve"> just </w:t>
      </w:r>
      <w:r w:rsidRPr="007028B4">
        <w:rPr>
          <w:rStyle w:val="StyleUnderline"/>
        </w:rPr>
        <w:t>as Republicans have</w:t>
      </w:r>
      <w:r w:rsidRPr="007028B4">
        <w:rPr>
          <w:sz w:val="14"/>
        </w:rPr>
        <w:t xml:space="preserve"> done </w:t>
      </w:r>
      <w:r w:rsidRPr="007028B4">
        <w:rPr>
          <w:rStyle w:val="StyleUnderline"/>
        </w:rPr>
        <w:t>in the past</w:t>
      </w:r>
      <w:r w:rsidRPr="007028B4">
        <w:rPr>
          <w:sz w:val="14"/>
        </w:rPr>
        <w:t>—</w:t>
      </w:r>
      <w:r w:rsidRPr="00F2731D">
        <w:rPr>
          <w:rStyle w:val="Emphasis"/>
          <w:highlight w:val="cyan"/>
        </w:rPr>
        <w:t>but</w:t>
      </w:r>
      <w:r w:rsidRPr="00F2731D">
        <w:rPr>
          <w:sz w:val="14"/>
          <w:highlight w:val="cyan"/>
        </w:rPr>
        <w:t xml:space="preserve"> </w:t>
      </w:r>
      <w:r w:rsidRPr="00F2731D">
        <w:rPr>
          <w:rStyle w:val="StyleUnderline"/>
          <w:highlight w:val="cyan"/>
        </w:rPr>
        <w:t>now Trump has</w:t>
      </w:r>
      <w:r w:rsidRPr="00F2731D">
        <w:rPr>
          <w:sz w:val="14"/>
          <w:highlight w:val="cyan"/>
        </w:rPr>
        <w:t xml:space="preserve"> </w:t>
      </w:r>
      <w:r w:rsidRPr="00F2731D">
        <w:rPr>
          <w:rStyle w:val="Emphasis"/>
          <w:highlight w:val="cyan"/>
        </w:rPr>
        <w:t>given them an</w:t>
      </w:r>
      <w:r w:rsidRPr="00F2731D">
        <w:rPr>
          <w:rStyle w:val="StyleUnderline"/>
          <w:highlight w:val="cyan"/>
        </w:rPr>
        <w:t xml:space="preserve"> opportunity to pass an increase</w:t>
      </w:r>
      <w:r w:rsidRPr="007028B4">
        <w:rPr>
          <w:rStyle w:val="StyleUnderline"/>
        </w:rPr>
        <w:t xml:space="preserve"> and a spending bill </w:t>
      </w:r>
      <w:r w:rsidRPr="00F2731D">
        <w:rPr>
          <w:rStyle w:val="StyleUnderline"/>
          <w:highlight w:val="cyan"/>
        </w:rPr>
        <w:t>and dare the president</w:t>
      </w:r>
      <w:r w:rsidRPr="007028B4">
        <w:rPr>
          <w:rStyle w:val="StyleUnderline"/>
        </w:rPr>
        <w:t xml:space="preserve"> to call their bluff</w:t>
      </w:r>
      <w:r w:rsidRPr="007028B4">
        <w:rPr>
          <w:sz w:val="14"/>
        </w:rPr>
        <w:t>. A senior government official told CNBC that the debt ceiling and funding are not subject to Trump’s ultimatum, but the president has demonstrated again and again that only he can speak for himself. And if he doesn’t act, and the U.S. defaults or shuts down? It could be fodder for another article of impeachment.</w:t>
      </w:r>
    </w:p>
    <w:p w14:paraId="529C2253" w14:textId="50EBCC97" w:rsidR="007C492C" w:rsidRPr="007C492C" w:rsidRDefault="007C492C" w:rsidP="007C492C">
      <w:pPr>
        <w:pStyle w:val="Heading2"/>
      </w:pPr>
      <w:r>
        <w:t>*** LINK</w:t>
      </w:r>
    </w:p>
    <w:p w14:paraId="5DD9D0BE" w14:textId="56EBDE8F" w:rsidR="00062CE1" w:rsidRDefault="00062CE1" w:rsidP="00F35015">
      <w:pPr>
        <w:pStyle w:val="Heading3"/>
      </w:pPr>
      <w:r>
        <w:t>Link Turns Case---China/US Relations</w:t>
      </w:r>
    </w:p>
    <w:p w14:paraId="1C7E59C8" w14:textId="4D100243" w:rsidR="00062CE1" w:rsidRPr="00E92D48" w:rsidRDefault="00062CE1" w:rsidP="00062CE1">
      <w:pPr>
        <w:pStyle w:val="Heading4"/>
      </w:pPr>
      <w:r>
        <w:t xml:space="preserve">The plan causes </w:t>
      </w:r>
      <w:r>
        <w:rPr>
          <w:u w:val="single"/>
        </w:rPr>
        <w:t>domestic political backlash</w:t>
      </w:r>
      <w:r>
        <w:t xml:space="preserve"> that </w:t>
      </w:r>
      <w:r>
        <w:rPr>
          <w:u w:val="single"/>
        </w:rPr>
        <w:t xml:space="preserve">undermines </w:t>
      </w:r>
      <w:r w:rsidR="00ED5B3B">
        <w:rPr>
          <w:u w:val="single"/>
        </w:rPr>
        <w:t xml:space="preserve">China/US </w:t>
      </w:r>
      <w:r>
        <w:rPr>
          <w:u w:val="single"/>
        </w:rPr>
        <w:t>relations</w:t>
      </w:r>
    </w:p>
    <w:p w14:paraId="3647136A" w14:textId="2A80BEA8" w:rsidR="00062CE1" w:rsidRDefault="00062CE1" w:rsidP="00062CE1">
      <w:r w:rsidRPr="00B2755D">
        <w:rPr>
          <w:rStyle w:val="Style13ptBold"/>
        </w:rPr>
        <w:t>Rigger 11</w:t>
      </w:r>
      <w:r>
        <w:t xml:space="preserve"> — Shelley Rigger, Brown Professor of East Asian Politics and C</w:t>
      </w:r>
      <w:r w:rsidRPr="00B2755D">
        <w:t>hair</w:t>
      </w:r>
      <w:r>
        <w:t xml:space="preserve"> of Political S</w:t>
      </w:r>
      <w:r w:rsidRPr="00B2755D">
        <w:t>cience at Davidson College</w:t>
      </w:r>
      <w:r>
        <w:t>, former Visiting R</w:t>
      </w:r>
      <w:r w:rsidRPr="00DE629F">
        <w:t xml:space="preserve">esearcher at National Chengchi University </w:t>
      </w:r>
      <w:r>
        <w:t>(Taiwan</w:t>
      </w:r>
      <w:r w:rsidRPr="00DE629F">
        <w:t xml:space="preserve">) and </w:t>
      </w:r>
      <w:r>
        <w:t>Visiting P</w:t>
      </w:r>
      <w:r w:rsidRPr="00DE629F">
        <w:t xml:space="preserve">rofessor at Fudan University </w:t>
      </w:r>
      <w:r>
        <w:t>(China),</w:t>
      </w:r>
      <w:r w:rsidRPr="00DE629F">
        <w:t xml:space="preserve"> </w:t>
      </w:r>
      <w:r>
        <w:t>holds a Ph.D. in Government from Harvard University, 2011</w:t>
      </w:r>
      <w:r w:rsidRPr="00B2755D">
        <w:t xml:space="preserve"> </w:t>
      </w:r>
      <w:r>
        <w:t>(“Why giving up Taiwan will not help us with China,” American Enterprise Institute, November 29</w:t>
      </w:r>
      <w:r w:rsidRPr="00B2755D">
        <w:rPr>
          <w:vertAlign w:val="superscript"/>
        </w:rPr>
        <w:t>th</w:t>
      </w:r>
      <w:r>
        <w:t xml:space="preserve">, Available Online at </w:t>
      </w:r>
      <w:hyperlink r:id="rId12" w:history="1">
        <w:r w:rsidRPr="00880201">
          <w:rPr>
            <w:rStyle w:val="Hyperlink"/>
          </w:rPr>
          <w:t>https://www.aei.org/publication/why-giving-up-taiwan-will-not-help-us-with-china/</w:t>
        </w:r>
      </w:hyperlink>
      <w:r>
        <w:t>, Accessed 10-27-2016)</w:t>
      </w:r>
    </w:p>
    <w:p w14:paraId="281EEA41" w14:textId="77777777" w:rsidR="00062CE1" w:rsidRDefault="00062CE1" w:rsidP="00062CE1"/>
    <w:p w14:paraId="5FC0A777" w14:textId="77777777" w:rsidR="00062CE1" w:rsidRPr="007D40D0" w:rsidRDefault="00062CE1" w:rsidP="00062CE1">
      <w:pPr>
        <w:rPr>
          <w:sz w:val="14"/>
        </w:rPr>
      </w:pPr>
      <w:r w:rsidRPr="00F2731D">
        <w:rPr>
          <w:rStyle w:val="StyleUnderline"/>
          <w:highlight w:val="cyan"/>
        </w:rPr>
        <w:t>Ending</w:t>
      </w:r>
      <w:r w:rsidRPr="00FF3136">
        <w:rPr>
          <w:rStyle w:val="StyleUnderline"/>
        </w:rPr>
        <w:t xml:space="preserve"> US </w:t>
      </w:r>
      <w:r w:rsidRPr="00F2731D">
        <w:rPr>
          <w:rStyle w:val="StyleUnderline"/>
          <w:highlight w:val="cyan"/>
        </w:rPr>
        <w:t>defense assistance</w:t>
      </w:r>
      <w:r w:rsidRPr="00FF3136">
        <w:rPr>
          <w:rStyle w:val="StyleUnderline"/>
        </w:rPr>
        <w:t xml:space="preserve"> to Taiwan</w:t>
      </w:r>
      <w:r w:rsidRPr="007D40D0">
        <w:rPr>
          <w:sz w:val="14"/>
        </w:rPr>
        <w:t>—whether by repealing the Taiwan Relations Act or by simply declining to provide defensive equipment to Taiwan’s armed forces—</w:t>
      </w:r>
      <w:r w:rsidRPr="00F2731D">
        <w:rPr>
          <w:rStyle w:val="StyleUnderline"/>
          <w:highlight w:val="cyan"/>
        </w:rPr>
        <w:t>would</w:t>
      </w:r>
      <w:r w:rsidRPr="00E92D48">
        <w:rPr>
          <w:rStyle w:val="StyleUnderline"/>
        </w:rPr>
        <w:t xml:space="preserve"> not “ripen” Taiwan for peaceful unification or obviate the rationale the U</w:t>
      </w:r>
      <w:r w:rsidRPr="007D40D0">
        <w:rPr>
          <w:sz w:val="14"/>
        </w:rPr>
        <w:t xml:space="preserve">nited </w:t>
      </w:r>
      <w:r w:rsidRPr="00E92D48">
        <w:rPr>
          <w:rStyle w:val="StyleUnderline"/>
        </w:rPr>
        <w:t>S</w:t>
      </w:r>
      <w:r w:rsidRPr="007D40D0">
        <w:rPr>
          <w:sz w:val="14"/>
        </w:rPr>
        <w:t xml:space="preserve">tates </w:t>
      </w:r>
      <w:r w:rsidRPr="00E92D48">
        <w:rPr>
          <w:rStyle w:val="StyleUnderline"/>
        </w:rPr>
        <w:t>has historically followed</w:t>
      </w:r>
      <w:r w:rsidRPr="00FF3136">
        <w:rPr>
          <w:rStyle w:val="StyleUnderline"/>
        </w:rPr>
        <w:t xml:space="preserve"> regarding Taiwan. It would</w:t>
      </w:r>
      <w:r w:rsidRPr="007D40D0">
        <w:rPr>
          <w:sz w:val="14"/>
        </w:rPr>
        <w:t xml:space="preserve">, however, </w:t>
      </w:r>
      <w:r w:rsidRPr="00F2731D">
        <w:rPr>
          <w:rStyle w:val="Emphasis"/>
          <w:highlight w:val="cyan"/>
        </w:rPr>
        <w:t>intensify the debate over Taiwan policy</w:t>
      </w:r>
      <w:r w:rsidRPr="00F2731D">
        <w:rPr>
          <w:rStyle w:val="StyleUnderline"/>
          <w:highlight w:val="cyan"/>
        </w:rPr>
        <w:t xml:space="preserve"> within the U</w:t>
      </w:r>
      <w:r w:rsidRPr="007D40D0">
        <w:rPr>
          <w:sz w:val="14"/>
        </w:rPr>
        <w:t xml:space="preserve">nited </w:t>
      </w:r>
      <w:r w:rsidRPr="00F2731D">
        <w:rPr>
          <w:rStyle w:val="StyleUnderline"/>
          <w:highlight w:val="cyan"/>
        </w:rPr>
        <w:t>S</w:t>
      </w:r>
      <w:r w:rsidRPr="007D40D0">
        <w:rPr>
          <w:sz w:val="14"/>
        </w:rPr>
        <w:t xml:space="preserve">tates. </w:t>
      </w:r>
      <w:r w:rsidRPr="00F2731D">
        <w:rPr>
          <w:rStyle w:val="StyleUnderline"/>
          <w:highlight w:val="cyan"/>
        </w:rPr>
        <w:t>Taiwan still has many</w:t>
      </w:r>
      <w:r w:rsidRPr="00FF3136">
        <w:rPr>
          <w:rStyle w:val="StyleUnderline"/>
        </w:rPr>
        <w:t xml:space="preserve"> US </w:t>
      </w:r>
      <w:r w:rsidRPr="00F2731D">
        <w:rPr>
          <w:rStyle w:val="StyleUnderline"/>
          <w:highlight w:val="cyan"/>
        </w:rPr>
        <w:t>friends and supporters, and many</w:t>
      </w:r>
      <w:r w:rsidRPr="00FF3136">
        <w:rPr>
          <w:rStyle w:val="StyleUnderline"/>
        </w:rPr>
        <w:t xml:space="preserve"> foreign policy </w:t>
      </w:r>
      <w:r w:rsidRPr="00F2731D">
        <w:rPr>
          <w:rStyle w:val="StyleUnderline"/>
          <w:highlight w:val="cyan"/>
        </w:rPr>
        <w:t>experts would question a decision to change course. The policy changes</w:t>
      </w:r>
      <w:r w:rsidRPr="00FF3136">
        <w:rPr>
          <w:rStyle w:val="StyleUnderline"/>
        </w:rPr>
        <w:t xml:space="preserve"> Gilley, Glaser, Freeman, and Owens recommend </w:t>
      </w:r>
      <w:r w:rsidRPr="00F2731D">
        <w:rPr>
          <w:rStyle w:val="StyleUnderline"/>
          <w:highlight w:val="cyan"/>
        </w:rPr>
        <w:t>would stimulate a debate over China policy at a time when negative attitudes toward the PRC already are on the rise. The last thing Sino-American relations need is a</w:t>
      </w:r>
      <w:r w:rsidRPr="00FF3136">
        <w:rPr>
          <w:rStyle w:val="StyleUnderline"/>
        </w:rPr>
        <w:t xml:space="preserve">n acrimonious, </w:t>
      </w:r>
      <w:r w:rsidRPr="00F2731D">
        <w:rPr>
          <w:rStyle w:val="StyleUnderline"/>
          <w:highlight w:val="cyan"/>
        </w:rPr>
        <w:t>politically charged debate</w:t>
      </w:r>
      <w:r w:rsidRPr="00FF3136">
        <w:rPr>
          <w:rStyle w:val="StyleUnderline"/>
        </w:rPr>
        <w:t xml:space="preserve"> in Washington </w:t>
      </w:r>
      <w:r w:rsidRPr="00F2731D">
        <w:rPr>
          <w:rStyle w:val="StyleUnderline"/>
          <w:highlight w:val="cyan"/>
        </w:rPr>
        <w:t>over policy toward China and Taiwan</w:t>
      </w:r>
      <w:r w:rsidRPr="007D40D0">
        <w:rPr>
          <w:sz w:val="14"/>
        </w:rPr>
        <w:t xml:space="preserve">. In sum, </w:t>
      </w:r>
      <w:r w:rsidRPr="00F2731D">
        <w:rPr>
          <w:rStyle w:val="StyleUnderline"/>
          <w:highlight w:val="cyan"/>
        </w:rPr>
        <w:t>changing</w:t>
      </w:r>
      <w:r w:rsidRPr="00280073">
        <w:rPr>
          <w:rStyle w:val="StyleUnderline"/>
        </w:rPr>
        <w:t xml:space="preserve"> America’s Taiwan </w:t>
      </w:r>
      <w:r w:rsidRPr="00F2731D">
        <w:rPr>
          <w:rStyle w:val="StyleUnderline"/>
          <w:highlight w:val="cyan"/>
        </w:rPr>
        <w:t>policy could</w:t>
      </w:r>
      <w:r w:rsidRPr="00280073">
        <w:rPr>
          <w:rStyle w:val="StyleUnderline"/>
        </w:rPr>
        <w:t xml:space="preserve"> easily </w:t>
      </w:r>
      <w:r w:rsidRPr="00F2731D">
        <w:rPr>
          <w:rStyle w:val="StyleUnderline"/>
          <w:highlight w:val="cyan"/>
        </w:rPr>
        <w:t xml:space="preserve">induce a </w:t>
      </w:r>
      <w:r w:rsidRPr="00F2731D">
        <w:rPr>
          <w:rStyle w:val="Emphasis"/>
          <w:highlight w:val="cyan"/>
        </w:rPr>
        <w:t>poisonous turn in the domestic politics of US China policy</w:t>
      </w:r>
      <w:r w:rsidRPr="00280073">
        <w:rPr>
          <w:rStyle w:val="StyleUnderline"/>
        </w:rPr>
        <w:t xml:space="preserve"> without making peaceful unification easier</w:t>
      </w:r>
      <w:r w:rsidRPr="007D40D0">
        <w:rPr>
          <w:sz w:val="14"/>
        </w:rPr>
        <w:t>.</w:t>
      </w:r>
    </w:p>
    <w:p w14:paraId="098524EA" w14:textId="453D5B06" w:rsidR="00F35015" w:rsidRPr="009B449B" w:rsidRDefault="00F35015" w:rsidP="00F35015">
      <w:pPr>
        <w:pStyle w:val="Heading3"/>
      </w:pPr>
      <w:r w:rsidRPr="009B449B">
        <w:t>Link Turns Case---Democracy</w:t>
      </w:r>
    </w:p>
    <w:p w14:paraId="53E5CD51" w14:textId="77777777" w:rsidR="00F35015" w:rsidRPr="009B449B" w:rsidRDefault="00F35015" w:rsidP="00F35015">
      <w:pPr>
        <w:pStyle w:val="Heading4"/>
      </w:pPr>
      <w:r w:rsidRPr="009B449B">
        <w:t>Link alone turns the entire case’s signal</w:t>
      </w:r>
    </w:p>
    <w:p w14:paraId="320291FD" w14:textId="77777777" w:rsidR="00F35015" w:rsidRPr="009B449B" w:rsidRDefault="00F35015" w:rsidP="00F35015">
      <w:r w:rsidRPr="009B449B">
        <w:rPr>
          <w:rStyle w:val="Style13ptBold"/>
        </w:rPr>
        <w:t xml:space="preserve">Norris, 11 </w:t>
      </w:r>
      <w:r w:rsidRPr="009B449B">
        <w:t xml:space="preserve">(John Norris is the Executive Director of the Sustainable Security and Peacebuilding Initiative. 3/18, </w:t>
      </w:r>
      <w:hyperlink r:id="rId13" w:history="1">
        <w:r w:rsidRPr="009B449B">
          <w:rPr>
            <w:rStyle w:val="Hyperlink"/>
          </w:rPr>
          <w:t>http://www.americanprogress.org/issues/2011/03/rising_to_the_occasion.html</w:t>
        </w:r>
      </w:hyperlink>
      <w:r w:rsidRPr="009B449B">
        <w:t>)</w:t>
      </w:r>
    </w:p>
    <w:p w14:paraId="27A77087" w14:textId="77777777" w:rsidR="00F35015" w:rsidRPr="009B449B" w:rsidRDefault="00F35015" w:rsidP="00F35015">
      <w:pPr>
        <w:rPr>
          <w:rStyle w:val="Style13ptBold"/>
          <w:b w:val="0"/>
          <w:bCs w:val="0"/>
          <w:sz w:val="22"/>
        </w:rPr>
      </w:pPr>
    </w:p>
    <w:p w14:paraId="5D94A7CF" w14:textId="77777777" w:rsidR="00F35015" w:rsidRPr="009B449B" w:rsidRDefault="00F35015" w:rsidP="00F35015">
      <w:r w:rsidRPr="009B449B">
        <w:rPr>
          <w:sz w:val="14"/>
        </w:rPr>
        <w:t xml:space="preserve">The question is: </w:t>
      </w:r>
      <w:r w:rsidRPr="009B449B">
        <w:rPr>
          <w:rStyle w:val="StyleUnderline"/>
        </w:rPr>
        <w:t>What do our leaders need to do</w:t>
      </w:r>
      <w:r w:rsidRPr="009B449B">
        <w:rPr>
          <w:sz w:val="14"/>
        </w:rPr>
        <w:t>—to the degree that we can influence events—</w:t>
      </w:r>
      <w:r w:rsidRPr="00F2731D">
        <w:rPr>
          <w:rStyle w:val="StyleUnderline"/>
          <w:highlight w:val="cyan"/>
        </w:rPr>
        <w:t>to</w:t>
      </w:r>
      <w:r w:rsidRPr="009B449B">
        <w:rPr>
          <w:rStyle w:val="StyleUnderline"/>
        </w:rPr>
        <w:t xml:space="preserve"> help </w:t>
      </w:r>
      <w:r w:rsidRPr="00F2731D">
        <w:rPr>
          <w:rStyle w:val="StyleUnderline"/>
          <w:highlight w:val="cyan"/>
        </w:rPr>
        <w:t>guide</w:t>
      </w:r>
      <w:r w:rsidRPr="009B449B">
        <w:rPr>
          <w:rStyle w:val="StyleUnderline"/>
        </w:rPr>
        <w:t xml:space="preserve"> the region down the path to </w:t>
      </w:r>
      <w:r w:rsidRPr="00F2731D">
        <w:rPr>
          <w:rStyle w:val="StyleUnderline"/>
          <w:highlight w:val="cyan"/>
        </w:rPr>
        <w:t>democracy</w:t>
      </w:r>
      <w:r w:rsidRPr="009B449B">
        <w:rPr>
          <w:rStyle w:val="StyleUnderline"/>
        </w:rPr>
        <w:t xml:space="preserve"> and stability</w:t>
      </w:r>
      <w:r w:rsidRPr="009B449B">
        <w:rPr>
          <w:sz w:val="14"/>
        </w:rPr>
        <w:t xml:space="preserve"> instead of chaos? </w:t>
      </w:r>
      <w:r w:rsidRPr="00F2731D">
        <w:rPr>
          <w:rStyle w:val="Emphasis"/>
          <w:highlight w:val="cyan"/>
        </w:rPr>
        <w:t>First and foremost</w:t>
      </w:r>
      <w:r w:rsidRPr="009B449B">
        <w:rPr>
          <w:sz w:val="14"/>
        </w:rPr>
        <w:t xml:space="preserve">, we need to channel the late Republican Sen. Arthur Vandenberg of Ohio, who argued that </w:t>
      </w:r>
      <w:r w:rsidRPr="00F2731D">
        <w:rPr>
          <w:rStyle w:val="StyleUnderline"/>
          <w:highlight w:val="cyan"/>
        </w:rPr>
        <w:t>politics should stop at the water’s edge</w:t>
      </w:r>
      <w:r w:rsidRPr="009B449B">
        <w:rPr>
          <w:rStyle w:val="StyleUnderline"/>
        </w:rPr>
        <w:t>.</w:t>
      </w:r>
      <w:r w:rsidRPr="009B449B">
        <w:rPr>
          <w:sz w:val="14"/>
        </w:rPr>
        <w:t xml:space="preserve"> In other words, </w:t>
      </w:r>
      <w:r w:rsidRPr="00F2731D">
        <w:rPr>
          <w:rStyle w:val="StyleUnderline"/>
          <w:highlight w:val="cyan"/>
        </w:rPr>
        <w:t>we need to</w:t>
      </w:r>
      <w:r w:rsidRPr="009B449B">
        <w:rPr>
          <w:rStyle w:val="underline"/>
        </w:rPr>
        <w:t xml:space="preserve"> </w:t>
      </w:r>
      <w:r w:rsidRPr="00F2731D">
        <w:rPr>
          <w:rStyle w:val="Emphasis"/>
          <w:highlight w:val="cyan"/>
        </w:rPr>
        <w:t>dial down</w:t>
      </w:r>
      <w:r w:rsidRPr="009B449B">
        <w:rPr>
          <w:rStyle w:val="Emphasis"/>
        </w:rPr>
        <w:t xml:space="preserve"> the </w:t>
      </w:r>
      <w:r w:rsidRPr="00F2731D">
        <w:rPr>
          <w:rStyle w:val="Emphasis"/>
          <w:highlight w:val="cyan"/>
        </w:rPr>
        <w:t>partisan sniping</w:t>
      </w:r>
      <w:r w:rsidRPr="009B449B">
        <w:rPr>
          <w:rStyle w:val="StyleUnderline"/>
        </w:rPr>
        <w:t xml:space="preserve"> here at home. The president and Congress need to work together.</w:t>
      </w:r>
      <w:r w:rsidRPr="009B449B">
        <w:rPr>
          <w:sz w:val="14"/>
        </w:rPr>
        <w:t xml:space="preserve"> </w:t>
      </w:r>
      <w:r w:rsidRPr="009B449B">
        <w:rPr>
          <w:sz w:val="10"/>
        </w:rPr>
        <w:t>If we get it wrong in the Middle East, both parties and the American people will reap that ill reward for years to come. Accordingly, the administration should pull in members of Congress, former national security officials of both parties, and other foreign policy experts on a regular basis. These should not be briefings but discussions about how best to navigate the incredibly tricky path before us. The administration needs to be less insular in its decision making and members of Congress need to avoid the cheap thrill of feeding the 24-hour news machine pithy tweets and a steady diet of second guesses. Indeed, it is truly astounding that we may be lurching toward a government shutdown in the middle of the most important events on the international stage in decades. Members of both parties need to understand full well that the American public will view our politicians as spoiled 12-year-olds if they shutter the government at this moment.</w:t>
      </w:r>
      <w:r w:rsidRPr="009B449B">
        <w:rPr>
          <w:sz w:val="14"/>
        </w:rPr>
        <w:t xml:space="preserve"> </w:t>
      </w:r>
      <w:r w:rsidRPr="00F2731D">
        <w:rPr>
          <w:rStyle w:val="StyleUnderline"/>
          <w:highlight w:val="cyan"/>
        </w:rPr>
        <w:t>Is</w:t>
      </w:r>
      <w:r w:rsidRPr="009B449B">
        <w:rPr>
          <w:rStyle w:val="StyleUnderline"/>
        </w:rPr>
        <w:t xml:space="preserve"> partisan </w:t>
      </w:r>
      <w:r w:rsidRPr="00F2731D">
        <w:rPr>
          <w:rStyle w:val="StyleUnderline"/>
          <w:highlight w:val="cyan"/>
        </w:rPr>
        <w:t>gridlock</w:t>
      </w:r>
      <w:r w:rsidRPr="009B449B">
        <w:rPr>
          <w:rStyle w:val="StyleUnderline"/>
        </w:rPr>
        <w:t xml:space="preserve"> really </w:t>
      </w:r>
      <w:r w:rsidRPr="00F2731D">
        <w:rPr>
          <w:rStyle w:val="StyleUnderline"/>
          <w:highlight w:val="cyan"/>
        </w:rPr>
        <w:t>the</w:t>
      </w:r>
      <w:r w:rsidRPr="00F2731D">
        <w:rPr>
          <w:rStyle w:val="underline"/>
          <w:highlight w:val="cyan"/>
        </w:rPr>
        <w:t xml:space="preserve"> </w:t>
      </w:r>
      <w:r w:rsidRPr="00F2731D">
        <w:rPr>
          <w:rStyle w:val="Emphasis"/>
          <w:highlight w:val="cyan"/>
        </w:rPr>
        <w:t>message we want</w:t>
      </w:r>
      <w:r w:rsidRPr="009B449B">
        <w:rPr>
          <w:rStyle w:val="Emphasis"/>
        </w:rPr>
        <w:t xml:space="preserve"> to broadcast to protesters </w:t>
      </w:r>
      <w:r w:rsidRPr="009B449B">
        <w:rPr>
          <w:sz w:val="14"/>
        </w:rPr>
        <w:t xml:space="preserve">across the Middle East </w:t>
      </w:r>
      <w:r w:rsidRPr="009B449B">
        <w:rPr>
          <w:rStyle w:val="StyleUnderline"/>
        </w:rPr>
        <w:t xml:space="preserve">as they risk their lives fighting for the same freedoms we already enjoy? </w:t>
      </w:r>
      <w:r w:rsidRPr="009B449B">
        <w:rPr>
          <w:sz w:val="10"/>
        </w:rPr>
        <w:t xml:space="preserve">Second, our strategy needs to be clearly communicated to the public. It is encouraging that President Barack Obama is taking to the airwaves tonight to explain our military involvement in Libya and our stakes across the region. The president needs to be communicator in chief during this period and he needs to speak honestly of the risks and rewards as we move forward. At all costs, the administration needs to avoid the trap of thinking that its strategy is too complex to be understood by the general public. If you can’t explain your strategy, it probably isn’t a good one. By the same token, pundits should stop the ridiculous clamoring for a clearly identified endgame for every move the president makes. We are seeing an entire region in upheaval. We have seen protests in 21 countries with a population of more than 425 million people stretching across 4,800 miles. Things will be messy and uncertain for some time. Finally, and perhaps most dauntingly, the United States needs to manage its relationships with several longstanding Middle East allies while not betraying democratic aspirations in these countries. Nations such as Yemen, Bahrain, and Saudi Arabia have long been key partners in the region but we cannot let that mute our criticisms of what are highly autocratic systems. The administration realized that reform had gained powerful momentum in both Tunisia and Egypt and that it would be counterproductive to be seen as defending antidemocratic regimes. The strategic stakes are even higher in a country like Saudi Arabia. But we need to keep the heat on some of our friends to rule far more democratically even when it produces discomfort for all involved. The Middle East has been hurtled through a period of incredible change during the last three months. Millions of people have marched in the face of armed opposition to speak out and demand their rights. </w:t>
      </w:r>
      <w:r w:rsidRPr="00F2731D">
        <w:rPr>
          <w:rStyle w:val="StyleUnderline"/>
          <w:highlight w:val="cyan"/>
        </w:rPr>
        <w:t>There can be no better time</w:t>
      </w:r>
      <w:r w:rsidRPr="009B449B">
        <w:rPr>
          <w:rStyle w:val="StyleUnderline"/>
        </w:rPr>
        <w:t xml:space="preserve"> for the </w:t>
      </w:r>
      <w:r w:rsidRPr="009B449B">
        <w:rPr>
          <w:rStyle w:val="Emphasis"/>
        </w:rPr>
        <w:t>U</w:t>
      </w:r>
      <w:r w:rsidRPr="009B449B">
        <w:rPr>
          <w:sz w:val="16"/>
        </w:rPr>
        <w:t xml:space="preserve">nited </w:t>
      </w:r>
      <w:r w:rsidRPr="009B449B">
        <w:rPr>
          <w:rStyle w:val="Emphasis"/>
        </w:rPr>
        <w:t>S</w:t>
      </w:r>
      <w:r w:rsidRPr="009B449B">
        <w:rPr>
          <w:sz w:val="16"/>
        </w:rPr>
        <w:t xml:space="preserve">tates </w:t>
      </w:r>
      <w:r w:rsidRPr="00F2731D">
        <w:rPr>
          <w:rStyle w:val="StyleUnderline"/>
          <w:highlight w:val="cyan"/>
        </w:rPr>
        <w:t>to</w:t>
      </w:r>
      <w:r w:rsidRPr="00F2731D">
        <w:rPr>
          <w:rStyle w:val="underline"/>
          <w:highlight w:val="cyan"/>
        </w:rPr>
        <w:t xml:space="preserve"> </w:t>
      </w:r>
      <w:r w:rsidRPr="00F2731D">
        <w:rPr>
          <w:rStyle w:val="Emphasis"/>
          <w:highlight w:val="cyan"/>
        </w:rPr>
        <w:t>demonstrate</w:t>
      </w:r>
      <w:r w:rsidRPr="009B449B">
        <w:rPr>
          <w:rStyle w:val="Emphasis"/>
        </w:rPr>
        <w:t xml:space="preserve"> its own </w:t>
      </w:r>
      <w:r w:rsidRPr="00F2731D">
        <w:rPr>
          <w:rStyle w:val="Emphasis"/>
          <w:highlight w:val="cyan"/>
        </w:rPr>
        <w:t>maturity</w:t>
      </w:r>
      <w:r w:rsidRPr="009B449B">
        <w:rPr>
          <w:rStyle w:val="Emphasis"/>
        </w:rPr>
        <w:t xml:space="preserve"> as a democracy</w:t>
      </w:r>
      <w:r w:rsidRPr="009B449B">
        <w:rPr>
          <w:rStyle w:val="underline"/>
        </w:rPr>
        <w:t xml:space="preserve"> </w:t>
      </w:r>
      <w:r w:rsidRPr="00F2731D">
        <w:rPr>
          <w:rStyle w:val="StyleUnderline"/>
          <w:highlight w:val="cyan"/>
        </w:rPr>
        <w:t>by</w:t>
      </w:r>
      <w:r w:rsidRPr="009B449B">
        <w:rPr>
          <w:rStyle w:val="StyleUnderline"/>
        </w:rPr>
        <w:t xml:space="preserve"> </w:t>
      </w:r>
      <w:r w:rsidRPr="009B449B">
        <w:rPr>
          <w:sz w:val="14"/>
        </w:rPr>
        <w:t>speaking clearly, listening to a diversity of voices</w:t>
      </w:r>
      <w:r w:rsidRPr="009B449B">
        <w:t xml:space="preserve">, </w:t>
      </w:r>
      <w:r w:rsidRPr="00F2731D">
        <w:rPr>
          <w:rStyle w:val="Emphasis"/>
          <w:highlight w:val="cyan"/>
        </w:rPr>
        <w:t>cooling</w:t>
      </w:r>
      <w:r w:rsidRPr="009B449B">
        <w:rPr>
          <w:rStyle w:val="Emphasis"/>
        </w:rPr>
        <w:t xml:space="preserve"> the partisan </w:t>
      </w:r>
      <w:r w:rsidRPr="00F2731D">
        <w:rPr>
          <w:rStyle w:val="Emphasis"/>
          <w:highlight w:val="cyan"/>
        </w:rPr>
        <w:t>rhetoric</w:t>
      </w:r>
      <w:r w:rsidRPr="009B449B">
        <w:rPr>
          <w:sz w:val="14"/>
        </w:rPr>
        <w:t>, and understanding that such historic moments are few and far between.</w:t>
      </w:r>
    </w:p>
    <w:p w14:paraId="2AF695F4" w14:textId="77777777" w:rsidR="00F35015" w:rsidRPr="009B449B" w:rsidRDefault="00F35015" w:rsidP="00F35015">
      <w:pPr>
        <w:pStyle w:val="Heading3"/>
      </w:pPr>
      <w:r w:rsidRPr="009B449B">
        <w:t>Link Turns Case---Economy</w:t>
      </w:r>
    </w:p>
    <w:p w14:paraId="50E37EBE" w14:textId="77777777" w:rsidR="00F35015" w:rsidRPr="009B449B" w:rsidRDefault="00F35015" w:rsidP="00F35015">
      <w:pPr>
        <w:pStyle w:val="Heading4"/>
      </w:pPr>
      <w:r w:rsidRPr="009B449B">
        <w:t xml:space="preserve">Partisan spats tank the economy </w:t>
      </w:r>
      <w:r w:rsidRPr="009B449B">
        <w:rPr>
          <w:b w:val="0"/>
        </w:rPr>
        <w:t>– consumer and investor confidence</w:t>
      </w:r>
      <w:r w:rsidRPr="009B449B">
        <w:t xml:space="preserve"> </w:t>
      </w:r>
    </w:p>
    <w:p w14:paraId="42821557" w14:textId="58E82BA0" w:rsidR="00F35015" w:rsidRPr="009B449B" w:rsidRDefault="00F35015" w:rsidP="00F35015">
      <w:r w:rsidRPr="009B449B">
        <w:rPr>
          <w:rStyle w:val="Style13ptBold"/>
        </w:rPr>
        <w:t xml:space="preserve">Harwood 11 </w:t>
      </w:r>
      <w:r>
        <w:t xml:space="preserve">---- </w:t>
      </w:r>
      <w:r w:rsidRPr="009B449B">
        <w:t xml:space="preserve">John, Chief Washington Correspondent for CNBC, featured in the New York Times, Wall Street Journal, and Washington Post, Nieman Fellow at Harvard University, “Partisan Fighting Carries Risks at Election Time,” The New York Times: The Caucus, 9/4, </w:t>
      </w:r>
      <w:hyperlink r:id="rId14" w:history="1">
        <w:r w:rsidRPr="00CF7374">
          <w:rPr>
            <w:rStyle w:val="Hyperlink"/>
          </w:rPr>
          <w:t>http://thecaucus.blogs.nytimes.com/2011/09/04/hostility-among-voters-as-politics-hurt-economy/</w:t>
        </w:r>
      </w:hyperlink>
    </w:p>
    <w:p w14:paraId="13798E0A" w14:textId="77777777" w:rsidR="00F35015" w:rsidRPr="009B449B" w:rsidRDefault="00F35015" w:rsidP="00F35015">
      <w:pPr>
        <w:rPr>
          <w:b/>
          <w:bCs/>
          <w:sz w:val="26"/>
        </w:rPr>
      </w:pPr>
    </w:p>
    <w:p w14:paraId="374D1C69" w14:textId="77777777" w:rsidR="00B74639" w:rsidRPr="005F4D3E" w:rsidRDefault="00B74639" w:rsidP="00B74639">
      <w:pPr>
        <w:rPr>
          <w:sz w:val="14"/>
        </w:rPr>
      </w:pPr>
      <w:r w:rsidRPr="005F4D3E">
        <w:rPr>
          <w:sz w:val="14"/>
        </w:rPr>
        <w:t xml:space="preserve">That is because over the summer, the </w:t>
      </w:r>
      <w:r w:rsidRPr="00F2731D">
        <w:rPr>
          <w:rStyle w:val="StyleUnderline"/>
          <w:highlight w:val="cyan"/>
        </w:rPr>
        <w:t>ideological battles</w:t>
      </w:r>
      <w:r w:rsidRPr="005F4D3E">
        <w:rPr>
          <w:rStyle w:val="StyleUnderline"/>
        </w:rPr>
        <w:t xml:space="preserve"> and partisan maneuvers woven into the </w:t>
      </w:r>
      <w:r w:rsidRPr="005F4D3E">
        <w:rPr>
          <w:sz w:val="14"/>
        </w:rPr>
        <w:t xml:space="preserve">fabric of the </w:t>
      </w:r>
      <w:r w:rsidRPr="005F4D3E">
        <w:rPr>
          <w:rStyle w:val="StyleUnderline"/>
        </w:rPr>
        <w:t xml:space="preserve">capital </w:t>
      </w:r>
      <w:r w:rsidRPr="005F4D3E">
        <w:rPr>
          <w:rStyle w:val="Emphasis"/>
        </w:rPr>
        <w:t xml:space="preserve">began to </w:t>
      </w:r>
      <w:r w:rsidRPr="00F2731D">
        <w:rPr>
          <w:rStyle w:val="Emphasis"/>
          <w:highlight w:val="cyan"/>
        </w:rPr>
        <w:t>exert</w:t>
      </w:r>
      <w:r w:rsidRPr="005F4D3E">
        <w:rPr>
          <w:rStyle w:val="Emphasis"/>
        </w:rPr>
        <w:t xml:space="preserve"> their own </w:t>
      </w:r>
      <w:r w:rsidRPr="00F2731D">
        <w:rPr>
          <w:rStyle w:val="Emphasis"/>
          <w:highlight w:val="cyan"/>
        </w:rPr>
        <w:t>damaging effect on the economy</w:t>
      </w:r>
      <w:r w:rsidRPr="005F4D3E">
        <w:rPr>
          <w:rStyle w:val="StyleUnderline"/>
        </w:rPr>
        <w:t xml:space="preserve">, analysts </w:t>
      </w:r>
      <w:r w:rsidRPr="005F4D3E">
        <w:rPr>
          <w:rStyle w:val="Emphasis"/>
        </w:rPr>
        <w:t>from Washington to Wall Street</w:t>
      </w:r>
      <w:r w:rsidRPr="005F4D3E">
        <w:rPr>
          <w:rStyle w:val="StyleUnderline"/>
        </w:rPr>
        <w:t xml:space="preserve"> </w:t>
      </w:r>
      <w:r w:rsidRPr="005F4D3E">
        <w:rPr>
          <w:sz w:val="14"/>
        </w:rPr>
        <w:t xml:space="preserve">have </w:t>
      </w:r>
      <w:r w:rsidRPr="005F4D3E">
        <w:rPr>
          <w:rStyle w:val="StyleUnderline"/>
        </w:rPr>
        <w:t>concluded</w:t>
      </w:r>
      <w:r w:rsidRPr="005F4D3E">
        <w:rPr>
          <w:sz w:val="14"/>
        </w:rPr>
        <w:t xml:space="preserve">. </w:t>
      </w:r>
      <w:r w:rsidRPr="005F4D3E">
        <w:rPr>
          <w:rStyle w:val="StyleUnderline"/>
        </w:rPr>
        <w:t>Typically, economic conditions frame the political debate. But in the fight</w:t>
      </w:r>
      <w:r w:rsidRPr="005F4D3E">
        <w:rPr>
          <w:sz w:val="14"/>
        </w:rPr>
        <w:t xml:space="preserve"> over raising the federal debt limit, </w:t>
      </w:r>
      <w:r w:rsidRPr="005F4D3E">
        <w:rPr>
          <w:rStyle w:val="StyleUnderline"/>
        </w:rPr>
        <w:t xml:space="preserve">the political debate also </w:t>
      </w:r>
      <w:r w:rsidRPr="005F4D3E">
        <w:rPr>
          <w:rStyle w:val="Emphasis"/>
        </w:rPr>
        <w:t>influenced economic conditions</w:t>
      </w:r>
      <w:r w:rsidRPr="005F4D3E">
        <w:rPr>
          <w:rStyle w:val="StyleUnderline"/>
        </w:rPr>
        <w:t xml:space="preserve"> — and not for the better. </w:t>
      </w:r>
      <w:r w:rsidRPr="005F4D3E">
        <w:rPr>
          <w:sz w:val="14"/>
        </w:rPr>
        <w:t>Last week’s</w:t>
      </w:r>
      <w:r w:rsidRPr="005F4D3E">
        <w:rPr>
          <w:rStyle w:val="StyleUnderline"/>
        </w:rPr>
        <w:t xml:space="preserve"> </w:t>
      </w:r>
      <w:r w:rsidRPr="00F2731D">
        <w:rPr>
          <w:rStyle w:val="StyleUnderline"/>
          <w:highlight w:val="cyan"/>
        </w:rPr>
        <w:t>unemployment</w:t>
      </w:r>
      <w:r w:rsidRPr="005F4D3E">
        <w:rPr>
          <w:rStyle w:val="StyleUnderline"/>
        </w:rPr>
        <w:t xml:space="preserve"> report showing no job growth</w:t>
      </w:r>
      <w:r w:rsidRPr="005F4D3E">
        <w:rPr>
          <w:sz w:val="14"/>
        </w:rPr>
        <w:t xml:space="preserve"> in August </w:t>
      </w:r>
      <w:r w:rsidRPr="00F2731D">
        <w:rPr>
          <w:rStyle w:val="StyleUnderline"/>
          <w:highlight w:val="cyan"/>
        </w:rPr>
        <w:t>provided</w:t>
      </w:r>
      <w:r w:rsidRPr="005F4D3E">
        <w:rPr>
          <w:sz w:val="14"/>
        </w:rPr>
        <w:t xml:space="preserve"> new </w:t>
      </w:r>
      <w:r w:rsidRPr="00F2731D">
        <w:rPr>
          <w:rStyle w:val="StyleUnderline"/>
          <w:highlight w:val="cyan"/>
        </w:rPr>
        <w:t>evidence that</w:t>
      </w:r>
      <w:r w:rsidRPr="005F4D3E">
        <w:rPr>
          <w:rStyle w:val="StyleUnderline"/>
        </w:rPr>
        <w:t xml:space="preserve"> the simultaneous </w:t>
      </w:r>
      <w:r w:rsidRPr="00F2731D">
        <w:rPr>
          <w:rStyle w:val="StyleUnderline"/>
          <w:highlight w:val="cyan"/>
        </w:rPr>
        <w:t>erosion of confidence</w:t>
      </w:r>
      <w:r w:rsidRPr="005F4D3E">
        <w:rPr>
          <w:rStyle w:val="StyleUnderline"/>
        </w:rPr>
        <w:t xml:space="preserve"> in the economy and in the government </w:t>
      </w:r>
      <w:r w:rsidRPr="00F2731D">
        <w:rPr>
          <w:rStyle w:val="Emphasis"/>
          <w:highlight w:val="cyan"/>
        </w:rPr>
        <w:t>has harmed prospects</w:t>
      </w:r>
      <w:r w:rsidRPr="00F2731D">
        <w:rPr>
          <w:rStyle w:val="StyleUnderline"/>
          <w:highlight w:val="cyan"/>
        </w:rPr>
        <w:t xml:space="preserve"> for</w:t>
      </w:r>
      <w:r w:rsidRPr="005F4D3E">
        <w:rPr>
          <w:sz w:val="14"/>
        </w:rPr>
        <w:t xml:space="preserve"> American </w:t>
      </w:r>
      <w:r w:rsidRPr="00F2731D">
        <w:rPr>
          <w:rStyle w:val="StyleUnderline"/>
          <w:highlight w:val="cyan"/>
        </w:rPr>
        <w:t>workers and businesses</w:t>
      </w:r>
      <w:r w:rsidRPr="005F4D3E">
        <w:rPr>
          <w:rStyle w:val="StyleUnderline"/>
        </w:rPr>
        <w:t>.</w:t>
      </w:r>
      <w:r w:rsidRPr="005F4D3E">
        <w:rPr>
          <w:sz w:val="14"/>
        </w:rPr>
        <w:t xml:space="preserve"> </w:t>
      </w:r>
      <w:r w:rsidRPr="005F4D3E">
        <w:rPr>
          <w:rStyle w:val="StyleUnderline"/>
        </w:rPr>
        <w:t>Thus in</w:t>
      </w:r>
      <w:r w:rsidRPr="005F4D3E">
        <w:rPr>
          <w:sz w:val="14"/>
        </w:rPr>
        <w:t xml:space="preserve"> the post-Labor Day chapter of</w:t>
      </w:r>
      <w:r w:rsidRPr="005F4D3E">
        <w:rPr>
          <w:rStyle w:val="StyleUnderline"/>
        </w:rPr>
        <w:t xml:space="preserve"> divided government, both </w:t>
      </w:r>
      <w:r w:rsidRPr="00F2731D">
        <w:rPr>
          <w:rStyle w:val="StyleUnderline"/>
          <w:highlight w:val="cyan"/>
        </w:rPr>
        <w:t>parties are playing with</w:t>
      </w:r>
      <w:r w:rsidRPr="005F4D3E">
        <w:rPr>
          <w:rStyle w:val="StyleUnderline"/>
        </w:rPr>
        <w:t xml:space="preserve"> this </w:t>
      </w:r>
      <w:r w:rsidRPr="005F4D3E">
        <w:rPr>
          <w:rStyle w:val="Emphasis"/>
        </w:rPr>
        <w:t xml:space="preserve">politically </w:t>
      </w:r>
      <w:r w:rsidRPr="00F2731D">
        <w:rPr>
          <w:rStyle w:val="Emphasis"/>
          <w:highlight w:val="cyan"/>
        </w:rPr>
        <w:t>combustible material</w:t>
      </w:r>
      <w:r w:rsidRPr="005F4D3E">
        <w:rPr>
          <w:rStyle w:val="StyleUnderline"/>
        </w:rPr>
        <w:t xml:space="preserve">: the hostility of voters </w:t>
      </w:r>
      <w:r w:rsidRPr="00F2731D">
        <w:rPr>
          <w:rStyle w:val="StyleUnderline"/>
          <w:highlight w:val="cyan"/>
        </w:rPr>
        <w:t>who see them</w:t>
      </w:r>
      <w:r w:rsidRPr="005F4D3E">
        <w:rPr>
          <w:rStyle w:val="StyleUnderline"/>
        </w:rPr>
        <w:t xml:space="preserve"> as not merely </w:t>
      </w:r>
      <w:r w:rsidRPr="00F2731D">
        <w:rPr>
          <w:rStyle w:val="StyleUnderline"/>
          <w:highlight w:val="cyan"/>
        </w:rPr>
        <w:t>failing to solve economic problems</w:t>
      </w:r>
      <w:r w:rsidRPr="005F4D3E">
        <w:rPr>
          <w:rStyle w:val="StyleUnderline"/>
        </w:rPr>
        <w:t xml:space="preserve"> but, </w:t>
      </w:r>
      <w:r w:rsidRPr="00F2731D">
        <w:rPr>
          <w:rStyle w:val="StyleUnderline"/>
          <w:highlight w:val="cyan"/>
        </w:rPr>
        <w:t>in fact</w:t>
      </w:r>
      <w:r w:rsidRPr="005F4D3E">
        <w:rPr>
          <w:rStyle w:val="StyleUnderline"/>
        </w:rPr>
        <w:t xml:space="preserve">, </w:t>
      </w:r>
      <w:r w:rsidRPr="005F4D3E">
        <w:rPr>
          <w:rStyle w:val="Emphasis"/>
          <w:sz w:val="24"/>
        </w:rPr>
        <w:t xml:space="preserve">actively </w:t>
      </w:r>
      <w:r w:rsidRPr="00F2731D">
        <w:rPr>
          <w:rStyle w:val="Emphasis"/>
          <w:sz w:val="24"/>
          <w:highlight w:val="cyan"/>
        </w:rPr>
        <w:t>compounding them</w:t>
      </w:r>
      <w:r w:rsidRPr="005F4D3E">
        <w:rPr>
          <w:rStyle w:val="StyleUnderline"/>
        </w:rPr>
        <w:t>.</w:t>
      </w:r>
      <w:r>
        <w:rPr>
          <w:rStyle w:val="StyleUnderline"/>
        </w:rPr>
        <w:t xml:space="preserve"> </w:t>
      </w:r>
      <w:r w:rsidRPr="005F4D3E">
        <w:rPr>
          <w:sz w:val="14"/>
        </w:rPr>
        <w:t xml:space="preserve">The immediate legislative question is whether rising anxiety can drive Republicans and Democrats toward consensus solutions. So far, there is scant evidence of that happening, as the squabble over scheduling the president’s address to Congress made clear. White House advisers say Mr. Obama, exasperated with Republicans’ refusal to cooperate, is preparing to use his speech on Thursday to fight for an ambitious job-creation proposal costing hundreds of billions of dollars. But Republicans, ridiculing the idea of another stimulus, show limited interest in bargaining — even on tax-cut ideas they previously backed. Both of those calculations now involve heightened risks as the 2012 elections approach. The president is in the most conspicuous jeopardy. But Congressional Republicans are heading into these new skirmishes with their careers on the line, too. Eroding Confidence </w:t>
      </w:r>
      <w:r w:rsidRPr="00F2731D">
        <w:rPr>
          <w:rStyle w:val="StyleUnderline"/>
          <w:highlight w:val="cyan"/>
        </w:rPr>
        <w:t>What makes</w:t>
      </w:r>
      <w:r w:rsidRPr="005F4D3E">
        <w:rPr>
          <w:rStyle w:val="StyleUnderline"/>
        </w:rPr>
        <w:t xml:space="preserve"> political </w:t>
      </w:r>
      <w:r w:rsidRPr="00F2731D">
        <w:rPr>
          <w:rStyle w:val="StyleUnderline"/>
          <w:highlight w:val="cyan"/>
        </w:rPr>
        <w:t xml:space="preserve">attitudes </w:t>
      </w:r>
      <w:r w:rsidRPr="00F2731D">
        <w:rPr>
          <w:rStyle w:val="Emphasis"/>
          <w:sz w:val="28"/>
          <w:highlight w:val="cyan"/>
        </w:rPr>
        <w:t>so</w:t>
      </w:r>
      <w:r w:rsidRPr="005F4D3E">
        <w:rPr>
          <w:rStyle w:val="Emphasis"/>
          <w:sz w:val="28"/>
        </w:rPr>
        <w:t xml:space="preserve"> economically </w:t>
      </w:r>
      <w:r w:rsidRPr="00F2731D">
        <w:rPr>
          <w:rStyle w:val="Emphasis"/>
          <w:sz w:val="28"/>
          <w:highlight w:val="cyan"/>
        </w:rPr>
        <w:t>consequential</w:t>
      </w:r>
      <w:r w:rsidRPr="005F4D3E">
        <w:rPr>
          <w:sz w:val="18"/>
        </w:rPr>
        <w:t xml:space="preserve"> </w:t>
      </w:r>
      <w:r w:rsidRPr="005F4D3E">
        <w:rPr>
          <w:sz w:val="14"/>
        </w:rPr>
        <w:t xml:space="preserve">now </w:t>
      </w:r>
      <w:r w:rsidRPr="00F2731D">
        <w:rPr>
          <w:rStyle w:val="StyleUnderline"/>
          <w:highlight w:val="cyan"/>
        </w:rPr>
        <w:t>is the role</w:t>
      </w:r>
      <w:r w:rsidRPr="005F4D3E">
        <w:rPr>
          <w:rStyle w:val="StyleUnderline"/>
        </w:rPr>
        <w:t xml:space="preserve"> that consumer and business </w:t>
      </w:r>
      <w:r w:rsidRPr="00F2731D">
        <w:rPr>
          <w:rStyle w:val="StyleUnderline"/>
          <w:highlight w:val="cyan"/>
        </w:rPr>
        <w:t>confidence plays in determining</w:t>
      </w:r>
      <w:r w:rsidRPr="005F4D3E">
        <w:rPr>
          <w:rStyle w:val="StyleUnderline"/>
        </w:rPr>
        <w:t xml:space="preserve"> whether the stalled recovery kicks into gear — or slips</w:t>
      </w:r>
      <w:r w:rsidRPr="005F4D3E">
        <w:rPr>
          <w:sz w:val="14"/>
        </w:rPr>
        <w:t xml:space="preserve"> back </w:t>
      </w:r>
      <w:r w:rsidRPr="005F4D3E">
        <w:rPr>
          <w:rStyle w:val="Emphasis"/>
        </w:rPr>
        <w:t xml:space="preserve">into </w:t>
      </w:r>
      <w:r w:rsidRPr="00F2731D">
        <w:rPr>
          <w:rStyle w:val="Emphasis"/>
          <w:highlight w:val="cyan"/>
        </w:rPr>
        <w:t>recession</w:t>
      </w:r>
      <w:r w:rsidRPr="005F4D3E">
        <w:rPr>
          <w:rStyle w:val="Emphasis"/>
        </w:rPr>
        <w:t>.</w:t>
      </w:r>
      <w:r w:rsidRPr="005F4D3E">
        <w:rPr>
          <w:sz w:val="14"/>
        </w:rPr>
        <w:t xml:space="preserve"> </w:t>
      </w:r>
      <w:r w:rsidRPr="005F4D3E">
        <w:rPr>
          <w:rStyle w:val="StyleUnderline"/>
        </w:rPr>
        <w:t>Since</w:t>
      </w:r>
      <w:r w:rsidRPr="005F4D3E">
        <w:rPr>
          <w:sz w:val="14"/>
        </w:rPr>
        <w:t xml:space="preserve"> the </w:t>
      </w:r>
      <w:r w:rsidRPr="005F4D3E">
        <w:rPr>
          <w:rStyle w:val="StyleUnderline"/>
        </w:rPr>
        <w:t>2008</w:t>
      </w:r>
      <w:r w:rsidRPr="005F4D3E">
        <w:rPr>
          <w:sz w:val="14"/>
        </w:rPr>
        <w:t xml:space="preserve"> financial crisis, </w:t>
      </w:r>
      <w:r w:rsidRPr="005F4D3E">
        <w:rPr>
          <w:rStyle w:val="StyleUnderline"/>
        </w:rPr>
        <w:t xml:space="preserve">Americans shaken by job losses, stagnant wages and falling home values have been borrowing </w:t>
      </w:r>
      <w:r w:rsidRPr="005F4D3E">
        <w:rPr>
          <w:sz w:val="14"/>
        </w:rPr>
        <w:t xml:space="preserve">less </w:t>
      </w:r>
      <w:r w:rsidRPr="005F4D3E">
        <w:rPr>
          <w:rStyle w:val="StyleUnderline"/>
        </w:rPr>
        <w:t>and spending less. The Federal Reserve</w:t>
      </w:r>
      <w:r w:rsidRPr="005F4D3E">
        <w:rPr>
          <w:sz w:val="14"/>
        </w:rPr>
        <w:t xml:space="preserve"> Bank of New York </w:t>
      </w:r>
      <w:r w:rsidRPr="005F4D3E">
        <w:rPr>
          <w:rStyle w:val="StyleUnderline"/>
        </w:rPr>
        <w:t>calculated</w:t>
      </w:r>
      <w:r w:rsidRPr="005F4D3E">
        <w:rPr>
          <w:sz w:val="14"/>
        </w:rPr>
        <w:t xml:space="preserve"> this year that this “</w:t>
      </w:r>
      <w:r w:rsidRPr="005F4D3E">
        <w:rPr>
          <w:rStyle w:val="StyleUnderline"/>
        </w:rPr>
        <w:t>deleveraging” has siphoned $480 billion</w:t>
      </w:r>
      <w:r w:rsidRPr="005F4D3E">
        <w:rPr>
          <w:sz w:val="14"/>
        </w:rPr>
        <w:t xml:space="preserve"> annually from the cash flow of American consumers. No one expects that lost spending to return. But </w:t>
      </w:r>
      <w:r w:rsidRPr="005F4D3E">
        <w:rPr>
          <w:rStyle w:val="Emphasis"/>
        </w:rPr>
        <w:t xml:space="preserve">the </w:t>
      </w:r>
      <w:r w:rsidRPr="00F2731D">
        <w:rPr>
          <w:rStyle w:val="Emphasis"/>
          <w:highlight w:val="cyan"/>
        </w:rPr>
        <w:t xml:space="preserve">more pessimistic consumers </w:t>
      </w:r>
      <w:r w:rsidRPr="004B60C4">
        <w:rPr>
          <w:rStyle w:val="Emphasis"/>
        </w:rPr>
        <w:t>feel</w:t>
      </w:r>
      <w:r w:rsidRPr="005F4D3E">
        <w:rPr>
          <w:rStyle w:val="Emphasis"/>
        </w:rPr>
        <w:t xml:space="preserve">, the </w:t>
      </w:r>
      <w:r w:rsidRPr="00F2731D">
        <w:rPr>
          <w:rStyle w:val="Emphasis"/>
          <w:highlight w:val="cyan"/>
        </w:rPr>
        <w:t>less likely</w:t>
      </w:r>
      <w:r w:rsidRPr="005F4D3E">
        <w:rPr>
          <w:rStyle w:val="Emphasis"/>
        </w:rPr>
        <w:t xml:space="preserve"> it is that </w:t>
      </w:r>
      <w:r w:rsidRPr="00F2731D">
        <w:rPr>
          <w:rStyle w:val="Emphasis"/>
          <w:highlight w:val="cyan"/>
        </w:rPr>
        <w:t>businesses</w:t>
      </w:r>
      <w:r w:rsidRPr="005F4D3E">
        <w:rPr>
          <w:rStyle w:val="Emphasis"/>
        </w:rPr>
        <w:t xml:space="preserve"> will </w:t>
      </w:r>
      <w:r w:rsidRPr="00F2731D">
        <w:rPr>
          <w:rStyle w:val="Emphasis"/>
          <w:highlight w:val="cyan"/>
        </w:rPr>
        <w:t>see profit in hiring</w:t>
      </w:r>
      <w:r w:rsidRPr="005F4D3E">
        <w:rPr>
          <w:rStyle w:val="Emphasis"/>
        </w:rPr>
        <w:t xml:space="preserve"> new workers </w:t>
      </w:r>
      <w:r w:rsidRPr="00F2731D">
        <w:rPr>
          <w:rStyle w:val="Emphasis"/>
          <w:highlight w:val="cyan"/>
        </w:rPr>
        <w:t>and investing</w:t>
      </w:r>
      <w:r w:rsidRPr="005F4D3E">
        <w:rPr>
          <w:rStyle w:val="StyleUnderline"/>
        </w:rPr>
        <w:t xml:space="preserve"> in additional production </w:t>
      </w:r>
      <w:r w:rsidRPr="005F4D3E">
        <w:rPr>
          <w:sz w:val="14"/>
        </w:rPr>
        <w:t>with the cash now filling their coffers.</w:t>
      </w:r>
      <w:r>
        <w:rPr>
          <w:rStyle w:val="StyleUnderline"/>
        </w:rPr>
        <w:t xml:space="preserve"> </w:t>
      </w:r>
      <w:r w:rsidRPr="005F4D3E">
        <w:rPr>
          <w:sz w:val="14"/>
        </w:rPr>
        <w:t xml:space="preserve">Research by the Republican pollster Bill </w:t>
      </w:r>
      <w:r w:rsidRPr="005F4D3E">
        <w:rPr>
          <w:rStyle w:val="StyleUnderline"/>
        </w:rPr>
        <w:t>McInturff and</w:t>
      </w:r>
      <w:r w:rsidRPr="005F4D3E">
        <w:rPr>
          <w:sz w:val="14"/>
        </w:rPr>
        <w:t xml:space="preserve"> his Democratic counterpart Peter </w:t>
      </w:r>
      <w:r w:rsidRPr="005F4D3E">
        <w:rPr>
          <w:rStyle w:val="StyleUnderline"/>
        </w:rPr>
        <w:t>Hart</w:t>
      </w:r>
      <w:r w:rsidRPr="005F4D3E">
        <w:rPr>
          <w:sz w:val="14"/>
        </w:rPr>
        <w:t xml:space="preserve"> for the financial television network CNBC </w:t>
      </w:r>
      <w:r w:rsidRPr="005F4D3E">
        <w:rPr>
          <w:rStyle w:val="StyleUnderline"/>
        </w:rPr>
        <w:t>showed</w:t>
      </w:r>
      <w:r w:rsidRPr="005F4D3E">
        <w:rPr>
          <w:sz w:val="14"/>
        </w:rPr>
        <w:t xml:space="preserve"> that </w:t>
      </w:r>
      <w:r w:rsidRPr="005F4D3E">
        <w:rPr>
          <w:rStyle w:val="StyleUnderline"/>
        </w:rPr>
        <w:t>confidence was weak even before the final negotiations over the debt ceiling</w:t>
      </w:r>
      <w:r w:rsidRPr="005F4D3E">
        <w:rPr>
          <w:sz w:val="14"/>
        </w:rPr>
        <w:t xml:space="preserve"> last month. By June, </w:t>
      </w:r>
      <w:r w:rsidRPr="005F4D3E">
        <w:rPr>
          <w:rStyle w:val="StyleUnderline"/>
        </w:rPr>
        <w:t>just 29 percent</w:t>
      </w:r>
      <w:r w:rsidRPr="005F4D3E">
        <w:rPr>
          <w:sz w:val="14"/>
        </w:rPr>
        <w:t xml:space="preserve"> of Americans </w:t>
      </w:r>
      <w:r w:rsidRPr="005F4D3E">
        <w:rPr>
          <w:rStyle w:val="StyleUnderline"/>
        </w:rPr>
        <w:t>expected</w:t>
      </w:r>
      <w:r w:rsidRPr="005F4D3E">
        <w:rPr>
          <w:sz w:val="14"/>
        </w:rPr>
        <w:t xml:space="preserve"> their </w:t>
      </w:r>
      <w:r w:rsidRPr="005F4D3E">
        <w:rPr>
          <w:rStyle w:val="StyleUnderline"/>
        </w:rPr>
        <w:t xml:space="preserve">wages to rise </w:t>
      </w:r>
      <w:r w:rsidRPr="005F4D3E">
        <w:rPr>
          <w:sz w:val="14"/>
        </w:rPr>
        <w:t>in the next year;</w:t>
      </w:r>
      <w:r w:rsidRPr="005F4D3E">
        <w:rPr>
          <w:rStyle w:val="StyleUnderline"/>
        </w:rPr>
        <w:t xml:space="preserve"> 50 percent called it a bad time to invest in the stock market; and 30 percent expected</w:t>
      </w:r>
      <w:r w:rsidRPr="005F4D3E">
        <w:rPr>
          <w:sz w:val="14"/>
        </w:rPr>
        <w:t xml:space="preserve"> their </w:t>
      </w:r>
      <w:r w:rsidRPr="005F4D3E">
        <w:rPr>
          <w:rStyle w:val="StyleUnderline"/>
        </w:rPr>
        <w:t>home values to decrease</w:t>
      </w:r>
      <w:r w:rsidRPr="005F4D3E">
        <w:rPr>
          <w:sz w:val="14"/>
        </w:rPr>
        <w:t xml:space="preserve"> soon, compared with just 15 percent who expected an increase. Since then, Mr. McInturff said, the </w:t>
      </w:r>
      <w:r w:rsidRPr="00F2731D">
        <w:rPr>
          <w:rStyle w:val="Emphasis"/>
          <w:highlight w:val="cyan"/>
        </w:rPr>
        <w:t>infighting</w:t>
      </w:r>
      <w:r w:rsidRPr="005F4D3E">
        <w:rPr>
          <w:rStyle w:val="Emphasis"/>
        </w:rPr>
        <w:t xml:space="preserve"> in Washington </w:t>
      </w:r>
      <w:r w:rsidRPr="00F2731D">
        <w:rPr>
          <w:rStyle w:val="Emphasis"/>
          <w:highlight w:val="cyan"/>
        </w:rPr>
        <w:t xml:space="preserve">has </w:t>
      </w:r>
      <w:r w:rsidRPr="00F2731D">
        <w:rPr>
          <w:rStyle w:val="Emphasis"/>
          <w:sz w:val="28"/>
          <w:highlight w:val="cyan"/>
        </w:rPr>
        <w:t xml:space="preserve">eroded consumer confidence </w:t>
      </w:r>
      <w:r w:rsidRPr="00F2731D">
        <w:rPr>
          <w:rStyle w:val="Emphasis"/>
          <w:highlight w:val="cyan"/>
        </w:rPr>
        <w:t>further</w:t>
      </w:r>
      <w:r w:rsidRPr="00F2731D">
        <w:rPr>
          <w:sz w:val="14"/>
          <w:highlight w:val="cyan"/>
        </w:rPr>
        <w:t xml:space="preserve"> </w:t>
      </w:r>
      <w:r w:rsidRPr="00F2731D">
        <w:rPr>
          <w:rStyle w:val="StyleUnderline"/>
          <w:highlight w:val="cyan"/>
        </w:rPr>
        <w:t xml:space="preserve">than economic conditions </w:t>
      </w:r>
      <w:r w:rsidRPr="004B60C4">
        <w:rPr>
          <w:rStyle w:val="StyleUnderline"/>
        </w:rPr>
        <w:t xml:space="preserve">themselves might have </w:t>
      </w:r>
      <w:r w:rsidRPr="00F2731D">
        <w:rPr>
          <w:rStyle w:val="StyleUnderline"/>
          <w:highlight w:val="cyan"/>
        </w:rPr>
        <w:t>warranted</w:t>
      </w:r>
      <w:r w:rsidRPr="004B60C4">
        <w:rPr>
          <w:sz w:val="14"/>
        </w:rPr>
        <w:t xml:space="preserve">. Mr. </w:t>
      </w:r>
      <w:r w:rsidRPr="004B60C4">
        <w:rPr>
          <w:rStyle w:val="StyleUnderline"/>
        </w:rPr>
        <w:t xml:space="preserve">Hart reached the </w:t>
      </w:r>
      <w:r w:rsidRPr="004B60C4">
        <w:rPr>
          <w:rStyle w:val="Emphasis"/>
        </w:rPr>
        <w:t>same conclusion</w:t>
      </w:r>
      <w:r w:rsidRPr="004B60C4">
        <w:rPr>
          <w:sz w:val="14"/>
        </w:rPr>
        <w:t xml:space="preserve"> in separate research for Citibank </w:t>
      </w:r>
      <w:r w:rsidRPr="004B60C4">
        <w:rPr>
          <w:rStyle w:val="StyleUnderline"/>
        </w:rPr>
        <w:t>that showed Americans with diminishing expectations</w:t>
      </w:r>
      <w:r w:rsidRPr="004B60C4">
        <w:rPr>
          <w:sz w:val="14"/>
        </w:rPr>
        <w:t xml:space="preserve"> for recovery even as their assessment of current con</w:t>
      </w:r>
      <w:r w:rsidRPr="005F4D3E">
        <w:rPr>
          <w:sz w:val="14"/>
        </w:rPr>
        <w:t xml:space="preserve">ditions </w:t>
      </w:r>
      <w:r w:rsidRPr="005F4D3E">
        <w:rPr>
          <w:rStyle w:val="StyleUnderline"/>
        </w:rPr>
        <w:t>remained unchanged</w:t>
      </w:r>
      <w:r w:rsidRPr="005F4D3E">
        <w:rPr>
          <w:sz w:val="14"/>
        </w:rPr>
        <w:t xml:space="preserve"> since January.</w:t>
      </w:r>
    </w:p>
    <w:p w14:paraId="759DAEE9" w14:textId="7C2607B6" w:rsidR="00F35015" w:rsidRPr="009B449B" w:rsidRDefault="00F35015" w:rsidP="00F35015">
      <w:pPr>
        <w:pStyle w:val="Heading3"/>
      </w:pPr>
      <w:r w:rsidRPr="009B449B">
        <w:t>Link Turns Case---</w:t>
      </w:r>
      <w:r>
        <w:t>War</w:t>
      </w:r>
    </w:p>
    <w:p w14:paraId="3D4C263E" w14:textId="77777777" w:rsidR="00F35015" w:rsidRPr="009B449B" w:rsidRDefault="00F35015" w:rsidP="00F35015">
      <w:pPr>
        <w:pStyle w:val="Heading4"/>
      </w:pPr>
      <w:r w:rsidRPr="009B449B">
        <w:t>Heightened political polarization makes us look dysfunctional – crushes primacy and eviscerates allies’ trust</w:t>
      </w:r>
    </w:p>
    <w:p w14:paraId="2D63ED45" w14:textId="18527476" w:rsidR="00F35015" w:rsidRPr="009B449B" w:rsidRDefault="00F35015" w:rsidP="00F35015">
      <w:r w:rsidRPr="009B449B">
        <w:rPr>
          <w:rStyle w:val="Style13ptBold"/>
        </w:rPr>
        <w:t xml:space="preserve">Collinson 13 </w:t>
      </w:r>
      <w:r>
        <w:t xml:space="preserve">---- </w:t>
      </w:r>
      <w:r w:rsidRPr="009B449B">
        <w:t xml:space="preserve">Stephen, syndicated White House correspondent, “World Worries Despite Temporary Truce in Polarized US,” AlterNet, 10/20, </w:t>
      </w:r>
      <w:hyperlink r:id="rId15" w:history="1">
        <w:r w:rsidRPr="00CF7374">
          <w:rPr>
            <w:rStyle w:val="Hyperlink"/>
          </w:rPr>
          <w:t>http://www.alternet.org/progressive-wire/world-worries-despite-temporary-truce-polarized-us</w:t>
        </w:r>
      </w:hyperlink>
    </w:p>
    <w:p w14:paraId="6D923440" w14:textId="77777777" w:rsidR="00F35015" w:rsidRPr="009B449B" w:rsidRDefault="00F35015" w:rsidP="00F35015">
      <w:pPr>
        <w:rPr>
          <w:rStyle w:val="Style13ptBold"/>
        </w:rPr>
      </w:pPr>
    </w:p>
    <w:p w14:paraId="6E460519" w14:textId="1F7BDD01" w:rsidR="00B74639" w:rsidRDefault="00B74639" w:rsidP="00B74639">
      <w:pPr>
        <w:rPr>
          <w:rStyle w:val="Emphasis"/>
          <w:sz w:val="24"/>
        </w:rPr>
      </w:pPr>
      <w:r w:rsidRPr="00784CB4">
        <w:rPr>
          <w:rStyle w:val="StyleUnderline"/>
        </w:rPr>
        <w:t xml:space="preserve">The </w:t>
      </w:r>
      <w:r w:rsidRPr="00F2731D">
        <w:rPr>
          <w:rStyle w:val="StyleUnderline"/>
          <w:highlight w:val="cyan"/>
        </w:rPr>
        <w:t>world got a</w:t>
      </w:r>
      <w:r w:rsidRPr="00784CB4">
        <w:rPr>
          <w:rStyle w:val="StyleUnderline"/>
        </w:rPr>
        <w:t xml:space="preserve"> close-up </w:t>
      </w:r>
      <w:r w:rsidRPr="00F2731D">
        <w:rPr>
          <w:rStyle w:val="StyleUnderline"/>
          <w:highlight w:val="cyan"/>
        </w:rPr>
        <w:t>look at US</w:t>
      </w:r>
      <w:r w:rsidRPr="00784CB4">
        <w:rPr>
          <w:rStyle w:val="StyleUnderline"/>
        </w:rPr>
        <w:t xml:space="preserve"> democracy </w:t>
      </w:r>
      <w:r w:rsidRPr="00784CB4">
        <w:rPr>
          <w:sz w:val="14"/>
        </w:rPr>
        <w:t xml:space="preserve">during Washington's debt default showdown, </w:t>
      </w:r>
      <w:r w:rsidRPr="00F2731D">
        <w:rPr>
          <w:rStyle w:val="StyleUnderline"/>
          <w:highlight w:val="cyan"/>
        </w:rPr>
        <w:t xml:space="preserve">and </w:t>
      </w:r>
      <w:r w:rsidRPr="00F2731D">
        <w:rPr>
          <w:rStyle w:val="Emphasis"/>
          <w:highlight w:val="cyan"/>
        </w:rPr>
        <w:t>was traumatized</w:t>
      </w:r>
      <w:r w:rsidRPr="00784CB4">
        <w:rPr>
          <w:rStyle w:val="Emphasis"/>
        </w:rPr>
        <w:t xml:space="preserve"> by what it saw</w:t>
      </w:r>
      <w:r w:rsidRPr="00784CB4">
        <w:rPr>
          <w:rStyle w:val="StyleUnderline"/>
        </w:rPr>
        <w:t>.</w:t>
      </w:r>
      <w:r>
        <w:rPr>
          <w:rStyle w:val="StyleUnderline"/>
        </w:rPr>
        <w:t xml:space="preserve"> </w:t>
      </w:r>
      <w:r w:rsidRPr="00F2731D">
        <w:rPr>
          <w:rStyle w:val="StyleUnderline"/>
          <w:highlight w:val="cyan"/>
        </w:rPr>
        <w:t>Foreign commentators</w:t>
      </w:r>
      <w:r w:rsidRPr="00784CB4">
        <w:rPr>
          <w:rStyle w:val="StyleUnderline"/>
        </w:rPr>
        <w:t xml:space="preserve"> branded America "befuddled," and </w:t>
      </w:r>
      <w:r w:rsidRPr="00F2731D">
        <w:rPr>
          <w:rStyle w:val="Emphasis"/>
          <w:sz w:val="28"/>
          <w:highlight w:val="cyan"/>
        </w:rPr>
        <w:t>mocked its "dysfunctional"</w:t>
      </w:r>
      <w:r w:rsidRPr="00784CB4">
        <w:rPr>
          <w:rStyle w:val="Emphasis"/>
          <w:sz w:val="28"/>
        </w:rPr>
        <w:t xml:space="preserve"> political </w:t>
      </w:r>
      <w:r w:rsidRPr="00F2731D">
        <w:rPr>
          <w:rStyle w:val="Emphasis"/>
          <w:sz w:val="28"/>
          <w:highlight w:val="cyan"/>
        </w:rPr>
        <w:t>system</w:t>
      </w:r>
      <w:r w:rsidRPr="00784CB4">
        <w:rPr>
          <w:sz w:val="18"/>
        </w:rPr>
        <w:t xml:space="preserve"> </w:t>
      </w:r>
      <w:r w:rsidRPr="00784CB4">
        <w:rPr>
          <w:rStyle w:val="StyleUnderline"/>
        </w:rPr>
        <w:t>while</w:t>
      </w:r>
      <w:r w:rsidRPr="00784CB4">
        <w:rPr>
          <w:sz w:val="14"/>
        </w:rPr>
        <w:t xml:space="preserve"> French newspaper </w:t>
      </w:r>
      <w:r w:rsidRPr="00F2731D">
        <w:rPr>
          <w:rStyle w:val="StyleUnderline"/>
          <w:highlight w:val="cyan"/>
        </w:rPr>
        <w:t>Le Monde bemoaned a "</w:t>
      </w:r>
      <w:r w:rsidRPr="00F2731D">
        <w:rPr>
          <w:rStyle w:val="Emphasis"/>
          <w:highlight w:val="cyan"/>
        </w:rPr>
        <w:t>piteous spectacle</w:t>
      </w:r>
      <w:r w:rsidRPr="00784CB4">
        <w:rPr>
          <w:sz w:val="14"/>
        </w:rPr>
        <w:t xml:space="preserve">" over a just avoided US debt default. </w:t>
      </w:r>
      <w:r w:rsidRPr="00F2731D">
        <w:rPr>
          <w:rStyle w:val="StyleUnderline"/>
          <w:highlight w:val="cyan"/>
        </w:rPr>
        <w:t>The bad news</w:t>
      </w:r>
      <w:r w:rsidRPr="00784CB4">
        <w:rPr>
          <w:rStyle w:val="StyleUnderline"/>
        </w:rPr>
        <w:t xml:space="preserve"> for America's worried friends </w:t>
      </w:r>
      <w:r w:rsidRPr="00F2731D">
        <w:rPr>
          <w:rStyle w:val="StyleUnderline"/>
          <w:highlight w:val="cyan"/>
        </w:rPr>
        <w:t>is</w:t>
      </w:r>
      <w:r w:rsidRPr="00784CB4">
        <w:rPr>
          <w:rStyle w:val="StyleUnderline"/>
        </w:rPr>
        <w:t xml:space="preserve"> that new </w:t>
      </w:r>
      <w:r w:rsidRPr="00F2731D">
        <w:rPr>
          <w:rStyle w:val="StyleUnderline"/>
          <w:highlight w:val="cyan"/>
        </w:rPr>
        <w:t>stalemates</w:t>
      </w:r>
      <w:r w:rsidRPr="00784CB4">
        <w:rPr>
          <w:sz w:val="14"/>
        </w:rPr>
        <w:t xml:space="preserve"> over budgets and borrowing </w:t>
      </w:r>
      <w:r w:rsidRPr="00F2731D">
        <w:rPr>
          <w:rStyle w:val="Emphasis"/>
          <w:highlight w:val="cyan"/>
        </w:rPr>
        <w:t>are looming</w:t>
      </w:r>
      <w:r w:rsidRPr="00784CB4">
        <w:rPr>
          <w:rStyle w:val="Emphasis"/>
        </w:rPr>
        <w:t xml:space="preserve"> early next year</w:t>
      </w:r>
      <w:r w:rsidRPr="00784CB4">
        <w:rPr>
          <w:rStyle w:val="StyleUnderline"/>
        </w:rPr>
        <w:t>.</w:t>
      </w:r>
      <w:r>
        <w:rPr>
          <w:rStyle w:val="StyleUnderline"/>
        </w:rPr>
        <w:t xml:space="preserve"> </w:t>
      </w:r>
      <w:r w:rsidRPr="00784CB4">
        <w:rPr>
          <w:rStyle w:val="StyleUnderline"/>
        </w:rPr>
        <w:t xml:space="preserve">Foreign </w:t>
      </w:r>
      <w:r w:rsidRPr="00F2731D">
        <w:rPr>
          <w:rStyle w:val="StyleUnderline"/>
          <w:highlight w:val="cyan"/>
        </w:rPr>
        <w:t>angst</w:t>
      </w:r>
      <w:r w:rsidRPr="00784CB4">
        <w:rPr>
          <w:rStyle w:val="StyleUnderline"/>
        </w:rPr>
        <w:t xml:space="preserve"> over the spectacle</w:t>
      </w:r>
      <w:r w:rsidRPr="00784CB4">
        <w:rPr>
          <w:sz w:val="14"/>
        </w:rPr>
        <w:t xml:space="preserve"> -- which saw the far right Republican Tea Party faction try to hold President Barack Obama to ransom -- </w:t>
      </w:r>
      <w:r w:rsidRPr="00F2731D">
        <w:rPr>
          <w:rStyle w:val="StyleUnderline"/>
          <w:highlight w:val="cyan"/>
        </w:rPr>
        <w:t>is understandable</w:t>
      </w:r>
      <w:r w:rsidRPr="00784CB4">
        <w:rPr>
          <w:rStyle w:val="StyleUnderline"/>
        </w:rPr>
        <w:t>.</w:t>
      </w:r>
      <w:r>
        <w:rPr>
          <w:rStyle w:val="StyleUnderline"/>
        </w:rPr>
        <w:t xml:space="preserve"> </w:t>
      </w:r>
      <w:r w:rsidRPr="00784CB4">
        <w:rPr>
          <w:rStyle w:val="StyleUnderline"/>
        </w:rPr>
        <w:t xml:space="preserve">The </w:t>
      </w:r>
      <w:r w:rsidRPr="00F2731D">
        <w:rPr>
          <w:rStyle w:val="StyleUnderline"/>
          <w:highlight w:val="cyan"/>
        </w:rPr>
        <w:t xml:space="preserve">globalized economy </w:t>
      </w:r>
      <w:r w:rsidRPr="00F2731D">
        <w:rPr>
          <w:rStyle w:val="Emphasis"/>
          <w:highlight w:val="cyan"/>
        </w:rPr>
        <w:t>has</w:t>
      </w:r>
      <w:r w:rsidRPr="00784CB4">
        <w:rPr>
          <w:rStyle w:val="Emphasis"/>
        </w:rPr>
        <w:t xml:space="preserve"> world </w:t>
      </w:r>
      <w:r w:rsidRPr="00F2731D">
        <w:rPr>
          <w:rStyle w:val="Emphasis"/>
          <w:highlight w:val="cyan"/>
        </w:rPr>
        <w:t xml:space="preserve">powers chained </w:t>
      </w:r>
      <w:r w:rsidRPr="004B60C4">
        <w:rPr>
          <w:rStyle w:val="Emphasis"/>
        </w:rPr>
        <w:t>to</w:t>
      </w:r>
      <w:r w:rsidRPr="00784CB4">
        <w:rPr>
          <w:rStyle w:val="Emphasis"/>
        </w:rPr>
        <w:t xml:space="preserve"> America's fate</w:t>
      </w:r>
      <w:r w:rsidRPr="00784CB4">
        <w:rPr>
          <w:rStyle w:val="StyleUnderline"/>
        </w:rPr>
        <w:t>: a</w:t>
      </w:r>
      <w:r w:rsidRPr="00784CB4">
        <w:rPr>
          <w:sz w:val="14"/>
        </w:rPr>
        <w:t xml:space="preserve"> US debt </w:t>
      </w:r>
      <w:r w:rsidRPr="00784CB4">
        <w:rPr>
          <w:rStyle w:val="StyleUnderline"/>
        </w:rPr>
        <w:t>default could have caused mayhem across the planet.</w:t>
      </w:r>
      <w:r>
        <w:rPr>
          <w:rStyle w:val="StyleUnderline"/>
        </w:rPr>
        <w:t xml:space="preserve"> </w:t>
      </w:r>
      <w:r w:rsidRPr="00784CB4">
        <w:rPr>
          <w:rStyle w:val="StyleUnderline"/>
        </w:rPr>
        <w:t xml:space="preserve">Obama warned the </w:t>
      </w:r>
      <w:r w:rsidRPr="00F2731D">
        <w:rPr>
          <w:rStyle w:val="StyleUnderline"/>
          <w:highlight w:val="cyan"/>
        </w:rPr>
        <w:t xml:space="preserve">showdown </w:t>
      </w:r>
      <w:r w:rsidRPr="00F2731D">
        <w:rPr>
          <w:rStyle w:val="Emphasis"/>
          <w:sz w:val="28"/>
          <w:highlight w:val="cyan"/>
        </w:rPr>
        <w:t>diminished</w:t>
      </w:r>
      <w:r w:rsidRPr="00784CB4">
        <w:rPr>
          <w:rStyle w:val="Emphasis"/>
          <w:sz w:val="28"/>
        </w:rPr>
        <w:t xml:space="preserve"> US </w:t>
      </w:r>
      <w:r w:rsidRPr="00F2731D">
        <w:rPr>
          <w:rStyle w:val="Emphasis"/>
          <w:sz w:val="28"/>
          <w:highlight w:val="cyan"/>
        </w:rPr>
        <w:t>standing and "encouraged</w:t>
      </w:r>
      <w:r w:rsidRPr="00784CB4">
        <w:rPr>
          <w:rStyle w:val="Emphasis"/>
          <w:sz w:val="28"/>
        </w:rPr>
        <w:t xml:space="preserve"> our </w:t>
      </w:r>
      <w:r w:rsidRPr="00F2731D">
        <w:rPr>
          <w:rStyle w:val="Emphasis"/>
          <w:sz w:val="28"/>
          <w:highlight w:val="cyan"/>
        </w:rPr>
        <w:t>enemies</w:t>
      </w:r>
      <w:r w:rsidRPr="00784CB4">
        <w:rPr>
          <w:rStyle w:val="Emphasis"/>
          <w:sz w:val="28"/>
        </w:rPr>
        <w:t>, it's emboldened our competitors and depressed our friends</w:t>
      </w:r>
      <w:r w:rsidRPr="00784CB4">
        <w:rPr>
          <w:sz w:val="14"/>
        </w:rPr>
        <w:t xml:space="preserve">." The two week impasse was sparked when House Republicans tried to make a hike in US borrowing authority conditional on Obama gutting his signature health care law. </w:t>
      </w:r>
      <w:r w:rsidRPr="00F2731D">
        <w:rPr>
          <w:rStyle w:val="StyleUnderline"/>
          <w:highlight w:val="cyan"/>
        </w:rPr>
        <w:t xml:space="preserve">Foreigners </w:t>
      </w:r>
      <w:r w:rsidRPr="00F2731D">
        <w:rPr>
          <w:rStyle w:val="Emphasis"/>
          <w:highlight w:val="cyan"/>
        </w:rPr>
        <w:t xml:space="preserve">struggled </w:t>
      </w:r>
      <w:r w:rsidRPr="004B60C4">
        <w:rPr>
          <w:rStyle w:val="Emphasis"/>
        </w:rPr>
        <w:t xml:space="preserve">to </w:t>
      </w:r>
      <w:r w:rsidRPr="00F2731D">
        <w:rPr>
          <w:rStyle w:val="Emphasis"/>
          <w:highlight w:val="cyan"/>
        </w:rPr>
        <w:t>understand</w:t>
      </w:r>
      <w:r w:rsidRPr="00F2731D">
        <w:rPr>
          <w:rStyle w:val="StyleUnderline"/>
          <w:highlight w:val="cyan"/>
        </w:rPr>
        <w:t xml:space="preserve"> </w:t>
      </w:r>
      <w:r w:rsidRPr="004B60C4">
        <w:rPr>
          <w:rStyle w:val="StyleUnderline"/>
        </w:rPr>
        <w:t xml:space="preserve">how an insurgent </w:t>
      </w:r>
      <w:r w:rsidRPr="00F2731D">
        <w:rPr>
          <w:rStyle w:val="StyleUnderline"/>
          <w:highlight w:val="cyan"/>
        </w:rPr>
        <w:t>minority was able to hold</w:t>
      </w:r>
      <w:r w:rsidRPr="00784CB4">
        <w:rPr>
          <w:rStyle w:val="StyleUnderline"/>
        </w:rPr>
        <w:t xml:space="preserve"> US </w:t>
      </w:r>
      <w:r w:rsidRPr="00F2731D">
        <w:rPr>
          <w:rStyle w:val="StyleUnderline"/>
          <w:highlight w:val="cyan"/>
        </w:rPr>
        <w:t>democracy hostage</w:t>
      </w:r>
      <w:r w:rsidRPr="00784CB4">
        <w:rPr>
          <w:rStyle w:val="StyleUnderline"/>
        </w:rPr>
        <w:t>.</w:t>
      </w:r>
      <w:r>
        <w:rPr>
          <w:rStyle w:val="StyleUnderline"/>
        </w:rPr>
        <w:t xml:space="preserve"> </w:t>
      </w:r>
      <w:r w:rsidRPr="00F2731D">
        <w:rPr>
          <w:rStyle w:val="StyleUnderline"/>
          <w:highlight w:val="cyan"/>
        </w:rPr>
        <w:t>Outsiders</w:t>
      </w:r>
      <w:r w:rsidRPr="00784CB4">
        <w:rPr>
          <w:rStyle w:val="StyleUnderline"/>
        </w:rPr>
        <w:t xml:space="preserve"> have often </w:t>
      </w:r>
      <w:r w:rsidRPr="00F2731D">
        <w:rPr>
          <w:rStyle w:val="StyleUnderline"/>
          <w:highlight w:val="cyan"/>
        </w:rPr>
        <w:t>grumbled</w:t>
      </w:r>
      <w:r w:rsidRPr="00784CB4">
        <w:rPr>
          <w:rStyle w:val="StyleUnderline"/>
        </w:rPr>
        <w:t xml:space="preserve"> that a political </w:t>
      </w:r>
      <w:r w:rsidRPr="00F2731D">
        <w:rPr>
          <w:rStyle w:val="StyleUnderline"/>
          <w:highlight w:val="cyan"/>
        </w:rPr>
        <w:t>system</w:t>
      </w:r>
      <w:r w:rsidRPr="00784CB4">
        <w:rPr>
          <w:rStyle w:val="StyleUnderline"/>
        </w:rPr>
        <w:t xml:space="preserve"> of checks and balances designed 230 years ago </w:t>
      </w:r>
      <w:r w:rsidRPr="00F2731D">
        <w:rPr>
          <w:rStyle w:val="Emphasis"/>
          <w:highlight w:val="cyan"/>
        </w:rPr>
        <w:t>is too lumbering</w:t>
      </w:r>
      <w:r w:rsidRPr="00784CB4">
        <w:rPr>
          <w:rStyle w:val="StyleUnderline"/>
        </w:rPr>
        <w:t xml:space="preserve"> for an age </w:t>
      </w:r>
      <w:r w:rsidRPr="00F2731D">
        <w:rPr>
          <w:rStyle w:val="StyleUnderline"/>
          <w:highlight w:val="cyan"/>
        </w:rPr>
        <w:t>where</w:t>
      </w:r>
      <w:r w:rsidRPr="00784CB4">
        <w:rPr>
          <w:rStyle w:val="StyleUnderline"/>
        </w:rPr>
        <w:t xml:space="preserve"> billions</w:t>
      </w:r>
      <w:r w:rsidRPr="00784CB4">
        <w:rPr>
          <w:sz w:val="14"/>
        </w:rPr>
        <w:t xml:space="preserve"> of dollars </w:t>
      </w:r>
      <w:r w:rsidRPr="00784CB4">
        <w:rPr>
          <w:rStyle w:val="StyleUnderline"/>
        </w:rPr>
        <w:t xml:space="preserve">can flee a nation in a second </w:t>
      </w:r>
      <w:r w:rsidRPr="00784CB4">
        <w:rPr>
          <w:rStyle w:val="Emphasis"/>
          <w:sz w:val="24"/>
        </w:rPr>
        <w:t xml:space="preserve">and </w:t>
      </w:r>
      <w:r w:rsidRPr="00F2731D">
        <w:rPr>
          <w:rStyle w:val="Emphasis"/>
          <w:sz w:val="24"/>
          <w:highlight w:val="cyan"/>
        </w:rPr>
        <w:t>nimble developing nations challenge US primacy.</w:t>
      </w:r>
    </w:p>
    <w:p w14:paraId="66ECE774" w14:textId="1EDC1FD5" w:rsidR="00B74639" w:rsidRPr="008536DF" w:rsidRDefault="00B74639" w:rsidP="00B74639">
      <w:pPr>
        <w:pStyle w:val="Heading4"/>
      </w:pPr>
      <w:r w:rsidRPr="00E81541">
        <w:t xml:space="preserve">Fights cream </w:t>
      </w:r>
      <w:r>
        <w:t xml:space="preserve">leadership – </w:t>
      </w:r>
      <w:r w:rsidRPr="008536DF">
        <w:rPr>
          <w:b w:val="0"/>
        </w:rPr>
        <w:t>distracts and delays foreign policy –</w:t>
      </w:r>
      <w:r>
        <w:t xml:space="preserve"> we control the larger IL</w:t>
      </w:r>
    </w:p>
    <w:p w14:paraId="297838D0" w14:textId="755A0BCA" w:rsidR="00B74639" w:rsidRDefault="00B74639" w:rsidP="00B74639">
      <w:r w:rsidRPr="00E81541">
        <w:rPr>
          <w:rStyle w:val="Style13ptBold"/>
        </w:rPr>
        <w:t>Imparato 14</w:t>
      </w:r>
      <w:r w:rsidRPr="00E81541">
        <w:t xml:space="preserve"> </w:t>
      </w:r>
      <w:r>
        <w:t xml:space="preserve">---- </w:t>
      </w:r>
      <w:r w:rsidRPr="00E81541">
        <w:t xml:space="preserve">Sergio, Visiting research fellow at the Department of Government and professor of American Foreign Policy (Harvard), former political consultant at the European Parliament and for Milan, Italy, former visiting fellow at Cambridge, LSOE, Barcelona Institute of International Studies, and the Italian Institute of Human Sciences (Italy), “The Hesitant Goliath: Domestic Constraints on American Unipolarity,” 7/19, 23rd World Congress of Political Science, </w:t>
      </w:r>
      <w:hyperlink r:id="rId16" w:history="1">
        <w:r w:rsidRPr="00CF7374">
          <w:rPr>
            <w:rStyle w:val="Hyperlink"/>
          </w:rPr>
          <w:t>http://www.ipsa.org/my-ipsa/events/montreal2014/paper/hesitant-goliath-domestic-constraints-american-unipolarity</w:t>
        </w:r>
      </w:hyperlink>
    </w:p>
    <w:p w14:paraId="2D9CDF1B" w14:textId="77777777" w:rsidR="00B74639" w:rsidRPr="00E81541" w:rsidRDefault="00B74639" w:rsidP="00B74639"/>
    <w:p w14:paraId="04285E14" w14:textId="77777777" w:rsidR="00B74639" w:rsidRPr="00B54E08" w:rsidRDefault="00B74639" w:rsidP="00B74639">
      <w:pPr>
        <w:rPr>
          <w:b/>
          <w:iCs/>
          <w:u w:val="single"/>
          <w:bdr w:val="single" w:sz="8" w:space="0" w:color="auto"/>
        </w:rPr>
      </w:pPr>
      <w:r w:rsidRPr="00E81541">
        <w:rPr>
          <w:rStyle w:val="Emphasis"/>
        </w:rPr>
        <w:t xml:space="preserve">The Hesitant Goliath: </w:t>
      </w:r>
      <w:r w:rsidRPr="00F2731D">
        <w:rPr>
          <w:rStyle w:val="Emphasis"/>
          <w:highlight w:val="cyan"/>
        </w:rPr>
        <w:t>Domestic Constraints on</w:t>
      </w:r>
      <w:r w:rsidRPr="00E81541">
        <w:rPr>
          <w:rStyle w:val="Emphasis"/>
        </w:rPr>
        <w:t xml:space="preserve"> American </w:t>
      </w:r>
      <w:r w:rsidRPr="00F2731D">
        <w:rPr>
          <w:rStyle w:val="Emphasis"/>
          <w:highlight w:val="cyan"/>
        </w:rPr>
        <w:t>Unipolarity</w:t>
      </w:r>
      <w:r w:rsidRPr="00E81541">
        <w:rPr>
          <w:sz w:val="14"/>
        </w:rPr>
        <w:t xml:space="preserve"> Since 9/11, </w:t>
      </w:r>
      <w:r w:rsidRPr="00E81541">
        <w:rPr>
          <w:rStyle w:val="StyleUnderline"/>
        </w:rPr>
        <w:t>scholarship on Unipolarity sparkled an extensive debate on the consequences of American global dominance</w:t>
      </w:r>
      <w:r w:rsidRPr="00E81541">
        <w:rPr>
          <w:sz w:val="14"/>
        </w:rPr>
        <w:t xml:space="preserve">. </w:t>
      </w:r>
      <w:r w:rsidRPr="00E81541">
        <w:rPr>
          <w:rStyle w:val="StyleUnderline"/>
        </w:rPr>
        <w:t>Scholars focused</w:t>
      </w:r>
      <w:r w:rsidRPr="00E81541">
        <w:rPr>
          <w:sz w:val="14"/>
        </w:rPr>
        <w:t xml:space="preserve">, in particular, </w:t>
      </w:r>
      <w:r w:rsidRPr="00E81541">
        <w:rPr>
          <w:rStyle w:val="StyleUnderline"/>
        </w:rPr>
        <w:t>on</w:t>
      </w:r>
      <w:r w:rsidRPr="00E81541">
        <w:rPr>
          <w:sz w:val="14"/>
        </w:rPr>
        <w:t xml:space="preserve"> two sets of assumed issues: </w:t>
      </w:r>
      <w:r w:rsidRPr="00E81541">
        <w:rPr>
          <w:rStyle w:val="StyleUnderline"/>
        </w:rPr>
        <w:t>changes in the behavior of the unipolar state</w:t>
      </w:r>
      <w:r w:rsidRPr="00E81541">
        <w:rPr>
          <w:sz w:val="14"/>
        </w:rPr>
        <w:t xml:space="preserve"> and changes in the nature of the international system. </w:t>
      </w:r>
      <w:r w:rsidRPr="00E81541">
        <w:rPr>
          <w:rStyle w:val="StyleUnderline"/>
        </w:rPr>
        <w:t>The former deals with</w:t>
      </w:r>
      <w:r w:rsidRPr="00E81541">
        <w:rPr>
          <w:sz w:val="14"/>
        </w:rPr>
        <w:t xml:space="preserve"> international incentives and </w:t>
      </w:r>
      <w:r w:rsidRPr="008536DF">
        <w:rPr>
          <w:rStyle w:val="Emphasis"/>
        </w:rPr>
        <w:t>limitations to American foreign policy</w:t>
      </w:r>
      <w:r w:rsidRPr="00E81541">
        <w:rPr>
          <w:sz w:val="14"/>
        </w:rPr>
        <w:t xml:space="preserve">, the latter with the duration and feasibility of the unipolar phase of International Relations. The American expansionism under the George W. Bush administration is often characterized as the main expression of the advantages of Unipolarity. On the other hand, wars in Afghanistan and Iraq ignited unprecedented setbacks to American power, as they curbed America’s international legitimacy and raised questions about counterbalancing movements from secondary states in the international arena. </w:t>
      </w:r>
      <w:r w:rsidRPr="00E81541">
        <w:rPr>
          <w:rStyle w:val="StyleUnderline"/>
        </w:rPr>
        <w:t xml:space="preserve">This paper examines </w:t>
      </w:r>
      <w:r w:rsidRPr="008536DF">
        <w:rPr>
          <w:rStyle w:val="Emphasis"/>
          <w:sz w:val="24"/>
        </w:rPr>
        <w:t>constraints on American primacy</w:t>
      </w:r>
      <w:r w:rsidRPr="008536DF">
        <w:rPr>
          <w:rStyle w:val="StyleUnderline"/>
          <w:sz w:val="24"/>
        </w:rPr>
        <w:t xml:space="preserve"> </w:t>
      </w:r>
      <w:r w:rsidRPr="00E81541">
        <w:rPr>
          <w:rStyle w:val="StyleUnderline"/>
        </w:rPr>
        <w:t xml:space="preserve">and argues that </w:t>
      </w:r>
      <w:r w:rsidRPr="00F2731D">
        <w:rPr>
          <w:rStyle w:val="StyleUnderline"/>
          <w:highlight w:val="cyan"/>
        </w:rPr>
        <w:t xml:space="preserve">domestic constraints, </w:t>
      </w:r>
      <w:r w:rsidRPr="00F2731D">
        <w:rPr>
          <w:rStyle w:val="Emphasis"/>
          <w:sz w:val="28"/>
          <w:highlight w:val="cyan"/>
        </w:rPr>
        <w:t>more than international</w:t>
      </w:r>
      <w:r w:rsidRPr="008536DF">
        <w:rPr>
          <w:rStyle w:val="Emphasis"/>
          <w:sz w:val="28"/>
        </w:rPr>
        <w:t xml:space="preserve"> ones, </w:t>
      </w:r>
      <w:r w:rsidRPr="008536DF">
        <w:rPr>
          <w:rStyle w:val="Emphasis"/>
        </w:rPr>
        <w:t xml:space="preserve">can </w:t>
      </w:r>
      <w:r w:rsidRPr="00F2731D">
        <w:rPr>
          <w:rStyle w:val="Emphasis"/>
          <w:highlight w:val="cyan"/>
        </w:rPr>
        <w:t>limit America</w:t>
      </w:r>
      <w:r w:rsidRPr="008536DF">
        <w:rPr>
          <w:rStyle w:val="Emphasis"/>
        </w:rPr>
        <w:t>n Foreign policy</w:t>
      </w:r>
      <w:r w:rsidRPr="008536DF">
        <w:rPr>
          <w:rStyle w:val="StyleUnderline"/>
          <w:sz w:val="28"/>
        </w:rPr>
        <w:t xml:space="preserve"> </w:t>
      </w:r>
      <w:r w:rsidRPr="00E81541">
        <w:rPr>
          <w:rStyle w:val="StyleUnderline"/>
        </w:rPr>
        <w:t xml:space="preserve">throughout the unipolar era. </w:t>
      </w:r>
      <w:r w:rsidRPr="00F2731D">
        <w:rPr>
          <w:rStyle w:val="StyleUnderline"/>
          <w:highlight w:val="cyan"/>
        </w:rPr>
        <w:t>Through an analysis of</w:t>
      </w:r>
      <w:r w:rsidRPr="00E81541">
        <w:rPr>
          <w:sz w:val="14"/>
        </w:rPr>
        <w:t xml:space="preserve"> George W. </w:t>
      </w:r>
      <w:r w:rsidRPr="00F2731D">
        <w:rPr>
          <w:rStyle w:val="StyleUnderline"/>
          <w:highlight w:val="cyan"/>
        </w:rPr>
        <w:t xml:space="preserve">Bush’s </w:t>
      </w:r>
      <w:r w:rsidRPr="00F2731D">
        <w:rPr>
          <w:rStyle w:val="Emphasis"/>
          <w:highlight w:val="cyan"/>
        </w:rPr>
        <w:t>and</w:t>
      </w:r>
      <w:r w:rsidRPr="00E81541">
        <w:rPr>
          <w:sz w:val="14"/>
        </w:rPr>
        <w:t xml:space="preserve"> Barack </w:t>
      </w:r>
      <w:r w:rsidRPr="00F2731D">
        <w:rPr>
          <w:rStyle w:val="StyleUnderline"/>
          <w:highlight w:val="cyan"/>
        </w:rPr>
        <w:t>Obama’s</w:t>
      </w:r>
      <w:r w:rsidRPr="00E81541">
        <w:rPr>
          <w:rStyle w:val="StyleUnderline"/>
        </w:rPr>
        <w:t xml:space="preserve"> main foreign policy </w:t>
      </w:r>
      <w:r w:rsidRPr="00F2731D">
        <w:rPr>
          <w:rStyle w:val="StyleUnderline"/>
          <w:highlight w:val="cyan"/>
        </w:rPr>
        <w:t>endeavors</w:t>
      </w:r>
      <w:r w:rsidRPr="00E81541">
        <w:rPr>
          <w:rStyle w:val="StyleUnderline"/>
        </w:rPr>
        <w:t>, this paper will examine</w:t>
      </w:r>
      <w:r w:rsidRPr="00E81541">
        <w:rPr>
          <w:sz w:val="14"/>
        </w:rPr>
        <w:t xml:space="preserve"> two main hypotheses. First, </w:t>
      </w:r>
      <w:r w:rsidRPr="00E81541">
        <w:rPr>
          <w:rStyle w:val="StyleUnderline"/>
        </w:rPr>
        <w:t>that</w:t>
      </w:r>
      <w:r w:rsidRPr="00E81541">
        <w:rPr>
          <w:sz w:val="14"/>
        </w:rPr>
        <w:t xml:space="preserve"> unrivaled primacy makes it harder for Presidents to frame clear external threats, and thus makes the public less attentive and more incoherent towards foreign policy issues. Second, </w:t>
      </w:r>
      <w:r w:rsidRPr="00E81541">
        <w:rPr>
          <w:rStyle w:val="StyleUnderline"/>
        </w:rPr>
        <w:t xml:space="preserve">the </w:t>
      </w:r>
      <w:r w:rsidRPr="00F2731D">
        <w:rPr>
          <w:rStyle w:val="StyleUnderline"/>
          <w:highlight w:val="cyan"/>
        </w:rPr>
        <w:t xml:space="preserve">heightened </w:t>
      </w:r>
      <w:r w:rsidRPr="00F2731D">
        <w:rPr>
          <w:rStyle w:val="Emphasis"/>
          <w:highlight w:val="cyan"/>
        </w:rPr>
        <w:t>polarization</w:t>
      </w:r>
      <w:r w:rsidRPr="008536DF">
        <w:rPr>
          <w:rStyle w:val="Emphasis"/>
        </w:rPr>
        <w:t xml:space="preserve"> of American politics </w:t>
      </w:r>
      <w:r w:rsidRPr="00F2731D">
        <w:rPr>
          <w:rStyle w:val="Emphasis"/>
          <w:highlight w:val="cyan"/>
        </w:rPr>
        <w:t>blurs</w:t>
      </w:r>
      <w:r w:rsidRPr="008536DF">
        <w:rPr>
          <w:rStyle w:val="Emphasis"/>
        </w:rPr>
        <w:t xml:space="preserve"> the </w:t>
      </w:r>
      <w:r w:rsidRPr="00F2731D">
        <w:rPr>
          <w:rStyle w:val="Emphasis"/>
          <w:highlight w:val="cyan"/>
        </w:rPr>
        <w:t>separation between domestic and foreign policy, and</w:t>
      </w:r>
      <w:r w:rsidRPr="008536DF">
        <w:rPr>
          <w:rStyle w:val="Emphasis"/>
        </w:rPr>
        <w:t xml:space="preserve"> tends to </w:t>
      </w:r>
      <w:r w:rsidRPr="00F2731D">
        <w:rPr>
          <w:rStyle w:val="Emphasis"/>
          <w:highlight w:val="cyan"/>
        </w:rPr>
        <w:t>make the latter</w:t>
      </w:r>
      <w:r w:rsidRPr="008536DF">
        <w:rPr>
          <w:rStyle w:val="Emphasis"/>
        </w:rPr>
        <w:t xml:space="preserve"> as </w:t>
      </w:r>
      <w:r w:rsidRPr="00F2731D">
        <w:rPr>
          <w:rStyle w:val="Emphasis"/>
          <w:highlight w:val="cyan"/>
        </w:rPr>
        <w:t>hesitant</w:t>
      </w:r>
      <w:r w:rsidRPr="008536DF">
        <w:rPr>
          <w:rStyle w:val="Emphasis"/>
        </w:rPr>
        <w:t xml:space="preserve"> and tentative as the former</w:t>
      </w:r>
      <w:r w:rsidRPr="00E81541">
        <w:rPr>
          <w:rStyle w:val="StyleUnderline"/>
        </w:rPr>
        <w:t xml:space="preserve">. The paper concludes that </w:t>
      </w:r>
      <w:r w:rsidRPr="00F2731D">
        <w:rPr>
          <w:rStyle w:val="StyleUnderline"/>
          <w:highlight w:val="cyan"/>
        </w:rPr>
        <w:t>recent developments</w:t>
      </w:r>
      <w:r w:rsidRPr="00E81541">
        <w:rPr>
          <w:rStyle w:val="StyleUnderline"/>
        </w:rPr>
        <w:t xml:space="preserve"> in domestic politics</w:t>
      </w:r>
      <w:r w:rsidRPr="00E81541">
        <w:rPr>
          <w:sz w:val="14"/>
        </w:rPr>
        <w:t xml:space="preserve">, alongside with the absence of new territorial threats, </w:t>
      </w:r>
      <w:r w:rsidRPr="00F2731D">
        <w:rPr>
          <w:rStyle w:val="StyleUnderline"/>
          <w:highlight w:val="cyan"/>
        </w:rPr>
        <w:t>make</w:t>
      </w:r>
      <w:r w:rsidRPr="008536DF">
        <w:rPr>
          <w:rStyle w:val="StyleUnderline"/>
        </w:rPr>
        <w:t xml:space="preserve"> A</w:t>
      </w:r>
      <w:r w:rsidRPr="00E81541">
        <w:rPr>
          <w:rStyle w:val="StyleUnderline"/>
        </w:rPr>
        <w:t xml:space="preserve">merican </w:t>
      </w:r>
      <w:r w:rsidRPr="00F2731D">
        <w:rPr>
          <w:rStyle w:val="StyleUnderline"/>
          <w:highlight w:val="cyan"/>
        </w:rPr>
        <w:t>primacy</w:t>
      </w:r>
      <w:r w:rsidRPr="00E81541">
        <w:rPr>
          <w:rStyle w:val="StyleUnderline"/>
        </w:rPr>
        <w:t xml:space="preserve"> </w:t>
      </w:r>
      <w:r w:rsidRPr="00E81541">
        <w:rPr>
          <w:sz w:val="14"/>
        </w:rPr>
        <w:t>less dependent on material capabilities and</w:t>
      </w:r>
      <w:r w:rsidRPr="00E81541">
        <w:rPr>
          <w:rStyle w:val="StyleUnderline"/>
        </w:rPr>
        <w:t xml:space="preserve"> </w:t>
      </w:r>
      <w:r w:rsidRPr="00F2731D">
        <w:rPr>
          <w:rStyle w:val="Emphasis"/>
          <w:sz w:val="24"/>
          <w:highlight w:val="cyan"/>
        </w:rPr>
        <w:t>more subject to</w:t>
      </w:r>
      <w:r w:rsidRPr="008536DF">
        <w:rPr>
          <w:rStyle w:val="Emphasis"/>
          <w:sz w:val="24"/>
        </w:rPr>
        <w:t xml:space="preserve"> national </w:t>
      </w:r>
      <w:r w:rsidRPr="00F2731D">
        <w:rPr>
          <w:rStyle w:val="Emphasis"/>
          <w:sz w:val="24"/>
          <w:highlight w:val="cyan"/>
        </w:rPr>
        <w:t>turbulence</w:t>
      </w:r>
      <w:r>
        <w:rPr>
          <w:rStyle w:val="Emphasis"/>
          <w:sz w:val="24"/>
        </w:rPr>
        <w:t>.</w:t>
      </w:r>
    </w:p>
    <w:p w14:paraId="7D6F5FDC" w14:textId="74098D17" w:rsidR="00F35015" w:rsidRDefault="00F35015" w:rsidP="00634125">
      <w:pPr>
        <w:pStyle w:val="Heading3"/>
      </w:pPr>
      <w:r>
        <w:t>Link---Controversy Aversion</w:t>
      </w:r>
    </w:p>
    <w:p w14:paraId="289D8695" w14:textId="77777777" w:rsidR="00F35015" w:rsidRPr="009B449B" w:rsidRDefault="00F35015" w:rsidP="00F35015">
      <w:pPr>
        <w:pStyle w:val="Heading4"/>
        <w:rPr>
          <w:b w:val="0"/>
        </w:rPr>
      </w:pPr>
      <w:r w:rsidRPr="009B449B">
        <w:t xml:space="preserve">Votes on highly-controversy bills like the aff mean crushes the agenda </w:t>
      </w:r>
      <w:r w:rsidRPr="009B449B">
        <w:rPr>
          <w:b w:val="0"/>
        </w:rPr>
        <w:t xml:space="preserve">– </w:t>
      </w:r>
      <w:r w:rsidRPr="009B449B">
        <w:t>popularity link turns are irrelevant</w:t>
      </w:r>
      <w:r w:rsidRPr="009B449B">
        <w:rPr>
          <w:b w:val="0"/>
        </w:rPr>
        <w:t xml:space="preserve"> because even if the result is popular, the PROCESS of having to take a stance costs capital</w:t>
      </w:r>
    </w:p>
    <w:p w14:paraId="3E40C15F" w14:textId="39A803EF" w:rsidR="00F35015" w:rsidRPr="009B449B" w:rsidRDefault="00F35015" w:rsidP="00F35015">
      <w:r w:rsidRPr="009B449B">
        <w:rPr>
          <w:rStyle w:val="Style13ptBold"/>
        </w:rPr>
        <w:t>Howell 10</w:t>
      </w:r>
      <w:r w:rsidRPr="009B449B">
        <w:t xml:space="preserve"> </w:t>
      </w:r>
      <w:r>
        <w:t xml:space="preserve">---- </w:t>
      </w:r>
      <w:r w:rsidRPr="009B449B">
        <w:t>Katie, Deputy editor for Greenwire via E&amp;E Publishing, LLC, M.A. (Louisiana State University), “Will the Ghost of Cap and Trade Haunt Democrats Tomorrow -- and Beyond?” New York Times – Energy and Environment, 11/2, http://www.nytimes.com/gwire/2010/11/02/02greenwire-will-the-ghost-of-cap-and-trade-haunt-democrat-85287.html?pagewanted=all</w:t>
      </w:r>
    </w:p>
    <w:p w14:paraId="55472FAE" w14:textId="77777777" w:rsidR="00F35015" w:rsidRPr="009B449B" w:rsidRDefault="00F35015" w:rsidP="00F35015"/>
    <w:p w14:paraId="798391A0" w14:textId="77777777" w:rsidR="00F750C5" w:rsidRPr="00E5180E" w:rsidRDefault="00F750C5" w:rsidP="00F750C5">
      <w:pPr>
        <w:rPr>
          <w:bCs/>
          <w:u w:val="single"/>
        </w:rPr>
      </w:pPr>
      <w:r w:rsidRPr="00093287">
        <w:rPr>
          <w:bCs/>
          <w:u w:val="single"/>
        </w:rPr>
        <w:t xml:space="preserve">After Obama was inaugurated </w:t>
      </w:r>
      <w:r w:rsidRPr="00093287">
        <w:rPr>
          <w:sz w:val="16"/>
        </w:rPr>
        <w:t xml:space="preserve">as president in 2009, House </w:t>
      </w:r>
      <w:r w:rsidRPr="00F2731D">
        <w:rPr>
          <w:bCs/>
          <w:highlight w:val="cyan"/>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F2731D">
        <w:rPr>
          <w:bCs/>
          <w:highlight w:val="cyan"/>
          <w:u w:val="single"/>
        </w:rPr>
        <w:t xml:space="preserve">But only the stimulus, </w:t>
      </w:r>
      <w:r w:rsidRPr="00F2731D">
        <w:rPr>
          <w:rStyle w:val="Emphasis"/>
          <w:highlight w:val="cyan"/>
        </w:rPr>
        <w:t>h</w:t>
      </w:r>
      <w:r w:rsidRPr="003F6C72">
        <w:rPr>
          <w:bCs/>
          <w:u w:val="single"/>
        </w:rPr>
        <w:t xml:space="preserve">ealth </w:t>
      </w:r>
      <w:r w:rsidRPr="00F2731D">
        <w:rPr>
          <w:rStyle w:val="Emphasis"/>
          <w:highlight w:val="cyan"/>
        </w:rPr>
        <w:t>c</w:t>
      </w:r>
      <w:r w:rsidRPr="003F6C72">
        <w:rPr>
          <w:bCs/>
          <w:u w:val="single"/>
        </w:rPr>
        <w:t xml:space="preserve">are </w:t>
      </w:r>
      <w:r w:rsidRPr="00F2731D">
        <w:rPr>
          <w:bCs/>
          <w:highlight w:val="cyan"/>
          <w:u w:val="single"/>
        </w:rPr>
        <w:t>reform and financial regulation</w:t>
      </w:r>
      <w:r w:rsidRPr="00093287">
        <w:rPr>
          <w:sz w:val="16"/>
        </w:rPr>
        <w:t xml:space="preserve"> bills </w:t>
      </w:r>
      <w:r w:rsidRPr="00F2731D">
        <w:rPr>
          <w:bCs/>
          <w:highlight w:val="cyan"/>
          <w:u w:val="single"/>
        </w:rPr>
        <w:t>made it through the "wet cement" that is the Senate</w:t>
      </w:r>
      <w:r w:rsidRPr="00093287">
        <w:rPr>
          <w:sz w:val="16"/>
        </w:rPr>
        <w:t xml:space="preserve">, as Sen. Byron Dorgan (D-N.D.) has described it. </w:t>
      </w:r>
      <w:r w:rsidRPr="00F2731D">
        <w:rPr>
          <w:bCs/>
          <w:highlight w:val="cyan"/>
          <w:u w:val="single"/>
        </w:rPr>
        <w:t>After months of talks, Senate negotiations on climate came to a standstill</w:t>
      </w:r>
      <w:r w:rsidRPr="00093287">
        <w:rPr>
          <w:sz w:val="16"/>
        </w:rPr>
        <w:t xml:space="preserve"> this summer </w:t>
      </w:r>
      <w:r w:rsidRPr="00F2731D">
        <w:rPr>
          <w:bCs/>
          <w:highlight w:val="cyan"/>
          <w:u w:val="single"/>
        </w:rPr>
        <w:t>as partisan bickering kept the upper chamber from passing even the smallest of energy bills.</w:t>
      </w:r>
      <w:r w:rsidRPr="00093287">
        <w:rPr>
          <w:bCs/>
          <w:u w:val="single"/>
        </w:rPr>
        <w:t xml:space="preserve"> </w:t>
      </w:r>
      <w:r w:rsidRPr="00093287">
        <w:rPr>
          <w:sz w:val="16"/>
        </w:rPr>
        <w:t xml:space="preserve">Many </w:t>
      </w:r>
      <w:r w:rsidRPr="00F2731D">
        <w:rPr>
          <w:bCs/>
          <w:highlight w:val="cyan"/>
          <w:u w:val="single"/>
        </w:rPr>
        <w:t>lawmakers</w:t>
      </w:r>
      <w:r w:rsidRPr="00093287">
        <w:rPr>
          <w:sz w:val="16"/>
        </w:rPr>
        <w:t xml:space="preserve"> have </w:t>
      </w:r>
      <w:r w:rsidRPr="00F2731D">
        <w:rPr>
          <w:bCs/>
          <w:highlight w:val="cyan"/>
          <w:u w:val="single"/>
        </w:rPr>
        <w:t>criticized</w:t>
      </w:r>
      <w:r w:rsidRPr="00F2731D">
        <w:rPr>
          <w:sz w:val="16"/>
          <w:highlight w:val="cyan"/>
        </w:rPr>
        <w:t xml:space="preserve"> </w:t>
      </w:r>
      <w:r w:rsidRPr="00F2731D">
        <w:rPr>
          <w:bCs/>
          <w:highlight w:val="cyan"/>
          <w:u w:val="single"/>
        </w:rPr>
        <w:t xml:space="preserve">House leadership for forcing them to take a hard vote on </w:t>
      </w:r>
      <w:r w:rsidRPr="00093287">
        <w:rPr>
          <w:bCs/>
          <w:u w:val="single"/>
        </w:rPr>
        <w:t xml:space="preserve">a </w:t>
      </w:r>
      <w:r w:rsidRPr="00F2731D">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F2731D">
        <w:rPr>
          <w:bCs/>
          <w:highlight w:val="cyan"/>
          <w:u w:val="single"/>
        </w:rPr>
        <w:t>the cap-and-trade vote was</w:t>
      </w:r>
      <w:r w:rsidRPr="00093287">
        <w:rPr>
          <w:bCs/>
          <w:u w:val="single"/>
        </w:rPr>
        <w:t xml:space="preserve"> "</w:t>
      </w:r>
      <w:r w:rsidRPr="00093287">
        <w:rPr>
          <w:sz w:val="16"/>
        </w:rPr>
        <w:t xml:space="preserve">much </w:t>
      </w:r>
      <w:r w:rsidRPr="00F2731D">
        <w:rPr>
          <w:bCs/>
          <w:highlight w:val="cyan"/>
          <w:u w:val="single"/>
        </w:rPr>
        <w:t xml:space="preserve">harder" than </w:t>
      </w:r>
      <w:r w:rsidRPr="00F2731D">
        <w:rPr>
          <w:rStyle w:val="Emphasis"/>
          <w:highlight w:val="cyan"/>
        </w:rPr>
        <w:t>h</w:t>
      </w:r>
      <w:r w:rsidRPr="003F6C72">
        <w:rPr>
          <w:bCs/>
          <w:u w:val="single"/>
        </w:rPr>
        <w:t>ealth</w:t>
      </w:r>
      <w:r w:rsidRPr="000347FC">
        <w:rPr>
          <w:bCs/>
          <w:u w:val="single"/>
        </w:rPr>
        <w:t xml:space="preserve"> </w:t>
      </w:r>
      <w:r w:rsidRPr="00F2731D">
        <w:rPr>
          <w:rStyle w:val="Emphasis"/>
          <w:highlight w:val="cyan"/>
        </w:rPr>
        <w:t>c</w:t>
      </w:r>
      <w:r w:rsidRPr="003F6C72">
        <w:rPr>
          <w:bCs/>
          <w:u w:val="single"/>
        </w:rPr>
        <w:t>are.</w:t>
      </w:r>
    </w:p>
    <w:p w14:paraId="5E861BA2" w14:textId="17DFAB85" w:rsidR="002658CF" w:rsidRDefault="002658CF" w:rsidP="002658CF">
      <w:pPr>
        <w:pStyle w:val="Heading3"/>
      </w:pPr>
      <w:r>
        <w:t>Link---</w:t>
      </w:r>
      <w:r w:rsidR="00755796">
        <w:t>Fights</w:t>
      </w:r>
      <w:r>
        <w:t>---Arms Sales---Congress</w:t>
      </w:r>
    </w:p>
    <w:p w14:paraId="59DEF648" w14:textId="77777777" w:rsidR="002658CF" w:rsidRDefault="002658CF" w:rsidP="002658CF">
      <w:pPr>
        <w:pStyle w:val="Heading4"/>
        <w:rPr>
          <w:u w:val="single"/>
        </w:rPr>
      </w:pPr>
      <w:r>
        <w:t xml:space="preserve">Congress </w:t>
      </w:r>
      <w:r w:rsidRPr="001F7CF3">
        <w:rPr>
          <w:u w:val="single"/>
        </w:rPr>
        <w:t>supports arms sales</w:t>
      </w:r>
      <w:r>
        <w:t xml:space="preserve"> and </w:t>
      </w:r>
      <w:r w:rsidRPr="001F7CF3">
        <w:rPr>
          <w:u w:val="single"/>
        </w:rPr>
        <w:t>opposes cutting support</w:t>
      </w:r>
    </w:p>
    <w:p w14:paraId="599B1F97" w14:textId="77777777" w:rsidR="002658CF" w:rsidRDefault="002658CF" w:rsidP="002658CF">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w:t>
      </w:r>
      <w:hyperlink r:id="rId17" w:history="1">
        <w:r w:rsidRPr="00750CC2">
          <w:rPr>
            <w:rStyle w:val="Hyperlink"/>
          </w:rPr>
          <w:t>https://sputniknews.com/analysis/201903261073564311-f-16-taiwan/</w:t>
        </w:r>
      </w:hyperlink>
    </w:p>
    <w:p w14:paraId="2F17D23A" w14:textId="77777777" w:rsidR="002658CF" w:rsidRPr="00185FA2" w:rsidRDefault="002658CF" w:rsidP="002658CF"/>
    <w:p w14:paraId="3FE8C3E7" w14:textId="77777777" w:rsidR="002658CF" w:rsidRPr="00114FDB" w:rsidRDefault="002658CF" w:rsidP="002658CF">
      <w:pPr>
        <w:rPr>
          <w:sz w:val="14"/>
        </w:rPr>
      </w:pPr>
      <w:r w:rsidRPr="00114FDB">
        <w:rPr>
          <w:sz w:val="14"/>
        </w:rPr>
        <w:t xml:space="preserve">Military analyst Paul </w:t>
      </w:r>
      <w:r w:rsidRPr="00F2731D">
        <w:rPr>
          <w:rStyle w:val="StyleUnderline"/>
          <w:highlight w:val="cyan"/>
        </w:rPr>
        <w:t>Huang sees</w:t>
      </w:r>
      <w:r w:rsidRPr="00F2731D">
        <w:rPr>
          <w:sz w:val="14"/>
          <w:highlight w:val="cyan"/>
        </w:rPr>
        <w:t xml:space="preserve"> </w:t>
      </w:r>
      <w:r w:rsidRPr="00F2731D">
        <w:rPr>
          <w:rStyle w:val="Emphasis"/>
          <w:highlight w:val="cyan"/>
        </w:rPr>
        <w:t>no reason</w:t>
      </w:r>
      <w:r w:rsidRPr="00114FDB">
        <w:rPr>
          <w:sz w:val="14"/>
        </w:rPr>
        <w:t xml:space="preserve"> </w:t>
      </w:r>
      <w:r w:rsidRPr="00114FDB">
        <w:rPr>
          <w:rStyle w:val="StyleUnderline"/>
        </w:rPr>
        <w:t>why</w:t>
      </w:r>
      <w:r w:rsidRPr="00114FDB">
        <w:rPr>
          <w:sz w:val="14"/>
        </w:rPr>
        <w:t xml:space="preserve"> the US </w:t>
      </w:r>
      <w:r w:rsidRPr="00F2731D">
        <w:rPr>
          <w:rStyle w:val="StyleUnderline"/>
          <w:highlight w:val="cyan"/>
        </w:rPr>
        <w:t>Congress would prevent</w:t>
      </w:r>
      <w:r w:rsidRPr="001F7CF3">
        <w:rPr>
          <w:rStyle w:val="StyleUnderline"/>
        </w:rPr>
        <w:t xml:space="preserve"> Taiwan's request for F-16V </w:t>
      </w:r>
      <w:r w:rsidRPr="00F2731D">
        <w:rPr>
          <w:rStyle w:val="StyleUnderline"/>
          <w:highlight w:val="cyan"/>
        </w:rPr>
        <w:t>jets</w:t>
      </w:r>
      <w:r w:rsidRPr="001F7CF3">
        <w:rPr>
          <w:rStyle w:val="StyleUnderline"/>
        </w:rPr>
        <w:t>. He</w:t>
      </w:r>
      <w:r w:rsidRPr="00114FDB">
        <w:rPr>
          <w:rStyle w:val="StyleUnderline"/>
        </w:rPr>
        <w:t xml:space="preserve"> pointed out that </w:t>
      </w:r>
      <w:r w:rsidRPr="00F2731D">
        <w:rPr>
          <w:rStyle w:val="StyleUnderline"/>
          <w:highlight w:val="cyan"/>
        </w:rPr>
        <w:t>as opposed to 2011, when a</w:t>
      </w:r>
      <w:r w:rsidRPr="00114FDB">
        <w:rPr>
          <w:rStyle w:val="StyleUnderline"/>
        </w:rPr>
        <w:t xml:space="preserve"> similar </w:t>
      </w:r>
      <w:r w:rsidRPr="00F2731D">
        <w:rPr>
          <w:rStyle w:val="StyleUnderline"/>
          <w:highlight w:val="cyan"/>
        </w:rPr>
        <w:t>request was rejected</w:t>
      </w:r>
      <w:r w:rsidRPr="00114FDB">
        <w:rPr>
          <w:sz w:val="14"/>
        </w:rPr>
        <w:t xml:space="preserve"> due to partisan politics and the Obama administration's unwillingness to provoke China, </w:t>
      </w:r>
      <w:r w:rsidRPr="00114FDB">
        <w:rPr>
          <w:rStyle w:val="StyleUnderline"/>
        </w:rPr>
        <w:t xml:space="preserve">the current </w:t>
      </w:r>
      <w:r w:rsidRPr="00F2731D">
        <w:rPr>
          <w:rStyle w:val="StyleUnderline"/>
          <w:highlight w:val="cyan"/>
        </w:rPr>
        <w:t xml:space="preserve">Congress has a </w:t>
      </w:r>
      <w:r w:rsidRPr="00F2731D">
        <w:rPr>
          <w:rStyle w:val="Emphasis"/>
          <w:highlight w:val="cyan"/>
        </w:rPr>
        <w:t>strong consensus</w:t>
      </w:r>
      <w:r w:rsidRPr="00114FDB">
        <w:rPr>
          <w:rStyle w:val="Emphasis"/>
        </w:rPr>
        <w:t xml:space="preserve"> in favour of </w:t>
      </w:r>
      <w:r w:rsidRPr="00F2731D">
        <w:rPr>
          <w:rStyle w:val="Emphasis"/>
          <w:highlight w:val="cyan"/>
        </w:rPr>
        <w:t>supporting Taiwan and countering China</w:t>
      </w:r>
      <w:r w:rsidRPr="00114FDB">
        <w:rPr>
          <w:rStyle w:val="Emphasis"/>
        </w:rPr>
        <w:t>.</w:t>
      </w:r>
    </w:p>
    <w:p w14:paraId="162452D0" w14:textId="4B918A89" w:rsidR="00B40AAA" w:rsidRPr="00523788" w:rsidRDefault="00B40AAA" w:rsidP="00B40AAA">
      <w:pPr>
        <w:pStyle w:val="Heading4"/>
        <w:rPr>
          <w:rFonts w:cs="Times New Roman"/>
        </w:rPr>
      </w:pPr>
      <w:r w:rsidRPr="00523788">
        <w:rPr>
          <w:rFonts w:cs="Times New Roman"/>
        </w:rPr>
        <w:t>Arms sales are popular in Congres</w:t>
      </w:r>
      <w:r>
        <w:rPr>
          <w:rFonts w:cs="Times New Roman"/>
        </w:rPr>
        <w:t>s –</w:t>
      </w:r>
      <w:r w:rsidRPr="00523788">
        <w:rPr>
          <w:rFonts w:cs="Times New Roman"/>
        </w:rPr>
        <w:t xml:space="preserve"> powerful Taiwan lobby and domestic economic benefits</w:t>
      </w:r>
    </w:p>
    <w:p w14:paraId="0A89A1A0" w14:textId="5D54DA40" w:rsidR="00B40AAA" w:rsidRPr="00523788" w:rsidRDefault="00B40AAA" w:rsidP="00B40AAA">
      <w:r w:rsidRPr="00523788">
        <w:rPr>
          <w:rStyle w:val="Style13ptBold"/>
        </w:rPr>
        <w:t xml:space="preserve">Kok and Firestein ’13 </w:t>
      </w:r>
      <w:r w:rsidRPr="00523788">
        <w:t>(Piin-Fen Kok, director of the China, East Asia and United States program at the EastWest Institute, and David J. Firestein, the Perot Fellow and East</w:t>
      </w:r>
      <w:r>
        <w:t xml:space="preserve"> </w:t>
      </w:r>
      <w:r w:rsidRPr="00523788">
        <w:t xml:space="preserve">West Institute's Vice President for the Strategic Trust-Building Initiative and Track 2 Diplomacy, 3-13, “Threading the Needle: Proposals for U.S. and Chinese Actions on Arms Sales to Taiwan,” p. 25, </w:t>
      </w:r>
      <w:hyperlink r:id="rId18" w:history="1">
        <w:r w:rsidRPr="00523788">
          <w:rPr>
            <w:rStyle w:val="Hyperlink"/>
          </w:rPr>
          <w:t>http://www.eastwest.ngo/sites/default/files/TAS%20Final%20%2528ISSUU%20VERSION%209_17_2013%2529.pdf</w:t>
        </w:r>
      </w:hyperlink>
      <w:r w:rsidRPr="00523788">
        <w:t>)</w:t>
      </w:r>
    </w:p>
    <w:p w14:paraId="5D0A231B" w14:textId="77777777" w:rsidR="00B40AAA" w:rsidRPr="00523788" w:rsidRDefault="00B40AAA" w:rsidP="00B40AAA"/>
    <w:p w14:paraId="68F1B48C" w14:textId="39C87F98" w:rsidR="00B40AAA" w:rsidRDefault="00B40AAA" w:rsidP="00B40AAA">
      <w:pPr>
        <w:rPr>
          <w:sz w:val="8"/>
        </w:rPr>
      </w:pPr>
      <w:r w:rsidRPr="00523788">
        <w:rPr>
          <w:sz w:val="8"/>
        </w:rPr>
        <w:t xml:space="preserve">One  key  factor  is  that  </w:t>
      </w:r>
      <w:r w:rsidRPr="00523788">
        <w:rPr>
          <w:rStyle w:val="StyleUnderline"/>
        </w:rPr>
        <w:t xml:space="preserve">arms </w:t>
      </w:r>
      <w:r w:rsidRPr="00F2731D">
        <w:rPr>
          <w:rStyle w:val="StyleUnderline"/>
          <w:highlight w:val="cyan"/>
        </w:rPr>
        <w:t>sales to Taiwan</w:t>
      </w:r>
      <w:r w:rsidRPr="00523788">
        <w:rPr>
          <w:rStyle w:val="StyleUnderline"/>
        </w:rPr>
        <w:t xml:space="preserve"> have </w:t>
      </w:r>
      <w:r w:rsidRPr="00F2731D">
        <w:rPr>
          <w:rStyle w:val="StyleUnderline"/>
          <w:highlight w:val="cyan"/>
        </w:rPr>
        <w:t xml:space="preserve">enjoyed </w:t>
      </w:r>
      <w:r w:rsidRPr="00F2731D">
        <w:rPr>
          <w:rStyle w:val="Emphasis"/>
          <w:highlight w:val="cyan"/>
        </w:rPr>
        <w:t>broad support</w:t>
      </w:r>
      <w:r w:rsidRPr="00F2731D">
        <w:rPr>
          <w:rStyle w:val="StyleUnderline"/>
          <w:highlight w:val="cyan"/>
        </w:rPr>
        <w:t xml:space="preserve"> in</w:t>
      </w:r>
      <w:r w:rsidRPr="00523788">
        <w:rPr>
          <w:sz w:val="8"/>
        </w:rPr>
        <w:t xml:space="preserve"> the U.S. </w:t>
      </w:r>
      <w:r w:rsidRPr="00F2731D">
        <w:rPr>
          <w:rStyle w:val="StyleUnderline"/>
          <w:highlight w:val="cyan"/>
        </w:rPr>
        <w:t>Congress</w:t>
      </w:r>
      <w:r w:rsidRPr="00523788">
        <w:rPr>
          <w:rStyle w:val="StyleUnderline"/>
        </w:rPr>
        <w:t>. Over the years</w:t>
      </w:r>
      <w:r w:rsidRPr="00523788">
        <w:rPr>
          <w:sz w:val="8"/>
        </w:rPr>
        <w:t xml:space="preserve">, several pieces of </w:t>
      </w:r>
      <w:r w:rsidRPr="00523788">
        <w:rPr>
          <w:rStyle w:val="StyleUnderline"/>
        </w:rPr>
        <w:t>legislation</w:t>
      </w:r>
      <w:r w:rsidRPr="00523788">
        <w:rPr>
          <w:sz w:val="8"/>
        </w:rPr>
        <w:t xml:space="preserve"> have been </w:t>
      </w:r>
      <w:r w:rsidRPr="00523788">
        <w:rPr>
          <w:rStyle w:val="StyleUnderline"/>
        </w:rPr>
        <w:t xml:space="preserve">proposed in </w:t>
      </w:r>
      <w:r w:rsidRPr="00F2731D">
        <w:rPr>
          <w:rStyle w:val="Emphasis"/>
          <w:highlight w:val="cyan"/>
        </w:rPr>
        <w:t>both houses</w:t>
      </w:r>
      <w:r w:rsidRPr="00F2731D">
        <w:rPr>
          <w:rStyle w:val="StyleUnderline"/>
          <w:highlight w:val="cyan"/>
        </w:rPr>
        <w:t xml:space="preserve"> urg</w:t>
      </w:r>
      <w:r w:rsidRPr="00523788">
        <w:rPr>
          <w:sz w:val="8"/>
        </w:rPr>
        <w:t xml:space="preserve">ing </w:t>
      </w:r>
      <w:r w:rsidRPr="00523788">
        <w:rPr>
          <w:rStyle w:val="StyleUnderline"/>
        </w:rPr>
        <w:t xml:space="preserve">greater U.S. support of Taiwan, including through the sale of </w:t>
      </w:r>
      <w:r w:rsidRPr="00F2731D">
        <w:rPr>
          <w:rStyle w:val="StyleUnderline"/>
          <w:highlight w:val="cyan"/>
        </w:rPr>
        <w:t>F-16</w:t>
      </w:r>
      <w:r w:rsidRPr="00523788">
        <w:rPr>
          <w:sz w:val="8"/>
        </w:rPr>
        <w:t>C/D</w:t>
      </w:r>
      <w:r w:rsidRPr="00F2731D">
        <w:rPr>
          <w:rStyle w:val="StyleUnderline"/>
          <w:highlight w:val="cyan"/>
        </w:rPr>
        <w:t>s,</w:t>
      </w:r>
      <w:r w:rsidRPr="00523788">
        <w:rPr>
          <w:rStyle w:val="StyleUnderline"/>
        </w:rPr>
        <w:t xml:space="preserve"> </w:t>
      </w:r>
      <w:r w:rsidRPr="00F2731D">
        <w:rPr>
          <w:rStyle w:val="StyleUnderline"/>
          <w:highlight w:val="cyan"/>
        </w:rPr>
        <w:t>sub</w:t>
      </w:r>
      <w:r w:rsidRPr="00523788">
        <w:rPr>
          <w:sz w:val="8"/>
        </w:rPr>
        <w:t>marine</w:t>
      </w:r>
      <w:r w:rsidRPr="00F2731D">
        <w:rPr>
          <w:rStyle w:val="StyleUnderline"/>
          <w:highlight w:val="cyan"/>
        </w:rPr>
        <w:t>s and</w:t>
      </w:r>
      <w:r w:rsidRPr="00523788">
        <w:rPr>
          <w:rStyle w:val="StyleUnderline"/>
        </w:rPr>
        <w:t xml:space="preserve"> other </w:t>
      </w:r>
      <w:r w:rsidRPr="00F2731D">
        <w:rPr>
          <w:rStyle w:val="StyleUnderline"/>
          <w:highlight w:val="cyan"/>
        </w:rPr>
        <w:t>advanced weapons</w:t>
      </w:r>
      <w:r w:rsidRPr="00523788">
        <w:rPr>
          <w:sz w:val="8"/>
        </w:rPr>
        <w:t xml:space="preserve">. In November 2011, Senator John </w:t>
      </w:r>
      <w:r w:rsidRPr="00F2731D">
        <w:rPr>
          <w:rStyle w:val="StyleUnderline"/>
          <w:highlight w:val="cyan"/>
        </w:rPr>
        <w:t>Cornyn</w:t>
      </w:r>
      <w:r w:rsidRPr="00523788">
        <w:rPr>
          <w:sz w:val="8"/>
        </w:rPr>
        <w:t xml:space="preserve"> (R-TX) </w:t>
      </w:r>
      <w:r w:rsidRPr="00F2731D">
        <w:rPr>
          <w:rStyle w:val="StyleUnderline"/>
          <w:highlight w:val="cyan"/>
        </w:rPr>
        <w:t>placed on hold</w:t>
      </w:r>
      <w:r w:rsidRPr="00523788">
        <w:rPr>
          <w:rStyle w:val="StyleUnderline"/>
        </w:rPr>
        <w:t xml:space="preserve"> the Senate confirmation of</w:t>
      </w:r>
      <w:r w:rsidRPr="00523788">
        <w:rPr>
          <w:sz w:val="8"/>
        </w:rPr>
        <w:t xml:space="preserve"> Mark </w:t>
      </w:r>
      <w:r w:rsidRPr="00F2731D">
        <w:rPr>
          <w:rStyle w:val="StyleUnderline"/>
          <w:highlight w:val="cyan"/>
        </w:rPr>
        <w:t>Lippert</w:t>
      </w:r>
      <w:r w:rsidRPr="00523788">
        <w:rPr>
          <w:sz w:val="8"/>
        </w:rPr>
        <w:t xml:space="preserve"> as </w:t>
      </w:r>
      <w:r w:rsidRPr="00523788">
        <w:rPr>
          <w:rStyle w:val="StyleUnderline"/>
        </w:rPr>
        <w:t xml:space="preserve">assistant secretary of defense. </w:t>
      </w:r>
      <w:r w:rsidRPr="00F2731D">
        <w:rPr>
          <w:rStyle w:val="StyleUnderline"/>
          <w:highlight w:val="cyan"/>
        </w:rPr>
        <w:t>Cornyn released</w:t>
      </w:r>
      <w:r w:rsidRPr="00523788">
        <w:rPr>
          <w:rStyle w:val="StyleUnderline"/>
        </w:rPr>
        <w:t xml:space="preserve"> his hold</w:t>
      </w:r>
      <w:r w:rsidRPr="00523788">
        <w:rPr>
          <w:sz w:val="8"/>
        </w:rPr>
        <w:t xml:space="preserve"> six months later, </w:t>
      </w:r>
      <w:r w:rsidRPr="00F2731D">
        <w:rPr>
          <w:rStyle w:val="StyleUnderline"/>
          <w:highlight w:val="cyan"/>
        </w:rPr>
        <w:t>after</w:t>
      </w:r>
      <w:r w:rsidRPr="00523788">
        <w:rPr>
          <w:rStyle w:val="StyleUnderline"/>
        </w:rPr>
        <w:t xml:space="preserve"> the White House wrote a letter</w:t>
      </w:r>
      <w:r w:rsidRPr="00523788">
        <w:rPr>
          <w:sz w:val="8"/>
        </w:rPr>
        <w:t xml:space="preserve"> to Cornyn </w:t>
      </w:r>
      <w:r w:rsidRPr="00523788">
        <w:rPr>
          <w:rStyle w:val="StyleUnderline"/>
        </w:rPr>
        <w:t xml:space="preserve">agreeing to seriously consider the </w:t>
      </w:r>
      <w:r w:rsidRPr="00F2731D">
        <w:rPr>
          <w:rStyle w:val="StyleUnderline"/>
          <w:highlight w:val="cyan"/>
        </w:rPr>
        <w:t>sale</w:t>
      </w:r>
      <w:r w:rsidRPr="00523788">
        <w:rPr>
          <w:rStyle w:val="StyleUnderline"/>
        </w:rPr>
        <w:t xml:space="preserve"> of F-16C/Ds </w:t>
      </w:r>
      <w:r w:rsidRPr="00F2731D">
        <w:rPr>
          <w:rStyle w:val="StyleUnderline"/>
          <w:highlight w:val="cyan"/>
        </w:rPr>
        <w:t>to Taiwan</w:t>
      </w:r>
      <w:r w:rsidRPr="00523788">
        <w:rPr>
          <w:rStyle w:val="StyleUnderline"/>
        </w:rPr>
        <w:t xml:space="preserve"> and address Taiwan’s fighter gap. A </w:t>
      </w:r>
      <w:r w:rsidRPr="00523788">
        <w:rPr>
          <w:rStyle w:val="Emphasis"/>
        </w:rPr>
        <w:t xml:space="preserve">highly </w:t>
      </w:r>
      <w:r w:rsidRPr="00F2731D">
        <w:rPr>
          <w:rStyle w:val="Emphasis"/>
          <w:highlight w:val="cyan"/>
        </w:rPr>
        <w:t>influential</w:t>
      </w:r>
      <w:r w:rsidRPr="00523788">
        <w:rPr>
          <w:rStyle w:val="StyleUnderline"/>
        </w:rPr>
        <w:t xml:space="preserve"> Taiwan </w:t>
      </w:r>
      <w:r w:rsidRPr="00F2731D">
        <w:rPr>
          <w:rStyle w:val="StyleUnderline"/>
          <w:highlight w:val="cyan"/>
        </w:rPr>
        <w:t>lobby</w:t>
      </w:r>
      <w:r w:rsidRPr="00523788">
        <w:rPr>
          <w:sz w:val="8"/>
        </w:rPr>
        <w:t xml:space="preserve"> in Washington, </w:t>
      </w:r>
      <w:r w:rsidRPr="00523788">
        <w:rPr>
          <w:rStyle w:val="StyleUnderline"/>
        </w:rPr>
        <w:t xml:space="preserve">along </w:t>
      </w:r>
      <w:r w:rsidRPr="00F2731D">
        <w:rPr>
          <w:rStyle w:val="StyleUnderline"/>
          <w:highlight w:val="cyan"/>
        </w:rPr>
        <w:t>with</w:t>
      </w:r>
      <w:r w:rsidRPr="00523788">
        <w:rPr>
          <w:rStyle w:val="StyleUnderline"/>
        </w:rPr>
        <w:t xml:space="preserve"> the </w:t>
      </w:r>
      <w:r w:rsidRPr="00F2731D">
        <w:rPr>
          <w:rStyle w:val="StyleUnderline"/>
          <w:highlight w:val="cyan"/>
        </w:rPr>
        <w:t>economic benefits to</w:t>
      </w:r>
      <w:r w:rsidRPr="00523788">
        <w:rPr>
          <w:rStyle w:val="StyleUnderline"/>
        </w:rPr>
        <w:t xml:space="preserve"> the U.S. </w:t>
      </w:r>
      <w:r w:rsidRPr="00F2731D">
        <w:rPr>
          <w:rStyle w:val="StyleUnderline"/>
          <w:highlight w:val="cyan"/>
        </w:rPr>
        <w:t>defense</w:t>
      </w:r>
      <w:r w:rsidRPr="00523788">
        <w:rPr>
          <w:rStyle w:val="StyleUnderline"/>
        </w:rPr>
        <w:t xml:space="preserve"> sector associated with arms sales to Taiwan, have</w:t>
      </w:r>
      <w:r w:rsidRPr="00523788">
        <w:rPr>
          <w:sz w:val="8"/>
        </w:rPr>
        <w:t xml:space="preserve"> also </w:t>
      </w:r>
      <w:r w:rsidRPr="00F2731D">
        <w:rPr>
          <w:rStyle w:val="StyleUnderline"/>
          <w:highlight w:val="cyan"/>
        </w:rPr>
        <w:t>provided</w:t>
      </w:r>
      <w:r w:rsidRPr="00523788">
        <w:rPr>
          <w:rStyle w:val="StyleUnderline"/>
        </w:rPr>
        <w:t xml:space="preserve"> an </w:t>
      </w:r>
      <w:r w:rsidRPr="00F2731D">
        <w:rPr>
          <w:rStyle w:val="StyleUnderline"/>
          <w:highlight w:val="cyan"/>
        </w:rPr>
        <w:t>impetus</w:t>
      </w:r>
      <w:r w:rsidRPr="00523788">
        <w:rPr>
          <w:rStyle w:val="StyleUnderline"/>
        </w:rPr>
        <w:t xml:space="preserve"> for U.S. arms sales</w:t>
      </w:r>
      <w:r w:rsidRPr="00523788">
        <w:rPr>
          <w:sz w:val="8"/>
        </w:rPr>
        <w:t>.</w:t>
      </w:r>
    </w:p>
    <w:p w14:paraId="4B93BE61" w14:textId="77777777" w:rsidR="00624FB8" w:rsidRDefault="00624FB8" w:rsidP="00624FB8">
      <w:pPr>
        <w:pStyle w:val="Heading4"/>
      </w:pPr>
      <w:r>
        <w:t xml:space="preserve">Powerful congressional opposition </w:t>
      </w:r>
    </w:p>
    <w:p w14:paraId="7DFB74EA" w14:textId="77777777" w:rsidR="00624FB8" w:rsidRDefault="00624FB8" w:rsidP="00624FB8">
      <w:r w:rsidRPr="00C35161">
        <w:rPr>
          <w:rStyle w:val="Style13ptBold"/>
        </w:rPr>
        <w:t>Aitken, 13</w:t>
      </w:r>
      <w:r>
        <w:t xml:space="preserve"> </w:t>
      </w:r>
      <w:r w:rsidRPr="00C35161">
        <w:t>(</w:t>
      </w:r>
      <w:r>
        <w:t>A</w:t>
      </w:r>
      <w:r w:rsidRPr="00C35161">
        <w:t xml:space="preserve">aron, Graduate student in International Affairs at @CU_NPSIA, “The Future of U.S.-Taiwan Arms Sales” </w:t>
      </w:r>
      <w:hyperlink r:id="rId19" w:history="1">
        <w:r w:rsidRPr="00C35161">
          <w:rPr>
            <w:rStyle w:val="Hyperlink"/>
          </w:rPr>
          <w:t>http://ejournals.library.ualberta.ca/index.php/ps_sandbox/article/download/19032/14712</w:t>
        </w:r>
      </w:hyperlink>
      <w:r>
        <w:t>)</w:t>
      </w:r>
    </w:p>
    <w:p w14:paraId="32C12181" w14:textId="77777777" w:rsidR="00624FB8" w:rsidRPr="00C35161" w:rsidRDefault="00624FB8" w:rsidP="00624FB8"/>
    <w:p w14:paraId="362F2C4D" w14:textId="77777777" w:rsidR="00624FB8" w:rsidRDefault="00624FB8" w:rsidP="00624FB8">
      <w:pPr>
        <w:rPr>
          <w:sz w:val="16"/>
        </w:rPr>
      </w:pPr>
      <w:r w:rsidRPr="00094D96">
        <w:rPr>
          <w:sz w:val="16"/>
        </w:rPr>
        <w:t xml:space="preserve">Though China’s opposition to the </w:t>
      </w:r>
      <w:r w:rsidRPr="000F3FB7">
        <w:rPr>
          <w:rStyle w:val="StyleUnderline"/>
        </w:rPr>
        <w:t>arms deal was</w:t>
      </w:r>
      <w:r w:rsidRPr="00094D96">
        <w:rPr>
          <w:sz w:val="16"/>
        </w:rPr>
        <w:t xml:space="preserve"> not surprising, the proposed package was also </w:t>
      </w:r>
      <w:r w:rsidRPr="000F3FB7">
        <w:rPr>
          <w:rStyle w:val="StyleUnderline"/>
        </w:rPr>
        <w:t xml:space="preserve">subject to an unusual level of domestic scrutiny within the U.S., and </w:t>
      </w:r>
      <w:r w:rsidRPr="00F2731D">
        <w:rPr>
          <w:rStyle w:val="StyleUnderline"/>
          <w:highlight w:val="cyan"/>
        </w:rPr>
        <w:t>an active debate emerged on whether or not the U.S. should continue arms sales to Taiwan</w:t>
      </w:r>
      <w:r w:rsidRPr="00094D96">
        <w:rPr>
          <w:sz w:val="16"/>
        </w:rPr>
        <w:t xml:space="preserve"> in the face of strong opposition by the People’s Republic of China (PRC). On one side of the debate, a number of scholars came out and argued that the U.S ought to stop, or seriously reduce, arms sales to Taiwan in order to eliminate a significant irritant in the United States’ increasingly important relationship with China.4 On the other side, </w:t>
      </w:r>
      <w:r w:rsidRPr="00F2731D">
        <w:rPr>
          <w:rStyle w:val="StyleUnderline"/>
          <w:highlight w:val="cyan"/>
        </w:rPr>
        <w:t>a number of lawmakers—like</w:t>
      </w:r>
      <w:r w:rsidRPr="000F3FB7">
        <w:rPr>
          <w:rStyle w:val="StyleUnderline"/>
        </w:rPr>
        <w:t xml:space="preserve"> </w:t>
      </w:r>
      <w:r w:rsidRPr="00F2731D">
        <w:rPr>
          <w:rStyle w:val="StyleUnderline"/>
          <w:highlight w:val="cyan"/>
        </w:rPr>
        <w:t>Senator</w:t>
      </w:r>
      <w:r w:rsidRPr="000F3FB7">
        <w:rPr>
          <w:rStyle w:val="StyleUnderline"/>
        </w:rPr>
        <w:t>s</w:t>
      </w:r>
      <w:r w:rsidRPr="00094D96">
        <w:rPr>
          <w:sz w:val="16"/>
        </w:rPr>
        <w:t xml:space="preserve"> John </w:t>
      </w:r>
      <w:r w:rsidRPr="00F2731D">
        <w:rPr>
          <w:rStyle w:val="StyleUnderline"/>
          <w:highlight w:val="cyan"/>
        </w:rPr>
        <w:t>Cornyn, a Republican</w:t>
      </w:r>
      <w:r w:rsidRPr="00094D96">
        <w:rPr>
          <w:sz w:val="16"/>
        </w:rPr>
        <w:t xml:space="preserve"> from Texas, </w:t>
      </w:r>
      <w:r w:rsidRPr="00F2731D">
        <w:rPr>
          <w:rStyle w:val="StyleUnderline"/>
          <w:highlight w:val="cyan"/>
        </w:rPr>
        <w:t>and</w:t>
      </w:r>
      <w:r w:rsidRPr="000F3FB7">
        <w:rPr>
          <w:rStyle w:val="StyleUnderline"/>
        </w:rPr>
        <w:t xml:space="preserve"> </w:t>
      </w:r>
      <w:r w:rsidRPr="00094D96">
        <w:rPr>
          <w:sz w:val="16"/>
        </w:rPr>
        <w:t xml:space="preserve">Robert </w:t>
      </w:r>
      <w:r w:rsidRPr="00F2731D">
        <w:rPr>
          <w:rStyle w:val="StyleUnderline"/>
          <w:highlight w:val="cyan"/>
        </w:rPr>
        <w:t>Menendez, a Democrat</w:t>
      </w:r>
      <w:r w:rsidRPr="00094D96">
        <w:rPr>
          <w:sz w:val="16"/>
        </w:rPr>
        <w:t xml:space="preserve"> from New Jersey—</w:t>
      </w:r>
      <w:r w:rsidRPr="00F2731D">
        <w:rPr>
          <w:rStyle w:val="StyleUnderline"/>
          <w:highlight w:val="cyan"/>
        </w:rPr>
        <w:t>argued</w:t>
      </w:r>
      <w:r w:rsidRPr="000F3FB7">
        <w:rPr>
          <w:rStyle w:val="StyleUnderline"/>
        </w:rPr>
        <w:t xml:space="preserve"> that the</w:t>
      </w:r>
      <w:r>
        <w:rPr>
          <w:rStyle w:val="StyleUnderline"/>
        </w:rPr>
        <w:t xml:space="preserve"> </w:t>
      </w:r>
      <w:r w:rsidRPr="000F3FB7">
        <w:rPr>
          <w:rStyle w:val="StyleUnderline"/>
        </w:rPr>
        <w:t xml:space="preserve">package proposed by the Obama administration was not actually significant </w:t>
      </w:r>
      <w:r w:rsidRPr="00D3448F">
        <w:rPr>
          <w:rStyle w:val="StyleUnderline"/>
        </w:rPr>
        <w:t>enough.</w:t>
      </w:r>
      <w:r w:rsidRPr="00094D96">
        <w:rPr>
          <w:sz w:val="16"/>
        </w:rPr>
        <w:t xml:space="preserve">5 </w:t>
      </w:r>
      <w:r w:rsidRPr="000F3FB7">
        <w:rPr>
          <w:rStyle w:val="StyleUnderline"/>
        </w:rPr>
        <w:t>They</w:t>
      </w:r>
      <w:r>
        <w:rPr>
          <w:rStyle w:val="StyleUnderline"/>
        </w:rPr>
        <w:t xml:space="preserve"> </w:t>
      </w:r>
      <w:r w:rsidRPr="000F3FB7">
        <w:rPr>
          <w:rStyle w:val="StyleUnderline"/>
        </w:rPr>
        <w:t xml:space="preserve">maintained </w:t>
      </w:r>
      <w:r w:rsidRPr="00F2731D">
        <w:rPr>
          <w:rStyle w:val="StyleUnderline"/>
          <w:highlight w:val="cyan"/>
        </w:rPr>
        <w:t>that not selling the more advanced</w:t>
      </w:r>
      <w:r w:rsidRPr="00094D96">
        <w:rPr>
          <w:sz w:val="16"/>
        </w:rPr>
        <w:t xml:space="preserve"> F-16 C/D </w:t>
      </w:r>
      <w:r w:rsidRPr="00F2731D">
        <w:rPr>
          <w:rStyle w:val="StyleUnderline"/>
          <w:highlight w:val="cyan"/>
        </w:rPr>
        <w:t>fighters</w:t>
      </w:r>
      <w:r w:rsidRPr="000F3FB7">
        <w:rPr>
          <w:rStyle w:val="StyleUnderline"/>
        </w:rPr>
        <w:t xml:space="preserve"> to Taiwan </w:t>
      </w:r>
      <w:r w:rsidRPr="00F2731D">
        <w:rPr>
          <w:rStyle w:val="StyleUnderline"/>
          <w:highlight w:val="cyan"/>
        </w:rPr>
        <w:t>was "a slap in the face to a strong ally</w:t>
      </w:r>
      <w:r w:rsidRPr="00094D96">
        <w:rPr>
          <w:sz w:val="16"/>
        </w:rPr>
        <w:t xml:space="preserve"> and longtime friend."6 Backing their position, a number of analysts expressed concern that Taiwan’s air force would be unable to match China’s without significant modernization—a concern that would be partly addressed by the sale of the more advanced fighters.7 The final package put forth by Obama in September of 2011 fell somewhere in between these two extremes. The administration agreed to sell Taiwan a package of arms but declined to include a full array of advanced weaponry. Cont… In addition to changing the official relationship between the U.S., Taiwan, and China, the TRA has also become the modern foundation for U.S. arms transfers to Taiwan. Specifically, the TRA requires the U.S. to “make available to Taiwan such defense articles and defense services in such quantity as may be necessary to enable it to maintain a sufficient self-defense capacity."10 It is significant to note that the TRA does not actually obligate the United States to intervene in Taiwan if the PRC invades, unlike the mutual defense treaty that preceded it. The TRA does, however, require the executive branch to consult with Congress in the event that Taiwan’s security is </w:t>
      </w:r>
      <w:r w:rsidRPr="00D3448F">
        <w:rPr>
          <w:sz w:val="16"/>
        </w:rPr>
        <w:t xml:space="preserve">jeopardized. </w:t>
      </w:r>
      <w:r w:rsidRPr="00D3448F">
        <w:rPr>
          <w:rStyle w:val="StyleUnderline"/>
        </w:rPr>
        <w:t xml:space="preserve">American </w:t>
      </w:r>
      <w:r w:rsidRPr="00F2731D">
        <w:rPr>
          <w:rStyle w:val="StyleUnderline"/>
          <w:highlight w:val="cyan"/>
        </w:rPr>
        <w:t>senators</w:t>
      </w:r>
      <w:r w:rsidRPr="00D3448F">
        <w:rPr>
          <w:rStyle w:val="StyleUnderline"/>
        </w:rPr>
        <w:t>, many</w:t>
      </w:r>
      <w:r w:rsidRPr="000F3FB7">
        <w:rPr>
          <w:rStyle w:val="StyleUnderline"/>
        </w:rPr>
        <w:t xml:space="preserve"> of whom </w:t>
      </w:r>
      <w:r w:rsidRPr="00F2731D">
        <w:rPr>
          <w:rStyle w:val="Emphasis"/>
          <w:highlight w:val="cyan"/>
        </w:rPr>
        <w:t>strongly support</w:t>
      </w:r>
      <w:r w:rsidRPr="000F3FB7">
        <w:rPr>
          <w:rStyle w:val="Emphasis"/>
        </w:rPr>
        <w:t xml:space="preserve">ed </w:t>
      </w:r>
      <w:r w:rsidRPr="00F2731D">
        <w:rPr>
          <w:rStyle w:val="Emphasis"/>
          <w:highlight w:val="cyan"/>
        </w:rPr>
        <w:t>Taiwan</w:t>
      </w:r>
      <w:r w:rsidRPr="000F3FB7">
        <w:rPr>
          <w:rStyle w:val="Emphasis"/>
        </w:rPr>
        <w:t>,</w:t>
      </w:r>
      <w:r w:rsidRPr="00094D96">
        <w:rPr>
          <w:sz w:val="16"/>
        </w:rPr>
        <w:t xml:space="preserve"> </w:t>
      </w:r>
      <w:r w:rsidRPr="000F3FB7">
        <w:rPr>
          <w:rStyle w:val="StyleUnderline"/>
        </w:rPr>
        <w:t>believed</w:t>
      </w:r>
      <w:r w:rsidRPr="00094D96">
        <w:rPr>
          <w:sz w:val="16"/>
        </w:rPr>
        <w:t xml:space="preserve"> that </w:t>
      </w:r>
      <w:r w:rsidRPr="000F3FB7">
        <w:rPr>
          <w:rStyle w:val="StyleUnderline"/>
        </w:rPr>
        <w:t>this feature would prevent the administration from acting unilaterally to compromise</w:t>
      </w:r>
      <w:r>
        <w:rPr>
          <w:rStyle w:val="StyleUnderline"/>
        </w:rPr>
        <w:t xml:space="preserve"> </w:t>
      </w:r>
      <w:r w:rsidRPr="000F3FB7">
        <w:rPr>
          <w:rStyle w:val="StyleUnderline"/>
        </w:rPr>
        <w:t>Taiwanese security</w:t>
      </w:r>
      <w:r w:rsidRPr="00094D96">
        <w:rPr>
          <w:sz w:val="16"/>
        </w:rPr>
        <w:t xml:space="preserve"> in the face of Chinese pressure.11 However, because of disagreements between members of Congress, the TRA leaves the executive branch of government in charge of determining what types of arms are to be sold, how much should be sold, and when arms will be sold.12 Thus, Congress only has the power to accept or reject arms deals—it cannot modify them. This remains the case to this very day.</w:t>
      </w:r>
    </w:p>
    <w:p w14:paraId="38EA22C5" w14:textId="357F111D" w:rsidR="00786CCE" w:rsidRDefault="00786CCE" w:rsidP="00786CCE">
      <w:pPr>
        <w:pStyle w:val="Heading3"/>
      </w:pPr>
      <w:r>
        <w:t>Link---</w:t>
      </w:r>
      <w:r w:rsidR="00755796">
        <w:t>Fights</w:t>
      </w:r>
      <w:r>
        <w:t>---Arms Sales---Defense Lobbies</w:t>
      </w:r>
    </w:p>
    <w:p w14:paraId="0944A747" w14:textId="77777777" w:rsidR="00786CCE" w:rsidRPr="00E51D8C" w:rsidRDefault="00786CCE" w:rsidP="00786CCE">
      <w:pPr>
        <w:pStyle w:val="Heading4"/>
      </w:pPr>
      <w:r>
        <w:t xml:space="preserve">Defense lobby </w:t>
      </w:r>
      <w:r w:rsidRPr="00E51D8C">
        <w:rPr>
          <w:u w:val="single"/>
        </w:rPr>
        <w:t>hates the plan</w:t>
      </w:r>
    </w:p>
    <w:p w14:paraId="29D1FBC0" w14:textId="77777777" w:rsidR="00786CCE" w:rsidRDefault="00786CCE" w:rsidP="00786CCE">
      <w:r>
        <w:rPr>
          <w:rStyle w:val="Style13ptBold"/>
        </w:rPr>
        <w:t xml:space="preserve">Rapoza 19 </w:t>
      </w:r>
      <w:r w:rsidRPr="00234A18">
        <w:t xml:space="preserve">---- Kenneth, </w:t>
      </w:r>
      <w:r>
        <w:t xml:space="preserve">correspondent for </w:t>
      </w:r>
      <w:r>
        <w:rPr>
          <w:i/>
        </w:rPr>
        <w:t>Forbes</w:t>
      </w:r>
      <w:r>
        <w:t xml:space="preserve">, M.A. in communications (Norwich University), “Taiwan Just Became A Huge Variable In The China Trade War,” 4/1, </w:t>
      </w:r>
      <w:hyperlink r:id="rId20" w:anchor="782cbe505948" w:history="1">
        <w:r w:rsidRPr="00A51A74">
          <w:rPr>
            <w:rStyle w:val="Hyperlink"/>
          </w:rPr>
          <w:t>https://www.forbes.com/sites/kenrapoza/2019/04/01/taiwan-just-became-a-huge-variable-in-china-trade-war/#782cbe505948</w:t>
        </w:r>
      </w:hyperlink>
    </w:p>
    <w:p w14:paraId="77B3CDFD" w14:textId="77777777" w:rsidR="00786CCE" w:rsidRDefault="00786CCE" w:rsidP="00786CCE"/>
    <w:p w14:paraId="47F24990" w14:textId="77777777" w:rsidR="00786CCE" w:rsidRPr="000B374B" w:rsidRDefault="00786CCE" w:rsidP="00786CCE">
      <w:pPr>
        <w:rPr>
          <w:sz w:val="14"/>
        </w:rPr>
      </w:pPr>
      <w:r w:rsidRPr="000B374B">
        <w:rPr>
          <w:rStyle w:val="StyleUnderline"/>
        </w:rPr>
        <w:t xml:space="preserve">Defense </w:t>
      </w:r>
      <w:r w:rsidRPr="00F2731D">
        <w:rPr>
          <w:rStyle w:val="StyleUnderline"/>
          <w:highlight w:val="cyan"/>
        </w:rPr>
        <w:t>contractors</w:t>
      </w:r>
      <w:r w:rsidRPr="000B374B">
        <w:rPr>
          <w:sz w:val="14"/>
        </w:rPr>
        <w:t xml:space="preserve"> will </w:t>
      </w:r>
      <w:r w:rsidRPr="00F2731D">
        <w:rPr>
          <w:rStyle w:val="Emphasis"/>
          <w:highlight w:val="cyan"/>
        </w:rPr>
        <w:t>love this order</w:t>
      </w:r>
      <w:r w:rsidRPr="000B374B">
        <w:rPr>
          <w:sz w:val="14"/>
        </w:rPr>
        <w:t>. Those who would like to see the trade war end, won’t love it as much.</w:t>
      </w:r>
    </w:p>
    <w:p w14:paraId="34FCED75" w14:textId="77777777" w:rsidR="00786CCE" w:rsidRPr="000B374B" w:rsidRDefault="00786CCE" w:rsidP="00786CCE">
      <w:pPr>
        <w:rPr>
          <w:sz w:val="14"/>
        </w:rPr>
      </w:pPr>
      <w:r w:rsidRPr="00F2731D">
        <w:rPr>
          <w:rStyle w:val="StyleUnderline"/>
          <w:highlight w:val="cyan"/>
        </w:rPr>
        <w:t>Lockheed</w:t>
      </w:r>
      <w:r w:rsidRPr="000B374B">
        <w:rPr>
          <w:rStyle w:val="StyleUnderline"/>
        </w:rPr>
        <w:t xml:space="preserve"> Martin </w:t>
      </w:r>
      <w:r w:rsidRPr="00F2731D">
        <w:rPr>
          <w:rStyle w:val="StyleUnderline"/>
          <w:highlight w:val="cyan"/>
        </w:rPr>
        <w:t>builds the F-16V</w:t>
      </w:r>
      <w:r w:rsidRPr="000B374B">
        <w:rPr>
          <w:rStyle w:val="StyleUnderline"/>
        </w:rPr>
        <w:t xml:space="preserve"> model that</w:t>
      </w:r>
      <w:r w:rsidRPr="000B374B">
        <w:rPr>
          <w:sz w:val="14"/>
        </w:rPr>
        <w:t xml:space="preserve"> the </w:t>
      </w:r>
      <w:r w:rsidRPr="000B374B">
        <w:rPr>
          <w:rStyle w:val="StyleUnderline"/>
        </w:rPr>
        <w:t>Taiwan</w:t>
      </w:r>
      <w:r w:rsidRPr="000B374B">
        <w:rPr>
          <w:sz w:val="14"/>
        </w:rPr>
        <w:t xml:space="preserve"> Air Force </w:t>
      </w:r>
      <w:r w:rsidRPr="000B374B">
        <w:rPr>
          <w:rStyle w:val="StyleUnderline"/>
        </w:rPr>
        <w:t xml:space="preserve">is after. </w:t>
      </w:r>
      <w:r w:rsidRPr="00F2731D">
        <w:rPr>
          <w:rStyle w:val="StyleUnderline"/>
          <w:highlight w:val="cyan"/>
        </w:rPr>
        <w:t>The M-1</w:t>
      </w:r>
      <w:r w:rsidRPr="000B374B">
        <w:rPr>
          <w:rStyle w:val="StyleUnderline"/>
        </w:rPr>
        <w:t xml:space="preserve"> Abrams tank </w:t>
      </w:r>
      <w:r w:rsidRPr="00F2731D">
        <w:rPr>
          <w:rStyle w:val="StyleUnderline"/>
          <w:highlight w:val="cyan"/>
        </w:rPr>
        <w:t>is built by</w:t>
      </w:r>
      <w:r w:rsidRPr="000B374B">
        <w:rPr>
          <w:rStyle w:val="StyleUnderline"/>
        </w:rPr>
        <w:t xml:space="preserve"> </w:t>
      </w:r>
      <w:r w:rsidRPr="00F2731D">
        <w:rPr>
          <w:rStyle w:val="Emphasis"/>
          <w:highlight w:val="cyan"/>
        </w:rPr>
        <w:t>G</w:t>
      </w:r>
      <w:r w:rsidRPr="000B374B">
        <w:rPr>
          <w:sz w:val="14"/>
        </w:rPr>
        <w:t xml:space="preserve">eneral </w:t>
      </w:r>
      <w:r w:rsidRPr="00F2731D">
        <w:rPr>
          <w:rStyle w:val="Emphasis"/>
          <w:highlight w:val="cyan"/>
        </w:rPr>
        <w:t>D</w:t>
      </w:r>
      <w:r w:rsidRPr="000B374B">
        <w:rPr>
          <w:sz w:val="14"/>
        </w:rPr>
        <w:t xml:space="preserve">ynamics </w:t>
      </w:r>
      <w:r w:rsidRPr="00F2731D">
        <w:rPr>
          <w:rStyle w:val="Emphasis"/>
          <w:highlight w:val="cyan"/>
        </w:rPr>
        <w:t>L</w:t>
      </w:r>
      <w:r w:rsidRPr="000B374B">
        <w:rPr>
          <w:sz w:val="14"/>
        </w:rPr>
        <w:t xml:space="preserve">and </w:t>
      </w:r>
      <w:r w:rsidRPr="00F2731D">
        <w:rPr>
          <w:rStyle w:val="Emphasis"/>
          <w:highlight w:val="cyan"/>
        </w:rPr>
        <w:t>S</w:t>
      </w:r>
      <w:r w:rsidRPr="000B374B">
        <w:rPr>
          <w:sz w:val="14"/>
        </w:rPr>
        <w:t>ystems and is used in Iraq and Afghanistan.</w:t>
      </w:r>
    </w:p>
    <w:p w14:paraId="662E7AAB" w14:textId="77777777" w:rsidR="00786CCE" w:rsidRPr="000B374B" w:rsidRDefault="00786CCE" w:rsidP="00786CCE">
      <w:pPr>
        <w:rPr>
          <w:sz w:val="14"/>
        </w:rPr>
      </w:pPr>
      <w:r w:rsidRPr="000B374B">
        <w:rPr>
          <w:sz w:val="14"/>
        </w:rPr>
        <w:t>Panjiva analysis of official figures shows that order approvals fell 16.6% year over year in 2018 to $48.1 billion. That was the worst year for heavy defense equipment—namely aircraft—since at least 2015 and was 23.6% below the final year of the Obama administration.</w:t>
      </w:r>
    </w:p>
    <w:p w14:paraId="2024D1CF" w14:textId="77777777" w:rsidR="00786CCE" w:rsidRPr="000B374B" w:rsidRDefault="00786CCE" w:rsidP="00786CCE">
      <w:pPr>
        <w:rPr>
          <w:rStyle w:val="StyleUnderline"/>
        </w:rPr>
      </w:pPr>
      <w:r w:rsidRPr="000B374B">
        <w:rPr>
          <w:sz w:val="14"/>
        </w:rPr>
        <w:t xml:space="preserve">The new year has also opened slowly with just $9.2 billion of orders in the first three months of the year from $14.5 billion at the same time in 2018. </w:t>
      </w:r>
      <w:r w:rsidRPr="00F2731D">
        <w:rPr>
          <w:rStyle w:val="StyleUnderline"/>
          <w:highlight w:val="cyan"/>
        </w:rPr>
        <w:t>Given</w:t>
      </w:r>
      <w:r w:rsidRPr="000B374B">
        <w:rPr>
          <w:sz w:val="14"/>
        </w:rPr>
        <w:t xml:space="preserve"> President </w:t>
      </w:r>
      <w:r w:rsidRPr="00F2731D">
        <w:rPr>
          <w:rStyle w:val="StyleUnderline"/>
          <w:highlight w:val="cyan"/>
        </w:rPr>
        <w:t>Trump’s</w:t>
      </w:r>
      <w:r w:rsidRPr="000B374B">
        <w:rPr>
          <w:rStyle w:val="StyleUnderline"/>
        </w:rPr>
        <w:t xml:space="preserve"> prior </w:t>
      </w:r>
      <w:r w:rsidRPr="00F2731D">
        <w:rPr>
          <w:rStyle w:val="Emphasis"/>
          <w:highlight w:val="cyan"/>
        </w:rPr>
        <w:t>focus on</w:t>
      </w:r>
      <w:r w:rsidRPr="000B374B">
        <w:rPr>
          <w:rStyle w:val="Emphasis"/>
        </w:rPr>
        <w:t xml:space="preserve"> promoting </w:t>
      </w:r>
      <w:r w:rsidRPr="00F2731D">
        <w:rPr>
          <w:rStyle w:val="Emphasis"/>
          <w:highlight w:val="cyan"/>
        </w:rPr>
        <w:t>the defense industry</w:t>
      </w:r>
      <w:r w:rsidRPr="00F2731D">
        <w:rPr>
          <w:sz w:val="14"/>
          <w:highlight w:val="cyan"/>
        </w:rPr>
        <w:t xml:space="preserve">, </w:t>
      </w:r>
      <w:r w:rsidRPr="00F2731D">
        <w:rPr>
          <w:rStyle w:val="StyleUnderline"/>
          <w:highlight w:val="cyan"/>
        </w:rPr>
        <w:t xml:space="preserve">there may be </w:t>
      </w:r>
      <w:r w:rsidRPr="00F2731D">
        <w:rPr>
          <w:rStyle w:val="Emphasis"/>
          <w:highlight w:val="cyan"/>
        </w:rPr>
        <w:t>pressure to approve the orders</w:t>
      </w:r>
      <w:r w:rsidRPr="000B374B">
        <w:rPr>
          <w:sz w:val="14"/>
        </w:rPr>
        <w:t xml:space="preserve"> and send them to Congress.</w:t>
      </w:r>
    </w:p>
    <w:p w14:paraId="3F91A3F4" w14:textId="77777777" w:rsidR="00786CCE" w:rsidRPr="000B374B" w:rsidRDefault="00786CCE" w:rsidP="00786CCE">
      <w:pPr>
        <w:rPr>
          <w:sz w:val="14"/>
        </w:rPr>
      </w:pPr>
      <w:r w:rsidRPr="000B374B">
        <w:rPr>
          <w:rStyle w:val="Emphasis"/>
        </w:rPr>
        <w:t>Worth noting</w:t>
      </w:r>
      <w:r w:rsidRPr="000B374B">
        <w:rPr>
          <w:sz w:val="14"/>
        </w:rPr>
        <w:t xml:space="preserve">, </w:t>
      </w:r>
      <w:r w:rsidRPr="00F2731D">
        <w:rPr>
          <w:rStyle w:val="StyleUnderline"/>
          <w:highlight w:val="cyan"/>
        </w:rPr>
        <w:t>Taiwan was the</w:t>
      </w:r>
      <w:r w:rsidRPr="00F2731D">
        <w:rPr>
          <w:sz w:val="14"/>
          <w:highlight w:val="cyan"/>
        </w:rPr>
        <w:t xml:space="preserve"> </w:t>
      </w:r>
      <w:r w:rsidRPr="00F2731D">
        <w:rPr>
          <w:rStyle w:val="Emphasis"/>
          <w:highlight w:val="cyan"/>
        </w:rPr>
        <w:t>third-largest</w:t>
      </w:r>
      <w:r w:rsidRPr="00F2731D">
        <w:rPr>
          <w:sz w:val="14"/>
          <w:highlight w:val="cyan"/>
        </w:rPr>
        <w:t xml:space="preserve"> </w:t>
      </w:r>
      <w:r w:rsidRPr="00F2731D">
        <w:rPr>
          <w:rStyle w:val="StyleUnderline"/>
          <w:highlight w:val="cyan"/>
        </w:rPr>
        <w:t>buyer</w:t>
      </w:r>
      <w:r w:rsidRPr="000B374B">
        <w:rPr>
          <w:rStyle w:val="StyleUnderline"/>
        </w:rPr>
        <w:t xml:space="preserve"> of U.S. military systems</w:t>
      </w:r>
      <w:r w:rsidRPr="000B374B">
        <w:rPr>
          <w:sz w:val="14"/>
        </w:rPr>
        <w:t xml:space="preserve">, including vehicles and weapons, </w:t>
      </w:r>
      <w:r w:rsidRPr="00F2731D">
        <w:rPr>
          <w:rStyle w:val="StyleUnderline"/>
          <w:highlight w:val="cyan"/>
        </w:rPr>
        <w:t>in 2018</w:t>
      </w:r>
      <w:r w:rsidRPr="000B374B">
        <w:rPr>
          <w:rStyle w:val="StyleUnderline"/>
        </w:rPr>
        <w:t xml:space="preserve"> and the</w:t>
      </w:r>
      <w:r w:rsidRPr="000B374B">
        <w:rPr>
          <w:sz w:val="14"/>
        </w:rPr>
        <w:t xml:space="preserve"> </w:t>
      </w:r>
      <w:r w:rsidRPr="000B374B">
        <w:rPr>
          <w:rStyle w:val="Emphasis"/>
        </w:rPr>
        <w:t>ninth-largest</w:t>
      </w:r>
      <w:r w:rsidRPr="000B374B">
        <w:rPr>
          <w:sz w:val="14"/>
        </w:rPr>
        <w:t xml:space="preserve"> </w:t>
      </w:r>
      <w:r w:rsidRPr="000B374B">
        <w:rPr>
          <w:rStyle w:val="StyleUnderline"/>
        </w:rPr>
        <w:t>buyer of aerospace equipment including jets and helicopters, according to Panjiva</w:t>
      </w:r>
      <w:r w:rsidRPr="000B374B">
        <w:rPr>
          <w:sz w:val="14"/>
        </w:rPr>
        <w:t>.</w:t>
      </w:r>
    </w:p>
    <w:p w14:paraId="514B927E" w14:textId="0A769A1C" w:rsidR="00786CCE" w:rsidRDefault="00786CCE" w:rsidP="00786CCE">
      <w:pPr>
        <w:rPr>
          <w:sz w:val="14"/>
        </w:rPr>
      </w:pPr>
      <w:r w:rsidRPr="00F2731D">
        <w:rPr>
          <w:rStyle w:val="StyleUnderline"/>
          <w:highlight w:val="cyan"/>
        </w:rPr>
        <w:t>Combined exports reached $436 million</w:t>
      </w:r>
      <w:r w:rsidRPr="000B374B">
        <w:rPr>
          <w:sz w:val="14"/>
        </w:rPr>
        <w:t xml:space="preserve"> in 2018, </w:t>
      </w:r>
      <w:r w:rsidRPr="00F2731D">
        <w:rPr>
          <w:rStyle w:val="Emphasis"/>
          <w:highlight w:val="cyan"/>
        </w:rPr>
        <w:t>up 18.5%</w:t>
      </w:r>
      <w:r w:rsidRPr="000B374B">
        <w:rPr>
          <w:sz w:val="14"/>
        </w:rPr>
        <w:t xml:space="preserve"> </w:t>
      </w:r>
      <w:r w:rsidRPr="000B374B">
        <w:rPr>
          <w:rStyle w:val="StyleUnderline"/>
        </w:rPr>
        <w:t>year over year</w:t>
      </w:r>
      <w:r w:rsidRPr="000B374B">
        <w:rPr>
          <w:sz w:val="14"/>
        </w:rPr>
        <w:t xml:space="preserve"> with aerospace accounted for 82.9%. For context, </w:t>
      </w:r>
      <w:r w:rsidRPr="00F2731D">
        <w:rPr>
          <w:rStyle w:val="StyleUnderline"/>
          <w:highlight w:val="cyan"/>
        </w:rPr>
        <w:t>the tank order</w:t>
      </w:r>
      <w:r w:rsidRPr="000B374B">
        <w:rPr>
          <w:sz w:val="14"/>
        </w:rPr>
        <w:t xml:space="preserve">, which was first tried by Taiwan back in July 2018, </w:t>
      </w:r>
      <w:r w:rsidRPr="00F2731D">
        <w:rPr>
          <w:rStyle w:val="StyleUnderline"/>
          <w:highlight w:val="cyan"/>
        </w:rPr>
        <w:t>would be</w:t>
      </w:r>
      <w:r w:rsidRPr="000B374B">
        <w:rPr>
          <w:rStyle w:val="StyleUnderline"/>
        </w:rPr>
        <w:t xml:space="preserve"> worth</w:t>
      </w:r>
      <w:r w:rsidRPr="000B374B">
        <w:rPr>
          <w:sz w:val="14"/>
        </w:rPr>
        <w:t xml:space="preserve"> </w:t>
      </w:r>
      <w:r w:rsidRPr="00F2731D">
        <w:rPr>
          <w:rStyle w:val="Emphasis"/>
          <w:highlight w:val="cyan"/>
        </w:rPr>
        <w:t>$990 million</w:t>
      </w:r>
      <w:r w:rsidRPr="000B374B">
        <w:rPr>
          <w:sz w:val="14"/>
        </w:rPr>
        <w:t>, according to Jane’s Defense.</w:t>
      </w:r>
    </w:p>
    <w:p w14:paraId="3CCD3F35" w14:textId="3F68D93F" w:rsidR="00711DA1" w:rsidRPr="00711DA1" w:rsidRDefault="00711DA1" w:rsidP="00711DA1">
      <w:pPr>
        <w:pStyle w:val="Heading4"/>
        <w:rPr>
          <w:rFonts w:cs="Times New Roman"/>
          <w:u w:val="single"/>
        </w:rPr>
      </w:pPr>
      <w:r w:rsidRPr="00523788">
        <w:rPr>
          <w:rFonts w:cs="Times New Roman"/>
        </w:rPr>
        <w:t>Defense industry oppose</w:t>
      </w:r>
      <w:r>
        <w:rPr>
          <w:rFonts w:cs="Times New Roman"/>
        </w:rPr>
        <w:t>s</w:t>
      </w:r>
      <w:r w:rsidRPr="00523788">
        <w:rPr>
          <w:rFonts w:cs="Times New Roman"/>
        </w:rPr>
        <w:t xml:space="preserve"> reducing arms sales to Taiwan</w:t>
      </w:r>
      <w:r>
        <w:rPr>
          <w:rFonts w:cs="Times New Roman"/>
        </w:rPr>
        <w:t xml:space="preserve"> – they’ll </w:t>
      </w:r>
      <w:r>
        <w:rPr>
          <w:rFonts w:cs="Times New Roman"/>
          <w:u w:val="single"/>
        </w:rPr>
        <w:t>full court press</w:t>
      </w:r>
    </w:p>
    <w:p w14:paraId="74D41867" w14:textId="77777777" w:rsidR="00711DA1" w:rsidRDefault="00711DA1" w:rsidP="00711DA1">
      <w:r w:rsidRPr="00523788">
        <w:rPr>
          <w:rStyle w:val="Style13ptBold"/>
        </w:rPr>
        <w:t xml:space="preserve">Hickey ’13 </w:t>
      </w:r>
      <w:r w:rsidRPr="00523788">
        <w:t xml:space="preserve">(Dennis V. Hickey, Distinguished Professor of Political Science and Director of the Graduate Program in Global Studies at Missouri State University, Autumn 2013, “Imbalance in the Taiwan Strait,” Parameters 43.3, p. 51, </w:t>
      </w:r>
      <w:hyperlink r:id="rId21" w:history="1">
        <w:r w:rsidRPr="0058490F">
          <w:rPr>
            <w:rStyle w:val="Hyperlink"/>
          </w:rPr>
          <w:t>http://www.strategicstudiesinstitute.army.mil/pubs/parameters/issues/Autumn_2013/4_Hickey.pdf</w:t>
        </w:r>
      </w:hyperlink>
      <w:r w:rsidRPr="00523788">
        <w:t>)</w:t>
      </w:r>
    </w:p>
    <w:p w14:paraId="07B90EBF" w14:textId="77777777" w:rsidR="00711DA1" w:rsidRPr="00523788" w:rsidRDefault="00711DA1" w:rsidP="00711DA1"/>
    <w:p w14:paraId="61777B71" w14:textId="77777777" w:rsidR="00711DA1" w:rsidRPr="00523788" w:rsidRDefault="00711DA1" w:rsidP="00711DA1">
      <w:pPr>
        <w:rPr>
          <w:sz w:val="16"/>
        </w:rPr>
      </w:pPr>
      <w:r w:rsidRPr="00523788">
        <w:rPr>
          <w:rStyle w:val="StyleUnderline"/>
        </w:rPr>
        <w:t xml:space="preserve">If a US administration chose </w:t>
      </w:r>
      <w:r w:rsidRPr="00F2731D">
        <w:rPr>
          <w:rStyle w:val="StyleUnderline"/>
          <w:highlight w:val="cyan"/>
        </w:rPr>
        <w:t>to</w:t>
      </w:r>
      <w:r w:rsidRPr="00523788">
        <w:rPr>
          <w:sz w:val="16"/>
        </w:rPr>
        <w:t xml:space="preserve"> negotiate a deal to </w:t>
      </w:r>
      <w:r w:rsidRPr="00F2731D">
        <w:rPr>
          <w:rStyle w:val="StyleUnderline"/>
          <w:highlight w:val="cyan"/>
        </w:rPr>
        <w:t>reduce arms deployments in</w:t>
      </w:r>
      <w:r w:rsidRPr="00523788">
        <w:rPr>
          <w:rStyle w:val="StyleUnderline"/>
        </w:rPr>
        <w:t xml:space="preserve"> the </w:t>
      </w:r>
      <w:r w:rsidRPr="00F2731D">
        <w:rPr>
          <w:rStyle w:val="StyleUnderline"/>
          <w:highlight w:val="cyan"/>
        </w:rPr>
        <w:t>Taiwan</w:t>
      </w:r>
      <w:r w:rsidRPr="00523788">
        <w:rPr>
          <w:rStyle w:val="StyleUnderline"/>
        </w:rPr>
        <w:t xml:space="preserve"> Strait</w:t>
      </w:r>
      <w:r w:rsidRPr="00523788">
        <w:rPr>
          <w:sz w:val="16"/>
        </w:rPr>
        <w:t xml:space="preserve">, it would have prepare the stage. </w:t>
      </w:r>
      <w:r w:rsidRPr="00F2731D">
        <w:rPr>
          <w:rStyle w:val="StyleUnderline"/>
          <w:highlight w:val="cyan"/>
        </w:rPr>
        <w:t>The American</w:t>
      </w:r>
      <w:r w:rsidRPr="00523788">
        <w:rPr>
          <w:rStyle w:val="StyleUnderline"/>
        </w:rPr>
        <w:t xml:space="preserve"> armaments </w:t>
      </w:r>
      <w:r w:rsidRPr="00F2731D">
        <w:rPr>
          <w:rStyle w:val="StyleUnderline"/>
          <w:highlight w:val="cyan"/>
        </w:rPr>
        <w:t>industry would oppose such</w:t>
      </w:r>
      <w:r w:rsidRPr="00523788">
        <w:rPr>
          <w:rStyle w:val="StyleUnderline"/>
        </w:rPr>
        <w:t xml:space="preserve"> an initiative. </w:t>
      </w:r>
      <w:r w:rsidRPr="00F2731D">
        <w:rPr>
          <w:rStyle w:val="StyleUnderline"/>
          <w:highlight w:val="cyan"/>
        </w:rPr>
        <w:t>Arms sales</w:t>
      </w:r>
      <w:r w:rsidRPr="00523788">
        <w:rPr>
          <w:rStyle w:val="StyleUnderline"/>
        </w:rPr>
        <w:t xml:space="preserve"> to Taiwan </w:t>
      </w:r>
      <w:r w:rsidRPr="00F2731D">
        <w:rPr>
          <w:rStyle w:val="StyleUnderline"/>
          <w:highlight w:val="cyan"/>
        </w:rPr>
        <w:t>are viewed</w:t>
      </w:r>
      <w:r w:rsidRPr="00523788">
        <w:rPr>
          <w:rStyle w:val="StyleUnderline"/>
        </w:rPr>
        <w:t xml:space="preserve"> by some </w:t>
      </w:r>
      <w:r w:rsidRPr="00F2731D">
        <w:rPr>
          <w:rStyle w:val="StyleUnderline"/>
          <w:highlight w:val="cyan"/>
        </w:rPr>
        <w:t>as</w:t>
      </w:r>
      <w:r w:rsidRPr="00523788">
        <w:rPr>
          <w:rStyle w:val="StyleUnderline"/>
        </w:rPr>
        <w:t xml:space="preserve"> an </w:t>
      </w:r>
      <w:r w:rsidRPr="00F2731D">
        <w:rPr>
          <w:rStyle w:val="StyleUnderline"/>
          <w:highlight w:val="cyan"/>
        </w:rPr>
        <w:t>economic stimulus</w:t>
      </w:r>
      <w:r w:rsidRPr="00523788">
        <w:rPr>
          <w:rStyle w:val="StyleUnderline"/>
        </w:rPr>
        <w:t xml:space="preserve"> plan, </w:t>
      </w:r>
      <w:r w:rsidRPr="00F2731D">
        <w:rPr>
          <w:rStyle w:val="StyleUnderline"/>
          <w:highlight w:val="cyan"/>
        </w:rPr>
        <w:t>and lawmakers</w:t>
      </w:r>
      <w:r w:rsidRPr="00523788">
        <w:rPr>
          <w:rStyle w:val="StyleUnderline"/>
        </w:rPr>
        <w:t xml:space="preserve"> unabashedly </w:t>
      </w:r>
      <w:r w:rsidRPr="00F2731D">
        <w:rPr>
          <w:rStyle w:val="StyleUnderline"/>
          <w:highlight w:val="cyan"/>
        </w:rPr>
        <w:t>describe</w:t>
      </w:r>
      <w:r w:rsidRPr="00523788">
        <w:rPr>
          <w:rStyle w:val="StyleUnderline"/>
        </w:rPr>
        <w:t xml:space="preserve"> the weapons </w:t>
      </w:r>
      <w:r w:rsidRPr="00F2731D">
        <w:rPr>
          <w:rStyle w:val="StyleUnderline"/>
          <w:highlight w:val="cyan"/>
        </w:rPr>
        <w:t>transfers in terms of jobs</w:t>
      </w:r>
      <w:r w:rsidRPr="00523788">
        <w:rPr>
          <w:rStyle w:val="StyleUnderline"/>
        </w:rPr>
        <w:t xml:space="preserve"> generated for American workers</w:t>
      </w:r>
      <w:r w:rsidRPr="00523788">
        <w:rPr>
          <w:sz w:val="16"/>
        </w:rPr>
        <w:t xml:space="preserve">. In short, </w:t>
      </w:r>
      <w:r w:rsidRPr="00523788">
        <w:rPr>
          <w:rStyle w:val="StyleUnderline"/>
        </w:rPr>
        <w:t xml:space="preserve">the arms </w:t>
      </w:r>
      <w:r w:rsidRPr="00F2731D">
        <w:rPr>
          <w:rStyle w:val="StyleUnderline"/>
          <w:highlight w:val="cyan"/>
        </w:rPr>
        <w:t>merchants and</w:t>
      </w:r>
      <w:r w:rsidRPr="00523788">
        <w:rPr>
          <w:rStyle w:val="StyleUnderline"/>
        </w:rPr>
        <w:t xml:space="preserve"> their </w:t>
      </w:r>
      <w:r w:rsidRPr="00F2731D">
        <w:rPr>
          <w:rStyle w:val="StyleUnderline"/>
          <w:highlight w:val="cyan"/>
        </w:rPr>
        <w:t xml:space="preserve">allies will </w:t>
      </w:r>
      <w:r w:rsidRPr="00F2731D">
        <w:rPr>
          <w:rStyle w:val="Emphasis"/>
          <w:highlight w:val="cyan"/>
        </w:rPr>
        <w:t>employ a full court press</w:t>
      </w:r>
      <w:r w:rsidRPr="006919C0">
        <w:rPr>
          <w:rStyle w:val="Emphasis"/>
        </w:rPr>
        <w:t xml:space="preserve"> to derail any movement</w:t>
      </w:r>
      <w:r w:rsidRPr="00523788">
        <w:rPr>
          <w:rStyle w:val="StyleUnderline"/>
        </w:rPr>
        <w:t xml:space="preserve"> toward arms control in the Taiwan Strait</w:t>
      </w:r>
      <w:r w:rsidRPr="00523788">
        <w:rPr>
          <w:sz w:val="16"/>
        </w:rPr>
        <w:t>.</w:t>
      </w:r>
    </w:p>
    <w:p w14:paraId="48F48DF9" w14:textId="7D797325" w:rsidR="004D1B07" w:rsidRDefault="004D1B07" w:rsidP="004D1B07">
      <w:pPr>
        <w:pStyle w:val="Heading3"/>
      </w:pPr>
      <w:r>
        <w:t>Link---</w:t>
      </w:r>
      <w:r w:rsidR="00755796">
        <w:t>Fights</w:t>
      </w:r>
      <w:r>
        <w:t>---Arms Sales---Public</w:t>
      </w:r>
    </w:p>
    <w:p w14:paraId="68F75DC0" w14:textId="77777777" w:rsidR="004D1B07" w:rsidRPr="000612B2" w:rsidRDefault="004D1B07" w:rsidP="004D1B07">
      <w:pPr>
        <w:pStyle w:val="Heading4"/>
        <w:ind w:left="720" w:hanging="720"/>
      </w:pPr>
      <w:r>
        <w:rPr>
          <w:u w:val="single"/>
        </w:rPr>
        <w:t>Public</w:t>
      </w:r>
      <w:r>
        <w:t xml:space="preserve"> loves arms sales</w:t>
      </w:r>
    </w:p>
    <w:p w14:paraId="74D475D9" w14:textId="77777777" w:rsidR="004D1B07" w:rsidRDefault="004D1B07" w:rsidP="004D1B07">
      <w:r>
        <w:rPr>
          <w:rStyle w:val="Style13ptBold"/>
        </w:rPr>
        <w:t xml:space="preserve">Exum 17 </w:t>
      </w:r>
      <w:r w:rsidRPr="00C20A57">
        <w:t>---- Andrew,</w:t>
      </w:r>
      <w:r>
        <w:t xml:space="preserve"> former Deputy Assistant Secretary of Defense for Middle East Policy (US Department of Defense), PhD in War Studies (King’s College London), M.A. in Middle Eastern Studies (American University of Beirut), and B.A. in Classics (University of Pennsylvania), “What Progressives Miss About Arms Sales,” </w:t>
      </w:r>
      <w:r>
        <w:rPr>
          <w:i/>
        </w:rPr>
        <w:t>The Atlantic,</w:t>
      </w:r>
      <w:r w:rsidRPr="00C20A57">
        <w:t xml:space="preserve"> 5/23</w:t>
      </w:r>
      <w:r>
        <w:t>, https://www.theatlantic.com/politics/archive/2017/05/americas-right-to-sell-arms/527805/</w:t>
      </w:r>
    </w:p>
    <w:p w14:paraId="15BA03A4" w14:textId="77777777" w:rsidR="004D1B07" w:rsidRPr="00C20A57" w:rsidRDefault="004D1B07" w:rsidP="004D1B07"/>
    <w:p w14:paraId="1C2A5D28" w14:textId="77777777" w:rsidR="004D1B07" w:rsidRPr="00D05D70" w:rsidRDefault="004D1B07" w:rsidP="004D1B07">
      <w:pPr>
        <w:rPr>
          <w:sz w:val="14"/>
        </w:rPr>
      </w:pPr>
      <w:r w:rsidRPr="00D05D70">
        <w:rPr>
          <w:sz w:val="14"/>
        </w:rPr>
        <w:t xml:space="preserve">I want to spend a little time talking about one of the reasons why the trip went so well. I’ll warn you: This is a somewhat taboo subject for progressive foreign-policy types. The subject, friends, is arms sales. </w:t>
      </w:r>
      <w:r w:rsidRPr="00D05D70">
        <w:rPr>
          <w:rStyle w:val="StyleUnderline"/>
        </w:rPr>
        <w:t xml:space="preserve">Progressives don’t like </w:t>
      </w:r>
      <w:r w:rsidRPr="00F2731D">
        <w:rPr>
          <w:rStyle w:val="StyleUnderline"/>
          <w:highlight w:val="cyan"/>
        </w:rPr>
        <w:t>arms sales</w:t>
      </w:r>
      <w:r w:rsidRPr="00D05D70">
        <w:rPr>
          <w:rStyle w:val="StyleUnderline"/>
        </w:rPr>
        <w:t xml:space="preserve"> very much,</w:t>
      </w:r>
      <w:r w:rsidRPr="00D05D70">
        <w:rPr>
          <w:sz w:val="14"/>
        </w:rPr>
        <w:t xml:space="preserve"> </w:t>
      </w:r>
      <w:r w:rsidRPr="00D05D70">
        <w:rPr>
          <w:rStyle w:val="Emphasis"/>
        </w:rPr>
        <w:t>but they need to pay attention to them</w:t>
      </w:r>
      <w:r w:rsidRPr="00D05D70">
        <w:rPr>
          <w:sz w:val="14"/>
        </w:rPr>
        <w:t xml:space="preserve">, because </w:t>
      </w:r>
      <w:r w:rsidRPr="00D05D70">
        <w:rPr>
          <w:rStyle w:val="StyleUnderline"/>
        </w:rPr>
        <w:t>they’re one</w:t>
      </w:r>
      <w:r w:rsidRPr="00D05D70">
        <w:rPr>
          <w:sz w:val="14"/>
        </w:rPr>
        <w:t xml:space="preserve"> </w:t>
      </w:r>
      <w:r w:rsidRPr="00D05D70">
        <w:rPr>
          <w:rStyle w:val="Emphasis"/>
        </w:rPr>
        <w:t>big way</w:t>
      </w:r>
      <w:r w:rsidRPr="00D05D70">
        <w:rPr>
          <w:sz w:val="14"/>
        </w:rPr>
        <w:t xml:space="preserve"> </w:t>
      </w:r>
      <w:r w:rsidRPr="00D05D70">
        <w:rPr>
          <w:rStyle w:val="StyleUnderline"/>
        </w:rPr>
        <w:t xml:space="preserve">Republicans </w:t>
      </w:r>
      <w:r w:rsidRPr="00F2731D">
        <w:rPr>
          <w:rStyle w:val="StyleUnderline"/>
          <w:highlight w:val="cyan"/>
        </w:rPr>
        <w:t>are</w:t>
      </w:r>
      <w:r w:rsidRPr="00D05D70">
        <w:rPr>
          <w:rStyle w:val="StyleUnderline"/>
        </w:rPr>
        <w:t xml:space="preserve"> </w:t>
      </w:r>
      <w:r w:rsidRPr="00D05D70">
        <w:rPr>
          <w:rStyle w:val="Emphasis"/>
        </w:rPr>
        <w:t xml:space="preserve">fighting for—and </w:t>
      </w:r>
      <w:r w:rsidRPr="00F2731D">
        <w:rPr>
          <w:rStyle w:val="Emphasis"/>
          <w:highlight w:val="cyan"/>
        </w:rPr>
        <w:t>winning</w:t>
      </w:r>
      <w:r w:rsidRPr="00F2731D">
        <w:rPr>
          <w:rStyle w:val="StyleUnderline"/>
          <w:highlight w:val="cyan"/>
        </w:rPr>
        <w:t>—the votes of working-class Americans</w:t>
      </w:r>
      <w:r w:rsidRPr="00F2731D">
        <w:rPr>
          <w:sz w:val="14"/>
          <w:highlight w:val="cyan"/>
        </w:rPr>
        <w:t xml:space="preserve"> </w:t>
      </w:r>
      <w:r w:rsidRPr="00F2731D">
        <w:rPr>
          <w:rStyle w:val="Emphasis"/>
          <w:highlight w:val="cyan"/>
        </w:rPr>
        <w:t>who</w:t>
      </w:r>
      <w:r w:rsidRPr="00D05D70">
        <w:rPr>
          <w:rStyle w:val="Emphasis"/>
        </w:rPr>
        <w:t xml:space="preserve"> have </w:t>
      </w:r>
      <w:r w:rsidRPr="00F2731D">
        <w:rPr>
          <w:rStyle w:val="Emphasis"/>
          <w:highlight w:val="cyan"/>
        </w:rPr>
        <w:t>traditionally voted for Democrats.</w:t>
      </w:r>
    </w:p>
    <w:p w14:paraId="20449250" w14:textId="77777777" w:rsidR="004D1B07" w:rsidRPr="00D05D70" w:rsidRDefault="004D1B07" w:rsidP="004D1B07">
      <w:pPr>
        <w:rPr>
          <w:sz w:val="14"/>
        </w:rPr>
      </w:pPr>
      <w:r w:rsidRPr="00D05D70">
        <w:rPr>
          <w:sz w:val="14"/>
        </w:rPr>
        <w:t xml:space="preserve">While the president was in Saudi Arabia, the </w:t>
      </w:r>
      <w:r w:rsidRPr="00D05D70">
        <w:rPr>
          <w:rStyle w:val="StyleUnderline"/>
        </w:rPr>
        <w:t>Trump</w:t>
      </w:r>
      <w:r w:rsidRPr="00D05D70">
        <w:rPr>
          <w:sz w:val="14"/>
        </w:rPr>
        <w:t xml:space="preserve"> administration </w:t>
      </w:r>
      <w:r w:rsidRPr="00D05D70">
        <w:rPr>
          <w:rStyle w:val="StyleUnderline"/>
        </w:rPr>
        <w:t>announced $110 billion in arms sales to Saudi Arabia—with an additional $240 billion committed over a 10-year period</w:t>
      </w:r>
      <w:r w:rsidRPr="00D05D70">
        <w:rPr>
          <w:sz w:val="14"/>
        </w:rPr>
        <w:t>. If you’ve ever worked in government, you know this is what is called a “deliverable,” the clunky management-consultantese term for a tangible outcome of a visit or meeting. When Donald Trump is asked to justify his trip to Saudi Arabia, he’ll cite that $110 billion in arms sales.</w:t>
      </w:r>
    </w:p>
    <w:p w14:paraId="01ADC52F" w14:textId="77777777" w:rsidR="004D1B07" w:rsidRPr="00D05D70" w:rsidRDefault="004D1B07" w:rsidP="004D1B07">
      <w:pPr>
        <w:rPr>
          <w:sz w:val="14"/>
        </w:rPr>
      </w:pPr>
      <w:r w:rsidRPr="00D05D70">
        <w:rPr>
          <w:sz w:val="14"/>
        </w:rPr>
        <w:t xml:space="preserve">There are a few interesting things about these sales. The first is that many of these sales were already in the works. The </w:t>
      </w:r>
      <w:r w:rsidRPr="00D05D70">
        <w:rPr>
          <w:rStyle w:val="StyleUnderline"/>
        </w:rPr>
        <w:t>Obama</w:t>
      </w:r>
      <w:r w:rsidRPr="00D05D70">
        <w:rPr>
          <w:sz w:val="14"/>
        </w:rPr>
        <w:t xml:space="preserve"> administration </w:t>
      </w:r>
      <w:r w:rsidRPr="00D05D70">
        <w:rPr>
          <w:rStyle w:val="StyleUnderline"/>
        </w:rPr>
        <w:t>spent eight years quietly selling a lot of arms to Saudi Arabia</w:t>
      </w:r>
      <w:r w:rsidRPr="00D05D70">
        <w:rPr>
          <w:sz w:val="14"/>
        </w:rPr>
        <w:t>: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p>
    <w:p w14:paraId="02723F72" w14:textId="77777777" w:rsidR="004D1B07" w:rsidRPr="00D05D70" w:rsidRDefault="004D1B07" w:rsidP="004D1B07">
      <w:pPr>
        <w:rPr>
          <w:sz w:val="14"/>
        </w:rPr>
      </w:pPr>
      <w:r w:rsidRPr="00D05D70">
        <w:rPr>
          <w:rStyle w:val="StyleUnderline"/>
        </w:rPr>
        <w:t>Obama</w:t>
      </w:r>
      <w:r w:rsidRPr="00D05D70">
        <w:rPr>
          <w:sz w:val="14"/>
        </w:rPr>
        <w:t xml:space="preserve">-era </w:t>
      </w:r>
      <w:r w:rsidRPr="00D05D70">
        <w:rPr>
          <w:rStyle w:val="StyleUnderline"/>
        </w:rPr>
        <w:t>sales to Saudi Arabia were in keeping with sales to other Gulf states</w:t>
      </w:r>
      <w:r w:rsidRPr="00D05D70">
        <w:rPr>
          <w:sz w:val="14"/>
        </w:rPr>
        <w:t xml:space="preserve">: Both </w:t>
      </w:r>
      <w:r w:rsidRPr="00D05D70">
        <w:rPr>
          <w:rStyle w:val="StyleUnderline"/>
        </w:rPr>
        <w:t>Qatar and the</w:t>
      </w:r>
      <w:r w:rsidRPr="00D05D70">
        <w:rPr>
          <w:sz w:val="14"/>
        </w:rPr>
        <w:t xml:space="preserve"> </w:t>
      </w:r>
      <w:r w:rsidRPr="00D05D70">
        <w:rPr>
          <w:rStyle w:val="Emphasis"/>
        </w:rPr>
        <w:t>U</w:t>
      </w:r>
      <w:r w:rsidRPr="00D05D70">
        <w:rPr>
          <w:sz w:val="14"/>
        </w:rPr>
        <w:t xml:space="preserve">nited </w:t>
      </w:r>
      <w:r w:rsidRPr="00D05D70">
        <w:rPr>
          <w:rStyle w:val="Emphasis"/>
        </w:rPr>
        <w:t>A</w:t>
      </w:r>
      <w:r w:rsidRPr="00D05D70">
        <w:rPr>
          <w:sz w:val="14"/>
        </w:rPr>
        <w:t xml:space="preserve">rab </w:t>
      </w:r>
      <w:r w:rsidRPr="00D05D70">
        <w:rPr>
          <w:rStyle w:val="Emphasis"/>
        </w:rPr>
        <w:t>E</w:t>
      </w:r>
      <w:r w:rsidRPr="00D05D70">
        <w:rPr>
          <w:sz w:val="14"/>
        </w:rPr>
        <w:t xml:space="preserve">mirates </w:t>
      </w:r>
      <w:r w:rsidRPr="00D05D70">
        <w:rPr>
          <w:rStyle w:val="StyleUnderline"/>
        </w:rPr>
        <w:t>bought a tremendous amount of U.S. arms between 2009 and 2017</w:t>
      </w:r>
      <w:r w:rsidRPr="00D05D70">
        <w:rPr>
          <w:sz w:val="14"/>
        </w:rPr>
        <w:t>. Qatar bought more U.S. arms than any other state in 2014 and, in the waning days of the Obama administration, announced that it would buy nearly $4 billion in Boeing-made F-15s in addition to $19 billion in commercial aircraft, also from Boeing.</w:t>
      </w:r>
    </w:p>
    <w:p w14:paraId="73F8A1B3" w14:textId="77777777" w:rsidR="004D1B07" w:rsidRPr="00D05D70" w:rsidRDefault="004D1B07" w:rsidP="004D1B07">
      <w:pPr>
        <w:rPr>
          <w:sz w:val="14"/>
        </w:rPr>
      </w:pPr>
      <w:r w:rsidRPr="00D05D70">
        <w:rPr>
          <w:rStyle w:val="StyleUnderline"/>
        </w:rPr>
        <w:t>Overall</w:t>
      </w:r>
      <w:r w:rsidRPr="00D05D70">
        <w:rPr>
          <w:sz w:val="14"/>
        </w:rPr>
        <w:t xml:space="preserve">, the Arab Gulf </w:t>
      </w:r>
      <w:r w:rsidRPr="00D05D70">
        <w:rPr>
          <w:rStyle w:val="StyleUnderline"/>
        </w:rPr>
        <w:t xml:space="preserve">states went on a </w:t>
      </w:r>
      <w:r w:rsidRPr="00D05D70">
        <w:rPr>
          <w:rStyle w:val="Emphasis"/>
        </w:rPr>
        <w:t>spending spree</w:t>
      </w:r>
      <w:r w:rsidRPr="00D05D70">
        <w:rPr>
          <w:sz w:val="14"/>
        </w:rPr>
        <w:t xml:space="preserve"> </w:t>
      </w:r>
      <w:r w:rsidRPr="00D05D70">
        <w:rPr>
          <w:rStyle w:val="StyleUnderline"/>
        </w:rPr>
        <w:t>during the Obama years</w:t>
      </w:r>
      <w:r w:rsidRPr="00D05D70">
        <w:rPr>
          <w:sz w:val="14"/>
        </w:rPr>
        <w:t>, and most of the money was spent on American arms.</w:t>
      </w:r>
    </w:p>
    <w:p w14:paraId="24604417" w14:textId="77777777" w:rsidR="004D1B07" w:rsidRPr="00D05D70" w:rsidRDefault="004D1B07" w:rsidP="004D1B07">
      <w:pPr>
        <w:rPr>
          <w:sz w:val="14"/>
        </w:rPr>
      </w:pPr>
      <w:r w:rsidRPr="00D05D70">
        <w:rPr>
          <w:rStyle w:val="StyleUnderline"/>
        </w:rPr>
        <w:t>So why didn’t you hear a lot about this from Democratic politicians</w:t>
      </w:r>
      <w:r w:rsidRPr="00D05D70">
        <w:rPr>
          <w:sz w:val="14"/>
        </w:rPr>
        <w:t xml:space="preserve"> during the 2016 election season</w:t>
      </w:r>
      <w:r w:rsidRPr="00D05D70">
        <w:rPr>
          <w:rStyle w:val="StyleUnderline"/>
        </w:rPr>
        <w:t>?</w:t>
      </w:r>
      <w:r w:rsidRPr="00D05D70">
        <w:rPr>
          <w:sz w:val="14"/>
        </w:rPr>
        <w:t xml:space="preserve"> There are two main reasons—one strategic and one moral.</w:t>
      </w:r>
    </w:p>
    <w:p w14:paraId="1C20E021" w14:textId="77777777" w:rsidR="004D1B07" w:rsidRPr="00B04EE2" w:rsidRDefault="004D1B07" w:rsidP="004D1B07">
      <w:pPr>
        <w:rPr>
          <w:sz w:val="14"/>
        </w:rPr>
      </w:pPr>
      <w:r w:rsidRPr="00B04EE2">
        <w:rPr>
          <w:sz w:val="14"/>
        </w:rPr>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p>
    <w:p w14:paraId="34430730" w14:textId="77777777" w:rsidR="004D1B07" w:rsidRPr="00B04EE2" w:rsidRDefault="004D1B07" w:rsidP="004D1B07">
      <w:pPr>
        <w:rPr>
          <w:sz w:val="14"/>
        </w:rPr>
      </w:pPr>
      <w:r w:rsidRPr="00B04EE2">
        <w:rPr>
          <w:sz w:val="14"/>
        </w:rPr>
        <w:t xml:space="preserve">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p>
    <w:p w14:paraId="0A7794EE" w14:textId="77777777" w:rsidR="004D1B07" w:rsidRPr="00B04EE2" w:rsidRDefault="004D1B07" w:rsidP="004D1B07">
      <w:pPr>
        <w:rPr>
          <w:sz w:val="14"/>
        </w:rPr>
      </w:pPr>
      <w:r w:rsidRPr="00B04EE2">
        <w:rPr>
          <w:sz w:val="14"/>
        </w:rPr>
        <w:t xml:space="preserve">Arms sales also drive down the cost of our own weapons and thus the amount of money U.S. tax-payers have to spend on defense instead of other priorities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w:t>
      </w:r>
    </w:p>
    <w:p w14:paraId="289935CB" w14:textId="77777777" w:rsidR="004D1B07" w:rsidRPr="00A5375B" w:rsidRDefault="004D1B07" w:rsidP="004D1B07">
      <w:pPr>
        <w:rPr>
          <w:sz w:val="14"/>
        </w:rPr>
      </w:pPr>
      <w:r w:rsidRPr="00B04EE2">
        <w:rPr>
          <w:rStyle w:val="StyleUnderline"/>
        </w:rPr>
        <w:t>Morally</w:t>
      </w:r>
      <w:r w:rsidRPr="00A5375B">
        <w:rPr>
          <w:sz w:val="14"/>
        </w:rPr>
        <w:t xml:space="preserve">, though, </w:t>
      </w:r>
      <w:r w:rsidRPr="00F2731D">
        <w:rPr>
          <w:rStyle w:val="StyleUnderline"/>
          <w:highlight w:val="cyan"/>
        </w:rPr>
        <w:t>many progressives</w:t>
      </w:r>
      <w:r w:rsidRPr="00A5375B">
        <w:rPr>
          <w:sz w:val="14"/>
        </w:rPr>
        <w:t xml:space="preserve"> just </w:t>
      </w:r>
      <w:r w:rsidRPr="00F2731D">
        <w:rPr>
          <w:rStyle w:val="Emphasis"/>
          <w:highlight w:val="cyan"/>
        </w:rPr>
        <w:t>grow ill at the idea of selling weapons abroad</w:t>
      </w:r>
      <w:r w:rsidRPr="00A5375B">
        <w:rPr>
          <w:sz w:val="14"/>
        </w:rPr>
        <w:t xml:space="preserve">. Senator Chris </w:t>
      </w:r>
      <w:r w:rsidRPr="00A5375B">
        <w:rPr>
          <w:rStyle w:val="StyleUnderline"/>
        </w:rPr>
        <w:t>Murphy</w:t>
      </w:r>
      <w:r w:rsidRPr="00A5375B">
        <w:rPr>
          <w:sz w:val="14"/>
        </w:rPr>
        <w:t>, for example—</w:t>
      </w:r>
      <w:r w:rsidRPr="00A5375B">
        <w:rPr>
          <w:rStyle w:val="StyleUnderline"/>
        </w:rPr>
        <w:t>one of the more eloquent and consistent critics of U.S. arms sales</w:t>
      </w:r>
      <w:r w:rsidRPr="00A5375B">
        <w:rPr>
          <w:sz w:val="14"/>
        </w:rPr>
        <w:t xml:space="preserve"> in the Senate, even though his own state has a very robust defense industrial base—</w:t>
      </w:r>
      <w:r w:rsidRPr="00A5375B">
        <w:rPr>
          <w:rStyle w:val="StyleUnderline"/>
        </w:rPr>
        <w:t>sees nothing admirable about</w:t>
      </w:r>
      <w:r w:rsidRPr="00A5375B">
        <w:rPr>
          <w:sz w:val="14"/>
        </w:rPr>
        <w:t xml:space="preserve"> the idea of </w:t>
      </w:r>
      <w:r w:rsidRPr="00A5375B">
        <w:rPr>
          <w:rStyle w:val="StyleUnderline"/>
        </w:rPr>
        <w:t>selling weapons</w:t>
      </w:r>
      <w:r w:rsidRPr="00A5375B">
        <w:rPr>
          <w:sz w:val="14"/>
        </w:rPr>
        <w:t xml:space="preserve"> to the Saudis that might be used in Yemen. </w:t>
      </w:r>
      <w:r w:rsidRPr="00A5375B">
        <w:rPr>
          <w:rStyle w:val="Emphasis"/>
        </w:rPr>
        <w:t>Other progressives agree</w:t>
      </w:r>
      <w:r w:rsidRPr="00A5375B">
        <w:rPr>
          <w:sz w:val="14"/>
        </w:rPr>
        <w:t>: Yes, they argue, we understand the demand of the market will be met by someone, but do we have to be complicit in providing the supply? In other countries, progressives have even taken to the courts in an effort to halt sales.</w:t>
      </w:r>
    </w:p>
    <w:p w14:paraId="18B18397" w14:textId="77777777" w:rsidR="004D1B07" w:rsidRPr="00A5375B" w:rsidRDefault="004D1B07" w:rsidP="004D1B07">
      <w:pPr>
        <w:rPr>
          <w:sz w:val="14"/>
        </w:rPr>
      </w:pPr>
      <w:r w:rsidRPr="00A5375B">
        <w:rPr>
          <w:sz w:val="14"/>
        </w:rPr>
        <w:t xml:space="preserve">I have a lot of respect for these progressives and their values. I spent too much time in Sunday School as a kid to not feel a little uneasy about the business of selling weapons. And </w:t>
      </w:r>
      <w:r w:rsidRPr="00A5375B">
        <w:rPr>
          <w:rStyle w:val="StyleUnderline"/>
        </w:rPr>
        <w:t xml:space="preserve">the </w:t>
      </w:r>
      <w:r w:rsidRPr="00F2731D">
        <w:rPr>
          <w:rStyle w:val="StyleUnderline"/>
          <w:highlight w:val="cyan"/>
        </w:rPr>
        <w:t>angst</w:t>
      </w:r>
      <w:r w:rsidRPr="00A5375B">
        <w:rPr>
          <w:rStyle w:val="StyleUnderline"/>
        </w:rPr>
        <w:t xml:space="preserve"> many progressives feel about U.S. arms sales </w:t>
      </w:r>
      <w:r w:rsidRPr="00F2731D">
        <w:rPr>
          <w:rStyle w:val="StyleUnderline"/>
          <w:highlight w:val="cyan"/>
        </w:rPr>
        <w:t xml:space="preserve">has been enough </w:t>
      </w:r>
      <w:r w:rsidRPr="00F2731D">
        <w:rPr>
          <w:rStyle w:val="Emphasis"/>
          <w:highlight w:val="cyan"/>
        </w:rPr>
        <w:t>to keep many Democrats from talking up</w:t>
      </w:r>
      <w:r w:rsidRPr="00A5375B">
        <w:rPr>
          <w:rStyle w:val="Emphasis"/>
        </w:rPr>
        <w:t xml:space="preserve"> their </w:t>
      </w:r>
      <w:r w:rsidRPr="00F2731D">
        <w:rPr>
          <w:rStyle w:val="Emphasis"/>
          <w:highlight w:val="cyan"/>
        </w:rPr>
        <w:t>successes</w:t>
      </w:r>
      <w:r w:rsidRPr="00A5375B">
        <w:rPr>
          <w:rStyle w:val="Emphasis"/>
        </w:rPr>
        <w:t xml:space="preserve"> in </w:t>
      </w:r>
      <w:r w:rsidRPr="00F2731D">
        <w:rPr>
          <w:rStyle w:val="Emphasis"/>
          <w:highlight w:val="cyan"/>
        </w:rPr>
        <w:t>helping</w:t>
      </w:r>
      <w:r w:rsidRPr="00A5375B">
        <w:rPr>
          <w:rStyle w:val="Emphasis"/>
        </w:rPr>
        <w:t xml:space="preserve"> U.S. </w:t>
      </w:r>
      <w:r w:rsidRPr="00F2731D">
        <w:rPr>
          <w:rStyle w:val="Emphasis"/>
          <w:highlight w:val="cyan"/>
        </w:rPr>
        <w:t>industry</w:t>
      </w:r>
      <w:r w:rsidRPr="00A5375B">
        <w:rPr>
          <w:rStyle w:val="Emphasis"/>
        </w:rPr>
        <w:t xml:space="preserve"> abroad</w:t>
      </w:r>
      <w:r w:rsidRPr="00A5375B">
        <w:rPr>
          <w:rStyle w:val="StyleUnderline"/>
        </w:rPr>
        <w:t xml:space="preserve">. </w:t>
      </w:r>
      <w:r w:rsidRPr="00F2731D">
        <w:rPr>
          <w:rStyle w:val="StyleUnderline"/>
          <w:highlight w:val="cyan"/>
        </w:rPr>
        <w:t>I wonder,</w:t>
      </w:r>
      <w:r w:rsidRPr="00A5375B">
        <w:rPr>
          <w:rStyle w:val="StyleUnderline"/>
        </w:rPr>
        <w:t xml:space="preserve"> though, </w:t>
      </w:r>
      <w:r w:rsidRPr="00F2731D">
        <w:rPr>
          <w:rStyle w:val="StyleUnderline"/>
          <w:highlight w:val="cyan"/>
        </w:rPr>
        <w:t>if there isn’t a</w:t>
      </w:r>
      <w:r w:rsidRPr="00F2731D">
        <w:rPr>
          <w:sz w:val="14"/>
          <w:highlight w:val="cyan"/>
        </w:rPr>
        <w:t xml:space="preserve"> </w:t>
      </w:r>
      <w:r w:rsidRPr="00F2731D">
        <w:rPr>
          <w:rStyle w:val="Emphasis"/>
          <w:highlight w:val="cyan"/>
        </w:rPr>
        <w:t>real political cost</w:t>
      </w:r>
      <w:r w:rsidRPr="00A5375B">
        <w:rPr>
          <w:sz w:val="14"/>
        </w:rPr>
        <w:t xml:space="preserve"> </w:t>
      </w:r>
      <w:r w:rsidRPr="00A5375B">
        <w:rPr>
          <w:rStyle w:val="StyleUnderline"/>
        </w:rPr>
        <w:t>to not doing so</w:t>
      </w:r>
      <w:r w:rsidRPr="00A5375B">
        <w:rPr>
          <w:sz w:val="14"/>
        </w:rPr>
        <w:t>.</w:t>
      </w:r>
    </w:p>
    <w:p w14:paraId="6D11FF56" w14:textId="77777777" w:rsidR="004D1B07" w:rsidRPr="00A5375B" w:rsidRDefault="004D1B07" w:rsidP="004D1B07">
      <w:pPr>
        <w:rPr>
          <w:sz w:val="14"/>
        </w:rPr>
      </w:pPr>
      <w:r w:rsidRPr="00A5375B">
        <w:rPr>
          <w:rStyle w:val="StyleUnderline"/>
        </w:rPr>
        <w:t xml:space="preserve">Boeing employs </w:t>
      </w:r>
      <w:r w:rsidRPr="00A5375B">
        <w:rPr>
          <w:rStyle w:val="Emphasis"/>
        </w:rPr>
        <w:t>157,000</w:t>
      </w:r>
      <w:r w:rsidRPr="00A5375B">
        <w:rPr>
          <w:sz w:val="14"/>
        </w:rPr>
        <w:t xml:space="preserve"> people—almost all of them in the United States. </w:t>
      </w:r>
      <w:r w:rsidRPr="00A5375B">
        <w:rPr>
          <w:rStyle w:val="StyleUnderline"/>
        </w:rPr>
        <w:t>14,500</w:t>
      </w:r>
      <w:r w:rsidRPr="00A5375B">
        <w:rPr>
          <w:sz w:val="14"/>
        </w:rPr>
        <w:t xml:space="preserve"> people </w:t>
      </w:r>
      <w:r w:rsidRPr="00A5375B">
        <w:rPr>
          <w:rStyle w:val="StyleUnderline"/>
        </w:rPr>
        <w:t>work</w:t>
      </w:r>
      <w:r w:rsidRPr="00A5375B">
        <w:rPr>
          <w:sz w:val="14"/>
        </w:rPr>
        <w:t xml:space="preserve"> in Boeing’s facilities </w:t>
      </w:r>
      <w:r w:rsidRPr="00A5375B">
        <w:rPr>
          <w:rStyle w:val="StyleUnderline"/>
        </w:rPr>
        <w:t>in Missouri</w:t>
      </w:r>
      <w:r w:rsidRPr="00A5375B">
        <w:rPr>
          <w:sz w:val="14"/>
        </w:rPr>
        <w:t xml:space="preserve">, where the F-15 and F-18 are made, where Senator Claire McCaskill is up for reelection next year, and </w:t>
      </w:r>
      <w:r w:rsidRPr="00A5375B">
        <w:rPr>
          <w:rStyle w:val="StyleUnderline"/>
        </w:rPr>
        <w:t>where</w:t>
      </w:r>
      <w:r w:rsidRPr="00A5375B">
        <w:rPr>
          <w:sz w:val="14"/>
        </w:rPr>
        <w:t xml:space="preserve"> Donald </w:t>
      </w:r>
      <w:r w:rsidRPr="00A5375B">
        <w:rPr>
          <w:rStyle w:val="StyleUnderline"/>
        </w:rPr>
        <w:t xml:space="preserve">Trump </w:t>
      </w:r>
      <w:r w:rsidRPr="00A5375B">
        <w:rPr>
          <w:rStyle w:val="Emphasis"/>
        </w:rPr>
        <w:t>trounced</w:t>
      </w:r>
      <w:r w:rsidRPr="00A5375B">
        <w:rPr>
          <w:sz w:val="14"/>
        </w:rPr>
        <w:t xml:space="preserve"> Hillary </w:t>
      </w:r>
      <w:r w:rsidRPr="00A5375B">
        <w:rPr>
          <w:rStyle w:val="StyleUnderline"/>
        </w:rPr>
        <w:t>Clinton 56 to 38</w:t>
      </w:r>
      <w:r w:rsidRPr="00A5375B">
        <w:rPr>
          <w:sz w:val="14"/>
        </w:rPr>
        <w:t xml:space="preserve"> percent in 2016. (</w:t>
      </w:r>
      <w:r w:rsidRPr="00A5375B">
        <w:rPr>
          <w:rStyle w:val="StyleUnderline"/>
        </w:rPr>
        <w:t>Those 14,500 people do not include the</w:t>
      </w:r>
      <w:r w:rsidRPr="00A5375B">
        <w:rPr>
          <w:sz w:val="14"/>
        </w:rPr>
        <w:t xml:space="preserve"> </w:t>
      </w:r>
      <w:r w:rsidRPr="00A5375B">
        <w:rPr>
          <w:rStyle w:val="Emphasis"/>
        </w:rPr>
        <w:t>many thousands of other Americans</w:t>
      </w:r>
      <w:r w:rsidRPr="00A5375B">
        <w:rPr>
          <w:sz w:val="14"/>
        </w:rPr>
        <w:t xml:space="preserve"> </w:t>
      </w:r>
      <w:r w:rsidRPr="00A5375B">
        <w:rPr>
          <w:rStyle w:val="StyleUnderline"/>
        </w:rPr>
        <w:t>who make parts</w:t>
      </w:r>
      <w:r w:rsidRPr="00A5375B">
        <w:t xml:space="preserve"> </w:t>
      </w:r>
      <w:r w:rsidRPr="00A5375B">
        <w:rPr>
          <w:sz w:val="14"/>
        </w:rPr>
        <w:t>for the F-15 and F-18 elsewhere in America.)</w:t>
      </w:r>
    </w:p>
    <w:p w14:paraId="667D6B05" w14:textId="77777777" w:rsidR="004D1B07" w:rsidRPr="00A5375B" w:rsidRDefault="004D1B07" w:rsidP="004D1B07">
      <w:pPr>
        <w:rPr>
          <w:sz w:val="14"/>
        </w:rPr>
      </w:pPr>
      <w:r w:rsidRPr="00A5375B">
        <w:rPr>
          <w:rStyle w:val="StyleUnderline"/>
        </w:rPr>
        <w:t>Lockheed Martin</w:t>
      </w:r>
      <w:r w:rsidRPr="00A5375B">
        <w:rPr>
          <w:sz w:val="14"/>
        </w:rPr>
        <w:t xml:space="preserve">, meanwhile, a huge winner in the recent arms deal with Saudi Arabia (despite ace businessman Jared Kushner negotiating the price down on behalf of the Saudis), </w:t>
      </w:r>
      <w:r w:rsidRPr="00A5375B">
        <w:rPr>
          <w:rStyle w:val="StyleUnderline"/>
        </w:rPr>
        <w:t xml:space="preserve">employs an </w:t>
      </w:r>
      <w:r w:rsidRPr="00A5375B">
        <w:rPr>
          <w:rStyle w:val="Emphasis"/>
        </w:rPr>
        <w:t>additional 97,000</w:t>
      </w:r>
      <w:r w:rsidRPr="00A5375B">
        <w:rPr>
          <w:sz w:val="14"/>
        </w:rPr>
        <w:t xml:space="preserve"> workers—again, most of them in the United States. And </w:t>
      </w:r>
      <w:r w:rsidRPr="00A5375B">
        <w:rPr>
          <w:rStyle w:val="StyleUnderline"/>
        </w:rPr>
        <w:t>Raytheon</w:t>
      </w:r>
      <w:r w:rsidRPr="00A5375B">
        <w:rPr>
          <w:sz w:val="14"/>
        </w:rPr>
        <w:t xml:space="preserve">, another big winner last week, </w:t>
      </w:r>
      <w:r w:rsidRPr="00A5375B">
        <w:rPr>
          <w:rStyle w:val="StyleUnderline"/>
        </w:rPr>
        <w:t>employs</w:t>
      </w:r>
      <w:r w:rsidRPr="00A5375B">
        <w:rPr>
          <w:sz w:val="14"/>
        </w:rPr>
        <w:t xml:space="preserve"> another </w:t>
      </w:r>
      <w:r w:rsidRPr="00A5375B">
        <w:rPr>
          <w:rStyle w:val="Emphasis"/>
        </w:rPr>
        <w:t>60,000</w:t>
      </w:r>
      <w:r w:rsidRPr="00A5375B">
        <w:rPr>
          <w:sz w:val="14"/>
        </w:rPr>
        <w:t xml:space="preserve"> or so Americans.</w:t>
      </w:r>
    </w:p>
    <w:p w14:paraId="747F847E" w14:textId="77777777" w:rsidR="004D1B07" w:rsidRPr="00A5375B" w:rsidRDefault="004D1B07" w:rsidP="004D1B07">
      <w:pPr>
        <w:rPr>
          <w:sz w:val="14"/>
        </w:rPr>
      </w:pPr>
      <w:r w:rsidRPr="00A5375B">
        <w:rPr>
          <w:sz w:val="14"/>
        </w:rPr>
        <w:t xml:space="preserve">Donald </w:t>
      </w:r>
      <w:r w:rsidRPr="00F2731D">
        <w:rPr>
          <w:rStyle w:val="StyleUnderline"/>
          <w:highlight w:val="cyan"/>
        </w:rPr>
        <w:t>Trump</w:t>
      </w:r>
      <w:r w:rsidRPr="00A5375B">
        <w:rPr>
          <w:rStyle w:val="StyleUnderline"/>
        </w:rPr>
        <w:t xml:space="preserve"> obviously </w:t>
      </w:r>
      <w:r w:rsidRPr="00F2731D">
        <w:rPr>
          <w:rStyle w:val="StyleUnderline"/>
          <w:highlight w:val="cyan"/>
        </w:rPr>
        <w:t>has n</w:t>
      </w:r>
      <w:r w:rsidRPr="00A5375B">
        <w:rPr>
          <w:rStyle w:val="StyleUnderline"/>
        </w:rPr>
        <w:t xml:space="preserve">o moral </w:t>
      </w:r>
      <w:r w:rsidRPr="00F2731D">
        <w:rPr>
          <w:rStyle w:val="StyleUnderline"/>
          <w:highlight w:val="cyan"/>
        </w:rPr>
        <w:t>qualms about selling weapons</w:t>
      </w:r>
      <w:r w:rsidRPr="00A5375B">
        <w:rPr>
          <w:sz w:val="14"/>
        </w:rPr>
        <w:t xml:space="preserve"> to our partners and allies </w:t>
      </w:r>
      <w:r w:rsidRPr="00A5375B">
        <w:rPr>
          <w:rStyle w:val="StyleUnderline"/>
        </w:rPr>
        <w:t>abroad</w:t>
      </w:r>
      <w:r w:rsidRPr="00A5375B">
        <w:rPr>
          <w:sz w:val="14"/>
        </w:rPr>
        <w:t xml:space="preserve">. And </w:t>
      </w:r>
      <w:r w:rsidRPr="00F2731D">
        <w:rPr>
          <w:rStyle w:val="Emphasis"/>
          <w:highlight w:val="cyan"/>
        </w:rPr>
        <w:t>so while Democrats leave points on the board</w:t>
      </w:r>
      <w:r w:rsidRPr="00A5375B">
        <w:rPr>
          <w:rStyle w:val="Emphasis"/>
        </w:rPr>
        <w:t xml:space="preserve"> with working-class voters</w:t>
      </w:r>
      <w:r w:rsidRPr="00A5375B">
        <w:rPr>
          <w:rStyle w:val="StyleUnderline"/>
        </w:rPr>
        <w:t xml:space="preserve"> by not talking about how</w:t>
      </w:r>
      <w:r w:rsidRPr="00A5375B">
        <w:rPr>
          <w:sz w:val="14"/>
        </w:rPr>
        <w:t xml:space="preserve"> much </w:t>
      </w:r>
      <w:r w:rsidRPr="00A5375B">
        <w:rPr>
          <w:rStyle w:val="StyleUnderline"/>
        </w:rPr>
        <w:t>Democrats</w:t>
      </w:r>
      <w:r w:rsidRPr="00A5375B">
        <w:rPr>
          <w:sz w:val="14"/>
        </w:rPr>
        <w:t xml:space="preserve"> do to </w:t>
      </w:r>
      <w:r w:rsidRPr="00A5375B">
        <w:rPr>
          <w:rStyle w:val="StyleUnderline"/>
        </w:rPr>
        <w:t xml:space="preserve">support U.S. industry, </w:t>
      </w:r>
      <w:r w:rsidRPr="00F2731D">
        <w:rPr>
          <w:rStyle w:val="Emphasis"/>
          <w:highlight w:val="cyan"/>
        </w:rPr>
        <w:t>Republicans swoop in to take credit</w:t>
      </w:r>
      <w:r w:rsidRPr="00A5375B">
        <w:rPr>
          <w:sz w:val="14"/>
        </w:rPr>
        <w:t xml:space="preserve"> </w:t>
      </w:r>
      <w:r w:rsidRPr="00A5375B">
        <w:rPr>
          <w:rStyle w:val="StyleUnderline"/>
        </w:rPr>
        <w:t xml:space="preserve">with assembly line workers </w:t>
      </w:r>
      <w:r w:rsidRPr="00F2731D">
        <w:rPr>
          <w:rStyle w:val="StyleUnderline"/>
          <w:highlight w:val="cyan"/>
        </w:rPr>
        <w:t>for even</w:t>
      </w:r>
      <w:r w:rsidRPr="00A5375B">
        <w:rPr>
          <w:rStyle w:val="StyleUnderline"/>
        </w:rPr>
        <w:t xml:space="preserve"> those </w:t>
      </w:r>
      <w:r w:rsidRPr="00F2731D">
        <w:rPr>
          <w:rStyle w:val="StyleUnderline"/>
          <w:highlight w:val="cyan"/>
        </w:rPr>
        <w:t>things</w:t>
      </w:r>
      <w:r w:rsidRPr="00A5375B">
        <w:rPr>
          <w:rStyle w:val="StyleUnderline"/>
        </w:rPr>
        <w:t xml:space="preserve"> that </w:t>
      </w:r>
      <w:r w:rsidRPr="00F2731D">
        <w:rPr>
          <w:rStyle w:val="StyleUnderline"/>
          <w:highlight w:val="cyan"/>
        </w:rPr>
        <w:t>Obama approved</w:t>
      </w:r>
      <w:r w:rsidRPr="00A5375B">
        <w:rPr>
          <w:rStyle w:val="StyleUnderline"/>
        </w:rPr>
        <w:t xml:space="preserve"> and set in motion</w:t>
      </w:r>
      <w:r w:rsidRPr="00A5375B">
        <w:rPr>
          <w:sz w:val="14"/>
        </w:rPr>
        <w:t>.</w:t>
      </w:r>
    </w:p>
    <w:p w14:paraId="5B0AC245" w14:textId="77777777" w:rsidR="004D1B07" w:rsidRPr="00A5375B" w:rsidRDefault="004D1B07" w:rsidP="004D1B07">
      <w:pPr>
        <w:rPr>
          <w:sz w:val="14"/>
        </w:rPr>
      </w:pPr>
      <w:r w:rsidRPr="00F2731D">
        <w:rPr>
          <w:rStyle w:val="StyleUnderline"/>
          <w:highlight w:val="cyan"/>
        </w:rPr>
        <w:t>The way</w:t>
      </w:r>
      <w:r w:rsidRPr="00A5375B">
        <w:rPr>
          <w:sz w:val="14"/>
        </w:rPr>
        <w:t xml:space="preserve"> in which </w:t>
      </w:r>
      <w:r w:rsidRPr="00F2731D">
        <w:rPr>
          <w:rStyle w:val="StyleUnderline"/>
          <w:highlight w:val="cyan"/>
        </w:rPr>
        <w:t>Trump brags about</w:t>
      </w:r>
      <w:r w:rsidRPr="00A5375B">
        <w:rPr>
          <w:rStyle w:val="StyleUnderline"/>
        </w:rPr>
        <w:t xml:space="preserve"> U.S. </w:t>
      </w:r>
      <w:r w:rsidRPr="00F2731D">
        <w:rPr>
          <w:rStyle w:val="StyleUnderline"/>
          <w:highlight w:val="cyan"/>
        </w:rPr>
        <w:t>arms sales</w:t>
      </w:r>
      <w:r w:rsidRPr="00A5375B">
        <w:rPr>
          <w:sz w:val="14"/>
        </w:rPr>
        <w:t xml:space="preserve">, of course, </w:t>
      </w:r>
      <w:r w:rsidRPr="00F2731D">
        <w:rPr>
          <w:rStyle w:val="StyleUnderline"/>
          <w:highlight w:val="cyan"/>
        </w:rPr>
        <w:t>is</w:t>
      </w:r>
      <w:r w:rsidRPr="00A5375B">
        <w:rPr>
          <w:sz w:val="14"/>
        </w:rPr>
        <w:t xml:space="preserve"> in </w:t>
      </w:r>
      <w:r w:rsidRPr="00F2731D">
        <w:rPr>
          <w:rStyle w:val="StyleUnderline"/>
          <w:highlight w:val="cyan"/>
        </w:rPr>
        <w:t>keeping with</w:t>
      </w:r>
      <w:r w:rsidRPr="00A5375B">
        <w:rPr>
          <w:sz w:val="14"/>
        </w:rPr>
        <w:t xml:space="preserve"> the strain of </w:t>
      </w:r>
      <w:r w:rsidRPr="00A5375B">
        <w:rPr>
          <w:rStyle w:val="StyleUnderline"/>
        </w:rPr>
        <w:t xml:space="preserve">economic </w:t>
      </w:r>
      <w:r w:rsidRPr="00F2731D">
        <w:rPr>
          <w:rStyle w:val="StyleUnderline"/>
          <w:highlight w:val="cyan"/>
        </w:rPr>
        <w:t>mercantilism</w:t>
      </w:r>
      <w:r w:rsidRPr="00F2731D">
        <w:rPr>
          <w:sz w:val="14"/>
          <w:highlight w:val="cyan"/>
        </w:rPr>
        <w:t xml:space="preserve"> </w:t>
      </w:r>
      <w:r w:rsidRPr="00F2731D">
        <w:rPr>
          <w:rStyle w:val="Emphasis"/>
          <w:highlight w:val="cyan"/>
        </w:rPr>
        <w:t>that ran through his populist campaign</w:t>
      </w:r>
      <w:r w:rsidRPr="00A5375B">
        <w:rPr>
          <w:rStyle w:val="Emphasis"/>
        </w:rPr>
        <w:t xml:space="preserve"> message</w:t>
      </w:r>
      <w:r w:rsidRPr="00A5375B">
        <w:rPr>
          <w:sz w:val="14"/>
        </w:rPr>
        <w:t xml:space="preserve">. </w:t>
      </w:r>
      <w:r w:rsidRPr="00F2731D">
        <w:rPr>
          <w:rStyle w:val="StyleUnderline"/>
          <w:highlight w:val="cyan"/>
        </w:rPr>
        <w:t>That message</w:t>
      </w:r>
      <w:r w:rsidRPr="00F2731D">
        <w:rPr>
          <w:sz w:val="14"/>
          <w:highlight w:val="cyan"/>
        </w:rPr>
        <w:t xml:space="preserve"> </w:t>
      </w:r>
      <w:r w:rsidRPr="00F2731D">
        <w:rPr>
          <w:rStyle w:val="Emphasis"/>
          <w:highlight w:val="cyan"/>
        </w:rPr>
        <w:t>worked</w:t>
      </w:r>
      <w:r w:rsidRPr="00A5375B">
        <w:rPr>
          <w:rStyle w:val="Emphasis"/>
        </w:rPr>
        <w:t xml:space="preserve"> with voters </w:t>
      </w:r>
      <w:r w:rsidRPr="00F2731D">
        <w:rPr>
          <w:rStyle w:val="Emphasis"/>
          <w:highlight w:val="cyan"/>
        </w:rPr>
        <w:t>throughout the Midwest, helping</w:t>
      </w:r>
      <w:r w:rsidRPr="00A5375B">
        <w:rPr>
          <w:rStyle w:val="Emphasis"/>
        </w:rPr>
        <w:t xml:space="preserve"> to </w:t>
      </w:r>
      <w:r w:rsidRPr="00F2731D">
        <w:rPr>
          <w:rStyle w:val="Emphasis"/>
          <w:highlight w:val="cyan"/>
        </w:rPr>
        <w:t>cost Clinton the election</w:t>
      </w:r>
      <w:r w:rsidRPr="00A5375B">
        <w:rPr>
          <w:rStyle w:val="StyleUnderline"/>
        </w:rPr>
        <w:t>. So while progressives might have moral qualms about companies that sell weapons</w:t>
      </w:r>
      <w:r w:rsidRPr="00A5375B">
        <w:rPr>
          <w:sz w:val="14"/>
        </w:rPr>
        <w:t xml:space="preserve">, the roughly </w:t>
      </w:r>
      <w:r w:rsidRPr="00F2731D">
        <w:rPr>
          <w:rStyle w:val="Emphasis"/>
          <w:highlight w:val="cyan"/>
        </w:rPr>
        <w:t>1.2 million</w:t>
      </w:r>
      <w:r w:rsidRPr="00A5375B">
        <w:rPr>
          <w:rStyle w:val="Emphasis"/>
        </w:rPr>
        <w:t xml:space="preserve"> American voters</w:t>
      </w:r>
      <w:r w:rsidRPr="00A5375B">
        <w:rPr>
          <w:sz w:val="14"/>
        </w:rPr>
        <w:t xml:space="preserve"> </w:t>
      </w:r>
      <w:r w:rsidRPr="00A5375B">
        <w:rPr>
          <w:rStyle w:val="StyleUnderline"/>
        </w:rPr>
        <w:t xml:space="preserve">who work </w:t>
      </w:r>
      <w:r w:rsidRPr="00F2731D">
        <w:rPr>
          <w:rStyle w:val="StyleUnderline"/>
          <w:highlight w:val="cyan"/>
        </w:rPr>
        <w:t>in the</w:t>
      </w:r>
      <w:r w:rsidRPr="00A5375B">
        <w:rPr>
          <w:sz w:val="14"/>
        </w:rPr>
        <w:t xml:space="preserve"> aerospace and defense </w:t>
      </w:r>
      <w:r w:rsidRPr="00F2731D">
        <w:rPr>
          <w:rStyle w:val="StyleUnderline"/>
          <w:highlight w:val="cyan"/>
        </w:rPr>
        <w:t>sector</w:t>
      </w:r>
      <w:r w:rsidRPr="00A5375B">
        <w:rPr>
          <w:sz w:val="14"/>
        </w:rPr>
        <w:t xml:space="preserve">—together </w:t>
      </w:r>
      <w:r w:rsidRPr="00F2731D">
        <w:rPr>
          <w:rStyle w:val="StyleUnderline"/>
          <w:highlight w:val="cyan"/>
        </w:rPr>
        <w:t>with</w:t>
      </w:r>
      <w:r w:rsidRPr="00A5375B">
        <w:rPr>
          <w:rStyle w:val="StyleUnderline"/>
        </w:rPr>
        <w:t xml:space="preserve"> the</w:t>
      </w:r>
      <w:r w:rsidRPr="00A5375B">
        <w:rPr>
          <w:sz w:val="14"/>
        </w:rPr>
        <w:t xml:space="preserve"> roughly </w:t>
      </w:r>
      <w:r w:rsidRPr="00F2731D">
        <w:rPr>
          <w:rStyle w:val="Emphasis"/>
          <w:highlight w:val="cyan"/>
        </w:rPr>
        <w:t>3.2 million</w:t>
      </w:r>
      <w:r w:rsidRPr="00A5375B">
        <w:rPr>
          <w:sz w:val="14"/>
        </w:rPr>
        <w:t xml:space="preserve"> Americans </w:t>
      </w:r>
      <w:r w:rsidRPr="00A5375B">
        <w:rPr>
          <w:rStyle w:val="StyleUnderline"/>
        </w:rPr>
        <w:t xml:space="preserve">who support the sector </w:t>
      </w:r>
      <w:r w:rsidRPr="00F2731D">
        <w:rPr>
          <w:rStyle w:val="StyleUnderline"/>
          <w:highlight w:val="cyan"/>
        </w:rPr>
        <w:t>indirectly</w:t>
      </w:r>
      <w:r w:rsidRPr="00A5375B">
        <w:rPr>
          <w:sz w:val="14"/>
        </w:rPr>
        <w:t>—</w:t>
      </w:r>
      <w:r w:rsidRPr="00F2731D">
        <w:rPr>
          <w:rStyle w:val="StyleUnderline"/>
          <w:highlight w:val="cyan"/>
        </w:rPr>
        <w:t>see little wrong with</w:t>
      </w:r>
      <w:r w:rsidRPr="00A5375B">
        <w:rPr>
          <w:rStyle w:val="StyleUnderline"/>
        </w:rPr>
        <w:t xml:space="preserve"> the </w:t>
      </w:r>
      <w:r w:rsidRPr="00F2731D">
        <w:rPr>
          <w:rStyle w:val="StyleUnderline"/>
          <w:highlight w:val="cyan"/>
        </w:rPr>
        <w:t>sales</w:t>
      </w:r>
      <w:r w:rsidRPr="00A5375B">
        <w:rPr>
          <w:rStyle w:val="StyleUnderline"/>
        </w:rPr>
        <w:t xml:space="preserve"> that help ensure their livelihoods</w:t>
      </w:r>
      <w:r w:rsidRPr="00A5375B">
        <w:rPr>
          <w:sz w:val="14"/>
        </w:rPr>
        <w:t xml:space="preserve"> and provide a future for their children.</w:t>
      </w:r>
    </w:p>
    <w:p w14:paraId="46CBAB81" w14:textId="77777777" w:rsidR="004D1B07" w:rsidRPr="00A5375B" w:rsidRDefault="004D1B07" w:rsidP="004D1B07">
      <w:pPr>
        <w:rPr>
          <w:sz w:val="14"/>
        </w:rPr>
      </w:pPr>
      <w:r w:rsidRPr="00A5375B">
        <w:rPr>
          <w:rStyle w:val="StyleUnderline"/>
        </w:rPr>
        <w:t>This might be an</w:t>
      </w:r>
      <w:r w:rsidRPr="00A5375B">
        <w:rPr>
          <w:sz w:val="14"/>
        </w:rPr>
        <w:t xml:space="preserve">other </w:t>
      </w:r>
      <w:r w:rsidRPr="00A5375B">
        <w:rPr>
          <w:rStyle w:val="StyleUnderline"/>
        </w:rPr>
        <w:t xml:space="preserve">area in which </w:t>
      </w:r>
      <w:r w:rsidRPr="00F2731D">
        <w:rPr>
          <w:rStyle w:val="StyleUnderline"/>
          <w:highlight w:val="cyan"/>
        </w:rPr>
        <w:t>progressive elites</w:t>
      </w:r>
      <w:r w:rsidRPr="00A5375B">
        <w:rPr>
          <w:sz w:val="14"/>
        </w:rPr>
        <w:t>—who have the kinds of education and skills that don’t require them to seek work on the assembly line—</w:t>
      </w:r>
      <w:r w:rsidRPr="00F2731D">
        <w:rPr>
          <w:rStyle w:val="Emphasis"/>
          <w:highlight w:val="cyan"/>
        </w:rPr>
        <w:t>are</w:t>
      </w:r>
      <w:r w:rsidRPr="00A5375B">
        <w:rPr>
          <w:rStyle w:val="Emphasis"/>
        </w:rPr>
        <w:t xml:space="preserve"> simply </w:t>
      </w:r>
      <w:r w:rsidRPr="00F2731D">
        <w:rPr>
          <w:rStyle w:val="Emphasis"/>
          <w:highlight w:val="cyan"/>
        </w:rPr>
        <w:t>out of touch</w:t>
      </w:r>
      <w:r w:rsidRPr="00F2731D">
        <w:rPr>
          <w:sz w:val="14"/>
          <w:highlight w:val="cyan"/>
        </w:rPr>
        <w:t xml:space="preserve"> </w:t>
      </w:r>
      <w:r w:rsidRPr="00F2731D">
        <w:rPr>
          <w:rStyle w:val="StyleUnderline"/>
          <w:highlight w:val="cyan"/>
        </w:rPr>
        <w:t>with</w:t>
      </w:r>
      <w:r w:rsidRPr="00A5375B">
        <w:rPr>
          <w:rStyle w:val="StyleUnderline"/>
        </w:rPr>
        <w:t xml:space="preserve"> the </w:t>
      </w:r>
      <w:r w:rsidRPr="00F2731D">
        <w:rPr>
          <w:rStyle w:val="StyleUnderline"/>
          <w:highlight w:val="cyan"/>
        </w:rPr>
        <w:t xml:space="preserve">voters </w:t>
      </w:r>
      <w:r w:rsidRPr="00F2731D">
        <w:rPr>
          <w:rStyle w:val="Emphasis"/>
          <w:highlight w:val="cyan"/>
        </w:rPr>
        <w:t>they need to win</w:t>
      </w:r>
      <w:r w:rsidRPr="00A5375B">
        <w:rPr>
          <w:rStyle w:val="Emphasis"/>
        </w:rPr>
        <w:t xml:space="preserve"> </w:t>
      </w:r>
      <w:r w:rsidRPr="001606DA">
        <w:rPr>
          <w:rStyle w:val="Emphasis"/>
        </w:rPr>
        <w:t xml:space="preserve">back control of the Congress and state assemblies, never mind </w:t>
      </w:r>
      <w:r w:rsidRPr="00F2731D">
        <w:rPr>
          <w:rStyle w:val="Emphasis"/>
          <w:highlight w:val="cyan"/>
        </w:rPr>
        <w:t>the presidency</w:t>
      </w:r>
      <w:r w:rsidRPr="00A5375B">
        <w:rPr>
          <w:sz w:val="14"/>
        </w:rPr>
        <w:t>. And politics aside, surely even the moral calculus of arms sales gets more complicated when you think about the millions of American mouths that are fed by mothers and fathers who work in the aerospace and defense sector.</w:t>
      </w:r>
    </w:p>
    <w:p w14:paraId="0E7F56EC" w14:textId="77777777" w:rsidR="004D1B07" w:rsidRDefault="004D1B07" w:rsidP="004D1B07">
      <w:pPr>
        <w:rPr>
          <w:rStyle w:val="Emphasis"/>
        </w:rPr>
      </w:pPr>
      <w:r w:rsidRPr="00A5375B">
        <w:rPr>
          <w:sz w:val="14"/>
        </w:rPr>
        <w:t xml:space="preserve">Donald </w:t>
      </w:r>
      <w:r w:rsidRPr="00A5375B">
        <w:rPr>
          <w:rStyle w:val="StyleUnderline"/>
        </w:rPr>
        <w:t>Trump</w:t>
      </w:r>
      <w:r w:rsidRPr="00A5375B">
        <w:rPr>
          <w:sz w:val="14"/>
        </w:rPr>
        <w:t xml:space="preserve">, for his part, </w:t>
      </w:r>
      <w:r w:rsidRPr="00A5375B">
        <w:rPr>
          <w:rStyle w:val="StyleUnderline"/>
        </w:rPr>
        <w:t xml:space="preserve">is speaking to those voters. And even as </w:t>
      </w:r>
      <w:r w:rsidRPr="00F2731D">
        <w:rPr>
          <w:rStyle w:val="StyleUnderline"/>
          <w:highlight w:val="cyan"/>
        </w:rPr>
        <w:t>progressives</w:t>
      </w:r>
      <w:r w:rsidRPr="00A5375B">
        <w:rPr>
          <w:rStyle w:val="StyleUnderline"/>
        </w:rPr>
        <w:t xml:space="preserve"> fret about U.S. arms sales, they </w:t>
      </w:r>
      <w:r w:rsidRPr="00F2731D">
        <w:rPr>
          <w:rStyle w:val="StyleUnderline"/>
          <w:highlight w:val="cyan"/>
        </w:rPr>
        <w:t>should</w:t>
      </w:r>
      <w:r w:rsidRPr="00A5375B">
        <w:rPr>
          <w:rStyle w:val="StyleUnderline"/>
        </w:rPr>
        <w:t xml:space="preserve"> also </w:t>
      </w:r>
      <w:r w:rsidRPr="00F2731D">
        <w:rPr>
          <w:rStyle w:val="StyleUnderline"/>
          <w:highlight w:val="cyan"/>
        </w:rPr>
        <w:t>fret</w:t>
      </w:r>
      <w:r w:rsidRPr="00A5375B">
        <w:rPr>
          <w:rStyle w:val="StyleUnderline"/>
        </w:rPr>
        <w:t xml:space="preserve"> about what it will mean for the rest of their agenda </w:t>
      </w:r>
      <w:r w:rsidRPr="00F2731D">
        <w:rPr>
          <w:rStyle w:val="Emphasis"/>
          <w:highlight w:val="cyan"/>
        </w:rPr>
        <w:t>when Republicans claim credit for protecting</w:t>
      </w:r>
      <w:r w:rsidRPr="00A5375B">
        <w:rPr>
          <w:rStyle w:val="Emphasis"/>
        </w:rPr>
        <w:t xml:space="preserve"> some of the last good </w:t>
      </w:r>
      <w:r w:rsidRPr="00F2731D">
        <w:rPr>
          <w:rStyle w:val="Emphasis"/>
          <w:highlight w:val="cyan"/>
        </w:rPr>
        <w:t>assembly-line jobs</w:t>
      </w:r>
      <w:r w:rsidRPr="00A5375B">
        <w:rPr>
          <w:rStyle w:val="Emphasis"/>
        </w:rPr>
        <w:t xml:space="preserve"> in America.</w:t>
      </w:r>
    </w:p>
    <w:p w14:paraId="196EA3BD" w14:textId="48BEE899" w:rsidR="00152505" w:rsidRDefault="00152505" w:rsidP="00152505">
      <w:pPr>
        <w:pStyle w:val="Heading3"/>
      </w:pPr>
      <w:r>
        <w:t>Link---Fights---Arms Sales---Public---A2: No Effect</w:t>
      </w:r>
    </w:p>
    <w:p w14:paraId="03D8950F" w14:textId="77777777" w:rsidR="00152505" w:rsidRDefault="00152505" w:rsidP="00152505">
      <w:pPr>
        <w:pStyle w:val="Heading4"/>
        <w:rPr>
          <w:u w:val="single"/>
        </w:rPr>
      </w:pPr>
      <w:r>
        <w:t xml:space="preserve">Gilens and Page are </w:t>
      </w:r>
      <w:r>
        <w:rPr>
          <w:u w:val="single"/>
        </w:rPr>
        <w:t>clowns</w:t>
      </w:r>
    </w:p>
    <w:p w14:paraId="26DB0F48" w14:textId="77777777" w:rsidR="00152505" w:rsidRPr="004F7D48" w:rsidRDefault="00152505" w:rsidP="00152505">
      <w:r>
        <w:rPr>
          <w:rStyle w:val="Style13ptBold"/>
        </w:rPr>
        <w:t xml:space="preserve">Matthews 16 </w:t>
      </w:r>
      <w:r w:rsidRPr="004F7D48">
        <w:t xml:space="preserve">---- Dylan, Senior Correspondent for </w:t>
      </w:r>
      <w:r w:rsidRPr="004F7D48">
        <w:rPr>
          <w:i/>
        </w:rPr>
        <w:t>Vox</w:t>
      </w:r>
      <w:r w:rsidRPr="004F7D48">
        <w:t xml:space="preserve">, “Remember that Study Saying America is an Oligarchy? 3 Rebuttals Say It's Wrong,” </w:t>
      </w:r>
      <w:r>
        <w:t>5/9, https://www.vox.com/2016/5/9/11502464/gilens-page-oligarchy-study</w:t>
      </w:r>
    </w:p>
    <w:p w14:paraId="3CE61049" w14:textId="77777777" w:rsidR="00152505" w:rsidRPr="004F7D48" w:rsidRDefault="00152505" w:rsidP="00152505"/>
    <w:p w14:paraId="610B93E0" w14:textId="77777777" w:rsidR="00152505" w:rsidRPr="004F7D48" w:rsidRDefault="00152505" w:rsidP="00152505">
      <w:pPr>
        <w:rPr>
          <w:sz w:val="14"/>
        </w:rPr>
      </w:pPr>
      <w:r w:rsidRPr="004F7D48">
        <w:rPr>
          <w:sz w:val="14"/>
        </w:rPr>
        <w:t xml:space="preserve">All of these stories were about a study by political scientists Martin </w:t>
      </w:r>
      <w:r w:rsidRPr="00F2731D">
        <w:rPr>
          <w:rStyle w:val="StyleUnderline"/>
          <w:highlight w:val="cyan"/>
        </w:rPr>
        <w:t>Gilens</w:t>
      </w:r>
      <w:r w:rsidRPr="004F7D48">
        <w:rPr>
          <w:sz w:val="14"/>
        </w:rPr>
        <w:t xml:space="preserve"> of Princeton </w:t>
      </w:r>
      <w:r w:rsidRPr="00F2731D">
        <w:rPr>
          <w:rStyle w:val="StyleUnderline"/>
          <w:highlight w:val="cyan"/>
        </w:rPr>
        <w:t>and</w:t>
      </w:r>
      <w:r w:rsidRPr="004F7D48">
        <w:rPr>
          <w:sz w:val="14"/>
        </w:rPr>
        <w:t xml:space="preserve"> Benjamin </w:t>
      </w:r>
      <w:r w:rsidRPr="00F2731D">
        <w:rPr>
          <w:rStyle w:val="StyleUnderline"/>
          <w:highlight w:val="cyan"/>
        </w:rPr>
        <w:t>Page</w:t>
      </w:r>
      <w:r w:rsidRPr="004F7D48">
        <w:rPr>
          <w:sz w:val="14"/>
        </w:rPr>
        <w:t xml:space="preserve"> of Northwestern, modestly titled, "Testing Theories of American Politics: Elites, Interest Groups, and Average Citizens."</w:t>
      </w:r>
    </w:p>
    <w:p w14:paraId="1434E852" w14:textId="77777777" w:rsidR="00152505" w:rsidRPr="004F7D48" w:rsidRDefault="00152505" w:rsidP="00152505">
      <w:pPr>
        <w:rPr>
          <w:sz w:val="14"/>
        </w:rPr>
      </w:pPr>
      <w:r w:rsidRPr="004F7D48">
        <w:rPr>
          <w:sz w:val="14"/>
        </w:rPr>
        <w:t xml:space="preserve">Their </w:t>
      </w:r>
      <w:r w:rsidRPr="004F7D48">
        <w:rPr>
          <w:rStyle w:val="StyleUnderline"/>
        </w:rPr>
        <w:t xml:space="preserve">conclusion </w:t>
      </w:r>
      <w:r w:rsidRPr="00F2731D">
        <w:rPr>
          <w:rStyle w:val="StyleUnderline"/>
          <w:highlight w:val="cyan"/>
        </w:rPr>
        <w:t>was explosive</w:t>
      </w:r>
      <w:r w:rsidRPr="004F7D48">
        <w:rPr>
          <w:sz w:val="14"/>
        </w:rPr>
        <w:t>: "Economic elites and organized groups representing business interests have substantial independent impacts on U.S. government policy, while average citizens and mass-based interest groups have little or no independent influence."</w:t>
      </w:r>
    </w:p>
    <w:p w14:paraId="4CC15380" w14:textId="77777777" w:rsidR="00152505" w:rsidRPr="004F7D48" w:rsidRDefault="00152505" w:rsidP="00152505">
      <w:pPr>
        <w:rPr>
          <w:sz w:val="14"/>
        </w:rPr>
      </w:pPr>
      <w:r w:rsidRPr="004F7D48">
        <w:rPr>
          <w:sz w:val="14"/>
        </w:rPr>
        <w:t>The paper soon went viral as proof that America is an "oligarchy" (the press's term, not theirs) where the views of the rich control what happens and the views of the middle class are ignored. The authors were even on The Daily Show — not bad for academics without so much as a book to promote:</w:t>
      </w:r>
    </w:p>
    <w:p w14:paraId="2FAD3ACE" w14:textId="77777777" w:rsidR="00152505" w:rsidRPr="004F7D48" w:rsidRDefault="00152505" w:rsidP="00152505">
      <w:pPr>
        <w:rPr>
          <w:rStyle w:val="Emphasis"/>
        </w:rPr>
      </w:pPr>
      <w:r w:rsidRPr="00F2731D">
        <w:rPr>
          <w:rStyle w:val="StyleUnderline"/>
          <w:highlight w:val="cyan"/>
        </w:rPr>
        <w:t>There's only one problem: Research</w:t>
      </w:r>
      <w:r w:rsidRPr="004F7D48">
        <w:rPr>
          <w:rStyle w:val="StyleUnderline"/>
        </w:rPr>
        <w:t xml:space="preserve"> published </w:t>
      </w:r>
      <w:r w:rsidRPr="00F2731D">
        <w:rPr>
          <w:rStyle w:val="StyleUnderline"/>
          <w:highlight w:val="cyan"/>
        </w:rPr>
        <w:t>since</w:t>
      </w:r>
      <w:r w:rsidRPr="004F7D48">
        <w:rPr>
          <w:sz w:val="14"/>
        </w:rPr>
        <w:t xml:space="preserve"> then has </w:t>
      </w:r>
      <w:r w:rsidRPr="00F2731D">
        <w:rPr>
          <w:rStyle w:val="StyleUnderline"/>
          <w:highlight w:val="cyan"/>
        </w:rPr>
        <w:t>raised</w:t>
      </w:r>
      <w:r w:rsidRPr="00F2731D">
        <w:rPr>
          <w:sz w:val="14"/>
          <w:highlight w:val="cyan"/>
        </w:rPr>
        <w:t xml:space="preserve"> </w:t>
      </w:r>
      <w:r w:rsidRPr="00F2731D">
        <w:rPr>
          <w:rStyle w:val="Emphasis"/>
          <w:highlight w:val="cyan"/>
        </w:rPr>
        <w:t>serious questions</w:t>
      </w:r>
      <w:r w:rsidRPr="004F7D48">
        <w:rPr>
          <w:sz w:val="14"/>
        </w:rPr>
        <w:t xml:space="preserve"> </w:t>
      </w:r>
      <w:r w:rsidRPr="004F7D48">
        <w:rPr>
          <w:rStyle w:val="StyleUnderline"/>
        </w:rPr>
        <w:t>about this paper</w:t>
      </w:r>
      <w:r w:rsidRPr="004F7D48">
        <w:rPr>
          <w:sz w:val="14"/>
        </w:rPr>
        <w:t xml:space="preserve">, </w:t>
      </w:r>
      <w:r w:rsidRPr="004F7D48">
        <w:rPr>
          <w:rStyle w:val="Emphasis"/>
        </w:rPr>
        <w:t>both</w:t>
      </w:r>
      <w:r w:rsidRPr="004F7D48">
        <w:rPr>
          <w:sz w:val="14"/>
        </w:rPr>
        <w:t xml:space="preserve"> </w:t>
      </w:r>
      <w:r w:rsidRPr="004F7D48">
        <w:rPr>
          <w:rStyle w:val="StyleUnderline"/>
        </w:rPr>
        <w:t>its finding and its analysis</w:t>
      </w:r>
      <w:r w:rsidRPr="004F7D48">
        <w:rPr>
          <w:sz w:val="14"/>
        </w:rPr>
        <w:t xml:space="preserve">. This is, of course, how normal science works; some </w:t>
      </w:r>
      <w:r w:rsidRPr="004F7D48">
        <w:rPr>
          <w:rStyle w:val="StyleUnderline"/>
        </w:rPr>
        <w:t>academics put a finding out there, and</w:t>
      </w:r>
      <w:r w:rsidRPr="004F7D48">
        <w:rPr>
          <w:sz w:val="14"/>
        </w:rPr>
        <w:t xml:space="preserve"> their </w:t>
      </w:r>
      <w:r w:rsidRPr="00BC6B25">
        <w:rPr>
          <w:rStyle w:val="StyleUnderline"/>
        </w:rPr>
        <w:t>peers</w:t>
      </w:r>
      <w:r w:rsidRPr="00BC6B25">
        <w:rPr>
          <w:sz w:val="14"/>
        </w:rPr>
        <w:t xml:space="preserve"> </w:t>
      </w:r>
      <w:r w:rsidRPr="00BC6B25">
        <w:rPr>
          <w:rStyle w:val="Emphasis"/>
        </w:rPr>
        <w:t>pick it apart</w:t>
      </w:r>
      <w:r w:rsidRPr="004F7D48">
        <w:rPr>
          <w:rStyle w:val="Emphasis"/>
        </w:rPr>
        <w:t>.</w:t>
      </w:r>
    </w:p>
    <w:p w14:paraId="23B5BA7E" w14:textId="77777777" w:rsidR="00152505" w:rsidRPr="004F7D48" w:rsidRDefault="00152505" w:rsidP="00152505">
      <w:pPr>
        <w:rPr>
          <w:sz w:val="14"/>
        </w:rPr>
      </w:pPr>
      <w:r w:rsidRPr="004F7D48">
        <w:rPr>
          <w:sz w:val="14"/>
        </w:rPr>
        <w:t xml:space="preserve">But </w:t>
      </w:r>
      <w:r w:rsidRPr="004F7D48">
        <w:rPr>
          <w:rStyle w:val="StyleUnderline"/>
        </w:rPr>
        <w:t>the study has become a frequently invoked piece of evidence in debates about</w:t>
      </w:r>
      <w:r w:rsidRPr="004F7D48">
        <w:rPr>
          <w:sz w:val="14"/>
        </w:rPr>
        <w:t xml:space="preserve"> money in </w:t>
      </w:r>
      <w:r w:rsidRPr="004F7D48">
        <w:rPr>
          <w:rStyle w:val="StyleUnderline"/>
        </w:rPr>
        <w:t>politics, and</w:t>
      </w:r>
      <w:r w:rsidRPr="004F7D48">
        <w:rPr>
          <w:sz w:val="14"/>
        </w:rPr>
        <w:t xml:space="preserve"> the public and political </w:t>
      </w:r>
      <w:r w:rsidRPr="004F7D48">
        <w:rPr>
          <w:rStyle w:val="StyleUnderline"/>
        </w:rPr>
        <w:t>debate</w:t>
      </w:r>
      <w:r w:rsidRPr="004F7D48">
        <w:rPr>
          <w:sz w:val="14"/>
        </w:rPr>
        <w:t xml:space="preserve"> </w:t>
      </w:r>
      <w:r w:rsidRPr="004F7D48">
        <w:rPr>
          <w:rStyle w:val="Emphasis"/>
        </w:rPr>
        <w:t>has not kept up with the scholarly one</w:t>
      </w:r>
      <w:r w:rsidRPr="004F7D48">
        <w:rPr>
          <w:sz w:val="14"/>
        </w:rPr>
        <w:t xml:space="preserve">. And the latest scholarly critiques suggest that </w:t>
      </w:r>
      <w:r w:rsidRPr="004F7D48">
        <w:rPr>
          <w:rStyle w:val="StyleUnderline"/>
        </w:rPr>
        <w:t>while the rich certainly have more political influence</w:t>
      </w:r>
      <w:r w:rsidRPr="004F7D48">
        <w:rPr>
          <w:sz w:val="14"/>
        </w:rPr>
        <w:t xml:space="preserve"> than the middle class, ordinary </w:t>
      </w:r>
      <w:r w:rsidRPr="00F2731D">
        <w:rPr>
          <w:rStyle w:val="StyleUnderline"/>
          <w:highlight w:val="cyan"/>
        </w:rPr>
        <w:t>Americans</w:t>
      </w:r>
      <w:r w:rsidRPr="00F2731D">
        <w:rPr>
          <w:sz w:val="14"/>
          <w:highlight w:val="cyan"/>
        </w:rPr>
        <w:t xml:space="preserve"> </w:t>
      </w:r>
      <w:r w:rsidRPr="00F2731D">
        <w:rPr>
          <w:rStyle w:val="Emphasis"/>
          <w:highlight w:val="cyan"/>
        </w:rPr>
        <w:t>still</w:t>
      </w:r>
      <w:r w:rsidRPr="004F7D48">
        <w:rPr>
          <w:rStyle w:val="Emphasis"/>
        </w:rPr>
        <w:t xml:space="preserve"> </w:t>
      </w:r>
      <w:r w:rsidRPr="00F2731D">
        <w:rPr>
          <w:rStyle w:val="Emphasis"/>
          <w:highlight w:val="cyan"/>
        </w:rPr>
        <w:t>win</w:t>
      </w:r>
      <w:r w:rsidRPr="004F7D48">
        <w:rPr>
          <w:rStyle w:val="Emphasis"/>
        </w:rPr>
        <w:t xml:space="preserve"> a substantial share of the time, </w:t>
      </w:r>
      <w:r w:rsidRPr="00F2731D">
        <w:rPr>
          <w:rStyle w:val="Emphasis"/>
          <w:highlight w:val="cyan"/>
        </w:rPr>
        <w:t>even when the affluent oppose them</w:t>
      </w:r>
      <w:r w:rsidRPr="004F7D48">
        <w:rPr>
          <w:rStyle w:val="Emphasis"/>
        </w:rPr>
        <w:t>.</w:t>
      </w:r>
    </w:p>
    <w:p w14:paraId="0DC03C75" w14:textId="77777777" w:rsidR="00152505" w:rsidRPr="004F7D48" w:rsidRDefault="00152505" w:rsidP="00152505">
      <w:pPr>
        <w:rPr>
          <w:sz w:val="14"/>
        </w:rPr>
      </w:pPr>
      <w:r w:rsidRPr="004F7D48">
        <w:rPr>
          <w:rStyle w:val="StyleUnderline"/>
        </w:rPr>
        <w:t>America is</w:t>
      </w:r>
      <w:r w:rsidRPr="004F7D48">
        <w:rPr>
          <w:sz w:val="14"/>
        </w:rPr>
        <w:t xml:space="preserve"> an imperfect democracy, in other words — but it's </w:t>
      </w:r>
      <w:r w:rsidRPr="004F7D48">
        <w:rPr>
          <w:rStyle w:val="Emphasis"/>
        </w:rPr>
        <w:t>hardly an oligarchy</w:t>
      </w:r>
      <w:r w:rsidRPr="004F7D48">
        <w:rPr>
          <w:sz w:val="14"/>
        </w:rPr>
        <w:t>.</w:t>
      </w:r>
    </w:p>
    <w:p w14:paraId="22DC0F53" w14:textId="77777777" w:rsidR="00152505" w:rsidRPr="004F7D48" w:rsidRDefault="00152505" w:rsidP="00152505">
      <w:pPr>
        <w:rPr>
          <w:sz w:val="14"/>
        </w:rPr>
      </w:pPr>
      <w:r w:rsidRPr="004F7D48">
        <w:rPr>
          <w:rStyle w:val="StyleUnderline"/>
        </w:rPr>
        <w:t>When the rich and middle class disagree, each wins</w:t>
      </w:r>
      <w:r w:rsidRPr="004F7D48">
        <w:rPr>
          <w:sz w:val="14"/>
        </w:rPr>
        <w:t xml:space="preserve"> about half the time</w:t>
      </w:r>
    </w:p>
    <w:p w14:paraId="6F44AD2E" w14:textId="77777777" w:rsidR="00152505" w:rsidRPr="004F7D48" w:rsidRDefault="00152505" w:rsidP="00152505">
      <w:pPr>
        <w:rPr>
          <w:rStyle w:val="Emphasis"/>
        </w:rPr>
      </w:pPr>
      <w:r w:rsidRPr="004F7D48">
        <w:rPr>
          <w:sz w:val="14"/>
        </w:rPr>
        <w:t xml:space="preserve">Since its initial release, the </w:t>
      </w:r>
      <w:r w:rsidRPr="00F2731D">
        <w:rPr>
          <w:rStyle w:val="StyleUnderline"/>
          <w:highlight w:val="cyan"/>
        </w:rPr>
        <w:t>Gilens/Page</w:t>
      </w:r>
      <w:r w:rsidRPr="004F7D48">
        <w:rPr>
          <w:rStyle w:val="StyleUnderline"/>
        </w:rPr>
        <w:t xml:space="preserve"> paper's findings </w:t>
      </w:r>
      <w:r w:rsidRPr="00F2731D">
        <w:rPr>
          <w:rStyle w:val="StyleUnderline"/>
          <w:highlight w:val="cyan"/>
        </w:rPr>
        <w:t>have</w:t>
      </w:r>
      <w:r w:rsidRPr="004F7D48">
        <w:rPr>
          <w:rStyle w:val="StyleUnderline"/>
        </w:rPr>
        <w:t xml:space="preserve"> been targeted in </w:t>
      </w:r>
      <w:r w:rsidRPr="00F2731D">
        <w:rPr>
          <w:rStyle w:val="Emphasis"/>
          <w:highlight w:val="cyan"/>
        </w:rPr>
        <w:t>three separate debunkings</w:t>
      </w:r>
      <w:r w:rsidRPr="004F7D48">
        <w:rPr>
          <w:sz w:val="14"/>
        </w:rPr>
        <w:t xml:space="preserve">. Cornell professor Peter </w:t>
      </w:r>
      <w:r w:rsidRPr="004F7D48">
        <w:rPr>
          <w:rStyle w:val="StyleUnderline"/>
        </w:rPr>
        <w:t>Enns</w:t>
      </w:r>
      <w:r w:rsidRPr="004F7D48">
        <w:rPr>
          <w:sz w:val="14"/>
        </w:rPr>
        <w:t xml:space="preserve">, recent Princeton PhD graduate Omar </w:t>
      </w:r>
      <w:r w:rsidRPr="004F7D48">
        <w:rPr>
          <w:rStyle w:val="StyleUnderline"/>
        </w:rPr>
        <w:t>Bashir, and a team of</w:t>
      </w:r>
      <w:r w:rsidRPr="004F7D48">
        <w:rPr>
          <w:sz w:val="14"/>
        </w:rPr>
        <w:t xml:space="preserve"> three </w:t>
      </w:r>
      <w:r w:rsidRPr="004F7D48">
        <w:rPr>
          <w:rStyle w:val="StyleUnderline"/>
        </w:rPr>
        <w:t>researchers</w:t>
      </w:r>
      <w:r w:rsidRPr="004F7D48">
        <w:rPr>
          <w:sz w:val="14"/>
        </w:rPr>
        <w:t xml:space="preserve"> — UT Austin grad student J. Alexander Branham, University of Michigan professor Stuart Soroka, and UT professor Christopher Wlezien — </w:t>
      </w:r>
      <w:r w:rsidRPr="004F7D48">
        <w:rPr>
          <w:rStyle w:val="StyleUnderline"/>
        </w:rPr>
        <w:t xml:space="preserve">have all taken a look at Gilens and Page's underlying </w:t>
      </w:r>
      <w:r w:rsidRPr="00F2731D">
        <w:rPr>
          <w:rStyle w:val="StyleUnderline"/>
          <w:highlight w:val="cyan"/>
        </w:rPr>
        <w:t>data and</w:t>
      </w:r>
      <w:r w:rsidRPr="004F7D48">
        <w:rPr>
          <w:rStyle w:val="StyleUnderline"/>
        </w:rPr>
        <w:t xml:space="preserve"> found that their </w:t>
      </w:r>
      <w:r w:rsidRPr="00F2731D">
        <w:rPr>
          <w:rStyle w:val="StyleUnderline"/>
          <w:highlight w:val="cyan"/>
        </w:rPr>
        <w:t xml:space="preserve">analysis </w:t>
      </w:r>
      <w:r w:rsidRPr="00F2731D">
        <w:rPr>
          <w:rStyle w:val="Emphasis"/>
          <w:highlight w:val="cyan"/>
        </w:rPr>
        <w:t>doesn't hold up</w:t>
      </w:r>
      <w:r w:rsidRPr="004F7D48">
        <w:rPr>
          <w:rStyle w:val="Emphasis"/>
        </w:rPr>
        <w:t>.</w:t>
      </w:r>
    </w:p>
    <w:p w14:paraId="38B4A93C" w14:textId="77777777" w:rsidR="00152505" w:rsidRPr="004F7D48" w:rsidRDefault="00152505" w:rsidP="00152505">
      <w:pPr>
        <w:rPr>
          <w:sz w:val="14"/>
        </w:rPr>
      </w:pPr>
      <w:r w:rsidRPr="004F7D48">
        <w:rPr>
          <w:sz w:val="14"/>
        </w:rPr>
        <w:t>Gilens and Page used a database of 1,779 policy issues — which included data on the opinions of median-income Americans, the rich, business interests, and non-business interest groups like unions or the National Rifle Association — to determine whose opinions correlated most closely with actual government policy.</w:t>
      </w:r>
    </w:p>
    <w:p w14:paraId="05CD2F74" w14:textId="77777777" w:rsidR="00152505" w:rsidRPr="004F7D48" w:rsidRDefault="00152505" w:rsidP="00152505">
      <w:pPr>
        <w:rPr>
          <w:sz w:val="14"/>
        </w:rPr>
      </w:pPr>
      <w:r w:rsidRPr="004F7D48">
        <w:rPr>
          <w:sz w:val="14"/>
        </w:rPr>
        <w:t xml:space="preserve">But the </w:t>
      </w:r>
      <w:r w:rsidRPr="004F7D48">
        <w:rPr>
          <w:rStyle w:val="StyleUnderline"/>
        </w:rPr>
        <w:t>researchers critiquing the paper found</w:t>
      </w:r>
      <w:r w:rsidRPr="004F7D48">
        <w:rPr>
          <w:sz w:val="14"/>
        </w:rPr>
        <w:t xml:space="preserve"> that </w:t>
      </w:r>
      <w:r w:rsidRPr="00F2731D">
        <w:rPr>
          <w:rStyle w:val="StyleUnderline"/>
          <w:highlight w:val="cyan"/>
        </w:rPr>
        <w:t>middle-income</w:t>
      </w:r>
      <w:r w:rsidRPr="004F7D48">
        <w:rPr>
          <w:sz w:val="14"/>
        </w:rPr>
        <w:t xml:space="preserve"> Americans </w:t>
      </w:r>
      <w:r w:rsidRPr="00F2731D">
        <w:rPr>
          <w:rStyle w:val="StyleUnderline"/>
          <w:highlight w:val="cyan"/>
        </w:rPr>
        <w:t>and rich Americans</w:t>
      </w:r>
      <w:r w:rsidRPr="004F7D48">
        <w:rPr>
          <w:sz w:val="14"/>
        </w:rPr>
        <w:t xml:space="preserve"> actually </w:t>
      </w:r>
      <w:r w:rsidRPr="00F2731D">
        <w:rPr>
          <w:rStyle w:val="Emphasis"/>
          <w:highlight w:val="cyan"/>
        </w:rPr>
        <w:t>agree</w:t>
      </w:r>
      <w:r w:rsidRPr="004F7D48">
        <w:rPr>
          <w:sz w:val="14"/>
        </w:rPr>
        <w:t xml:space="preserve"> </w:t>
      </w:r>
      <w:r w:rsidRPr="004F7D48">
        <w:rPr>
          <w:rStyle w:val="StyleUnderline"/>
        </w:rPr>
        <w:t xml:space="preserve">on an </w:t>
      </w:r>
      <w:r w:rsidRPr="004F7D48">
        <w:rPr>
          <w:rStyle w:val="Emphasis"/>
        </w:rPr>
        <w:t>overwhelming majority</w:t>
      </w:r>
      <w:r w:rsidRPr="004F7D48">
        <w:rPr>
          <w:sz w:val="14"/>
        </w:rPr>
        <w:t xml:space="preserve"> </w:t>
      </w:r>
      <w:r w:rsidRPr="004F7D48">
        <w:rPr>
          <w:rStyle w:val="StyleUnderline"/>
        </w:rPr>
        <w:t>of topics</w:t>
      </w:r>
      <w:r w:rsidRPr="004F7D48">
        <w:rPr>
          <w:sz w:val="14"/>
        </w:rPr>
        <w:t>. Out of the 1,779 bills in the Gilens/Page data set, majorities of the rich and middle class agree on 1,594; there are 616 bills both groups oppose and 978 bills both groups favor. That means the groups agree on 89.6 percent of bills.</w:t>
      </w:r>
    </w:p>
    <w:p w14:paraId="2BA221A6" w14:textId="77777777" w:rsidR="00152505" w:rsidRPr="004F7D48" w:rsidRDefault="00152505" w:rsidP="00152505">
      <w:pPr>
        <w:rPr>
          <w:sz w:val="14"/>
        </w:rPr>
      </w:pPr>
      <w:r w:rsidRPr="004F7D48">
        <w:rPr>
          <w:sz w:val="14"/>
        </w:rPr>
        <w:t>That leaves only 185 bills on which the rich and the middle class disagree, and even there the disagreements are small. On average, the groups' opinion gaps on the 185 bills is 10.9 percentage points; so, say, 45 percent of the middle class might support a bill while 55.9 percent of the rich support it.</w:t>
      </w:r>
    </w:p>
    <w:p w14:paraId="05F1B31A" w14:textId="77777777" w:rsidR="00152505" w:rsidRPr="004F7D48" w:rsidRDefault="00152505" w:rsidP="00152505">
      <w:pPr>
        <w:rPr>
          <w:sz w:val="14"/>
        </w:rPr>
      </w:pPr>
      <w:r w:rsidRPr="004F7D48">
        <w:rPr>
          <w:rStyle w:val="StyleUnderline"/>
        </w:rPr>
        <w:t>Bashir and Branham/Soroka/Wlezien find</w:t>
      </w:r>
      <w:r w:rsidRPr="004F7D48">
        <w:rPr>
          <w:sz w:val="14"/>
        </w:rPr>
        <w:t xml:space="preserve"> that </w:t>
      </w:r>
      <w:r w:rsidRPr="004F7D48">
        <w:rPr>
          <w:rStyle w:val="StyleUnderline"/>
        </w:rPr>
        <w:t>on</w:t>
      </w:r>
      <w:r w:rsidRPr="004F7D48">
        <w:rPr>
          <w:sz w:val="14"/>
        </w:rPr>
        <w:t xml:space="preserve"> these 185 </w:t>
      </w:r>
      <w:r w:rsidRPr="004F7D48">
        <w:rPr>
          <w:rStyle w:val="StyleUnderline"/>
        </w:rPr>
        <w:t>bills, the rich got their preferred outcome 53 percent of the time and the middle class</w:t>
      </w:r>
      <w:r w:rsidRPr="004F7D48">
        <w:rPr>
          <w:sz w:val="14"/>
        </w:rPr>
        <w:t xml:space="preserve"> got what they wanted </w:t>
      </w:r>
      <w:r w:rsidRPr="004F7D48">
        <w:rPr>
          <w:rStyle w:val="StyleUnderline"/>
        </w:rPr>
        <w:t>47 percent of the time</w:t>
      </w:r>
      <w:r w:rsidRPr="004F7D48">
        <w:rPr>
          <w:sz w:val="14"/>
        </w:rPr>
        <w:t xml:space="preserve">. The </w:t>
      </w:r>
      <w:r w:rsidRPr="00F2731D">
        <w:rPr>
          <w:rStyle w:val="StyleUnderline"/>
          <w:highlight w:val="cyan"/>
        </w:rPr>
        <w:t>difference</w:t>
      </w:r>
      <w:r w:rsidRPr="004F7D48">
        <w:rPr>
          <w:rStyle w:val="StyleUnderline"/>
        </w:rPr>
        <w:t xml:space="preserve"> between the two </w:t>
      </w:r>
      <w:r w:rsidRPr="00F2731D">
        <w:rPr>
          <w:rStyle w:val="StyleUnderline"/>
          <w:highlight w:val="cyan"/>
        </w:rPr>
        <w:t>is</w:t>
      </w:r>
      <w:r w:rsidRPr="00F2731D">
        <w:rPr>
          <w:sz w:val="14"/>
          <w:highlight w:val="cyan"/>
        </w:rPr>
        <w:t xml:space="preserve"> </w:t>
      </w:r>
      <w:r w:rsidRPr="00F2731D">
        <w:rPr>
          <w:rStyle w:val="Emphasis"/>
          <w:highlight w:val="cyan"/>
        </w:rPr>
        <w:t>not statistically significant</w:t>
      </w:r>
      <w:r w:rsidRPr="004F7D48">
        <w:rPr>
          <w:sz w:val="14"/>
        </w:rPr>
        <w:t>. And there are some funny examples in the list of middle-class victories. For instance, the middle class got what they wanted on public financing of elections: in all three 1990s surveys included in the Gilens data, they opposed it, while the rich favor it. That matches up with more recent research showing that wealthy people are more supportive of public election funding.</w:t>
      </w:r>
    </w:p>
    <w:p w14:paraId="24709F19" w14:textId="77777777" w:rsidR="00152505" w:rsidRPr="004F7D48" w:rsidRDefault="00152505" w:rsidP="00152505">
      <w:pPr>
        <w:rPr>
          <w:u w:val="single"/>
        </w:rPr>
      </w:pPr>
      <w:r w:rsidRPr="004F7D48">
        <w:rPr>
          <w:sz w:val="14"/>
        </w:rPr>
        <w:t xml:space="preserve">So </w:t>
      </w:r>
      <w:r w:rsidRPr="004F7D48">
        <w:rPr>
          <w:rStyle w:val="Emphasis"/>
        </w:rPr>
        <w:t>it's hard to say definitively</w:t>
      </w:r>
      <w:r w:rsidRPr="004F7D48">
        <w:rPr>
          <w:rStyle w:val="StyleUnderline"/>
        </w:rPr>
        <w:t xml:space="preserve">, based on this data, that the rich are getting what they want more than the middle class. And it's hard to claim, as Gilens and Page do, that "ordinary citizens get what they want from government only when they happen to agree with elites </w:t>
      </w:r>
      <w:r w:rsidRPr="004F7D48">
        <w:rPr>
          <w:sz w:val="14"/>
        </w:rPr>
        <w:t xml:space="preserve">or interest groups that are really calling the shots." </w:t>
      </w:r>
      <w:r w:rsidRPr="004F7D48">
        <w:rPr>
          <w:rStyle w:val="StyleUnderline"/>
        </w:rPr>
        <w:t>Even when they disagree with elites, ordinary citizens get what they want about half the time.</w:t>
      </w:r>
    </w:p>
    <w:p w14:paraId="0F9453D5" w14:textId="77777777" w:rsidR="00152505" w:rsidRPr="004F7D48" w:rsidRDefault="00152505" w:rsidP="00152505">
      <w:pPr>
        <w:rPr>
          <w:sz w:val="14"/>
        </w:rPr>
      </w:pPr>
      <w:r w:rsidRPr="004F7D48">
        <w:rPr>
          <w:sz w:val="14"/>
        </w:rPr>
        <w:t>Branham, Soroka, and Wlezien also look at which specific issues spur disagreement: Do they fall down on ideological lines? Sort of, but not dramatically so. The authors find that the middle class got 26 liberal policy wins (either a bill they supported passing or one they opposed getting blocked), 20 conservative wins, and 29 ideologically neutral wins. The rich got 28 liberal wins, 26 conservative wins, and 37 neutral wins. The rich's wins are slightly more conservative on average, but not hugely so.</w:t>
      </w:r>
    </w:p>
    <w:p w14:paraId="4860CC60" w14:textId="77777777" w:rsidR="00152505" w:rsidRDefault="00152505" w:rsidP="00152505">
      <w:pPr>
        <w:rPr>
          <w:sz w:val="14"/>
        </w:rPr>
      </w:pPr>
      <w:r w:rsidRPr="004F7D48">
        <w:rPr>
          <w:sz w:val="14"/>
        </w:rPr>
        <w:t xml:space="preserve">Okay, but </w:t>
      </w:r>
      <w:r w:rsidRPr="00F2731D">
        <w:rPr>
          <w:rStyle w:val="StyleUnderline"/>
          <w:highlight w:val="cyan"/>
        </w:rPr>
        <w:t>maybe</w:t>
      </w:r>
      <w:r w:rsidRPr="004F7D48">
        <w:rPr>
          <w:sz w:val="14"/>
        </w:rPr>
        <w:t xml:space="preserve"> those </w:t>
      </w:r>
      <w:r w:rsidRPr="00F2731D">
        <w:rPr>
          <w:rStyle w:val="StyleUnderline"/>
          <w:highlight w:val="cyan"/>
        </w:rPr>
        <w:t>conservative wins</w:t>
      </w:r>
      <w:r w:rsidRPr="004F7D48">
        <w:rPr>
          <w:sz w:val="14"/>
        </w:rPr>
        <w:t xml:space="preserve"> for the rich </w:t>
      </w:r>
      <w:r w:rsidRPr="004F7D48">
        <w:rPr>
          <w:rStyle w:val="StyleUnderline"/>
        </w:rPr>
        <w:t xml:space="preserve">were all on issues that </w:t>
      </w:r>
      <w:r w:rsidRPr="00F2731D">
        <w:rPr>
          <w:rStyle w:val="StyleUnderline"/>
          <w:highlight w:val="cyan"/>
        </w:rPr>
        <w:t>mattered most</w:t>
      </w:r>
      <w:r w:rsidRPr="004F7D48">
        <w:rPr>
          <w:sz w:val="14"/>
        </w:rPr>
        <w:t xml:space="preserve"> to the rich. Maybe the middle class wins occasionally on social issues, but the rich succeed in preventing redistribution and other economic policies they don't like.</w:t>
      </w:r>
    </w:p>
    <w:p w14:paraId="448D48FB" w14:textId="77777777" w:rsidR="00152505" w:rsidRPr="00BC6B25" w:rsidRDefault="00152505" w:rsidP="00152505">
      <w:pPr>
        <w:rPr>
          <w:sz w:val="12"/>
        </w:rPr>
      </w:pPr>
      <w:r w:rsidRPr="004F7D48">
        <w:rPr>
          <w:rStyle w:val="Emphasis"/>
        </w:rPr>
        <w:t>Again</w:t>
      </w:r>
      <w:r w:rsidRPr="004F7D48">
        <w:rPr>
          <w:sz w:val="12"/>
        </w:rPr>
        <w:t xml:space="preserve">, </w:t>
      </w:r>
      <w:r w:rsidRPr="00F2731D">
        <w:rPr>
          <w:rStyle w:val="Emphasis"/>
          <w:highlight w:val="cyan"/>
        </w:rPr>
        <w:t>no</w:t>
      </w:r>
      <w:r w:rsidRPr="00BC6B25">
        <w:rPr>
          <w:rStyle w:val="Emphasis"/>
        </w:rPr>
        <w:t>t really</w:t>
      </w:r>
      <w:r w:rsidRPr="004F7D48">
        <w:rPr>
          <w:rStyle w:val="Emphasis"/>
        </w:rPr>
        <w:t>.</w:t>
      </w:r>
      <w:r w:rsidRPr="004F7D48">
        <w:rPr>
          <w:sz w:val="12"/>
        </w:rPr>
        <w:t xml:space="preserve"> The researchers found the rich’s win rate for economic issues where there's disagreement is 57.1 percent, compared with 51.1 percent for social issues. </w:t>
      </w:r>
      <w:r w:rsidRPr="00F2731D">
        <w:rPr>
          <w:rStyle w:val="StyleUnderline"/>
          <w:highlight w:val="cyan"/>
        </w:rPr>
        <w:t xml:space="preserve">There's a difference, but </w:t>
      </w:r>
      <w:r w:rsidRPr="00F2731D">
        <w:rPr>
          <w:rStyle w:val="Emphasis"/>
          <w:highlight w:val="cyan"/>
        </w:rPr>
        <w:t>not a robust</w:t>
      </w:r>
      <w:r w:rsidRPr="004F7D48">
        <w:rPr>
          <w:rStyle w:val="Emphasis"/>
        </w:rPr>
        <w:t xml:space="preserve"> </w:t>
      </w:r>
      <w:r w:rsidRPr="00F2731D">
        <w:rPr>
          <w:rStyle w:val="Emphasis"/>
          <w:highlight w:val="cyan"/>
        </w:rPr>
        <w:t>one</w:t>
      </w:r>
      <w:r w:rsidRPr="004F7D48">
        <w:rPr>
          <w:sz w:val="12"/>
        </w:rPr>
        <w:t>. "</w:t>
      </w:r>
      <w:r w:rsidRPr="004F7D48">
        <w:rPr>
          <w:rStyle w:val="StyleUnderline"/>
        </w:rPr>
        <w:t>The win rates for the two issue types are not statistically different from one another," Branham, Soroka, and Wlezien conclude</w:t>
      </w:r>
      <w:r w:rsidRPr="004F7D48">
        <w:rPr>
          <w:sz w:val="12"/>
        </w:rPr>
        <w:t>.</w:t>
      </w:r>
    </w:p>
    <w:p w14:paraId="1506E7EA" w14:textId="7094D0BF" w:rsidR="002658CF" w:rsidRDefault="002658CF" w:rsidP="002658CF">
      <w:pPr>
        <w:pStyle w:val="Heading3"/>
      </w:pPr>
      <w:r>
        <w:t>Link---</w:t>
      </w:r>
      <w:r w:rsidR="00755796">
        <w:t>Fights</w:t>
      </w:r>
      <w:r>
        <w:t>---China---Congress</w:t>
      </w:r>
    </w:p>
    <w:p w14:paraId="073AD7A3" w14:textId="77777777" w:rsidR="002658CF" w:rsidRPr="00CC2B25" w:rsidRDefault="002658CF" w:rsidP="002658CF">
      <w:pPr>
        <w:pStyle w:val="Heading4"/>
        <w:rPr>
          <w:b w:val="0"/>
        </w:rPr>
      </w:pPr>
      <w:r>
        <w:t xml:space="preserve">Congress is packed with </w:t>
      </w:r>
      <w:r>
        <w:rPr>
          <w:u w:val="single"/>
        </w:rPr>
        <w:t>China hawks</w:t>
      </w:r>
      <w:r>
        <w:rPr>
          <w:b w:val="0"/>
        </w:rPr>
        <w:t xml:space="preserve"> </w:t>
      </w:r>
      <w:r>
        <w:t xml:space="preserve">wanting increased China ties </w:t>
      </w:r>
      <w:r>
        <w:rPr>
          <w:b w:val="0"/>
        </w:rPr>
        <w:t>– proven by Trump’s more assertive policy</w:t>
      </w:r>
    </w:p>
    <w:p w14:paraId="776F4E1F" w14:textId="77777777" w:rsidR="002658CF" w:rsidRPr="0046476F" w:rsidRDefault="002658CF" w:rsidP="002658CF">
      <w:r>
        <w:rPr>
          <w:rStyle w:val="Style13ptBold"/>
        </w:rPr>
        <w:t xml:space="preserve">Wadhams 19 </w:t>
      </w:r>
      <w:r w:rsidRPr="0046476F">
        <w:t xml:space="preserve">---- Nick, </w:t>
      </w:r>
      <w:r>
        <w:t xml:space="preserve">foreign policy and national security reporter, </w:t>
      </w:r>
      <w:r w:rsidRPr="0046476F">
        <w:t xml:space="preserve">“China Protests Possible Trump Move to Sell F-16s to Taiwan,” </w:t>
      </w:r>
      <w:r w:rsidRPr="0046476F">
        <w:rPr>
          <w:i/>
        </w:rPr>
        <w:t>Bloomberg</w:t>
      </w:r>
      <w:r w:rsidRPr="0046476F">
        <w:t xml:space="preserve">, 3/21, </w:t>
      </w:r>
      <w:hyperlink r:id="rId22" w:history="1">
        <w:r w:rsidRPr="0046476F">
          <w:rPr>
            <w:rStyle w:val="Hyperlink"/>
          </w:rPr>
          <w:t>https://www.bloomberg.com/news/articles/2019-03-21/trump-aides-said-to-back-selling-f-16-fighter-planes-to-taiwan</w:t>
        </w:r>
      </w:hyperlink>
    </w:p>
    <w:p w14:paraId="0414E72A" w14:textId="77777777" w:rsidR="002658CF" w:rsidRDefault="002658CF" w:rsidP="002658CF"/>
    <w:p w14:paraId="30F4D8F3" w14:textId="77777777" w:rsidR="002658CF" w:rsidRPr="002B23D9" w:rsidRDefault="002658CF" w:rsidP="002658CF">
      <w:pPr>
        <w:rPr>
          <w:b/>
          <w:iCs/>
          <w:u w:val="single"/>
          <w:bdr w:val="single" w:sz="8" w:space="0" w:color="auto"/>
        </w:rPr>
      </w:pPr>
      <w:r w:rsidRPr="00F2731D">
        <w:rPr>
          <w:rStyle w:val="StyleUnderline"/>
          <w:highlight w:val="cyan"/>
        </w:rPr>
        <w:t xml:space="preserve">Trump has chosen </w:t>
      </w:r>
      <w:r w:rsidRPr="00F2731D">
        <w:rPr>
          <w:rStyle w:val="Emphasis"/>
          <w:highlight w:val="cyan"/>
        </w:rPr>
        <w:t>a more assertive approach</w:t>
      </w:r>
      <w:r w:rsidRPr="00D16979">
        <w:rPr>
          <w:sz w:val="14"/>
        </w:rPr>
        <w:t xml:space="preserve"> at a time </w:t>
      </w:r>
      <w:r w:rsidRPr="00D16979">
        <w:rPr>
          <w:rStyle w:val="StyleUnderline"/>
        </w:rPr>
        <w:t>when the administration is locked in</w:t>
      </w:r>
      <w:r w:rsidRPr="00D16979">
        <w:rPr>
          <w:sz w:val="14"/>
        </w:rPr>
        <w:t xml:space="preserve"> </w:t>
      </w:r>
      <w:r w:rsidRPr="00D16979">
        <w:rPr>
          <w:rStyle w:val="Emphasis"/>
        </w:rPr>
        <w:t>difficult negotiations</w:t>
      </w:r>
      <w:r w:rsidRPr="00D16979">
        <w:rPr>
          <w:sz w:val="14"/>
        </w:rPr>
        <w:t xml:space="preserve"> </w:t>
      </w:r>
      <w:r w:rsidRPr="00D16979">
        <w:rPr>
          <w:rStyle w:val="StyleUnderline"/>
        </w:rPr>
        <w:t>with</w:t>
      </w:r>
      <w:r w:rsidRPr="00D16979">
        <w:rPr>
          <w:sz w:val="14"/>
        </w:rPr>
        <w:t xml:space="preserve"> Chinese President </w:t>
      </w:r>
      <w:r w:rsidRPr="00D16979">
        <w:rPr>
          <w:rStyle w:val="StyleUnderline"/>
        </w:rPr>
        <w:t>Xi</w:t>
      </w:r>
      <w:r w:rsidRPr="00D16979">
        <w:rPr>
          <w:sz w:val="14"/>
        </w:rPr>
        <w:t xml:space="preserve"> Jinping over trade. </w:t>
      </w:r>
      <w:r w:rsidRPr="00F2731D">
        <w:rPr>
          <w:rStyle w:val="StyleUnderline"/>
          <w:highlight w:val="cyan"/>
        </w:rPr>
        <w:t xml:space="preserve">He’s been </w:t>
      </w:r>
      <w:r w:rsidRPr="00F2731D">
        <w:rPr>
          <w:rStyle w:val="Emphasis"/>
          <w:highlight w:val="cyan"/>
        </w:rPr>
        <w:t>prodded</w:t>
      </w:r>
      <w:r w:rsidRPr="002B23D9">
        <w:rPr>
          <w:rStyle w:val="Emphasis"/>
        </w:rPr>
        <w:t xml:space="preserve"> on </w:t>
      </w:r>
      <w:r w:rsidRPr="00F2731D">
        <w:rPr>
          <w:rStyle w:val="Emphasis"/>
          <w:highlight w:val="cyan"/>
        </w:rPr>
        <w:t>by China hawks</w:t>
      </w:r>
      <w:r w:rsidRPr="002B23D9">
        <w:rPr>
          <w:rStyle w:val="Emphasis"/>
        </w:rPr>
        <w:t xml:space="preserve"> in Congress</w:t>
      </w:r>
      <w:r w:rsidRPr="00D16979">
        <w:rPr>
          <w:sz w:val="14"/>
        </w:rPr>
        <w:t xml:space="preserve">, </w:t>
      </w:r>
      <w:r w:rsidRPr="00F2731D">
        <w:rPr>
          <w:rStyle w:val="StyleUnderline"/>
          <w:highlight w:val="cyan"/>
        </w:rPr>
        <w:t>who</w:t>
      </w:r>
      <w:r w:rsidRPr="002B23D9">
        <w:rPr>
          <w:rStyle w:val="StyleUnderline"/>
        </w:rPr>
        <w:t xml:space="preserve"> have </w:t>
      </w:r>
      <w:r w:rsidRPr="00F2731D">
        <w:rPr>
          <w:rStyle w:val="StyleUnderline"/>
          <w:highlight w:val="cyan"/>
        </w:rPr>
        <w:t>passed legislation</w:t>
      </w:r>
      <w:r w:rsidRPr="00F2731D">
        <w:rPr>
          <w:sz w:val="14"/>
          <w:highlight w:val="cyan"/>
        </w:rPr>
        <w:t xml:space="preserve"> </w:t>
      </w:r>
      <w:r w:rsidRPr="00F2731D">
        <w:rPr>
          <w:rStyle w:val="Emphasis"/>
          <w:highlight w:val="cyan"/>
        </w:rPr>
        <w:t>urging greater</w:t>
      </w:r>
      <w:r w:rsidRPr="002B23D9">
        <w:rPr>
          <w:rStyle w:val="Emphasis"/>
        </w:rPr>
        <w:t xml:space="preserve"> diplomatic and military </w:t>
      </w:r>
      <w:r w:rsidRPr="00F2731D">
        <w:rPr>
          <w:rStyle w:val="Emphasis"/>
          <w:highlight w:val="cyan"/>
        </w:rPr>
        <w:t>ties</w:t>
      </w:r>
      <w:r w:rsidRPr="00F2731D">
        <w:rPr>
          <w:rStyle w:val="StyleUnderline"/>
          <w:highlight w:val="cyan"/>
        </w:rPr>
        <w:t xml:space="preserve"> with the</w:t>
      </w:r>
      <w:r w:rsidRPr="002B23D9">
        <w:rPr>
          <w:rStyle w:val="StyleUnderline"/>
        </w:rPr>
        <w:t xml:space="preserve"> democratically run </w:t>
      </w:r>
      <w:r w:rsidRPr="00F2731D">
        <w:rPr>
          <w:rStyle w:val="StyleUnderline"/>
          <w:highlight w:val="cyan"/>
        </w:rPr>
        <w:t>island</w:t>
      </w:r>
      <w:r w:rsidRPr="002B23D9">
        <w:rPr>
          <w:rStyle w:val="StyleUnderline"/>
        </w:rPr>
        <w:t>.</w:t>
      </w:r>
    </w:p>
    <w:p w14:paraId="5D7F053C" w14:textId="029A0D98" w:rsidR="00644E4D" w:rsidRDefault="00644E4D" w:rsidP="00634125">
      <w:pPr>
        <w:pStyle w:val="Heading3"/>
      </w:pPr>
      <w:r>
        <w:t>Link---</w:t>
      </w:r>
      <w:r w:rsidR="00755796">
        <w:t>Fights</w:t>
      </w:r>
      <w:r>
        <w:t>---Process---Congress</w:t>
      </w:r>
    </w:p>
    <w:p w14:paraId="07AB8B6B" w14:textId="77777777" w:rsidR="00644E4D" w:rsidRPr="009B449B" w:rsidRDefault="00644E4D" w:rsidP="00644E4D">
      <w:pPr>
        <w:pStyle w:val="Heading4"/>
      </w:pPr>
      <w:r w:rsidRPr="009B449B">
        <w:t xml:space="preserve">The process of restricting the president is massively polarized – party rift, message politics, and institutional shortcomings – </w:t>
      </w:r>
      <w:r w:rsidRPr="009B449B">
        <w:rPr>
          <w:b w:val="0"/>
        </w:rPr>
        <w:t>only our evidence assumes the condition of divided government</w:t>
      </w:r>
    </w:p>
    <w:p w14:paraId="5B103BB8" w14:textId="77777777" w:rsidR="00644E4D" w:rsidRPr="009B449B" w:rsidRDefault="00644E4D" w:rsidP="00644E4D">
      <w:pPr>
        <w:rPr>
          <w:rStyle w:val="verdana"/>
        </w:rPr>
      </w:pPr>
      <w:r w:rsidRPr="009B449B">
        <w:rPr>
          <w:rStyle w:val="Style13ptBold"/>
        </w:rPr>
        <w:t xml:space="preserve">Devins 9 </w:t>
      </w:r>
      <w:r w:rsidRPr="009B449B">
        <w:t>(Neal, Goodrich Professor of Law and Professor of Government (College of William and Mary), “Presidential Power in The 21st Century Symposium: Article: Presidential Unilateralism and Political Polarization: Why Today's Congress Lacks The Will And The Way To Stop Presidential Initiatives” 45 Willamette L. Rev. 395 Spring)</w:t>
      </w:r>
    </w:p>
    <w:p w14:paraId="18CFF65C" w14:textId="77777777" w:rsidR="00644E4D" w:rsidRPr="009B449B" w:rsidRDefault="00644E4D" w:rsidP="00644E4D"/>
    <w:p w14:paraId="69178682" w14:textId="77777777" w:rsidR="007920DD" w:rsidRPr="00481B64" w:rsidRDefault="007920DD" w:rsidP="007920DD">
      <w:pPr>
        <w:rPr>
          <w:sz w:val="10"/>
        </w:rPr>
      </w:pPr>
      <w:r w:rsidRPr="00481B64">
        <w:rPr>
          <w:sz w:val="10"/>
        </w:rPr>
        <w:t xml:space="preserve">Let me shift focus to the question that lies at the heart of this essay, namely, why </w:t>
      </w:r>
      <w:r w:rsidRPr="00A80DF2">
        <w:rPr>
          <w:rStyle w:val="StyleUnderline"/>
        </w:rPr>
        <w:t xml:space="preserve">party </w:t>
      </w:r>
      <w:r w:rsidRPr="00F2731D">
        <w:rPr>
          <w:rStyle w:val="StyleUnderline"/>
          <w:highlight w:val="cyan"/>
        </w:rPr>
        <w:t>polarization</w:t>
      </w:r>
      <w:r w:rsidRPr="00F2731D">
        <w:rPr>
          <w:sz w:val="10"/>
          <w:highlight w:val="cyan"/>
        </w:rPr>
        <w:t xml:space="preserve"> </w:t>
      </w:r>
      <w:r w:rsidRPr="00F2731D">
        <w:rPr>
          <w:rStyle w:val="StyleUnderline"/>
          <w:highlight w:val="cyan"/>
        </w:rPr>
        <w:t>prevents</w:t>
      </w:r>
      <w:r w:rsidRPr="00481B64">
        <w:rPr>
          <w:sz w:val="10"/>
        </w:rPr>
        <w:t xml:space="preserve"> today's </w:t>
      </w:r>
      <w:r w:rsidRPr="00F2731D">
        <w:rPr>
          <w:rStyle w:val="StyleUnderline"/>
          <w:highlight w:val="cyan"/>
        </w:rPr>
        <w:t>Congress from</w:t>
      </w:r>
      <w:r w:rsidRPr="00481B64">
        <w:rPr>
          <w:sz w:val="10"/>
        </w:rPr>
        <w:t xml:space="preserve"> standing up for institutional prerogatives and </w:t>
      </w:r>
      <w:r w:rsidRPr="00F2731D">
        <w:rPr>
          <w:rStyle w:val="StyleUnderline"/>
          <w:highlight w:val="cyan"/>
        </w:rPr>
        <w:t>checking the executive</w:t>
      </w:r>
      <w:r w:rsidRPr="00481B64">
        <w:rPr>
          <w:sz w:val="10"/>
        </w:rPr>
        <w:t xml:space="preserve"> branch. Please note that I am not taking a position on whether President Bush's claims of presidential power were well founded. My concern is simply whether today's Congress is capable of embracing the types of legislative reforms that were enacted by the Watergate-era Congress.</w:t>
      </w:r>
      <w:r w:rsidRPr="00481B64">
        <w:rPr>
          <w:sz w:val="12"/>
        </w:rPr>
        <w:t>¶</w:t>
      </w:r>
      <w:r w:rsidRPr="00481B64">
        <w:rPr>
          <w:sz w:val="10"/>
        </w:rPr>
        <w:t xml:space="preserve"> [*407] My analysis will proceed in two parts. First, I will discuss party polarization and how it has contributed to the resurgence of presidential unilateralism. n37 Second, I will explain why </w:t>
      </w:r>
      <w:r w:rsidRPr="00A80DF2">
        <w:rPr>
          <w:rStyle w:val="StyleUnderline"/>
        </w:rPr>
        <w:t>the</w:t>
      </w:r>
      <w:r w:rsidRPr="00481B64">
        <w:rPr>
          <w:sz w:val="10"/>
        </w:rPr>
        <w:t xml:space="preserve"> </w:t>
      </w:r>
      <w:r w:rsidRPr="00A80DF2">
        <w:rPr>
          <w:rStyle w:val="StyleUnderline"/>
        </w:rPr>
        <w:t>modern</w:t>
      </w:r>
      <w:r w:rsidRPr="00481B64">
        <w:rPr>
          <w:sz w:val="10"/>
        </w:rPr>
        <w:t xml:space="preserve"> day </w:t>
      </w:r>
      <w:r w:rsidRPr="00F2731D">
        <w:rPr>
          <w:rStyle w:val="StyleUnderline"/>
          <w:highlight w:val="cyan"/>
        </w:rPr>
        <w:t>Congress has neither the wil</w:t>
      </w:r>
      <w:r w:rsidRPr="00A80DF2">
        <w:rPr>
          <w:rStyle w:val="StyleUnderline"/>
        </w:rPr>
        <w:t>l n</w:t>
      </w:r>
      <w:r w:rsidRPr="00F2731D">
        <w:rPr>
          <w:rStyle w:val="StyleUnderline"/>
          <w:highlight w:val="cyan"/>
        </w:rPr>
        <w:t>or</w:t>
      </w:r>
      <w:r w:rsidRPr="00A80DF2">
        <w:rPr>
          <w:rStyle w:val="StyleUnderline"/>
        </w:rPr>
        <w:t xml:space="preserve"> the </w:t>
      </w:r>
      <w:r w:rsidRPr="00F2731D">
        <w:rPr>
          <w:rStyle w:val="StyleUnderline"/>
          <w:highlight w:val="cyan"/>
        </w:rPr>
        <w:t>way to check</w:t>
      </w:r>
      <w:r w:rsidRPr="00A80DF2">
        <w:rPr>
          <w:rStyle w:val="StyleUnderline"/>
        </w:rPr>
        <w:t xml:space="preserve"> presidential </w:t>
      </w:r>
      <w:r w:rsidRPr="00F2731D">
        <w:rPr>
          <w:rStyle w:val="StyleUnderline"/>
          <w:highlight w:val="cyan"/>
        </w:rPr>
        <w:t>unilateralism</w:t>
      </w:r>
      <w:r w:rsidRPr="00481B64">
        <w:rPr>
          <w:sz w:val="10"/>
        </w:rPr>
        <w:t>. In particular, Congress's uninterest in asserting institutional prerogatives to check the George W. Bush administration highlights dramatic differences between the modern day Congress and the Watergate-era Congress.</w:t>
      </w:r>
      <w:r w:rsidRPr="00481B64">
        <w:rPr>
          <w:sz w:val="12"/>
        </w:rPr>
        <w:t>¶</w:t>
      </w:r>
      <w:r w:rsidRPr="00481B64">
        <w:rPr>
          <w:sz w:val="10"/>
        </w:rPr>
        <w:t xml:space="preserve"> With regard to party polarization, it is quite clear that the days of the Rockefeller Republican and Southern Democrat are behind us. Measures of ideology reveal that all or nearly all Republicans are more conservative than the most conservative Democrat. n38 Correspondingly, there is no meaningful ideological range within either the Democratic or Republican Party. For example, with the demise of Rockefeller Republicans and Southern Democrats, the gap between Northern and Southern members of the two parties had largely disappeared by the 1990s. n39 Indeed, as Figure 1 on the following page makes abundantly clear, party polarization is more extreme today than ever before.</w:t>
      </w:r>
      <w:r w:rsidRPr="00481B64">
        <w:rPr>
          <w:sz w:val="12"/>
        </w:rPr>
        <w:t>¶</w:t>
      </w:r>
      <w:r w:rsidRPr="00481B64">
        <w:rPr>
          <w:sz w:val="10"/>
        </w:rPr>
        <w:t xml:space="preserve"> [*408] </w:t>
      </w:r>
      <w:r w:rsidRPr="00481B64">
        <w:rPr>
          <w:sz w:val="12"/>
        </w:rPr>
        <w:t>¶</w:t>
      </w:r>
      <w:r w:rsidRPr="00481B64">
        <w:rPr>
          <w:sz w:val="10"/>
        </w:rPr>
        <w:t xml:space="preserve"> Figure 1. n40</w:t>
      </w:r>
      <w:r w:rsidRPr="00481B64">
        <w:rPr>
          <w:sz w:val="12"/>
        </w:rPr>
        <w:t>¶</w:t>
      </w:r>
      <w:r w:rsidRPr="00481B64">
        <w:rPr>
          <w:sz w:val="10"/>
        </w:rPr>
        <w:t xml:space="preserve"> Party Polarization 1879-2008</w:t>
      </w:r>
      <w:r w:rsidRPr="00481B64">
        <w:rPr>
          <w:sz w:val="12"/>
        </w:rPr>
        <w:t>¶</w:t>
      </w:r>
      <w:r w:rsidRPr="00481B64">
        <w:rPr>
          <w:sz w:val="10"/>
        </w:rPr>
        <w:t xml:space="preserve"> Distance Between the Parties First Dimension</w:t>
      </w:r>
      <w:r w:rsidRPr="00481B64">
        <w:rPr>
          <w:sz w:val="12"/>
        </w:rPr>
        <w:t>¶</w:t>
      </w:r>
      <w:r w:rsidRPr="00481B64">
        <w:rPr>
          <w:sz w:val="10"/>
        </w:rPr>
        <w:t xml:space="preserve"> [SEE FIGURE 1 IN ORIGINAL]</w:t>
      </w:r>
      <w:r w:rsidRPr="00481B64">
        <w:rPr>
          <w:sz w:val="12"/>
        </w:rPr>
        <w:t>¶</w:t>
      </w:r>
      <w:r w:rsidRPr="00481B64">
        <w:rPr>
          <w:sz w:val="10"/>
        </w:rPr>
        <w:t xml:space="preserve"> This pattern will likely continue. With only one-half of eligible voters voting, there is greater emphasis on mobilizing the more partisan base. More than that, in the House of Representatives, computer-driven redistricting has resulted in the drawing of lines that essentially guarantee that Democrats will win certain districts and Republicans other districts. n41 And while there are some toss-up districts, the vast majority of districts are noncompetitive. What this means is that - in the House - the party primary often controls who will win the election and, as such, candidates have incentive to appeal to the partisans who vote in the primaries (and not the median voter in the general elections). n42</w:t>
      </w:r>
      <w:r w:rsidRPr="00481B64">
        <w:rPr>
          <w:sz w:val="12"/>
        </w:rPr>
        <w:t>¶</w:t>
      </w:r>
      <w:r w:rsidRPr="00481B64">
        <w:rPr>
          <w:sz w:val="10"/>
        </w:rPr>
        <w:t xml:space="preserve"> The consequences of party polarization are profound. Party leaders, especially in the House, have capitalized on the fact that lawmakers are more apt to see themselves as members of a party, not as independent power brokers (willing to cross party lines in order to [*409] pursue favored policies). Correspondingly, party leaders are increasingly concerned with "message politics," that is, with using the legislative process to make a symbolic statement to voters and other constituents. n43 Rather than allow decentralized committees to define Congress's agenda, Democrats and Republicans alike see the lawmaking process as a way to stand behind a unified party message and, in this way, to distinguish their party from the other. Relatedly, </w:t>
      </w:r>
      <w:r w:rsidRPr="00481B64">
        <w:rPr>
          <w:rStyle w:val="StyleUnderline"/>
        </w:rPr>
        <w:t>rather than seek middle ground bipartisan solutions</w:t>
      </w:r>
      <w:r w:rsidRPr="00F2731D">
        <w:rPr>
          <w:sz w:val="10"/>
          <w:highlight w:val="cyan"/>
        </w:rPr>
        <w:t xml:space="preserve">, </w:t>
      </w:r>
      <w:r w:rsidRPr="00F2731D">
        <w:rPr>
          <w:rStyle w:val="StyleUnderline"/>
          <w:highlight w:val="cyan"/>
        </w:rPr>
        <w:t>each party looks to gain political advantage</w:t>
      </w:r>
      <w:r w:rsidRPr="00481B64">
        <w:rPr>
          <w:rStyle w:val="StyleUnderline"/>
        </w:rPr>
        <w:t xml:space="preserve"> from the other.</w:t>
      </w:r>
      <w:r w:rsidRPr="00481B64">
        <w:rPr>
          <w:rStyle w:val="StyleUnderline"/>
          <w:sz w:val="12"/>
        </w:rPr>
        <w:t>¶</w:t>
      </w:r>
      <w:r w:rsidRPr="00481B64">
        <w:rPr>
          <w:sz w:val="10"/>
        </w:rPr>
        <w:t xml:space="preserve"> The Clinton impeachment is a classic example of this phenomenon. Unlike the Nixon impeachment (where members of Congress "rose above partisanship"), "it is harder to identify such actors" in President Clinton's case. n44 "The virtual party-line votes in the House and the Senate reinforce public perception of the intense partisanship underlying the proceedings." n45</w:t>
      </w:r>
      <w:r w:rsidRPr="00481B64">
        <w:rPr>
          <w:sz w:val="12"/>
        </w:rPr>
        <w:t>¶</w:t>
      </w:r>
      <w:r w:rsidRPr="00481B64">
        <w:rPr>
          <w:sz w:val="10"/>
        </w:rPr>
        <w:t xml:space="preserve"> Party </w:t>
      </w:r>
      <w:r w:rsidRPr="00481B64">
        <w:rPr>
          <w:rStyle w:val="StyleUnderline"/>
        </w:rPr>
        <w:t>polarization</w:t>
      </w:r>
      <w:r w:rsidRPr="00481B64">
        <w:rPr>
          <w:sz w:val="10"/>
        </w:rPr>
        <w:t xml:space="preserve"> likewise </w:t>
      </w:r>
      <w:r w:rsidRPr="00481B64">
        <w:rPr>
          <w:rStyle w:val="StyleUnderline"/>
        </w:rPr>
        <w:t>contributes to</w:t>
      </w:r>
      <w:r w:rsidRPr="00481B64">
        <w:rPr>
          <w:sz w:val="10"/>
        </w:rPr>
        <w:t xml:space="preserve"> partisanship in how Congress conducts hearings as well as </w:t>
      </w:r>
      <w:r w:rsidRPr="00481B64">
        <w:rPr>
          <w:rStyle w:val="StyleUnderline"/>
        </w:rPr>
        <w:t>Congress's willingness to hold the executive accountable</w:t>
      </w:r>
      <w:r w:rsidRPr="00481B64">
        <w:rPr>
          <w:sz w:val="10"/>
        </w:rPr>
        <w:t xml:space="preserve"> through oversight. n46 Today's lawmakers do not need hearings to sort out their views. With increasing polarization and appeals to the party base, </w:t>
      </w:r>
      <w:r w:rsidRPr="00F2731D">
        <w:rPr>
          <w:rStyle w:val="StyleUnderline"/>
          <w:highlight w:val="cyan"/>
        </w:rPr>
        <w:t>members are</w:t>
      </w:r>
      <w:r w:rsidRPr="00481B64">
        <w:rPr>
          <w:sz w:val="10"/>
        </w:rPr>
        <w:t xml:space="preserve"> both </w:t>
      </w:r>
      <w:r w:rsidRPr="00481B64">
        <w:rPr>
          <w:rStyle w:val="StyleUnderline"/>
        </w:rPr>
        <w:t xml:space="preserve">more </w:t>
      </w:r>
      <w:r w:rsidRPr="00F2731D">
        <w:rPr>
          <w:rStyle w:val="StyleUnderline"/>
          <w:highlight w:val="cyan"/>
        </w:rPr>
        <w:t>ideological and less trusting</w:t>
      </w:r>
      <w:r w:rsidRPr="00481B64">
        <w:rPr>
          <w:rStyle w:val="StyleUnderline"/>
        </w:rPr>
        <w:t xml:space="preserve"> of the other party</w:t>
      </w:r>
      <w:r w:rsidRPr="00481B64">
        <w:rPr>
          <w:sz w:val="10"/>
        </w:rPr>
        <w:t xml:space="preserve">. Correspondingly, majority and minority staff rarely work together - instead, </w:t>
      </w:r>
      <w:r w:rsidRPr="00481B64">
        <w:rPr>
          <w:rStyle w:val="StyleUnderline"/>
        </w:rPr>
        <w:t>each side will call witnesses who back up the predetermined views of the party that has enlisted them</w:t>
      </w:r>
      <w:r w:rsidRPr="00481B64">
        <w:rPr>
          <w:sz w:val="10"/>
        </w:rPr>
        <w:t>. n47</w:t>
      </w:r>
      <w:r w:rsidRPr="00481B64">
        <w:rPr>
          <w:sz w:val="12"/>
        </w:rPr>
        <w:t>¶</w:t>
      </w:r>
      <w:r w:rsidRPr="00481B64">
        <w:rPr>
          <w:sz w:val="10"/>
        </w:rPr>
        <w:t xml:space="preserve"> When it comes to oversight, party identity is also key. When the President and Congress are from the same party, the majority in Congress will not use oversight to hold the President to task. And when the government is divided, Congress will make oversight a top priority. This pattern held true for both the Clinton and George W. Bush presidencies. When the President's party in Congress was in the majority, the opposition party bitterly complained of the majority's "lacking backbone" and "abdicating" its responsibility for [*410] oversight. n48 But when the President's opponents took over Congress, oversight became a top priority - with the President's party accusing the majority of using its powers "to harass and intimidate." n49</w:t>
      </w:r>
      <w:r w:rsidRPr="00481B64">
        <w:rPr>
          <w:sz w:val="12"/>
        </w:rPr>
        <w:t>¶</w:t>
      </w:r>
      <w:r w:rsidRPr="00481B64">
        <w:rPr>
          <w:sz w:val="10"/>
        </w:rPr>
        <w:t xml:space="preserve"> Finally and, for my purposes, most significant, party polarization contributes to the rise of presidential unilateralism. </w:t>
      </w:r>
      <w:r w:rsidRPr="00481B64">
        <w:rPr>
          <w:rStyle w:val="StyleUnderline"/>
        </w:rPr>
        <w:t>When the Congress is polarized</w:t>
      </w:r>
      <w:r w:rsidRPr="00481B64">
        <w:rPr>
          <w:sz w:val="10"/>
        </w:rPr>
        <w:t xml:space="preserve">, </w:t>
      </w:r>
      <w:r w:rsidRPr="00F2731D">
        <w:rPr>
          <w:rStyle w:val="StyleUnderline"/>
          <w:highlight w:val="cyan"/>
        </w:rPr>
        <w:t>members of the President's party are not likely to</w:t>
      </w:r>
      <w:r w:rsidRPr="00481B64">
        <w:rPr>
          <w:rStyle w:val="StyleUnderline"/>
        </w:rPr>
        <w:t xml:space="preserve"> break ranks and vote to </w:t>
      </w:r>
      <w:r w:rsidRPr="00F2731D">
        <w:rPr>
          <w:rStyle w:val="StyleUnderline"/>
          <w:highlight w:val="cyan"/>
        </w:rPr>
        <w:t>limit presidential initiatives.</w:t>
      </w:r>
      <w:r w:rsidRPr="00481B64">
        <w:rPr>
          <w:sz w:val="10"/>
        </w:rPr>
        <w:t xml:space="preserve"> When government is unified, this means that </w:t>
      </w:r>
      <w:r w:rsidRPr="00F2731D">
        <w:rPr>
          <w:rStyle w:val="Emphasis"/>
          <w:highlight w:val="cyan"/>
        </w:rPr>
        <w:t xml:space="preserve">no bill will get through </w:t>
      </w:r>
      <w:r w:rsidRPr="00421885">
        <w:rPr>
          <w:rStyle w:val="Emphasis"/>
        </w:rPr>
        <w:t xml:space="preserve">Congress </w:t>
      </w:r>
      <w:r w:rsidRPr="00F2731D">
        <w:rPr>
          <w:rStyle w:val="Emphasis"/>
          <w:highlight w:val="cyan"/>
        </w:rPr>
        <w:t>to limit presidential initiatives</w:t>
      </w:r>
      <w:r w:rsidRPr="00481B64">
        <w:rPr>
          <w:sz w:val="10"/>
        </w:rPr>
        <w:t xml:space="preserve">. When Congress is divided, </w:t>
      </w:r>
      <w:r w:rsidRPr="00F2731D">
        <w:rPr>
          <w:rStyle w:val="StyleUnderline"/>
          <w:highlight w:val="cyan"/>
        </w:rPr>
        <w:t>members of the President's party will resist any opposition</w:t>
      </w:r>
      <w:r w:rsidRPr="00481B64">
        <w:rPr>
          <w:rStyle w:val="StyleUnderline"/>
        </w:rPr>
        <w:t xml:space="preserve"> party efforts </w:t>
      </w:r>
      <w:r w:rsidRPr="00F2731D">
        <w:rPr>
          <w:rStyle w:val="StyleUnderline"/>
          <w:highlight w:val="cyan"/>
        </w:rPr>
        <w:t>to repudiate the President</w:t>
      </w:r>
      <w:r w:rsidRPr="00F2731D">
        <w:rPr>
          <w:sz w:val="10"/>
          <w:highlight w:val="cyan"/>
        </w:rPr>
        <w:t>.</w:t>
      </w:r>
      <w:r w:rsidRPr="00481B64">
        <w:rPr>
          <w:sz w:val="10"/>
        </w:rPr>
        <w:t xml:space="preserve"> More than that, since divided government is increasingly common (thirty of the past forty years), </w:t>
      </w:r>
      <w:r w:rsidRPr="00481B64">
        <w:rPr>
          <w:rStyle w:val="StyleUnderline"/>
        </w:rPr>
        <w:t>it is also increasingly difficult for Congress to enact significant legislation</w:t>
      </w:r>
      <w:r w:rsidRPr="00481B64">
        <w:rPr>
          <w:sz w:val="10"/>
        </w:rPr>
        <w:t>. As such, Presidents have even more incentive to act unilaterally - since they cannot get Congress to enact their legislative agenda. n50</w:t>
      </w:r>
    </w:p>
    <w:p w14:paraId="72B47D59" w14:textId="77777777" w:rsidR="00644E4D" w:rsidRPr="009B449B" w:rsidRDefault="00644E4D" w:rsidP="00644E4D">
      <w:pPr>
        <w:pStyle w:val="Heading4"/>
      </w:pPr>
      <w:r w:rsidRPr="009B449B">
        <w:t>Congressional aversion to action causes fights – polarization</w:t>
      </w:r>
    </w:p>
    <w:p w14:paraId="1139C648" w14:textId="77777777" w:rsidR="00644E4D" w:rsidRPr="009B449B" w:rsidRDefault="00644E4D" w:rsidP="00644E4D">
      <w:pPr>
        <w:rPr>
          <w:rStyle w:val="verdana"/>
        </w:rPr>
      </w:pPr>
      <w:r w:rsidRPr="009B449B">
        <w:rPr>
          <w:rStyle w:val="Style13ptBold"/>
        </w:rPr>
        <w:t xml:space="preserve">Devins 9 </w:t>
      </w:r>
      <w:r w:rsidRPr="009B449B">
        <w:t>(Neal, Goodrich Professor of Law and Professor of Government (College of William and Mary), “Presidential Power in The 21st Century Symposium: Article: Presidential Unilateralism and Political Polarization: Why Today's Congress Lacks The Will And The Way To Stop Presidential Initiatives” 45 Willamette L. Rev. 395 Spring)</w:t>
      </w:r>
    </w:p>
    <w:p w14:paraId="707870E0" w14:textId="77777777" w:rsidR="00644E4D" w:rsidRPr="009B449B" w:rsidRDefault="00644E4D" w:rsidP="00644E4D"/>
    <w:p w14:paraId="706C302A" w14:textId="77777777" w:rsidR="007920DD" w:rsidRPr="00F53233" w:rsidRDefault="007920DD" w:rsidP="007920DD">
      <w:pPr>
        <w:rPr>
          <w:rStyle w:val="StyleUnderline"/>
        </w:rPr>
      </w:pPr>
      <w:r w:rsidRPr="00F53233">
        <w:rPr>
          <w:sz w:val="14"/>
        </w:rPr>
        <w:t xml:space="preserve">The practices of the current Congress are to be expected. Members of </w:t>
      </w:r>
      <w:r w:rsidRPr="00F2731D">
        <w:rPr>
          <w:rStyle w:val="StyleUnderline"/>
          <w:highlight w:val="cyan"/>
        </w:rPr>
        <w:t>Congress hardly ever gain</w:t>
      </w:r>
      <w:r w:rsidRPr="00F53233">
        <w:rPr>
          <w:rStyle w:val="StyleUnderline"/>
        </w:rPr>
        <w:t xml:space="preserve"> personal</w:t>
      </w:r>
      <w:r w:rsidRPr="00F53233">
        <w:rPr>
          <w:sz w:val="14"/>
        </w:rPr>
        <w:t xml:space="preserve"> </w:t>
      </w:r>
      <w:r w:rsidRPr="00F2731D">
        <w:rPr>
          <w:rStyle w:val="StyleUnderline"/>
          <w:highlight w:val="cyan"/>
        </w:rPr>
        <w:t>political advantage by embracing</w:t>
      </w:r>
      <w:r w:rsidRPr="00F53233">
        <w:rPr>
          <w:sz w:val="14"/>
        </w:rPr>
        <w:t xml:space="preserve"> structural </w:t>
      </w:r>
      <w:r w:rsidRPr="00F2731D">
        <w:rPr>
          <w:rStyle w:val="StyleUnderline"/>
          <w:highlight w:val="cyan"/>
        </w:rPr>
        <w:t>checks of president</w:t>
      </w:r>
      <w:r w:rsidRPr="00F53233">
        <w:rPr>
          <w:rStyle w:val="StyleUnderline"/>
        </w:rPr>
        <w:t>ial power</w:t>
      </w:r>
      <w:r w:rsidRPr="00F53233">
        <w:rPr>
          <w:sz w:val="14"/>
        </w:rPr>
        <w:t>. Just as Congress has incentive to delegate to the executive (</w:t>
      </w:r>
      <w:r w:rsidRPr="00F53233">
        <w:rPr>
          <w:rStyle w:val="StyleUnderline"/>
        </w:rPr>
        <w:t>rather than absorb the costs of making a decision</w:t>
      </w:r>
      <w:r w:rsidRPr="00F53233">
        <w:rPr>
          <w:sz w:val="14"/>
        </w:rPr>
        <w:t xml:space="preserve"> that disfavors identifiable participants in the political process), Congress is more interested in responding to executive branch initiatives than in foreclosing particular types of initiatives. n63 Sometimes, as was true with the 1974 budget act, structural reforms serve the personal interests of members of Congress. In that case, members had a personal political interest to protect their authority to enact budget bills that reward constituents. Most of the time, however, </w:t>
      </w:r>
      <w:r w:rsidRPr="00F2731D">
        <w:rPr>
          <w:rStyle w:val="StyleUnderline"/>
          <w:highlight w:val="cyan"/>
        </w:rPr>
        <w:t>Congress would rather respond</w:t>
      </w:r>
      <w:r w:rsidRPr="00F53233">
        <w:rPr>
          <w:sz w:val="14"/>
        </w:rPr>
        <w:t xml:space="preserve"> to presidential initiatives </w:t>
      </w:r>
      <w:r w:rsidRPr="00F2731D">
        <w:rPr>
          <w:rStyle w:val="StyleUnderline"/>
          <w:highlight w:val="cyan"/>
        </w:rPr>
        <w:t>than place</w:t>
      </w:r>
      <w:r w:rsidRPr="00F2731D">
        <w:rPr>
          <w:sz w:val="14"/>
          <w:highlight w:val="cyan"/>
        </w:rPr>
        <w:t xml:space="preserve"> </w:t>
      </w:r>
      <w:r w:rsidRPr="00F2731D">
        <w:rPr>
          <w:rStyle w:val="StyleUnderline"/>
          <w:highlight w:val="cyan"/>
        </w:rPr>
        <w:t>restrictions on</w:t>
      </w:r>
      <w:r w:rsidRPr="00F53233">
        <w:rPr>
          <w:rStyle w:val="StyleUnderline"/>
        </w:rPr>
        <w:t xml:space="preserve"> presidential </w:t>
      </w:r>
      <w:r w:rsidRPr="00F2731D">
        <w:rPr>
          <w:rStyle w:val="StyleUnderline"/>
          <w:highlight w:val="cyan"/>
        </w:rPr>
        <w:t>authority</w:t>
      </w:r>
      <w:r w:rsidRPr="00F53233">
        <w:rPr>
          <w:sz w:val="14"/>
        </w:rPr>
        <w:t xml:space="preserve"> - restrictions that shift the locus of decision making power to Congress (so that Congress bears the cost of decision). For this very reason, lawmakers rarely advance their personal political interests by structurally constraining the President in ways that shift the decision back to Congress. Indeed, the War Powers Resolution - while ostensibly placing limits on the President - gave the President significant authority to launch unilateral military strikes. Congress's assent was not required until 60 days after the President's initiative  [*415]  (and only if the President triggered the clock by making a formal report to Congress). n64 As such, Congress - while insisting it had a role to play - was content to play a reactive role. Long story short: Not only does </w:t>
      </w:r>
      <w:r w:rsidRPr="00F53233">
        <w:rPr>
          <w:rStyle w:val="Emphasis"/>
        </w:rPr>
        <w:t xml:space="preserve">political </w:t>
      </w:r>
      <w:r w:rsidRPr="00F2731D">
        <w:rPr>
          <w:rStyle w:val="Emphasis"/>
          <w:highlight w:val="cyan"/>
        </w:rPr>
        <w:t>polarization stand as a roadblock</w:t>
      </w:r>
      <w:r w:rsidRPr="00F2731D">
        <w:rPr>
          <w:rStyle w:val="StyleUnderline"/>
          <w:highlight w:val="cyan"/>
        </w:rPr>
        <w:t xml:space="preserve"> to</w:t>
      </w:r>
      <w:r w:rsidRPr="00F53233">
        <w:rPr>
          <w:rStyle w:val="StyleUnderline"/>
        </w:rPr>
        <w:t xml:space="preserve"> the modern Congress </w:t>
      </w:r>
      <w:r w:rsidRPr="00F2731D">
        <w:rPr>
          <w:rStyle w:val="StyleUnderline"/>
          <w:highlight w:val="cyan"/>
        </w:rPr>
        <w:t>standing up for</w:t>
      </w:r>
      <w:r w:rsidRPr="00F53233">
        <w:rPr>
          <w:rStyle w:val="StyleUnderline"/>
        </w:rPr>
        <w:t xml:space="preserve"> its </w:t>
      </w:r>
      <w:r w:rsidRPr="00F2731D">
        <w:rPr>
          <w:rStyle w:val="StyleUnderline"/>
          <w:highlight w:val="cyan"/>
        </w:rPr>
        <w:t>institutional prerogatives</w:t>
      </w:r>
      <w:r w:rsidRPr="00F53233">
        <w:rPr>
          <w:sz w:val="14"/>
        </w:rPr>
        <w:t xml:space="preserve">, but </w:t>
      </w:r>
      <w:r w:rsidRPr="00F53233">
        <w:rPr>
          <w:rStyle w:val="StyleUnderline"/>
        </w:rPr>
        <w:t>lawmakers typically</w:t>
      </w:r>
      <w:r w:rsidRPr="00F53233">
        <w:rPr>
          <w:sz w:val="14"/>
        </w:rPr>
        <w:t xml:space="preserve"> </w:t>
      </w:r>
      <w:r w:rsidRPr="00F53233">
        <w:rPr>
          <w:rStyle w:val="StyleUnderline"/>
        </w:rPr>
        <w:t>do not gain personal political advantage by placing structural limits on presidential power.</w:t>
      </w:r>
    </w:p>
    <w:p w14:paraId="471A8E0F" w14:textId="056331AC" w:rsidR="00624FB8" w:rsidRDefault="00624FB8" w:rsidP="00755796">
      <w:pPr>
        <w:pStyle w:val="Heading3"/>
      </w:pPr>
      <w:r>
        <w:t>Link---Fights---TRA---Congress</w:t>
      </w:r>
    </w:p>
    <w:p w14:paraId="357A82A8" w14:textId="77777777" w:rsidR="00624FB8" w:rsidRPr="00523788" w:rsidRDefault="00624FB8" w:rsidP="00624FB8">
      <w:pPr>
        <w:pStyle w:val="Heading4"/>
        <w:rPr>
          <w:rFonts w:cs="Times New Roman"/>
        </w:rPr>
      </w:pPr>
      <w:r w:rsidRPr="00523788">
        <w:rPr>
          <w:rFonts w:cs="Times New Roman"/>
        </w:rPr>
        <w:t>TRA is enormously popular and bipartisan</w:t>
      </w:r>
    </w:p>
    <w:p w14:paraId="37F343B8" w14:textId="77777777" w:rsidR="00624FB8" w:rsidRPr="00523788" w:rsidRDefault="00624FB8" w:rsidP="00624FB8">
      <w:r w:rsidRPr="00523788">
        <w:rPr>
          <w:rStyle w:val="Style13ptBold"/>
        </w:rPr>
        <w:t xml:space="preserve">Kok and Firestein ’13 </w:t>
      </w:r>
      <w:r w:rsidRPr="00523788">
        <w:t>(Piin-Fen Kok, director of the China, East Asia and United States program at the EastWest Institute, and David J. Firestein, the Perot Fellow and East</w:t>
      </w:r>
      <w:r>
        <w:t xml:space="preserve"> </w:t>
      </w:r>
      <w:r w:rsidRPr="00523788">
        <w:t xml:space="preserve">West Institute's Vice President for the Strategic Trust-Building Initiative and Track 2 Diplomacy, 3-13, “Threading the Needle: Proposals for U.S. and Chinese Actions on Arms Sales to Taiwan,” p. 25, </w:t>
      </w:r>
      <w:hyperlink r:id="rId23" w:history="1">
        <w:r w:rsidRPr="00523788">
          <w:rPr>
            <w:rStyle w:val="Hyperlink"/>
          </w:rPr>
          <w:t>http://www.eastwest.ngo/sites/default/files/TAS%20Final%20%2528ISSUU%20VERSION%209_17_2013%2529.pdf</w:t>
        </w:r>
      </w:hyperlink>
      <w:r w:rsidRPr="00523788">
        <w:t>)</w:t>
      </w:r>
    </w:p>
    <w:p w14:paraId="0A79B7C6" w14:textId="77777777" w:rsidR="00624FB8" w:rsidRPr="00523788" w:rsidRDefault="00624FB8" w:rsidP="00624FB8"/>
    <w:p w14:paraId="7A8BD6CE" w14:textId="77777777" w:rsidR="00624FB8" w:rsidRDefault="00624FB8" w:rsidP="00624FB8">
      <w:pPr>
        <w:rPr>
          <w:sz w:val="16"/>
        </w:rPr>
      </w:pPr>
      <w:r w:rsidRPr="00523788">
        <w:rPr>
          <w:sz w:val="16"/>
        </w:rPr>
        <w:t xml:space="preserve">Perhaps  the  first  point to make about the three sets of commitments that constitute the policy architecture governing this issue is their clear-cut hierarchy. The TRA is U.S. law. It obliges the U.S. government to under - take certain actions with respect to Taiwan. In this sense, it is, from the U.S. standpoint, the most binding and immutable piece of the U.S. policy architecture governing this issue. Moreover, </w:t>
      </w:r>
      <w:r w:rsidRPr="00523788">
        <w:rPr>
          <w:rStyle w:val="StyleUnderline"/>
        </w:rPr>
        <w:t xml:space="preserve">as </w:t>
      </w:r>
      <w:r w:rsidRPr="00F2731D">
        <w:rPr>
          <w:rStyle w:val="StyleUnderline"/>
          <w:highlight w:val="cyan"/>
        </w:rPr>
        <w:t>suggested by</w:t>
      </w:r>
      <w:r w:rsidRPr="00523788">
        <w:rPr>
          <w:rStyle w:val="StyleUnderline"/>
        </w:rPr>
        <w:t xml:space="preserve"> the legislation’s </w:t>
      </w:r>
      <w:r w:rsidRPr="00523788">
        <w:rPr>
          <w:rStyle w:val="Emphasis"/>
        </w:rPr>
        <w:t>substantial</w:t>
      </w:r>
      <w:r w:rsidRPr="00523788">
        <w:rPr>
          <w:rStyle w:val="StyleUnderline"/>
        </w:rPr>
        <w:t xml:space="preserve"> </w:t>
      </w:r>
      <w:r w:rsidRPr="00F2731D">
        <w:rPr>
          <w:rStyle w:val="StyleUnderline"/>
          <w:highlight w:val="cyan"/>
        </w:rPr>
        <w:t>margin of victory</w:t>
      </w:r>
      <w:r w:rsidRPr="00523788">
        <w:rPr>
          <w:sz w:val="16"/>
        </w:rPr>
        <w:t xml:space="preserve"> in the U.S. Con - gress in 1979 59 , </w:t>
      </w:r>
      <w:r w:rsidRPr="00F2731D">
        <w:rPr>
          <w:rStyle w:val="StyleUnderline"/>
          <w:highlight w:val="cyan"/>
        </w:rPr>
        <w:t xml:space="preserve">it has </w:t>
      </w:r>
      <w:r w:rsidRPr="00F2731D">
        <w:rPr>
          <w:rStyle w:val="Emphasis"/>
          <w:highlight w:val="cyan"/>
        </w:rPr>
        <w:t>enormous</w:t>
      </w:r>
      <w:r w:rsidRPr="00523788">
        <w:rPr>
          <w:rStyle w:val="Emphasis"/>
        </w:rPr>
        <w:t xml:space="preserve"> political </w:t>
      </w:r>
      <w:r w:rsidRPr="00F2731D">
        <w:rPr>
          <w:rStyle w:val="Emphasis"/>
          <w:highlight w:val="cyan"/>
        </w:rPr>
        <w:t>support</w:t>
      </w:r>
      <w:r w:rsidRPr="00523788">
        <w:rPr>
          <w:rStyle w:val="StyleUnderline"/>
        </w:rPr>
        <w:t xml:space="preserve"> in Congress, as well as within the executive branch</w:t>
      </w:r>
      <w:r w:rsidRPr="00523788">
        <w:rPr>
          <w:sz w:val="16"/>
        </w:rPr>
        <w:t xml:space="preserve"> of the U.S. government. While, as noted earlier, </w:t>
      </w:r>
      <w:r w:rsidRPr="00523788">
        <w:rPr>
          <w:rStyle w:val="StyleUnderline"/>
        </w:rPr>
        <w:t xml:space="preserve">there have been occasional </w:t>
      </w:r>
      <w:r w:rsidRPr="00F2731D">
        <w:rPr>
          <w:rStyle w:val="StyleUnderline"/>
          <w:highlight w:val="cyan"/>
        </w:rPr>
        <w:t>efforts to modify</w:t>
      </w:r>
      <w:r w:rsidRPr="00523788">
        <w:rPr>
          <w:sz w:val="16"/>
        </w:rPr>
        <w:t xml:space="preserve"> U.S. </w:t>
      </w:r>
      <w:r w:rsidRPr="00523788">
        <w:rPr>
          <w:rStyle w:val="StyleUnderline"/>
        </w:rPr>
        <w:t>policy toward Taiwan</w:t>
      </w:r>
      <w:r w:rsidRPr="00523788">
        <w:rPr>
          <w:sz w:val="16"/>
        </w:rPr>
        <w:t xml:space="preserve">, and </w:t>
      </w:r>
      <w:r w:rsidRPr="00523788">
        <w:rPr>
          <w:rStyle w:val="StyleUnderline"/>
        </w:rPr>
        <w:t>specifically on</w:t>
      </w:r>
      <w:r w:rsidRPr="00523788">
        <w:rPr>
          <w:sz w:val="16"/>
        </w:rPr>
        <w:t xml:space="preserve"> the issue of </w:t>
      </w:r>
      <w:r w:rsidRPr="00523788">
        <w:rPr>
          <w:rStyle w:val="StyleUnderline"/>
        </w:rPr>
        <w:t xml:space="preserve">arms </w:t>
      </w:r>
      <w:r w:rsidRPr="00F2731D">
        <w:rPr>
          <w:rStyle w:val="StyleUnderline"/>
          <w:highlight w:val="cyan"/>
        </w:rPr>
        <w:t>sales</w:t>
      </w:r>
      <w:r w:rsidRPr="00523788">
        <w:rPr>
          <w:sz w:val="16"/>
        </w:rPr>
        <w:t xml:space="preserve"> to Taiwan, </w:t>
      </w:r>
      <w:r w:rsidRPr="00523788">
        <w:rPr>
          <w:rStyle w:val="Emphasis"/>
        </w:rPr>
        <w:t xml:space="preserve">virtually </w:t>
      </w:r>
      <w:r w:rsidRPr="00F2731D">
        <w:rPr>
          <w:rStyle w:val="Emphasis"/>
          <w:highlight w:val="cyan"/>
        </w:rPr>
        <w:t>all</w:t>
      </w:r>
      <w:r w:rsidRPr="00523788">
        <w:rPr>
          <w:rStyle w:val="StyleUnderline"/>
        </w:rPr>
        <w:t xml:space="preserve"> such efforts </w:t>
      </w:r>
      <w:r w:rsidRPr="00F2731D">
        <w:rPr>
          <w:rStyle w:val="StyleUnderline"/>
          <w:highlight w:val="cyan"/>
        </w:rPr>
        <w:t>have been</w:t>
      </w:r>
      <w:r w:rsidRPr="00523788">
        <w:rPr>
          <w:rStyle w:val="StyleUnderline"/>
        </w:rPr>
        <w:t xml:space="preserve"> in the direction of </w:t>
      </w:r>
      <w:r w:rsidRPr="00F2731D">
        <w:rPr>
          <w:rStyle w:val="StyleUnderline"/>
          <w:highlight w:val="cyan"/>
        </w:rPr>
        <w:t>ratcheting up</w:t>
      </w:r>
      <w:r w:rsidRPr="00523788">
        <w:rPr>
          <w:rStyle w:val="StyleUnderline"/>
        </w:rPr>
        <w:t xml:space="preserve"> the U.S. </w:t>
      </w:r>
      <w:r w:rsidRPr="00F2731D">
        <w:rPr>
          <w:rStyle w:val="StyleUnderline"/>
          <w:highlight w:val="cyan"/>
        </w:rPr>
        <w:t>commitment</w:t>
      </w:r>
      <w:r w:rsidRPr="00523788">
        <w:rPr>
          <w:sz w:val="16"/>
        </w:rPr>
        <w:t xml:space="preserve"> to Taiwan. 60 </w:t>
      </w:r>
      <w:r w:rsidRPr="00523788">
        <w:rPr>
          <w:rStyle w:val="StyleUnderline"/>
        </w:rPr>
        <w:t>In an era in which examples of</w:t>
      </w:r>
      <w:r w:rsidRPr="00523788">
        <w:rPr>
          <w:sz w:val="16"/>
        </w:rPr>
        <w:t xml:space="preserve"> true </w:t>
      </w:r>
      <w:r w:rsidRPr="00F2731D">
        <w:rPr>
          <w:rStyle w:val="StyleUnderline"/>
          <w:highlight w:val="cyan"/>
        </w:rPr>
        <w:t>bipartisanship</w:t>
      </w:r>
      <w:r w:rsidRPr="00523788">
        <w:rPr>
          <w:rStyle w:val="StyleUnderline"/>
        </w:rPr>
        <w:t xml:space="preserve"> in Congress or between the</w:t>
      </w:r>
      <w:r w:rsidRPr="00523788">
        <w:rPr>
          <w:sz w:val="16"/>
        </w:rPr>
        <w:t xml:space="preserve"> U.S. government’s </w:t>
      </w:r>
      <w:r w:rsidRPr="00523788">
        <w:rPr>
          <w:rStyle w:val="StyleUnderline"/>
        </w:rPr>
        <w:t xml:space="preserve">executive and legislative branches </w:t>
      </w:r>
      <w:r w:rsidRPr="00F2731D">
        <w:rPr>
          <w:rStyle w:val="StyleUnderline"/>
          <w:highlight w:val="cyan"/>
        </w:rPr>
        <w:t xml:space="preserve">are </w:t>
      </w:r>
      <w:r w:rsidRPr="00523788">
        <w:rPr>
          <w:rStyle w:val="StyleUnderline"/>
        </w:rPr>
        <w:t xml:space="preserve">relatively </w:t>
      </w:r>
      <w:r w:rsidRPr="00F2731D">
        <w:rPr>
          <w:rStyle w:val="StyleUnderline"/>
          <w:highlight w:val="cyan"/>
        </w:rPr>
        <w:t>rare,</w:t>
      </w:r>
      <w:r w:rsidRPr="00523788">
        <w:rPr>
          <w:rStyle w:val="StyleUnderline"/>
        </w:rPr>
        <w:t xml:space="preserve"> </w:t>
      </w:r>
      <w:r w:rsidRPr="00523788">
        <w:rPr>
          <w:rStyle w:val="Emphasis"/>
        </w:rPr>
        <w:t xml:space="preserve">the </w:t>
      </w:r>
      <w:r w:rsidRPr="00F2731D">
        <w:rPr>
          <w:rStyle w:val="Emphasis"/>
          <w:highlight w:val="cyan"/>
        </w:rPr>
        <w:t>TRA</w:t>
      </w:r>
      <w:r w:rsidRPr="00523788">
        <w:rPr>
          <w:rStyle w:val="Emphasis"/>
        </w:rPr>
        <w:t xml:space="preserve"> continues to </w:t>
      </w:r>
      <w:r w:rsidRPr="00F2731D">
        <w:rPr>
          <w:rStyle w:val="Emphasis"/>
          <w:highlight w:val="cyan"/>
        </w:rPr>
        <w:t>enjoy not only bipartisan support, but</w:t>
      </w:r>
      <w:r w:rsidRPr="00523788">
        <w:rPr>
          <w:rStyle w:val="StyleUnderline"/>
        </w:rPr>
        <w:t xml:space="preserve"> </w:t>
      </w:r>
      <w:r w:rsidRPr="00523788">
        <w:rPr>
          <w:sz w:val="16"/>
        </w:rPr>
        <w:t>indeed</w:t>
      </w:r>
      <w:r w:rsidRPr="00523788">
        <w:rPr>
          <w:rStyle w:val="StyleUnderline"/>
        </w:rPr>
        <w:t xml:space="preserve">, </w:t>
      </w:r>
      <w:r w:rsidRPr="00F2731D">
        <w:rPr>
          <w:rStyle w:val="Emphasis"/>
          <w:highlight w:val="cyan"/>
        </w:rPr>
        <w:t>overwhelming support</w:t>
      </w:r>
      <w:r w:rsidRPr="00523788">
        <w:rPr>
          <w:sz w:val="16"/>
        </w:rPr>
        <w:t>. Thus, from both a legal and a political standpoint, the TRA is, and will indefinitely continue to be, the central pillar of U.S. policy regarding the sale of arms to Taiwan.</w:t>
      </w:r>
    </w:p>
    <w:p w14:paraId="30C554E6" w14:textId="56A9B1E5" w:rsidR="00755796" w:rsidRDefault="00755796" w:rsidP="00755796">
      <w:pPr>
        <w:pStyle w:val="Heading3"/>
      </w:pPr>
      <w:r>
        <w:t>Link---Losers Lose</w:t>
      </w:r>
    </w:p>
    <w:p w14:paraId="1D56DB2A" w14:textId="77777777" w:rsidR="00755796" w:rsidRPr="009B449B" w:rsidRDefault="00755796" w:rsidP="00755796">
      <w:pPr>
        <w:pStyle w:val="Heading4"/>
      </w:pPr>
      <w:r w:rsidRPr="00F35015">
        <w:rPr>
          <w:u w:val="single"/>
        </w:rPr>
        <w:t>Congressional restrictions</w:t>
      </w:r>
      <w:r w:rsidRPr="009B449B">
        <w:t xml:space="preserve"> and </w:t>
      </w:r>
      <w:r w:rsidRPr="00F35015">
        <w:rPr>
          <w:u w:val="single"/>
        </w:rPr>
        <w:t>resulting fights</w:t>
      </w:r>
      <w:r w:rsidRPr="009B449B">
        <w:t xml:space="preserve"> </w:t>
      </w:r>
      <w:r w:rsidRPr="00F35015">
        <w:t>kill</w:t>
      </w:r>
      <w:r w:rsidRPr="009B449B">
        <w:t xml:space="preserve"> </w:t>
      </w:r>
      <w:r>
        <w:t xml:space="preserve">Trump </w:t>
      </w:r>
      <w:r>
        <w:rPr>
          <w:u w:val="single"/>
        </w:rPr>
        <w:t>and the agenda</w:t>
      </w:r>
      <w:r w:rsidRPr="009B449B">
        <w:t xml:space="preserve"> – </w:t>
      </w:r>
      <w:r w:rsidRPr="00F35015">
        <w:rPr>
          <w:u w:val="single"/>
        </w:rPr>
        <w:t>losers lose</w:t>
      </w:r>
      <w:r w:rsidRPr="009B449B">
        <w:t xml:space="preserve"> thesis is true – perception matters</w:t>
      </w:r>
    </w:p>
    <w:p w14:paraId="2822AB68" w14:textId="77777777" w:rsidR="00755796" w:rsidRPr="009B449B" w:rsidRDefault="00755796" w:rsidP="00755796">
      <w:r w:rsidRPr="009B449B">
        <w:rPr>
          <w:rStyle w:val="Style13ptBold"/>
        </w:rPr>
        <w:t xml:space="preserve">Loomis 7 </w:t>
      </w:r>
      <w:r>
        <w:t xml:space="preserve">---- </w:t>
      </w:r>
      <w:r w:rsidRPr="009B449B">
        <w:t>Andrew, Deputy Director of the Operations Team 3 at the U.S. Department of State’s Bureau of Conflict and Stabilization Operations, former Visiting Fellow at the Center for a New American Security, Senior Research Analyst at</w:t>
      </w:r>
    </w:p>
    <w:p w14:paraId="551683C1" w14:textId="77777777" w:rsidR="00755796" w:rsidRPr="009B449B" w:rsidRDefault="00755796" w:rsidP="00755796">
      <w:r w:rsidRPr="009B449B">
        <w:t xml:space="preserve">The Brookings Institution and Adjunct Professor (George Washington University and College of William and Mary), Ph.D. in International Relations (Georgetown University), Masters in International Affairs (Columbia University - School of International and Public Affairs), BA in Peace and Conflict Studies (Juniata College), “Leveraging Legitimacy in the Crafting of U.S. Foreign Policy”, 3/2, </w:t>
      </w:r>
      <w:hyperlink r:id="rId24" w:history="1">
        <w:r w:rsidRPr="00CF7374">
          <w:rPr>
            <w:rStyle w:val="Hyperlink"/>
          </w:rPr>
          <w:t>http://citation.allacademic.com//meta/p_mla_apa_research_citation/1/7/9/4/8/pages179487/p179487-1.php</w:t>
        </w:r>
      </w:hyperlink>
    </w:p>
    <w:p w14:paraId="5BC96E2F" w14:textId="77777777" w:rsidR="00755796" w:rsidRPr="009B449B" w:rsidRDefault="00755796" w:rsidP="00755796"/>
    <w:p w14:paraId="41DDCF4E" w14:textId="33B73D7A" w:rsidR="00755796" w:rsidRPr="007920DD" w:rsidRDefault="007920DD" w:rsidP="00755796">
      <w:pPr>
        <w:rPr>
          <w:sz w:val="14"/>
        </w:rPr>
      </w:pPr>
      <w:r w:rsidRPr="00364BCC">
        <w:rPr>
          <w:sz w:val="14"/>
        </w:rPr>
        <w:t xml:space="preserve">American </w:t>
      </w:r>
      <w:r w:rsidRPr="00F01FE9">
        <w:rPr>
          <w:rStyle w:val="StyleUnderline"/>
        </w:rPr>
        <w:t>Presidents are vested with certain structural powers</w:t>
      </w:r>
      <w:r w:rsidRPr="00364BCC">
        <w:rPr>
          <w:sz w:val="14"/>
        </w:rPr>
        <w:t xml:space="preserve">, such as those powers granted by the Constitution or the particular political distribution of power across the executive and legislative branches. </w:t>
      </w:r>
      <w:r w:rsidRPr="00F01FE9">
        <w:rPr>
          <w:rStyle w:val="StyleUnderline"/>
        </w:rPr>
        <w:t>But presidents have varying degrees of success in exercising their political will</w:t>
      </w:r>
      <w:r w:rsidRPr="00364BCC">
        <w:rPr>
          <w:sz w:val="14"/>
        </w:rPr>
        <w:t xml:space="preserve"> in the governing process. Because structural factors are relatively stable, </w:t>
      </w:r>
      <w:r w:rsidRPr="00F01FE9">
        <w:rPr>
          <w:rStyle w:val="StyleUnderline"/>
        </w:rPr>
        <w:t>this variance can</w:t>
      </w:r>
      <w:r w:rsidRPr="00364BCC">
        <w:rPr>
          <w:sz w:val="14"/>
        </w:rPr>
        <w:t xml:space="preserve"> reasonably </w:t>
      </w:r>
      <w:r w:rsidRPr="00F01FE9">
        <w:rPr>
          <w:rStyle w:val="StyleUnderline"/>
        </w:rPr>
        <w:t>be</w:t>
      </w:r>
      <w:r w:rsidRPr="00364BCC">
        <w:rPr>
          <w:sz w:val="14"/>
        </w:rPr>
        <w:t xml:space="preserve"> </w:t>
      </w:r>
      <w:r w:rsidRPr="00F01FE9">
        <w:rPr>
          <w:rStyle w:val="StyleUnderline"/>
        </w:rPr>
        <w:t>ascribed to the oscillating levels of authority they receive</w:t>
      </w:r>
      <w:r w:rsidRPr="00364BCC">
        <w:rPr>
          <w:sz w:val="14"/>
        </w:rPr>
        <w:t xml:space="preserve"> from the public that affects the degree of influence they are able to exercise. These sources of authority include individual factors, such as personal skill, temperament, and expertise. But </w:t>
      </w:r>
      <w:r w:rsidRPr="00F2731D">
        <w:rPr>
          <w:rStyle w:val="StyleUnderline"/>
          <w:highlight w:val="cyan"/>
        </w:rPr>
        <w:t>authority</w:t>
      </w:r>
      <w:r w:rsidRPr="00F2731D">
        <w:rPr>
          <w:sz w:val="14"/>
          <w:highlight w:val="cyan"/>
        </w:rPr>
        <w:t xml:space="preserve"> </w:t>
      </w:r>
      <w:r w:rsidRPr="00F2731D">
        <w:rPr>
          <w:rStyle w:val="StyleUnderline"/>
          <w:highlight w:val="cyan"/>
        </w:rPr>
        <w:t>is</w:t>
      </w:r>
      <w:r w:rsidRPr="00364BCC">
        <w:rPr>
          <w:sz w:val="14"/>
        </w:rPr>
        <w:t xml:space="preserve"> also </w:t>
      </w:r>
      <w:r w:rsidRPr="00F2731D">
        <w:rPr>
          <w:rStyle w:val="StyleUnderline"/>
          <w:highlight w:val="cyan"/>
        </w:rPr>
        <w:t>a reflection of</w:t>
      </w:r>
      <w:r w:rsidRPr="00F01FE9">
        <w:rPr>
          <w:rStyle w:val="StyleUnderline"/>
        </w:rPr>
        <w:t xml:space="preserve"> the </w:t>
      </w:r>
      <w:r w:rsidRPr="00F2731D">
        <w:rPr>
          <w:rStyle w:val="StyleUnderline"/>
          <w:highlight w:val="cyan"/>
        </w:rPr>
        <w:t>legitimacy</w:t>
      </w:r>
      <w:r w:rsidRPr="00364BCC">
        <w:rPr>
          <w:sz w:val="14"/>
        </w:rPr>
        <w:t xml:space="preserve"> </w:t>
      </w:r>
      <w:r w:rsidRPr="00F01FE9">
        <w:rPr>
          <w:rStyle w:val="StyleUnderline"/>
        </w:rPr>
        <w:t>of the policies the president expects to implement.</w:t>
      </w:r>
      <w:r w:rsidRPr="00364BCC">
        <w:rPr>
          <w:sz w:val="14"/>
        </w:rPr>
        <w:t xml:space="preserve"> Beyond the powers granted by the Constitution and U.S. law, presidents rely on resources that lie at the confluence of historical context and personal prestige to have his way with Congress and with the public. </w:t>
      </w:r>
      <w:r w:rsidRPr="00F2731D">
        <w:rPr>
          <w:rStyle w:val="Emphasis"/>
          <w:highlight w:val="cyan"/>
        </w:rPr>
        <w:t>The perception of legitimacy is the active ingredient that converts</w:t>
      </w:r>
      <w:r w:rsidRPr="00F01FE9">
        <w:rPr>
          <w:rStyle w:val="Emphasis"/>
        </w:rPr>
        <w:t xml:space="preserve"> </w:t>
      </w:r>
      <w:r w:rsidRPr="00364BCC">
        <w:rPr>
          <w:sz w:val="14"/>
        </w:rPr>
        <w:t xml:space="preserve">historical circumstances and </w:t>
      </w:r>
      <w:r w:rsidRPr="00F2731D">
        <w:rPr>
          <w:rStyle w:val="Emphasis"/>
          <w:highlight w:val="cyan"/>
        </w:rPr>
        <w:t>prestige into political leverage</w:t>
      </w:r>
      <w:r w:rsidRPr="00364BCC">
        <w:rPr>
          <w:sz w:val="14"/>
        </w:rPr>
        <w:t xml:space="preserve">. </w:t>
      </w:r>
      <w:r w:rsidRPr="004A0297">
        <w:rPr>
          <w:sz w:val="10"/>
        </w:rPr>
        <w:t xml:space="preserve">In his book The President as Leader, Erwin Hargove inspects the combined impact of political skill and moral direction on leadership effectiveness. “A full and complete political 32 leader must combine elements of craft and moral purpose in his character as well as his work… moral character is itself a skill and thus a component of effective leadership.” 48 Richard Neustadt’s argument that the modern president must understand and closely guard his ability to exert influence and Stephen Skowronek’s work on authority and compliance based on appropriate command present impressive evidence of how presidential leadership builds on sources of non-material power. 49 These works describe a dynamic of effective leadership that is enhanced when presidents contend with normative expectations in charting policy directions. In his path-breaking work on the deficiencies of the literature on presidential power, Richard Neustadt suggested that formal powers as established by the Constitution are not consistent with the personal power required to exert influence over the government bureaucracy. </w:t>
      </w:r>
      <w:r w:rsidRPr="00F01FE9">
        <w:rPr>
          <w:rStyle w:val="StyleUnderline"/>
        </w:rPr>
        <w:t xml:space="preserve">To have his way, </w:t>
      </w:r>
      <w:r w:rsidRPr="00F2731D">
        <w:rPr>
          <w:rStyle w:val="StyleUnderline"/>
          <w:highlight w:val="cyan"/>
        </w:rPr>
        <w:t>the</w:t>
      </w:r>
      <w:r w:rsidRPr="00F2731D">
        <w:rPr>
          <w:sz w:val="14"/>
          <w:highlight w:val="cyan"/>
        </w:rPr>
        <w:t xml:space="preserve"> </w:t>
      </w:r>
      <w:r w:rsidRPr="00F2731D">
        <w:rPr>
          <w:rStyle w:val="StyleUnderline"/>
          <w:highlight w:val="cyan"/>
        </w:rPr>
        <w:t>president had to conserve</w:t>
      </w:r>
      <w:r w:rsidRPr="00F01FE9">
        <w:rPr>
          <w:rStyle w:val="StyleUnderline"/>
        </w:rPr>
        <w:t xml:space="preserve"> his power</w:t>
      </w:r>
      <w:r w:rsidRPr="00364BCC">
        <w:rPr>
          <w:sz w:val="14"/>
        </w:rPr>
        <w:t xml:space="preserve"> </w:t>
      </w:r>
      <w:r w:rsidRPr="00F2731D">
        <w:rPr>
          <w:rStyle w:val="StyleUnderline"/>
          <w:highlight w:val="cyan"/>
        </w:rPr>
        <w:t xml:space="preserve">resources and </w:t>
      </w:r>
      <w:r w:rsidRPr="00F2731D">
        <w:rPr>
          <w:rStyle w:val="Emphasis"/>
          <w:highlight w:val="cyan"/>
        </w:rPr>
        <w:t>expend them strategically</w:t>
      </w:r>
      <w:r w:rsidRPr="00F2731D">
        <w:rPr>
          <w:rStyle w:val="StyleUnderline"/>
          <w:highlight w:val="cyan"/>
        </w:rPr>
        <w:t xml:space="preserve"> to advance his agenda</w:t>
      </w:r>
      <w:r w:rsidRPr="00364BCC">
        <w:rPr>
          <w:sz w:val="14"/>
        </w:rPr>
        <w:t xml:space="preserve">. </w:t>
      </w:r>
      <w:r w:rsidRPr="004A0297">
        <w:rPr>
          <w:sz w:val="10"/>
        </w:rPr>
        <w:t xml:space="preserve">“Prestige,” a source of presidential influence, moves in accordance with the public’s perceptions. 50 Stephen Skowronek does not fully accept Neustadt’s thesis of presidential weakness, but he does suggest that the institutional structure of time and the corresponding modulation of authority coupled with shifting legitimacy norms constrain presidential effectiveness. He posits that certain historical patterns provide greater or lesser influence to individual presidents and that for the president to enjoy significant presidential leverage, the public must grant the authority to repudiate the old order in his exercise of power. 51 </w:t>
      </w:r>
      <w:r w:rsidRPr="004A0297">
        <w:rPr>
          <w:sz w:val="8"/>
        </w:rPr>
        <w:t>¶</w:t>
      </w:r>
      <w:r w:rsidRPr="004A0297">
        <w:rPr>
          <w:sz w:val="10"/>
        </w:rPr>
        <w:t xml:space="preserve"> Skowronek suggests that compliance based on authority results from public perceptions that the president’s request is “appropriate” in a given context. “A president’s authority hinges on the warrants that can be drawn from the moment at hand to justify action and secure the legitimacy of the changes affected.” 52 He suggests that in order to exercise power, a president must be granted the authority to challenge conventional practice. Where Neustadt tracks the influence of public support on presidential influence, Skowronek offers a contextual variable that influences presidential authority—</w:t>
      </w:r>
      <w:r w:rsidRPr="00F01FE9">
        <w:rPr>
          <w:rStyle w:val="StyleUnderline"/>
        </w:rPr>
        <w:t>certain</w:t>
      </w:r>
      <w:r w:rsidRPr="00364BCC">
        <w:rPr>
          <w:sz w:val="14"/>
        </w:rPr>
        <w:t xml:space="preserve"> </w:t>
      </w:r>
      <w:r w:rsidRPr="00F01FE9">
        <w:rPr>
          <w:rStyle w:val="StyleUnderline"/>
        </w:rPr>
        <w:t>configurations of events grant the president latitude in which to operate</w:t>
      </w:r>
      <w:r w:rsidRPr="00364BCC">
        <w:rPr>
          <w:sz w:val="14"/>
        </w:rPr>
        <w:t xml:space="preserve">. </w:t>
      </w:r>
      <w:r w:rsidRPr="004A0297">
        <w:rPr>
          <w:sz w:val="10"/>
        </w:rPr>
        <w:t xml:space="preserve">Examples include critical junctures such as the onset of the Great Depression in the early 1930s granting Franklin Roosevelt authority to embark on the New Deal policies upon entering office in 1933; oil shocks and the hostage crisis in Iran late in President Carter’s administration gave a substantial lift to President Reagan’s level of authority with the public; and the late-term recession under George H.W. Bush gave some maneuver room to President Clinton to contend with international trade and broader economic issues as he took office in 1993. It is one reason, he suggests, that strong presidents have historically followed weak ones. In the twentieth century, the pairs of McKinley-Theodore Roosevelt, Hoover-Franklin Roosevelt, and Carter-Reagan all follow this trend. This same logic adds credence to the argument that September 11 sufficiently shocked the American public that it granted President Bush the authority to radically depart from the traditional norms guiding U.S. foreign policy. The public granted authority to a president in accordance with the legitimacy of each president’s claim. </w:t>
      </w:r>
      <w:r w:rsidRPr="00F01FE9">
        <w:rPr>
          <w:rStyle w:val="StyleUnderline"/>
        </w:rPr>
        <w:t xml:space="preserve">The </w:t>
      </w:r>
      <w:r w:rsidRPr="00F2731D">
        <w:rPr>
          <w:rStyle w:val="StyleUnderline"/>
          <w:highlight w:val="cyan"/>
        </w:rPr>
        <w:t>ability of the president to exert influence</w:t>
      </w:r>
      <w:r w:rsidRPr="00F2731D">
        <w:rPr>
          <w:sz w:val="14"/>
          <w:highlight w:val="cyan"/>
        </w:rPr>
        <w:t xml:space="preserve"> </w:t>
      </w:r>
      <w:r w:rsidRPr="00F2731D">
        <w:rPr>
          <w:rStyle w:val="StyleUnderline"/>
          <w:highlight w:val="cyan"/>
        </w:rPr>
        <w:t>varies</w:t>
      </w:r>
      <w:r w:rsidRPr="00F2731D">
        <w:rPr>
          <w:sz w:val="14"/>
          <w:highlight w:val="cyan"/>
        </w:rPr>
        <w:t xml:space="preserve"> </w:t>
      </w:r>
      <w:r w:rsidRPr="00F2731D">
        <w:rPr>
          <w:rStyle w:val="StyleUnderline"/>
          <w:highlight w:val="cyan"/>
        </w:rPr>
        <w:t>in accordance with</w:t>
      </w:r>
      <w:r w:rsidRPr="00364BCC">
        <w:rPr>
          <w:sz w:val="14"/>
        </w:rPr>
        <w:t xml:space="preserve"> such non- structural factors as </w:t>
      </w:r>
      <w:r w:rsidRPr="00F01FE9">
        <w:rPr>
          <w:rStyle w:val="Emphasis"/>
        </w:rPr>
        <w:t xml:space="preserve">political </w:t>
      </w:r>
      <w:r w:rsidRPr="00F2731D">
        <w:rPr>
          <w:rStyle w:val="Emphasis"/>
          <w:highlight w:val="cyan"/>
        </w:rPr>
        <w:t>overreach</w:t>
      </w:r>
      <w:r w:rsidRPr="00364BCC">
        <w:rPr>
          <w:sz w:val="14"/>
        </w:rPr>
        <w:t xml:space="preserve">, legislative success, </w:t>
      </w:r>
      <w:r w:rsidRPr="00F2731D">
        <w:rPr>
          <w:rStyle w:val="Emphasis"/>
          <w:highlight w:val="cyan"/>
        </w:rPr>
        <w:t>and bargaining failures</w:t>
      </w:r>
      <w:r w:rsidRPr="00F01FE9">
        <w:rPr>
          <w:rStyle w:val="Emphasis"/>
        </w:rPr>
        <w:t>.</w:t>
      </w:r>
      <w:r w:rsidRPr="00364BCC">
        <w:rPr>
          <w:sz w:val="14"/>
        </w:rPr>
        <w:t xml:space="preserve"> </w:t>
      </w:r>
      <w:r w:rsidRPr="004A0297">
        <w:rPr>
          <w:sz w:val="10"/>
        </w:rPr>
        <w:t>By most accounts, President Bush’s political capital is now at a nadir in his Administration—as measured by low poll numbers and a recent dearth of examples of effective exercise of power—yet the structural factors are unchanged, including his Constitutional authority.</w:t>
      </w:r>
      <w:r w:rsidRPr="004A0297">
        <w:rPr>
          <w:sz w:val="8"/>
        </w:rPr>
        <w:t>¶</w:t>
      </w:r>
      <w:r w:rsidRPr="004A0297">
        <w:rPr>
          <w:sz w:val="10"/>
        </w:rPr>
        <w:t xml:space="preserve"> Authority is affected by interjection of the intervening variable of historical context and</w:t>
      </w:r>
      <w:r w:rsidRPr="004A0297">
        <w:rPr>
          <w:sz w:val="8"/>
        </w:rPr>
        <w:t>¶</w:t>
      </w:r>
      <w:r w:rsidRPr="004A0297">
        <w:rPr>
          <w:sz w:val="10"/>
        </w:rPr>
        <w:t xml:space="preserve"> perceptions of legitimacy. Increasing fatalities and instability in Iraq, limited progress in</w:t>
      </w:r>
      <w:r w:rsidRPr="004A0297">
        <w:rPr>
          <w:sz w:val="8"/>
        </w:rPr>
        <w:t>¶</w:t>
      </w:r>
      <w:r w:rsidRPr="004A0297">
        <w:rPr>
          <w:sz w:val="10"/>
        </w:rPr>
        <w:t xml:space="preserve"> advancing the Administration’s goal of social security privatization, a perceived inept federal response to Hurricane Katrina, and a range of Republican ethical and legal difficulties all eroded</w:t>
      </w:r>
      <w:r w:rsidRPr="004A0297">
        <w:rPr>
          <w:sz w:val="8"/>
        </w:rPr>
        <w:t>¶</w:t>
      </w:r>
      <w:r w:rsidRPr="004A0297">
        <w:rPr>
          <w:sz w:val="10"/>
        </w:rPr>
        <w:t xml:space="preserve"> President Bush’s ability to pursue his preferred policies and resulted in the end of the Republican</w:t>
      </w:r>
      <w:r w:rsidRPr="004A0297">
        <w:rPr>
          <w:sz w:val="8"/>
        </w:rPr>
        <w:t>¶</w:t>
      </w:r>
      <w:r w:rsidRPr="004A0297">
        <w:rPr>
          <w:sz w:val="10"/>
        </w:rPr>
        <w:t xml:space="preserve"> majorities in both chambers of Congress. Furthermore, as President Bush’s political capital</w:t>
      </w:r>
      <w:r w:rsidRPr="004A0297">
        <w:rPr>
          <w:sz w:val="8"/>
        </w:rPr>
        <w:t>¶</w:t>
      </w:r>
      <w:r w:rsidRPr="004A0297">
        <w:rPr>
          <w:sz w:val="10"/>
        </w:rPr>
        <w:t xml:space="preserve"> erodes, his ability to hold together the disparate parts of the Republican Party under his</w:t>
      </w:r>
      <w:r w:rsidRPr="004A0297">
        <w:rPr>
          <w:sz w:val="8"/>
        </w:rPr>
        <w:t>¶</w:t>
      </w:r>
      <w:r w:rsidRPr="004A0297">
        <w:rPr>
          <w:sz w:val="10"/>
        </w:rPr>
        <w:t xml:space="preserve"> leadership correspondingly declines. The current intra-party debate between Republican</w:t>
      </w:r>
      <w:r w:rsidRPr="004A0297">
        <w:rPr>
          <w:sz w:val="8"/>
        </w:rPr>
        <w:t>¶</w:t>
      </w:r>
      <w:r w:rsidRPr="004A0297">
        <w:rPr>
          <w:sz w:val="10"/>
        </w:rPr>
        <w:t xml:space="preserve"> members of Congress also reflects the President’s inability to maintain party discipline over the</w:t>
      </w:r>
      <w:r w:rsidRPr="004A0297">
        <w:rPr>
          <w:sz w:val="8"/>
        </w:rPr>
        <w:t>¶</w:t>
      </w:r>
      <w:r w:rsidRPr="004A0297">
        <w:rPr>
          <w:sz w:val="10"/>
        </w:rPr>
        <w:t xml:space="preserve"> Iraq war strategy</w:t>
      </w:r>
      <w:r w:rsidRPr="00364BCC">
        <w:rPr>
          <w:sz w:val="14"/>
        </w:rPr>
        <w:t>.</w:t>
      </w:r>
      <w:r w:rsidRPr="00364BCC">
        <w:rPr>
          <w:sz w:val="12"/>
        </w:rPr>
        <w:t>¶</w:t>
      </w:r>
      <w:r w:rsidRPr="00364BCC">
        <w:rPr>
          <w:sz w:val="14"/>
        </w:rPr>
        <w:t xml:space="preserve"> </w:t>
      </w:r>
      <w:r w:rsidRPr="00F2731D">
        <w:rPr>
          <w:rStyle w:val="StyleUnderline"/>
          <w:highlight w:val="cyan"/>
        </w:rPr>
        <w:t>Declining</w:t>
      </w:r>
      <w:r w:rsidRPr="00364BCC">
        <w:rPr>
          <w:sz w:val="14"/>
        </w:rPr>
        <w:t xml:space="preserve"> political </w:t>
      </w:r>
      <w:r w:rsidRPr="00F2731D">
        <w:rPr>
          <w:rStyle w:val="StyleUnderline"/>
          <w:highlight w:val="cyan"/>
        </w:rPr>
        <w:t>authority encourages defection</w:t>
      </w:r>
      <w:r w:rsidRPr="00364BCC">
        <w:rPr>
          <w:sz w:val="14"/>
        </w:rPr>
        <w:t xml:space="preserve">. </w:t>
      </w:r>
      <w:r w:rsidRPr="00364BCC">
        <w:rPr>
          <w:rStyle w:val="StyleUnderline"/>
        </w:rPr>
        <w:t>American political analyst</w:t>
      </w:r>
      <w:r w:rsidRPr="00364BCC">
        <w:rPr>
          <w:sz w:val="14"/>
        </w:rPr>
        <w:t xml:space="preserve"> Norman </w:t>
      </w:r>
      <w:r w:rsidRPr="00364BCC">
        <w:rPr>
          <w:rStyle w:val="StyleUnderline"/>
        </w:rPr>
        <w:t>Ornstein writes of</w:t>
      </w:r>
      <w:r w:rsidRPr="00364BCC">
        <w:rPr>
          <w:sz w:val="14"/>
        </w:rPr>
        <w:t xml:space="preserve"> </w:t>
      </w:r>
      <w:r w:rsidRPr="00364BCC">
        <w:rPr>
          <w:rStyle w:val="StyleUnderline"/>
        </w:rPr>
        <w:t>the domestic context,</w:t>
      </w:r>
      <w:r w:rsidRPr="00364BCC">
        <w:rPr>
          <w:sz w:val="14"/>
        </w:rPr>
        <w:t xml:space="preserve"> In a system </w:t>
      </w:r>
      <w:r w:rsidRPr="00F2731D">
        <w:rPr>
          <w:rStyle w:val="StyleUnderline"/>
          <w:highlight w:val="cyan"/>
        </w:rPr>
        <w:t>where a President has limited</w:t>
      </w:r>
      <w:r w:rsidRPr="00364BCC">
        <w:rPr>
          <w:rStyle w:val="StyleUnderline"/>
        </w:rPr>
        <w:t xml:space="preserve"> formal </w:t>
      </w:r>
      <w:r w:rsidRPr="00F2731D">
        <w:rPr>
          <w:rStyle w:val="StyleUnderline"/>
          <w:highlight w:val="cyan"/>
        </w:rPr>
        <w:t>power</w:t>
      </w:r>
      <w:r w:rsidRPr="00F2731D">
        <w:rPr>
          <w:sz w:val="14"/>
          <w:highlight w:val="cyan"/>
        </w:rPr>
        <w:t xml:space="preserve">, </w:t>
      </w:r>
      <w:r w:rsidRPr="00F2731D">
        <w:rPr>
          <w:rStyle w:val="Emphasis"/>
          <w:highlight w:val="cyan"/>
        </w:rPr>
        <w:t>perception matters</w:t>
      </w:r>
      <w:r w:rsidRPr="00364BCC">
        <w:rPr>
          <w:rStyle w:val="Emphasis"/>
        </w:rPr>
        <w:t>.</w:t>
      </w:r>
      <w:r w:rsidRPr="00364BCC">
        <w:rPr>
          <w:sz w:val="14"/>
        </w:rPr>
        <w:t xml:space="preserve"> The reputation for success—the belief by other political actors that even when he looks down, a president will find a way to pull out a </w:t>
      </w:r>
      <w:r w:rsidRPr="00F2731D">
        <w:rPr>
          <w:rStyle w:val="StyleUnderline"/>
          <w:highlight w:val="cyan"/>
        </w:rPr>
        <w:t>victory—is the most valuable resource a</w:t>
      </w:r>
      <w:r w:rsidRPr="00364BCC">
        <w:rPr>
          <w:rStyle w:val="StyleUnderline"/>
        </w:rPr>
        <w:t xml:space="preserve"> chief </w:t>
      </w:r>
      <w:r w:rsidRPr="00F2731D">
        <w:rPr>
          <w:rStyle w:val="StyleUnderline"/>
          <w:highlight w:val="cyan"/>
        </w:rPr>
        <w:t>executive can have</w:t>
      </w:r>
      <w:r w:rsidRPr="00364BCC">
        <w:rPr>
          <w:sz w:val="14"/>
        </w:rPr>
        <w:t xml:space="preserve">. Conversely, </w:t>
      </w:r>
      <w:r w:rsidRPr="00364BCC">
        <w:rPr>
          <w:rStyle w:val="StyleUnderline"/>
        </w:rPr>
        <w:t>the</w:t>
      </w:r>
      <w:r w:rsidRPr="00364BCC">
        <w:rPr>
          <w:sz w:val="14"/>
        </w:rPr>
        <w:t xml:space="preserve"> widespread </w:t>
      </w:r>
      <w:r w:rsidRPr="00F2731D">
        <w:rPr>
          <w:rStyle w:val="StyleUnderline"/>
          <w:highlight w:val="cyan"/>
        </w:rPr>
        <w:t>belief</w:t>
      </w:r>
      <w:r w:rsidRPr="00364BCC">
        <w:rPr>
          <w:rStyle w:val="StyleUnderline"/>
        </w:rPr>
        <w:t xml:space="preserve"> that </w:t>
      </w:r>
      <w:r w:rsidRPr="00F2731D">
        <w:rPr>
          <w:rStyle w:val="StyleUnderline"/>
          <w:highlight w:val="cyan"/>
        </w:rPr>
        <w:t>the Oval Office</w:t>
      </w:r>
      <w:r w:rsidRPr="00364BCC">
        <w:rPr>
          <w:rStyle w:val="StyleUnderline"/>
        </w:rPr>
        <w:t xml:space="preserve"> occupant </w:t>
      </w:r>
      <w:r w:rsidRPr="00F2731D">
        <w:rPr>
          <w:rStyle w:val="StyleUnderline"/>
          <w:highlight w:val="cyan"/>
        </w:rPr>
        <w:t>is on the defensive</w:t>
      </w:r>
      <w:r w:rsidRPr="00364BCC">
        <w:rPr>
          <w:sz w:val="14"/>
        </w:rPr>
        <w:t xml:space="preserve">, </w:t>
      </w:r>
      <w:r w:rsidRPr="00364BCC">
        <w:rPr>
          <w:rStyle w:val="StyleUnderline"/>
        </w:rPr>
        <w:t xml:space="preserve">on the wane </w:t>
      </w:r>
      <w:r w:rsidRPr="00364BCC">
        <w:rPr>
          <w:sz w:val="14"/>
        </w:rPr>
        <w:t xml:space="preserve">or without the ability to win under adversity </w:t>
      </w:r>
      <w:r w:rsidRPr="00F2731D">
        <w:rPr>
          <w:rStyle w:val="StyleUnderline"/>
          <w:highlight w:val="cyan"/>
        </w:rPr>
        <w:t>can lead to disaster</w:t>
      </w:r>
      <w:r w:rsidRPr="00364BCC">
        <w:rPr>
          <w:sz w:val="14"/>
        </w:rPr>
        <w:t xml:space="preserve">, as individual lawmakers calculate who will be on the winning side and negotiate accordingly. In simple terms, winners win and </w:t>
      </w:r>
      <w:r w:rsidRPr="00F2731D">
        <w:rPr>
          <w:rStyle w:val="Emphasis"/>
          <w:highlight w:val="cyan"/>
        </w:rPr>
        <w:t>losers lose more often than not</w:t>
      </w:r>
      <w:r w:rsidRPr="00364BCC">
        <w:rPr>
          <w:sz w:val="14"/>
        </w:rPr>
        <w:t xml:space="preserve">. </w:t>
      </w:r>
      <w:r w:rsidRPr="00364BCC">
        <w:rPr>
          <w:rStyle w:val="StyleUnderline"/>
        </w:rPr>
        <w:t>Failure begets failure</w:t>
      </w:r>
      <w:r w:rsidRPr="00364BCC">
        <w:rPr>
          <w:sz w:val="14"/>
        </w:rPr>
        <w:t xml:space="preserve">. In short, </w:t>
      </w:r>
      <w:r w:rsidRPr="00F2731D">
        <w:rPr>
          <w:rStyle w:val="StyleUnderline"/>
          <w:highlight w:val="cyan"/>
        </w:rPr>
        <w:t>a president experiencing declining</w:t>
      </w:r>
      <w:r w:rsidRPr="00364BCC">
        <w:rPr>
          <w:sz w:val="14"/>
        </w:rPr>
        <w:t xml:space="preserve"> amounts of </w:t>
      </w:r>
      <w:r w:rsidRPr="00F2731D">
        <w:rPr>
          <w:rStyle w:val="Emphasis"/>
          <w:highlight w:val="cyan"/>
        </w:rPr>
        <w:t>p</w:t>
      </w:r>
      <w:r w:rsidRPr="00364BCC">
        <w:rPr>
          <w:rStyle w:val="StyleUnderline"/>
        </w:rPr>
        <w:t>olitical</w:t>
      </w:r>
      <w:r w:rsidRPr="00364BCC">
        <w:rPr>
          <w:sz w:val="14"/>
        </w:rPr>
        <w:t xml:space="preserve"> </w:t>
      </w:r>
      <w:r w:rsidRPr="00F2731D">
        <w:rPr>
          <w:rStyle w:val="Emphasis"/>
          <w:highlight w:val="cyan"/>
        </w:rPr>
        <w:t>c</w:t>
      </w:r>
      <w:r w:rsidRPr="00364BCC">
        <w:rPr>
          <w:rStyle w:val="StyleUnderline"/>
        </w:rPr>
        <w:t>apital</w:t>
      </w:r>
      <w:r w:rsidRPr="00364BCC">
        <w:rPr>
          <w:sz w:val="14"/>
        </w:rPr>
        <w:t xml:space="preserve"> </w:t>
      </w:r>
      <w:r w:rsidRPr="00F2731D">
        <w:rPr>
          <w:rStyle w:val="StyleUnderline"/>
          <w:highlight w:val="cyan"/>
        </w:rPr>
        <w:t>has</w:t>
      </w:r>
      <w:r w:rsidRPr="00F2731D">
        <w:rPr>
          <w:sz w:val="14"/>
          <w:highlight w:val="cyan"/>
        </w:rPr>
        <w:t xml:space="preserve"> </w:t>
      </w:r>
      <w:r w:rsidRPr="00F2731D">
        <w:rPr>
          <w:rStyle w:val="StyleUnderline"/>
          <w:highlight w:val="cyan"/>
        </w:rPr>
        <w:t>diminished capacity to advance his goals</w:t>
      </w:r>
      <w:r w:rsidRPr="00364BCC">
        <w:rPr>
          <w:sz w:val="14"/>
        </w:rPr>
        <w:t xml:space="preserve">. As a result, </w:t>
      </w:r>
      <w:r w:rsidRPr="00364BCC">
        <w:rPr>
          <w:rStyle w:val="StyleUnderline"/>
        </w:rPr>
        <w:t>political allies perceive a decreasing benefit in publicly tying themselves to the president</w:t>
      </w:r>
      <w:r w:rsidRPr="00364BCC">
        <w:rPr>
          <w:sz w:val="14"/>
        </w:rPr>
        <w:t xml:space="preserve">, and an increasing benefit in allying with rising centers of authority. A president’s incapacity and his record of success are interlocked and reinforce each other. </w:t>
      </w:r>
      <w:r w:rsidRPr="00F2731D">
        <w:rPr>
          <w:rStyle w:val="StyleUnderline"/>
          <w:highlight w:val="cyan"/>
        </w:rPr>
        <w:t>Incapacity leads to</w:t>
      </w:r>
      <w:r w:rsidRPr="00364BCC">
        <w:rPr>
          <w:rStyle w:val="StyleUnderline"/>
        </w:rPr>
        <w:t xml:space="preserve"> political </w:t>
      </w:r>
      <w:r w:rsidRPr="00F2731D">
        <w:rPr>
          <w:rStyle w:val="StyleUnderline"/>
          <w:highlight w:val="cyan"/>
        </w:rPr>
        <w:t>failure</w:t>
      </w:r>
      <w:r w:rsidRPr="00F2731D">
        <w:rPr>
          <w:sz w:val="14"/>
          <w:highlight w:val="cyan"/>
        </w:rPr>
        <w:t>,</w:t>
      </w:r>
      <w:r w:rsidRPr="00364BCC">
        <w:rPr>
          <w:sz w:val="14"/>
        </w:rPr>
        <w:t xml:space="preserve"> </w:t>
      </w:r>
      <w:r w:rsidRPr="00F2731D">
        <w:rPr>
          <w:rStyle w:val="StyleUnderline"/>
          <w:highlight w:val="cyan"/>
        </w:rPr>
        <w:t>which reinforces</w:t>
      </w:r>
      <w:r w:rsidRPr="00364BCC">
        <w:rPr>
          <w:rStyle w:val="StyleUnderline"/>
        </w:rPr>
        <w:t xml:space="preserve"> perceptions of </w:t>
      </w:r>
      <w:r w:rsidRPr="00F2731D">
        <w:rPr>
          <w:rStyle w:val="StyleUnderline"/>
          <w:highlight w:val="cyan"/>
        </w:rPr>
        <w:t>incapacity. This</w:t>
      </w:r>
      <w:r w:rsidRPr="00364BCC">
        <w:rPr>
          <w:rStyle w:val="StyleUnderline"/>
        </w:rPr>
        <w:t xml:space="preserve"> feedback loop </w:t>
      </w:r>
      <w:r w:rsidRPr="00F2731D">
        <w:rPr>
          <w:rStyle w:val="StyleUnderline"/>
          <w:highlight w:val="cyan"/>
        </w:rPr>
        <w:t>accelerates decay</w:t>
      </w:r>
      <w:r w:rsidRPr="00364BCC">
        <w:rPr>
          <w:sz w:val="14"/>
        </w:rPr>
        <w:t xml:space="preserve"> both </w:t>
      </w:r>
      <w:r w:rsidRPr="00F2731D">
        <w:rPr>
          <w:rStyle w:val="StyleUnderline"/>
          <w:highlight w:val="cyan"/>
        </w:rPr>
        <w:t>in leadership</w:t>
      </w:r>
      <w:r w:rsidRPr="00364BCC">
        <w:rPr>
          <w:sz w:val="14"/>
        </w:rPr>
        <w:t xml:space="preserve"> </w:t>
      </w:r>
      <w:r w:rsidRPr="00364BCC">
        <w:rPr>
          <w:rStyle w:val="StyleUnderline"/>
        </w:rPr>
        <w:t>capacity</w:t>
      </w:r>
      <w:r w:rsidRPr="00364BCC">
        <w:rPr>
          <w:sz w:val="14"/>
        </w:rPr>
        <w:t xml:space="preserve"> </w:t>
      </w:r>
      <w:r w:rsidRPr="00F2731D">
        <w:rPr>
          <w:rStyle w:val="StyleUnderline"/>
          <w:highlight w:val="cyan"/>
        </w:rPr>
        <w:t>and defection by key allies</w:t>
      </w:r>
      <w:r w:rsidRPr="00364BCC">
        <w:rPr>
          <w:rStyle w:val="StyleUnderline"/>
        </w:rPr>
        <w:t>.</w:t>
      </w:r>
      <w:r w:rsidRPr="00364BCC">
        <w:rPr>
          <w:sz w:val="14"/>
        </w:rPr>
        <w:t xml:space="preserve"> The central point of this review of the presidential literature is that the sources of presidential influence—and thus their prospects for enjoying success in pursuing preferred foreign policies—go beyond the structural factors imbued by the Constitution. </w:t>
      </w:r>
      <w:r w:rsidRPr="00364BCC">
        <w:rPr>
          <w:rStyle w:val="StyleUnderline"/>
        </w:rPr>
        <w:t>Presidential authority is affected by</w:t>
      </w:r>
      <w:r w:rsidRPr="00364BCC">
        <w:rPr>
          <w:sz w:val="14"/>
        </w:rPr>
        <w:t xml:space="preserve"> ideational resources in the form of public </w:t>
      </w:r>
      <w:r w:rsidRPr="00364BCC">
        <w:rPr>
          <w:rStyle w:val="StyleUnderline"/>
        </w:rPr>
        <w:t>perceptions of legitimacy</w:t>
      </w:r>
      <w:r w:rsidRPr="00364BCC">
        <w:rPr>
          <w:sz w:val="14"/>
        </w:rPr>
        <w:t>. The public offers and rescinds its support in accordance with normative trends and historical patterns, non-material sources of power that affects the character of U.S. policy, foreign and domestic.</w:t>
      </w:r>
    </w:p>
    <w:p w14:paraId="78FB41A9" w14:textId="77777777" w:rsidR="00755796" w:rsidRDefault="00755796" w:rsidP="00755796">
      <w:pPr>
        <w:pStyle w:val="Heading3"/>
      </w:pPr>
      <w:r>
        <w:t>Link---Losers Lose---A2: Theory Wrong</w:t>
      </w:r>
    </w:p>
    <w:p w14:paraId="5A12EC1A" w14:textId="77777777" w:rsidR="00755796" w:rsidRDefault="00755796" w:rsidP="00755796">
      <w:pPr>
        <w:pStyle w:val="Heading4"/>
      </w:pPr>
      <w:r>
        <w:t>Losers Lose is true and GOP is Key</w:t>
      </w:r>
    </w:p>
    <w:p w14:paraId="22F87717" w14:textId="77777777" w:rsidR="00755796" w:rsidRDefault="00755796" w:rsidP="00755796">
      <w:r>
        <w:rPr>
          <w:rStyle w:val="Style13ptBold"/>
        </w:rPr>
        <w:t xml:space="preserve">Collender, </w:t>
      </w:r>
      <w:r w:rsidRPr="00930EDE">
        <w:rPr>
          <w:rStyle w:val="Style13ptBold"/>
        </w:rPr>
        <w:t>16</w:t>
      </w:r>
      <w:r>
        <w:t xml:space="preserve"> --- adjunct professor at the McCourt School of Public Policy at Georgetown University (Stan, “The 3 Things That Could Stop Trump Cold Next Year (And It's Not The Democrats),” 11/16, </w:t>
      </w:r>
      <w:hyperlink r:id="rId25" w:anchor="1031d47d1597" w:history="1">
        <w:r w:rsidRPr="00691147">
          <w:rPr>
            <w:rStyle w:val="Hyperlink"/>
          </w:rPr>
          <w:t>http://www.forbes.com/sites/stancollender/2016/11/16/the-3-things-that-could-stop-trump-cold-next-year/#1031d47d1597</w:t>
        </w:r>
      </w:hyperlink>
      <w:r>
        <w:t>)</w:t>
      </w:r>
    </w:p>
    <w:p w14:paraId="30FD786F" w14:textId="77777777" w:rsidR="00755796" w:rsidRDefault="00755796" w:rsidP="00755796"/>
    <w:p w14:paraId="07021451" w14:textId="77777777" w:rsidR="00755796" w:rsidRPr="00E1384E" w:rsidRDefault="00755796" w:rsidP="00755796">
      <w:pPr>
        <w:rPr>
          <w:sz w:val="14"/>
        </w:rPr>
      </w:pPr>
      <w:r w:rsidRPr="00E1384E">
        <w:rPr>
          <w:sz w:val="14"/>
        </w:rPr>
        <w:t xml:space="preserve">Less than a full week after Donald Trump was elected president, Republican Senator </w:t>
      </w:r>
      <w:r w:rsidRPr="00136702">
        <w:rPr>
          <w:rStyle w:val="StyleUnderline"/>
        </w:rPr>
        <w:t xml:space="preserve">Rand </w:t>
      </w:r>
      <w:r w:rsidRPr="00F2731D">
        <w:rPr>
          <w:rStyle w:val="StyleUnderline"/>
          <w:highlight w:val="cyan"/>
        </w:rPr>
        <w:t>Paul</w:t>
      </w:r>
      <w:r w:rsidRPr="00E1384E">
        <w:rPr>
          <w:sz w:val="14"/>
        </w:rPr>
        <w:t xml:space="preserve"> (KY) </w:t>
      </w:r>
      <w:r w:rsidRPr="00136702">
        <w:rPr>
          <w:rStyle w:val="StyleUnderline"/>
        </w:rPr>
        <w:t>publicly announced that several of the senior people being considered for cabinet positions in the new administration were unacceptable</w:t>
      </w:r>
      <w:r w:rsidRPr="00E1384E">
        <w:rPr>
          <w:sz w:val="14"/>
        </w:rPr>
        <w:t xml:space="preserve"> and that he will vote against them if they are nominated.</w:t>
      </w:r>
    </w:p>
    <w:p w14:paraId="75D220AB" w14:textId="77777777" w:rsidR="00755796" w:rsidRPr="00E1384E" w:rsidRDefault="00755796" w:rsidP="00755796">
      <w:pPr>
        <w:rPr>
          <w:sz w:val="14"/>
        </w:rPr>
      </w:pPr>
      <w:r w:rsidRPr="00E1384E">
        <w:rPr>
          <w:sz w:val="14"/>
        </w:rPr>
        <w:t xml:space="preserve">Senator </w:t>
      </w:r>
      <w:r w:rsidRPr="00A516AD">
        <w:rPr>
          <w:rStyle w:val="StyleUnderline"/>
        </w:rPr>
        <w:t>Paul</w:t>
      </w:r>
      <w:r w:rsidRPr="00E1384E">
        <w:rPr>
          <w:sz w:val="14"/>
        </w:rPr>
        <w:t xml:space="preserve">'s statement may be sincere; he </w:t>
      </w:r>
      <w:r w:rsidRPr="00136702">
        <w:rPr>
          <w:rStyle w:val="StyleUnderline"/>
        </w:rPr>
        <w:t xml:space="preserve">actually might not approve of the rumored cabinet choices. Or he </w:t>
      </w:r>
      <w:r w:rsidRPr="00F2731D">
        <w:rPr>
          <w:rStyle w:val="StyleUnderline"/>
          <w:highlight w:val="cyan"/>
        </w:rPr>
        <w:t xml:space="preserve">may be </w:t>
      </w:r>
      <w:r w:rsidRPr="00F2731D">
        <w:rPr>
          <w:rStyle w:val="Emphasis"/>
          <w:highlight w:val="cyan"/>
        </w:rPr>
        <w:t>letting</w:t>
      </w:r>
      <w:r w:rsidRPr="00E1384E">
        <w:rPr>
          <w:sz w:val="14"/>
        </w:rPr>
        <w:t xml:space="preserve"> the </w:t>
      </w:r>
      <w:r w:rsidRPr="00F2731D">
        <w:rPr>
          <w:rStyle w:val="Emphasis"/>
          <w:highlight w:val="cyan"/>
        </w:rPr>
        <w:t>Trump</w:t>
      </w:r>
      <w:r w:rsidRPr="00E1384E">
        <w:rPr>
          <w:sz w:val="14"/>
        </w:rPr>
        <w:t xml:space="preserve"> team </w:t>
      </w:r>
      <w:r w:rsidRPr="00F2731D">
        <w:rPr>
          <w:rStyle w:val="Emphasis"/>
          <w:highlight w:val="cyan"/>
        </w:rPr>
        <w:t xml:space="preserve">know early on that his vote shouldn't be considered automatic </w:t>
      </w:r>
      <w:r w:rsidRPr="001F1405">
        <w:rPr>
          <w:rStyle w:val="Emphasis"/>
        </w:rPr>
        <w:t xml:space="preserve">and that </w:t>
      </w:r>
      <w:r w:rsidRPr="00F2731D">
        <w:rPr>
          <w:rStyle w:val="Emphasis"/>
          <w:highlight w:val="cyan"/>
        </w:rPr>
        <w:t xml:space="preserve">he's going to want something in return </w:t>
      </w:r>
      <w:r w:rsidRPr="001F1405">
        <w:rPr>
          <w:rStyle w:val="Emphasis"/>
        </w:rPr>
        <w:t>for it</w:t>
      </w:r>
      <w:r w:rsidRPr="001F1405">
        <w:rPr>
          <w:rStyle w:val="StyleUnderline"/>
        </w:rPr>
        <w:t>.</w:t>
      </w:r>
      <w:r w:rsidRPr="00E1384E">
        <w:rPr>
          <w:sz w:val="14"/>
        </w:rPr>
        <w:t xml:space="preserve"> After all, </w:t>
      </w:r>
      <w:r w:rsidRPr="00F2731D">
        <w:rPr>
          <w:rStyle w:val="Emphasis"/>
          <w:highlight w:val="cyan"/>
        </w:rPr>
        <w:t xml:space="preserve">that's how Washington </w:t>
      </w:r>
      <w:r w:rsidRPr="001F1405">
        <w:rPr>
          <w:rStyle w:val="Emphasis"/>
        </w:rPr>
        <w:t xml:space="preserve">often -- or perhaps typically </w:t>
      </w:r>
      <w:r w:rsidRPr="00F2731D">
        <w:rPr>
          <w:rStyle w:val="Emphasis"/>
          <w:highlight w:val="cyan"/>
        </w:rPr>
        <w:t>-- works</w:t>
      </w:r>
      <w:r w:rsidRPr="00E1384E">
        <w:rPr>
          <w:sz w:val="14"/>
        </w:rPr>
        <w:t>.</w:t>
      </w:r>
    </w:p>
    <w:p w14:paraId="193C37A2" w14:textId="77777777" w:rsidR="00755796" w:rsidRPr="00E1384E" w:rsidRDefault="00755796" w:rsidP="00755796">
      <w:pPr>
        <w:rPr>
          <w:sz w:val="14"/>
        </w:rPr>
      </w:pPr>
      <w:r w:rsidRPr="00E1384E">
        <w:rPr>
          <w:sz w:val="14"/>
        </w:rPr>
        <w:t xml:space="preserve">But it's also a reminder that, for all the talk about Trump being able to get things done easy and quickly because the GOP will control the White House and Congress, </w:t>
      </w:r>
      <w:r w:rsidRPr="00F2731D">
        <w:rPr>
          <w:rStyle w:val="Emphasis"/>
          <w:sz w:val="28"/>
          <w:szCs w:val="28"/>
          <w:highlight w:val="cyan"/>
        </w:rPr>
        <w:t xml:space="preserve">the biggest and longest lasting threat to </w:t>
      </w:r>
      <w:r w:rsidRPr="001F1405">
        <w:rPr>
          <w:rStyle w:val="Emphasis"/>
          <w:sz w:val="28"/>
          <w:szCs w:val="28"/>
        </w:rPr>
        <w:t xml:space="preserve">his ability to </w:t>
      </w:r>
      <w:r w:rsidRPr="00F2731D">
        <w:rPr>
          <w:rStyle w:val="Emphasis"/>
          <w:sz w:val="28"/>
          <w:szCs w:val="28"/>
          <w:highlight w:val="cyan"/>
        </w:rPr>
        <w:t>accomplish anything will come from other Republicans</w:t>
      </w:r>
      <w:r w:rsidRPr="00F2731D">
        <w:rPr>
          <w:sz w:val="14"/>
          <w:highlight w:val="cyan"/>
        </w:rPr>
        <w:t>.</w:t>
      </w:r>
    </w:p>
    <w:p w14:paraId="362F10E7" w14:textId="77777777" w:rsidR="00755796" w:rsidRPr="00E1384E" w:rsidRDefault="00755796" w:rsidP="00755796">
      <w:pPr>
        <w:rPr>
          <w:sz w:val="14"/>
          <w:szCs w:val="14"/>
        </w:rPr>
      </w:pPr>
      <w:r w:rsidRPr="00E1384E">
        <w:rPr>
          <w:sz w:val="14"/>
          <w:szCs w:val="14"/>
        </w:rPr>
        <w:t>Here are the top 3 Republican-caused legislative challenges the Trump agenda could face in the next Congress.</w:t>
      </w:r>
    </w:p>
    <w:p w14:paraId="46A83998" w14:textId="77777777" w:rsidR="00755796" w:rsidRPr="00E1384E" w:rsidRDefault="00755796" w:rsidP="00755796">
      <w:pPr>
        <w:rPr>
          <w:sz w:val="14"/>
          <w:szCs w:val="14"/>
        </w:rPr>
      </w:pPr>
      <w:r w:rsidRPr="00E1384E">
        <w:rPr>
          <w:sz w:val="14"/>
          <w:szCs w:val="14"/>
        </w:rPr>
        <w:t>Any 3 Republican Senators</w:t>
      </w:r>
    </w:p>
    <w:p w14:paraId="3EB66797" w14:textId="77777777" w:rsidR="00755796" w:rsidRPr="00E1384E" w:rsidRDefault="00755796" w:rsidP="00755796">
      <w:pPr>
        <w:rPr>
          <w:sz w:val="14"/>
        </w:rPr>
      </w:pPr>
      <w:r w:rsidRPr="00F2731D">
        <w:rPr>
          <w:rStyle w:val="StyleUnderline"/>
          <w:highlight w:val="cyan"/>
        </w:rPr>
        <w:t>With a</w:t>
      </w:r>
      <w:r w:rsidRPr="000D4203">
        <w:rPr>
          <w:rStyle w:val="StyleUnderline"/>
        </w:rPr>
        <w:t xml:space="preserve"> likely </w:t>
      </w:r>
      <w:r w:rsidRPr="00F2731D">
        <w:rPr>
          <w:rStyle w:val="StyleUnderline"/>
          <w:highlight w:val="cyan"/>
        </w:rPr>
        <w:t>52-48 Senate majority</w:t>
      </w:r>
      <w:r w:rsidRPr="00E1384E">
        <w:rPr>
          <w:sz w:val="14"/>
        </w:rPr>
        <w:t xml:space="preserve"> after the run-off in Louisiana is settled, </w:t>
      </w:r>
      <w:r w:rsidRPr="00F2731D">
        <w:rPr>
          <w:rStyle w:val="Emphasis"/>
          <w:highlight w:val="cyan"/>
        </w:rPr>
        <w:t>Trump will only be able to lose 2 votes on any legislative initiative</w:t>
      </w:r>
      <w:r w:rsidRPr="00E1384E">
        <w:rPr>
          <w:sz w:val="14"/>
        </w:rPr>
        <w:t>. At 50-50, Vice President Mike Pence, in his role as president of the Senate, will vote to break a tie and give the president a victory.</w:t>
      </w:r>
    </w:p>
    <w:p w14:paraId="76B0F0DB" w14:textId="77777777" w:rsidR="00755796" w:rsidRDefault="00755796" w:rsidP="00755796">
      <w:pPr>
        <w:rPr>
          <w:rStyle w:val="StyleUnderline"/>
        </w:rPr>
      </w:pPr>
      <w:r w:rsidRPr="00AA5497">
        <w:rPr>
          <w:rStyle w:val="StyleUnderline"/>
        </w:rPr>
        <w:t xml:space="preserve">But as Paul's announcement indicates, </w:t>
      </w:r>
      <w:r w:rsidRPr="00F2731D">
        <w:rPr>
          <w:rStyle w:val="Emphasis"/>
          <w:highlight w:val="cyan"/>
        </w:rPr>
        <w:t>Republican unity won't be automatic</w:t>
      </w:r>
      <w:r w:rsidRPr="00AA5497">
        <w:rPr>
          <w:rStyle w:val="StyleUnderline"/>
        </w:rPr>
        <w:t>.</w:t>
      </w:r>
      <w:r w:rsidRPr="00E1384E">
        <w:rPr>
          <w:sz w:val="14"/>
        </w:rPr>
        <w:t xml:space="preserve"> Although it's not always likely to be the same 3 GOP senators on every issue, it's not hard to believe that there will always be a small group of Republicans willing to oppose the Trump White House on the most controversial votes . </w:t>
      </w:r>
      <w:r w:rsidRPr="00F2731D">
        <w:rPr>
          <w:rStyle w:val="Emphasis"/>
          <w:sz w:val="28"/>
          <w:szCs w:val="28"/>
          <w:highlight w:val="cyan"/>
        </w:rPr>
        <w:t>It's even easier to imagine GOP opposition will develop if</w:t>
      </w:r>
      <w:r w:rsidRPr="00E1384E">
        <w:rPr>
          <w:sz w:val="14"/>
        </w:rPr>
        <w:t xml:space="preserve"> the </w:t>
      </w:r>
      <w:r w:rsidRPr="00F2731D">
        <w:rPr>
          <w:rStyle w:val="Emphasis"/>
          <w:sz w:val="28"/>
          <w:szCs w:val="28"/>
          <w:highlight w:val="cyan"/>
        </w:rPr>
        <w:t>Trump</w:t>
      </w:r>
      <w:r w:rsidRPr="00E1384E">
        <w:rPr>
          <w:sz w:val="14"/>
        </w:rPr>
        <w:t xml:space="preserve"> administration is mired in controversy, </w:t>
      </w:r>
      <w:r w:rsidRPr="00F2731D">
        <w:rPr>
          <w:rStyle w:val="Emphasis"/>
          <w:sz w:val="28"/>
          <w:szCs w:val="28"/>
          <w:highlight w:val="cyan"/>
        </w:rPr>
        <w:t>appears not to be in control, loses some early fights with Congress</w:t>
      </w:r>
      <w:r w:rsidRPr="00E1384E">
        <w:rPr>
          <w:sz w:val="14"/>
        </w:rPr>
        <w:t xml:space="preserve"> </w:t>
      </w:r>
      <w:r w:rsidRPr="00A516AD">
        <w:rPr>
          <w:rStyle w:val="StyleUnderline"/>
        </w:rPr>
        <w:t>or gets stuck in a foreign policy or military problem.</w:t>
      </w:r>
    </w:p>
    <w:p w14:paraId="7D14FC10" w14:textId="77777777" w:rsidR="00755796" w:rsidRPr="00BC0B4D" w:rsidRDefault="00755796" w:rsidP="00755796">
      <w:pPr>
        <w:pStyle w:val="Heading4"/>
      </w:pPr>
      <w:r>
        <w:t xml:space="preserve">Losers lose uniquely for trump – his power with congress comes from </w:t>
      </w:r>
      <w:r>
        <w:rPr>
          <w:u w:val="single"/>
        </w:rPr>
        <w:t xml:space="preserve">fear not love </w:t>
      </w:r>
      <w:r>
        <w:t>– tanks his agenda</w:t>
      </w:r>
    </w:p>
    <w:p w14:paraId="2916F16B" w14:textId="77777777" w:rsidR="00755796" w:rsidRDefault="00755796" w:rsidP="00755796">
      <w:r>
        <w:rPr>
          <w:rStyle w:val="Style13ptBold"/>
        </w:rPr>
        <w:t xml:space="preserve">Newmyer, 17 </w:t>
      </w:r>
      <w:r w:rsidRPr="000D3900">
        <w:t xml:space="preserve">--- Tory, author @ Fortune, 1/12, </w:t>
      </w:r>
      <w:hyperlink r:id="rId26" w:history="1">
        <w:r w:rsidRPr="00CF7374">
          <w:rPr>
            <w:rStyle w:val="Hyperlink"/>
          </w:rPr>
          <w:t>http://fortune.com/2017/01/12/trumps-known-unknowns/</w:t>
        </w:r>
      </w:hyperlink>
    </w:p>
    <w:p w14:paraId="7038563B" w14:textId="77777777" w:rsidR="00755796" w:rsidRPr="00BC0B4D" w:rsidRDefault="00755796" w:rsidP="00755796">
      <w:pPr>
        <w:rPr>
          <w:rStyle w:val="Style13ptBold"/>
          <w:b w:val="0"/>
        </w:rPr>
      </w:pPr>
    </w:p>
    <w:p w14:paraId="3C5116C3" w14:textId="77777777" w:rsidR="00755796" w:rsidRPr="00BC0B4D" w:rsidRDefault="00755796" w:rsidP="00755796">
      <w:pPr>
        <w:rPr>
          <w:sz w:val="16"/>
        </w:rPr>
      </w:pPr>
      <w:r w:rsidRPr="00BC0B4D">
        <w:rPr>
          <w:sz w:val="16"/>
        </w:rPr>
        <w:t xml:space="preserve">As the newsletter’s title suggests, the form these </w:t>
      </w:r>
      <w:r w:rsidRPr="00F2731D">
        <w:rPr>
          <w:rStyle w:val="StyleUnderline"/>
          <w:highlight w:val="cyan"/>
        </w:rPr>
        <w:t>changes</w:t>
      </w:r>
      <w:r w:rsidRPr="00BC0B4D">
        <w:rPr>
          <w:sz w:val="16"/>
        </w:rPr>
        <w:t xml:space="preserve"> take </w:t>
      </w:r>
      <w:r w:rsidRPr="00F2731D">
        <w:rPr>
          <w:rStyle w:val="StyleUnderline"/>
          <w:highlight w:val="cyan"/>
        </w:rPr>
        <w:t xml:space="preserve">will </w:t>
      </w:r>
      <w:r w:rsidRPr="00F2731D">
        <w:rPr>
          <w:rStyle w:val="Emphasis"/>
          <w:highlight w:val="cyan"/>
        </w:rPr>
        <w:t>depend in significant measure</w:t>
      </w:r>
      <w:r w:rsidRPr="00F2731D">
        <w:rPr>
          <w:rStyle w:val="StyleUnderline"/>
          <w:highlight w:val="cyan"/>
        </w:rPr>
        <w:t xml:space="preserve"> on</w:t>
      </w:r>
      <w:r w:rsidRPr="00BC0B4D">
        <w:rPr>
          <w:sz w:val="16"/>
        </w:rPr>
        <w:t xml:space="preserve"> something we don’t yet know: </w:t>
      </w:r>
      <w:r w:rsidRPr="00F2731D">
        <w:rPr>
          <w:rStyle w:val="Emphasis"/>
          <w:highlight w:val="cyan"/>
        </w:rPr>
        <w:t>How</w:t>
      </w:r>
      <w:r w:rsidRPr="00BC0B4D">
        <w:rPr>
          <w:rStyle w:val="Emphasis"/>
        </w:rPr>
        <w:t xml:space="preserve"> </w:t>
      </w:r>
      <w:r w:rsidRPr="00BC0B4D">
        <w:rPr>
          <w:sz w:val="16"/>
        </w:rPr>
        <w:t xml:space="preserve">Donald </w:t>
      </w:r>
      <w:r w:rsidRPr="00F2731D">
        <w:rPr>
          <w:rStyle w:val="Emphasis"/>
          <w:highlight w:val="cyan"/>
        </w:rPr>
        <w:t>Trump will lead</w:t>
      </w:r>
      <w:r w:rsidRPr="00BC0B4D">
        <w:rPr>
          <w:sz w:val="16"/>
        </w:rPr>
        <w:t xml:space="preserve">. He remains largely undefined on all but the most generalized policy preferences. Will he fill them in himself — or defer to the advisors he’s still busy hiring? How far will that team, already heavy on Wall Street experience, go to sand the edges off the populist platform that delivered Trump to power? And once the White House decides what it wants, </w:t>
      </w:r>
      <w:r w:rsidRPr="00F2731D">
        <w:rPr>
          <w:rStyle w:val="StyleUnderline"/>
          <w:highlight w:val="cyan"/>
        </w:rPr>
        <w:t>will it</w:t>
      </w:r>
      <w:r w:rsidRPr="00BC0B4D">
        <w:rPr>
          <w:sz w:val="16"/>
        </w:rPr>
        <w:t xml:space="preserve"> seek to </w:t>
      </w:r>
      <w:r w:rsidRPr="00F2731D">
        <w:rPr>
          <w:rStyle w:val="StyleUnderline"/>
          <w:highlight w:val="cyan"/>
        </w:rPr>
        <w:t>drive the agenda</w:t>
      </w:r>
      <w:r w:rsidRPr="00BC0B4D">
        <w:rPr>
          <w:sz w:val="16"/>
        </w:rPr>
        <w:t xml:space="preserve"> on Capitol Hill, </w:t>
      </w:r>
      <w:r w:rsidRPr="00F2731D">
        <w:rPr>
          <w:rStyle w:val="StyleUnderline"/>
          <w:highlight w:val="cyan"/>
        </w:rPr>
        <w:t xml:space="preserve">or </w:t>
      </w:r>
      <w:r w:rsidRPr="00F2731D">
        <w:rPr>
          <w:rStyle w:val="Emphasis"/>
          <w:highlight w:val="cyan"/>
        </w:rPr>
        <w:t>hand the wheel over</w:t>
      </w:r>
      <w:r w:rsidRPr="00BC0B4D">
        <w:rPr>
          <w:rStyle w:val="StyleUnderline"/>
        </w:rPr>
        <w:t xml:space="preserve"> </w:t>
      </w:r>
      <w:r w:rsidRPr="00BC0B4D">
        <w:rPr>
          <w:sz w:val="16"/>
        </w:rPr>
        <w:t xml:space="preserve">to Congressional Republicans, </w:t>
      </w:r>
      <w:r w:rsidRPr="00A0318F">
        <w:rPr>
          <w:rStyle w:val="StyleUnderline"/>
        </w:rPr>
        <w:t>whose priorities diverge on some key questions</w:t>
      </w:r>
      <w:r w:rsidRPr="00BC0B4D">
        <w:rPr>
          <w:sz w:val="16"/>
        </w:rPr>
        <w:t xml:space="preserve">? We’ll begin to get some answers imminently, as this much is clear: </w:t>
      </w:r>
      <w:r w:rsidRPr="00F2731D">
        <w:rPr>
          <w:rStyle w:val="StyleUnderline"/>
          <w:highlight w:val="cyan"/>
        </w:rPr>
        <w:t>Trump is itching to rack up early wins</w:t>
      </w:r>
      <w:r w:rsidRPr="00BC0B4D">
        <w:rPr>
          <w:sz w:val="16"/>
        </w:rPr>
        <w:t xml:space="preserve">. At the same time, the ethics questions shadowing the president-elect loom as a major distraction with the potential to kneecap his agenda.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 </w:t>
      </w:r>
      <w:r w:rsidRPr="00F2731D">
        <w:rPr>
          <w:rStyle w:val="StyleUnderline"/>
          <w:highlight w:val="cyan"/>
        </w:rPr>
        <w:t>Any president’s p</w:t>
      </w:r>
      <w:r w:rsidRPr="00BC0B4D">
        <w:rPr>
          <w:rStyle w:val="StyleUnderline"/>
        </w:rPr>
        <w:t xml:space="preserve">olitical </w:t>
      </w:r>
      <w:r w:rsidRPr="00F2731D">
        <w:rPr>
          <w:rStyle w:val="StyleUnderline"/>
          <w:highlight w:val="cyan"/>
        </w:rPr>
        <w:t>c</w:t>
      </w:r>
      <w:r w:rsidRPr="00BC0B4D">
        <w:rPr>
          <w:rStyle w:val="StyleUnderline"/>
        </w:rPr>
        <w:t xml:space="preserve">apital </w:t>
      </w:r>
      <w:r w:rsidRPr="00F2731D">
        <w:rPr>
          <w:rStyle w:val="StyleUnderline"/>
          <w:highlight w:val="cyan"/>
        </w:rPr>
        <w:t xml:space="preserve">has a </w:t>
      </w:r>
      <w:r w:rsidRPr="00F2731D">
        <w:rPr>
          <w:rStyle w:val="Emphasis"/>
          <w:highlight w:val="cyan"/>
        </w:rPr>
        <w:t>precariously brief half-life</w:t>
      </w:r>
      <w:r w:rsidRPr="00BC0B4D">
        <w:rPr>
          <w:rStyle w:val="StyleUnderline"/>
        </w:rPr>
        <w:t xml:space="preserve"> that must be constantly renewed. </w:t>
      </w:r>
      <w:r w:rsidRPr="00F2731D">
        <w:rPr>
          <w:rStyle w:val="StyleUnderline"/>
          <w:highlight w:val="cyan"/>
        </w:rPr>
        <w:t xml:space="preserve">That is </w:t>
      </w:r>
      <w:r w:rsidRPr="00F2731D">
        <w:rPr>
          <w:rStyle w:val="Emphasis"/>
          <w:highlight w:val="cyan"/>
        </w:rPr>
        <w:t>especially true</w:t>
      </w:r>
      <w:r w:rsidRPr="00F2731D">
        <w:rPr>
          <w:rStyle w:val="StyleUnderline"/>
          <w:highlight w:val="cyan"/>
        </w:rPr>
        <w:t xml:space="preserve"> for a newcomer</w:t>
      </w:r>
      <w:r w:rsidRPr="00BC0B4D">
        <w:rPr>
          <w:rStyle w:val="StyleUnderline"/>
        </w:rPr>
        <w:t xml:space="preserve"> taking office </w:t>
      </w:r>
      <w:r w:rsidRPr="00F2731D">
        <w:rPr>
          <w:rStyle w:val="StyleUnderline"/>
          <w:highlight w:val="cyan"/>
        </w:rPr>
        <w:t>with a historically low approval rating</w:t>
      </w:r>
      <w:r w:rsidRPr="00BC0B4D">
        <w:rPr>
          <w:rStyle w:val="StyleUnderline"/>
        </w:rPr>
        <w:t xml:space="preserve"> </w:t>
      </w:r>
      <w:r w:rsidRPr="00BC0B4D">
        <w:rPr>
          <w:sz w:val="16"/>
        </w:rPr>
        <w:t xml:space="preserve">— </w:t>
      </w:r>
      <w:r w:rsidRPr="00F2731D">
        <w:rPr>
          <w:rStyle w:val="StyleUnderline"/>
          <w:highlight w:val="cyan"/>
        </w:rPr>
        <w:t>one</w:t>
      </w:r>
      <w:r w:rsidRPr="00F2731D">
        <w:rPr>
          <w:sz w:val="16"/>
          <w:highlight w:val="cyan"/>
        </w:rPr>
        <w:t xml:space="preserve"> </w:t>
      </w:r>
      <w:r w:rsidRPr="00F2731D">
        <w:rPr>
          <w:rStyle w:val="StyleUnderline"/>
          <w:highlight w:val="cyan"/>
        </w:rPr>
        <w:t>who’s</w:t>
      </w:r>
      <w:r w:rsidRPr="00BC0B4D">
        <w:rPr>
          <w:sz w:val="16"/>
        </w:rPr>
        <w:t xml:space="preserve"> arguably </w:t>
      </w:r>
      <w:r w:rsidRPr="00F2731D">
        <w:rPr>
          <w:rStyle w:val="Emphasis"/>
          <w:highlight w:val="cyan"/>
        </w:rPr>
        <w:t>more feared than loved</w:t>
      </w:r>
      <w:r w:rsidRPr="00F2731D">
        <w:rPr>
          <w:rStyle w:val="StyleUnderline"/>
          <w:highlight w:val="cyan"/>
        </w:rPr>
        <w:t xml:space="preserve"> among his </w:t>
      </w:r>
      <w:r w:rsidRPr="00F2731D">
        <w:rPr>
          <w:rStyle w:val="Emphasis"/>
          <w:highlight w:val="cyan"/>
        </w:rPr>
        <w:t>own party</w:t>
      </w:r>
      <w:r w:rsidRPr="00F2731D">
        <w:rPr>
          <w:rStyle w:val="StyleUnderline"/>
          <w:highlight w:val="cyan"/>
        </w:rPr>
        <w:t xml:space="preserve"> on Capitol Hill</w:t>
      </w:r>
      <w:r w:rsidRPr="00BC0B4D">
        <w:rPr>
          <w:sz w:val="16"/>
        </w:rPr>
        <w:t xml:space="preserve">. And 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 Trump’s former rival in the Republican presidential primaries later sounded noncommittal about whether he’d vote to move Tillerson’s nomination to the full Senate. Since Republicans only enjoy a one-vote margin in the Senate Foreign Affairs Committee, a defection by Rubio would stall the nod there. Senate Republican leaders could then bypass the panel, but it would amount to a major black eye for the incoming administration. Rubio has a finely-tuned political antenna and ambitions manifestly bigger than the Senate. Such </w:t>
      </w:r>
      <w:r w:rsidRPr="00F2731D">
        <w:rPr>
          <w:rStyle w:val="StyleUnderline"/>
          <w:highlight w:val="cyan"/>
        </w:rPr>
        <w:t xml:space="preserve">an </w:t>
      </w:r>
      <w:r w:rsidRPr="00F2731D">
        <w:rPr>
          <w:rStyle w:val="Emphasis"/>
          <w:highlight w:val="cyan"/>
        </w:rPr>
        <w:t>early stand against the president-elect would signal turbulence ahead for the matters that matter to business</w:t>
      </w:r>
      <w:r w:rsidRPr="00BC0B4D">
        <w:rPr>
          <w:sz w:val="16"/>
        </w:rPr>
        <w:t>.</w:t>
      </w:r>
    </w:p>
    <w:p w14:paraId="0DE2FE1A" w14:textId="77777777" w:rsidR="00755796" w:rsidRPr="009B449B" w:rsidRDefault="00755796" w:rsidP="00755796">
      <w:pPr>
        <w:pStyle w:val="Heading4"/>
        <w:rPr>
          <w:b w:val="0"/>
        </w:rPr>
      </w:pPr>
      <w:r w:rsidRPr="009B449B">
        <w:t>Losers-lose thesis is true</w:t>
      </w:r>
    </w:p>
    <w:p w14:paraId="583AD4F4" w14:textId="77777777" w:rsidR="00755796" w:rsidRPr="009B449B" w:rsidRDefault="00755796" w:rsidP="00755796">
      <w:pPr>
        <w:rPr>
          <w:rStyle w:val="Style13ptBold"/>
        </w:rPr>
      </w:pPr>
      <w:r w:rsidRPr="009B449B">
        <w:rPr>
          <w:rStyle w:val="Style13ptBold"/>
        </w:rPr>
        <w:t xml:space="preserve">Toobin 12 </w:t>
      </w:r>
      <w:r>
        <w:t xml:space="preserve">---- </w:t>
      </w:r>
      <w:r w:rsidRPr="009B449B">
        <w:t>Jeffrey, B.A. and J.D. (Harvard University and Law School), senior analyst for CNN on legal issues, “The Real Stakes in the Health-Care Case: A Guide,” The New Yorker, 6/5, http://www.newyorker.com/news/daily-comment/the-real-stakes-in-the-health-care-case-a-guide</w:t>
      </w:r>
    </w:p>
    <w:p w14:paraId="6408869B" w14:textId="77777777" w:rsidR="00755796" w:rsidRPr="009B449B" w:rsidRDefault="00755796" w:rsidP="00755796">
      <w:pPr>
        <w:rPr>
          <w:rStyle w:val="Style13ptBold"/>
        </w:rPr>
      </w:pPr>
    </w:p>
    <w:p w14:paraId="3620CCB7" w14:textId="0A7CCDF5" w:rsidR="00755796" w:rsidRDefault="00755796" w:rsidP="00755796">
      <w:pPr>
        <w:rPr>
          <w:rStyle w:val="StyleUnderline"/>
        </w:rPr>
      </w:pPr>
      <w:r w:rsidRPr="00B54E08">
        <w:rPr>
          <w:sz w:val="12"/>
        </w:rPr>
        <w:t xml:space="preserve">It’s been said that Obama might somehow be better off politically if the Court were to strike down the unpopular parts of the law (or even all of it). According to this reasoning, he could then avoid the problem of defending the law on the campaign trail and concentrate instead on issues on which the Democratic view is more popular. This is nonsense. In the first place, </w:t>
      </w:r>
      <w:r w:rsidRPr="00F2731D">
        <w:rPr>
          <w:rStyle w:val="StyleUnderline"/>
          <w:highlight w:val="cyan"/>
        </w:rPr>
        <w:t>in politics</w:t>
      </w:r>
      <w:r w:rsidRPr="009B449B">
        <w:rPr>
          <w:rStyle w:val="StyleUnderline"/>
        </w:rPr>
        <w:t xml:space="preserve"> and the rest of life, </w:t>
      </w:r>
      <w:r w:rsidRPr="00F2731D">
        <w:rPr>
          <w:rStyle w:val="StyleUnderline"/>
          <w:highlight w:val="cyan"/>
        </w:rPr>
        <w:t>it’s</w:t>
      </w:r>
      <w:r w:rsidRPr="009B449B">
        <w:rPr>
          <w:rStyle w:val="StyleUnderline"/>
        </w:rPr>
        <w:t xml:space="preserve"> </w:t>
      </w:r>
      <w:r w:rsidRPr="009B449B">
        <w:rPr>
          <w:rStyle w:val="Emphasis"/>
        </w:rPr>
        <w:t xml:space="preserve">always </w:t>
      </w:r>
      <w:r w:rsidRPr="00F2731D">
        <w:rPr>
          <w:rStyle w:val="Emphasis"/>
          <w:highlight w:val="cyan"/>
        </w:rPr>
        <w:t>better to win</w:t>
      </w:r>
      <w:r w:rsidRPr="009B449B">
        <w:rPr>
          <w:rStyle w:val="Emphasis"/>
        </w:rPr>
        <w:t xml:space="preserve"> than lose</w:t>
      </w:r>
      <w:r w:rsidRPr="00B54E08">
        <w:rPr>
          <w:sz w:val="12"/>
        </w:rPr>
        <w:t xml:space="preserve">. </w:t>
      </w:r>
      <w:r w:rsidRPr="00F2731D">
        <w:rPr>
          <w:rStyle w:val="Emphasis"/>
          <w:highlight w:val="cyan"/>
        </w:rPr>
        <w:t xml:space="preserve">Winners win, and </w:t>
      </w:r>
      <w:r w:rsidRPr="00F2731D">
        <w:rPr>
          <w:rStyle w:val="Emphasis"/>
          <w:sz w:val="28"/>
          <w:highlight w:val="cyan"/>
        </w:rPr>
        <w:t>losers lose</w:t>
      </w:r>
      <w:r w:rsidRPr="009B449B">
        <w:rPr>
          <w:rStyle w:val="Emphasis"/>
        </w:rPr>
        <w:t>.</w:t>
      </w:r>
      <w:r w:rsidRPr="00B54E08">
        <w:rPr>
          <w:sz w:val="12"/>
        </w:rPr>
        <w:t xml:space="preserve"> Moreover, </w:t>
      </w:r>
      <w:r w:rsidRPr="009B449B">
        <w:rPr>
          <w:rStyle w:val="StyleUnderline"/>
        </w:rPr>
        <w:t xml:space="preserve">the </w:t>
      </w:r>
      <w:r w:rsidRPr="00F2731D">
        <w:rPr>
          <w:rStyle w:val="StyleUnderline"/>
          <w:highlight w:val="cyan"/>
        </w:rPr>
        <w:t>invalidation</w:t>
      </w:r>
      <w:r w:rsidRPr="009B449B">
        <w:rPr>
          <w:rStyle w:val="StyleUnderline"/>
        </w:rPr>
        <w:t xml:space="preserve"> of such a central achievement</w:t>
      </w:r>
      <w:r w:rsidRPr="00B54E08">
        <w:rPr>
          <w:sz w:val="12"/>
        </w:rPr>
        <w:t xml:space="preserve"> of his Administration </w:t>
      </w:r>
      <w:r w:rsidRPr="00F2731D">
        <w:rPr>
          <w:rStyle w:val="StyleUnderline"/>
          <w:highlight w:val="cyan"/>
        </w:rPr>
        <w:t xml:space="preserve">would </w:t>
      </w:r>
      <w:r w:rsidRPr="00F2731D">
        <w:rPr>
          <w:rStyle w:val="Emphasis"/>
          <w:sz w:val="28"/>
          <w:highlight w:val="cyan"/>
        </w:rPr>
        <w:t>taint</w:t>
      </w:r>
      <w:r w:rsidRPr="00B54E08">
        <w:rPr>
          <w:sz w:val="12"/>
        </w:rPr>
        <w:t xml:space="preserve"> Obama’s </w:t>
      </w:r>
      <w:r w:rsidRPr="00F2731D">
        <w:rPr>
          <w:rStyle w:val="Emphasis"/>
          <w:highlight w:val="cyan"/>
        </w:rPr>
        <w:t>Presidency forever</w:t>
      </w:r>
      <w:r w:rsidRPr="00B54E08">
        <w:rPr>
          <w:sz w:val="12"/>
        </w:rPr>
        <w:t xml:space="preserve">. To casual followers of politics (and the Supreme Court), which is to say most people, it would look like Obama overreached in the way that the stereotype suggests that liberals often do—in expanding the size of government. </w:t>
      </w:r>
      <w:r w:rsidRPr="00F2731D">
        <w:rPr>
          <w:rStyle w:val="StyleUnderline"/>
          <w:highlight w:val="cyan"/>
        </w:rPr>
        <w:t>In</w:t>
      </w:r>
      <w:r w:rsidRPr="009B449B">
        <w:rPr>
          <w:rStyle w:val="StyleUnderline"/>
        </w:rPr>
        <w:t xml:space="preserve"> the event of a </w:t>
      </w:r>
      <w:r w:rsidRPr="00F2731D">
        <w:rPr>
          <w:rStyle w:val="Emphasis"/>
          <w:highlight w:val="cyan"/>
        </w:rPr>
        <w:t>loss</w:t>
      </w:r>
      <w:r w:rsidRPr="00F2731D">
        <w:rPr>
          <w:rStyle w:val="StyleUnderline"/>
          <w:highlight w:val="cyan"/>
        </w:rPr>
        <w:t xml:space="preserve">, Obama would </w:t>
      </w:r>
      <w:r w:rsidRPr="00F2731D">
        <w:rPr>
          <w:rStyle w:val="Emphasis"/>
          <w:highlight w:val="cyan"/>
        </w:rPr>
        <w:t>blame</w:t>
      </w:r>
      <w:r w:rsidRPr="009B449B">
        <w:rPr>
          <w:rStyle w:val="Emphasis"/>
        </w:rPr>
        <w:t xml:space="preserve"> the </w:t>
      </w:r>
      <w:r w:rsidRPr="00F2731D">
        <w:rPr>
          <w:rStyle w:val="Emphasis"/>
          <w:highlight w:val="cyan"/>
        </w:rPr>
        <w:t>Court</w:t>
      </w:r>
      <w:r w:rsidRPr="00B54E08">
        <w:rPr>
          <w:sz w:val="12"/>
        </w:rPr>
        <w:t xml:space="preserve">, perhaps for good reason, </w:t>
      </w:r>
      <w:r w:rsidRPr="00F2731D">
        <w:rPr>
          <w:rStyle w:val="StyleUnderline"/>
          <w:highlight w:val="cyan"/>
        </w:rPr>
        <w:t>but for better or worse</w:t>
      </w:r>
      <w:r w:rsidRPr="009B449B">
        <w:rPr>
          <w:rStyle w:val="StyleUnderline"/>
        </w:rPr>
        <w:t xml:space="preserve"> the </w:t>
      </w:r>
      <w:r w:rsidRPr="00F2731D">
        <w:rPr>
          <w:rStyle w:val="StyleUnderline"/>
          <w:highlight w:val="cyan"/>
        </w:rPr>
        <w:t>Justices</w:t>
      </w:r>
      <w:r w:rsidRPr="009B449B">
        <w:rPr>
          <w:rStyle w:val="StyleUnderline"/>
        </w:rPr>
        <w:t xml:space="preserve"> will </w:t>
      </w:r>
      <w:r w:rsidRPr="00F2731D">
        <w:rPr>
          <w:rStyle w:val="StyleUnderline"/>
          <w:highlight w:val="cyan"/>
        </w:rPr>
        <w:t xml:space="preserve">have the </w:t>
      </w:r>
      <w:r w:rsidRPr="00F2731D">
        <w:rPr>
          <w:rStyle w:val="Emphasis"/>
          <w:highlight w:val="cyan"/>
        </w:rPr>
        <w:t>last word</w:t>
      </w:r>
      <w:r w:rsidRPr="00B54E08">
        <w:rPr>
          <w:sz w:val="12"/>
        </w:rPr>
        <w:t xml:space="preserve">. </w:t>
      </w:r>
      <w:r w:rsidRPr="009B449B">
        <w:rPr>
          <w:rStyle w:val="StyleUnderline"/>
        </w:rPr>
        <w:t>In the famous words of</w:t>
      </w:r>
      <w:r w:rsidRPr="00B54E08">
        <w:rPr>
          <w:sz w:val="12"/>
        </w:rPr>
        <w:t xml:space="preserve"> Justice Robert </w:t>
      </w:r>
      <w:r w:rsidRPr="009B449B">
        <w:rPr>
          <w:rStyle w:val="StyleUnderline"/>
        </w:rPr>
        <w:t>Jackson, “We are not final because we are infallible, but we are infallible only because we are final.”</w:t>
      </w:r>
    </w:p>
    <w:p w14:paraId="70F5ECC5" w14:textId="06E11EC1" w:rsidR="000B418A" w:rsidRPr="00152505" w:rsidRDefault="000B418A" w:rsidP="00152505">
      <w:pPr>
        <w:pStyle w:val="Heading3"/>
      </w:pPr>
      <w:r w:rsidRPr="00152505">
        <w:t>A2:</w:t>
      </w:r>
      <w:r w:rsidR="00334783">
        <w:t xml:space="preserve"> No Link---</w:t>
      </w:r>
      <w:r w:rsidRPr="00152505">
        <w:t>Teflon Trump</w:t>
      </w:r>
    </w:p>
    <w:p w14:paraId="492D670A" w14:textId="0FC1856A" w:rsidR="000B418A" w:rsidRDefault="000B418A" w:rsidP="000B418A">
      <w:pPr>
        <w:pStyle w:val="Heading4"/>
      </w:pPr>
      <w:r w:rsidRPr="00152505">
        <w:rPr>
          <w:u w:val="single"/>
        </w:rPr>
        <w:t>Irrelevant</w:t>
      </w:r>
      <w:r>
        <w:t xml:space="preserve"> – it’s about the </w:t>
      </w:r>
      <w:r w:rsidRPr="00152505">
        <w:rPr>
          <w:u w:val="single"/>
        </w:rPr>
        <w:t>creation of fights</w:t>
      </w:r>
      <w:r>
        <w:t xml:space="preserve"> generally</w:t>
      </w:r>
    </w:p>
    <w:p w14:paraId="2F89B88B" w14:textId="105F5D85" w:rsidR="000B418A" w:rsidRPr="00FB2757" w:rsidRDefault="000B418A" w:rsidP="000B418A">
      <w:pPr>
        <w:pStyle w:val="Heading4"/>
      </w:pPr>
      <w:r w:rsidRPr="00FB2757">
        <w:t>Presidents are the focal point of politics – they get the credit/blame</w:t>
      </w:r>
    </w:p>
    <w:p w14:paraId="252D86D3" w14:textId="77777777" w:rsidR="000B418A" w:rsidRDefault="000B418A" w:rsidP="000B418A">
      <w:pPr>
        <w:rPr>
          <w:rStyle w:val="Style13ptBold"/>
        </w:rPr>
      </w:pPr>
      <w:r w:rsidRPr="00FB2757">
        <w:rPr>
          <w:rStyle w:val="Style13ptBold"/>
        </w:rPr>
        <w:t>CNN</w:t>
      </w:r>
      <w:r w:rsidRPr="00FB2757">
        <w:t xml:space="preserve"> Late Edition with Wolf Blitzer 4/28/</w:t>
      </w:r>
      <w:r w:rsidRPr="00FB2757">
        <w:rPr>
          <w:rStyle w:val="Style13ptBold"/>
        </w:rPr>
        <w:t>02</w:t>
      </w:r>
    </w:p>
    <w:p w14:paraId="56F7ED28" w14:textId="77777777" w:rsidR="000B418A" w:rsidRDefault="000B418A" w:rsidP="000B418A">
      <w:pPr>
        <w:rPr>
          <w:rStyle w:val="Style13ptBold"/>
        </w:rPr>
      </w:pPr>
    </w:p>
    <w:p w14:paraId="45ACE633" w14:textId="5E9A0D2A" w:rsidR="000B418A" w:rsidRPr="000C26A4" w:rsidRDefault="000B418A" w:rsidP="000B418A">
      <w:pPr>
        <w:rPr>
          <w:b/>
          <w:sz w:val="16"/>
        </w:rPr>
      </w:pPr>
      <w:r w:rsidRPr="000C26A4">
        <w:rPr>
          <w:bCs/>
          <w:sz w:val="16"/>
        </w:rPr>
        <w:t xml:space="preserve">Bruce Morton, Cnn Correspondent: </w:t>
      </w:r>
      <w:r w:rsidRPr="00F2731D">
        <w:rPr>
          <w:bCs/>
          <w:sz w:val="20"/>
          <w:highlight w:val="cyan"/>
          <w:u w:val="single"/>
        </w:rPr>
        <w:t>Networks</w:t>
      </w:r>
      <w:r w:rsidRPr="000C26A4">
        <w:rPr>
          <w:bCs/>
          <w:sz w:val="20"/>
          <w:u w:val="single"/>
        </w:rPr>
        <w:t xml:space="preserve"> will often </w:t>
      </w:r>
      <w:r w:rsidRPr="00F2731D">
        <w:rPr>
          <w:bCs/>
          <w:sz w:val="20"/>
          <w:highlight w:val="cyan"/>
          <w:u w:val="single"/>
        </w:rPr>
        <w:t>air whatever the president says</w:t>
      </w:r>
      <w:r w:rsidRPr="000C26A4">
        <w:rPr>
          <w:bCs/>
          <w:sz w:val="20"/>
          <w:u w:val="single"/>
        </w:rPr>
        <w:t>, even if he's praising the Easter Bunny</w:t>
      </w:r>
      <w:r w:rsidRPr="000C26A4">
        <w:rPr>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0C26A4">
        <w:rPr>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0C26A4">
        <w:rPr>
          <w:bCs/>
          <w:sz w:val="20"/>
          <w:u w:val="single"/>
        </w:rPr>
        <w:t xml:space="preserve">there's a reason for the coverage gap that's older than </w:t>
      </w:r>
      <w:r w:rsidRPr="000C26A4">
        <w:rPr>
          <w:bCs/>
          <w:sz w:val="16"/>
        </w:rPr>
        <w:t>Mr.</w:t>
      </w:r>
      <w:r w:rsidRPr="000C26A4">
        <w:rPr>
          <w:bCs/>
          <w:sz w:val="20"/>
          <w:u w:val="single"/>
        </w:rPr>
        <w:t xml:space="preserve"> Bush's administration. In war or peace, </w:t>
      </w:r>
      <w:r w:rsidRPr="00F2731D">
        <w:rPr>
          <w:bCs/>
          <w:sz w:val="20"/>
          <w:highlight w:val="cyan"/>
          <w:u w:val="single"/>
        </w:rPr>
        <w:t>the president is a commanding figure</w:t>
      </w:r>
      <w:r w:rsidRPr="000C26A4">
        <w:rPr>
          <w:bCs/>
          <w:sz w:val="16"/>
        </w:rPr>
        <w:t xml:space="preserve"> -- one man to whose politics and character and, nowadays, sex life, endless attention is paid. </w:t>
      </w:r>
      <w:r w:rsidRPr="00F2731D">
        <w:rPr>
          <w:bCs/>
          <w:sz w:val="20"/>
          <w:highlight w:val="cyan"/>
          <w:u w:val="single"/>
        </w:rPr>
        <w:t xml:space="preserve">Congress is 535 people. What it does is </w:t>
      </w:r>
      <w:r w:rsidRPr="00F2731D">
        <w:rPr>
          <w:rStyle w:val="Emphasis"/>
          <w:highlight w:val="cyan"/>
        </w:rPr>
        <w:t>complicated</w:t>
      </w:r>
      <w:r w:rsidRPr="000C26A4">
        <w:rPr>
          <w:bCs/>
          <w:sz w:val="16"/>
        </w:rPr>
        <w:t xml:space="preserve">, compromises on budget items </w:t>
      </w:r>
      <w:r w:rsidRPr="00F2731D">
        <w:rPr>
          <w:bCs/>
          <w:sz w:val="20"/>
          <w:highlight w:val="cyan"/>
          <w:u w:val="single"/>
        </w:rPr>
        <w:t xml:space="preserve">done in </w:t>
      </w:r>
      <w:r w:rsidRPr="00F2731D">
        <w:rPr>
          <w:rStyle w:val="Emphasis"/>
          <w:highlight w:val="cyan"/>
        </w:rPr>
        <w:t>private</w:t>
      </w:r>
      <w:r w:rsidRPr="00535AE4">
        <w:rPr>
          <w:rStyle w:val="Emphasis"/>
        </w:rPr>
        <w:t>,</w:t>
      </w:r>
      <w:r w:rsidRPr="000C26A4">
        <w:rPr>
          <w:bCs/>
          <w:sz w:val="20"/>
          <w:u w:val="single"/>
        </w:rPr>
        <w:t xml:space="preserve"> and </w:t>
      </w:r>
      <w:r w:rsidRPr="00F2731D">
        <w:rPr>
          <w:rStyle w:val="Emphasis"/>
          <w:highlight w:val="cyan"/>
        </w:rPr>
        <w:t>lacks</w:t>
      </w:r>
      <w:r w:rsidRPr="00535AE4">
        <w:rPr>
          <w:rStyle w:val="Emphasis"/>
        </w:rPr>
        <w:t xml:space="preserve"> the </w:t>
      </w:r>
      <w:r w:rsidRPr="00F2731D">
        <w:rPr>
          <w:rStyle w:val="Emphasis"/>
          <w:highlight w:val="cyan"/>
        </w:rPr>
        <w:t>drama</w:t>
      </w:r>
      <w:r w:rsidRPr="000C26A4">
        <w:rPr>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0C26A4">
        <w:rPr>
          <w:bCs/>
          <w:sz w:val="20"/>
          <w:u w:val="single"/>
        </w:rPr>
        <w:t xml:space="preserve">but it's worth remembering that </w:t>
      </w:r>
      <w:r w:rsidRPr="00F2731D">
        <w:rPr>
          <w:bCs/>
          <w:sz w:val="20"/>
          <w:highlight w:val="cyan"/>
          <w:u w:val="single"/>
        </w:rPr>
        <w:t xml:space="preserve">coverage of a president, while </w:t>
      </w:r>
      <w:r w:rsidRPr="00535AE4">
        <w:rPr>
          <w:bCs/>
          <w:sz w:val="20"/>
          <w:u w:val="single"/>
        </w:rPr>
        <w:t>always</w:t>
      </w:r>
      <w:r w:rsidRPr="00F2731D">
        <w:rPr>
          <w:bCs/>
          <w:sz w:val="20"/>
          <w:highlight w:val="cyan"/>
          <w:u w:val="single"/>
        </w:rPr>
        <w:t xml:space="preserve"> intense, isn't always positive</w:t>
      </w:r>
      <w:r w:rsidRPr="000C26A4">
        <w:rPr>
          <w:bCs/>
          <w:sz w:val="16"/>
        </w:rPr>
        <w:t xml:space="preserve">. You could </w:t>
      </w:r>
      <w:r w:rsidRPr="000C26A4">
        <w:rPr>
          <w:bCs/>
          <w:sz w:val="20"/>
          <w:u w:val="single"/>
        </w:rPr>
        <w:t>ask the Clintons</w:t>
      </w:r>
      <w:r w:rsidRPr="000C26A4">
        <w:rPr>
          <w:bCs/>
          <w:sz w:val="16"/>
        </w:rPr>
        <w:t xml:space="preserve">. 9 </w:t>
      </w:r>
      <w:r w:rsidRPr="00F2731D">
        <w:rPr>
          <w:bCs/>
          <w:sz w:val="20"/>
          <w:highlight w:val="cyan"/>
          <w:u w:val="single"/>
        </w:rPr>
        <w:t>Presidents will</w:t>
      </w:r>
      <w:r w:rsidRPr="000C26A4">
        <w:rPr>
          <w:bCs/>
          <w:sz w:val="20"/>
          <w:u w:val="single"/>
        </w:rPr>
        <w:t xml:space="preserve"> always </w:t>
      </w:r>
      <w:r w:rsidRPr="00F2731D">
        <w:rPr>
          <w:bCs/>
          <w:sz w:val="20"/>
          <w:highlight w:val="cyan"/>
          <w:u w:val="single"/>
        </w:rPr>
        <w:t>get more coverage than Congresses</w:t>
      </w:r>
      <w:r w:rsidRPr="000C26A4">
        <w:rPr>
          <w:bCs/>
          <w:sz w:val="20"/>
          <w:u w:val="single"/>
        </w:rPr>
        <w:t>. They're sexier. But it won't always be coverage they like</w:t>
      </w:r>
      <w:r w:rsidRPr="000C26A4">
        <w:rPr>
          <w:bCs/>
          <w:sz w:val="16"/>
        </w:rPr>
        <w:t>.</w:t>
      </w:r>
    </w:p>
    <w:p w14:paraId="15081B6E" w14:textId="57F17484" w:rsidR="000B418A" w:rsidRPr="00FB2757" w:rsidRDefault="000B418A" w:rsidP="000B418A">
      <w:pPr>
        <w:pStyle w:val="Heading4"/>
      </w:pPr>
      <w:r w:rsidRPr="00FB2757">
        <w:t>Presidency is the focal point of politics – president gets the credit or the blame, deserved or not</w:t>
      </w:r>
    </w:p>
    <w:p w14:paraId="731109D3" w14:textId="69F685A5" w:rsidR="000B418A" w:rsidRDefault="000B418A" w:rsidP="000B418A">
      <w:bookmarkStart w:id="1" w:name="_Toc208255552"/>
      <w:bookmarkStart w:id="2" w:name="_Toc208255844"/>
      <w:bookmarkStart w:id="3" w:name="_Toc219198451"/>
      <w:bookmarkStart w:id="4" w:name="_Toc224840940"/>
      <w:bookmarkStart w:id="5" w:name="_Toc224842116"/>
      <w:r w:rsidRPr="00FB2757">
        <w:rPr>
          <w:rStyle w:val="Style13ptBold"/>
        </w:rPr>
        <w:t>Rosati 4.</w:t>
      </w:r>
      <w:bookmarkEnd w:id="1"/>
      <w:bookmarkEnd w:id="2"/>
      <w:bookmarkEnd w:id="3"/>
      <w:bookmarkEnd w:id="4"/>
      <w:bookmarkEnd w:id="5"/>
      <w:r w:rsidRPr="00FB2757">
        <w:t xml:space="preserve"> [Jerel A., University of South Carolina Government and International Studies professor The Politics of United States Foreign Policy, 2004, p. 80]</w:t>
      </w:r>
    </w:p>
    <w:p w14:paraId="6FB2CCB3" w14:textId="77777777" w:rsidR="000B418A" w:rsidRPr="00FB2757" w:rsidRDefault="000B418A" w:rsidP="000B418A"/>
    <w:p w14:paraId="3963E258" w14:textId="77777777" w:rsidR="000B418A" w:rsidRPr="00535AE4" w:rsidRDefault="000B418A" w:rsidP="000B418A">
      <w:pPr>
        <w:rPr>
          <w:rStyle w:val="StyleUnderline"/>
        </w:rPr>
      </w:pPr>
      <w:r w:rsidRPr="00535AE4">
        <w:rPr>
          <w:rStyle w:val="Heading3Char"/>
          <w:sz w:val="16"/>
          <w:u w:val="none"/>
        </w:rPr>
        <w:t xml:space="preserve">Given the popular image of presidential power, </w:t>
      </w:r>
      <w:r w:rsidRPr="00F2731D">
        <w:rPr>
          <w:rStyle w:val="StyleUnderline"/>
          <w:highlight w:val="cyan"/>
        </w:rPr>
        <w:t>presidents receive credit when things are</w:t>
      </w:r>
      <w:r w:rsidRPr="00535AE4">
        <w:rPr>
          <w:rStyle w:val="StyleUnderline"/>
        </w:rPr>
        <w:t xml:space="preserve"> perceived as </w:t>
      </w:r>
      <w:r w:rsidRPr="00F2731D">
        <w:rPr>
          <w:rStyle w:val="StyleUnderline"/>
          <w:highlight w:val="cyan"/>
        </w:rPr>
        <w:t>going well and</w:t>
      </w:r>
      <w:r w:rsidRPr="00535AE4">
        <w:rPr>
          <w:rStyle w:val="StyleUnderline"/>
        </w:rPr>
        <w:t xml:space="preserve"> are </w:t>
      </w:r>
      <w:r w:rsidRPr="00F2731D">
        <w:rPr>
          <w:rStyle w:val="StyleUnderline"/>
          <w:highlight w:val="cyan"/>
        </w:rPr>
        <w:t>blamed when things go badly</w:t>
      </w:r>
      <w:r w:rsidRPr="00535AE4">
        <w:rPr>
          <w:rStyle w:val="StyleUnderline"/>
        </w:rPr>
        <w:t xml:space="preserve">. Unfortunately, American politics and </w:t>
      </w:r>
      <w:r w:rsidRPr="00F2731D">
        <w:rPr>
          <w:rStyle w:val="StyleUnderline"/>
          <w:highlight w:val="cyan"/>
        </w:rPr>
        <w:t>the policy process are incredibly complex</w:t>
      </w:r>
      <w:r w:rsidRPr="00535AE4">
        <w:rPr>
          <w:rStyle w:val="StyleUnderline"/>
        </w:rPr>
        <w:t xml:space="preserve"> </w:t>
      </w:r>
      <w:r w:rsidRPr="00F2731D">
        <w:rPr>
          <w:rStyle w:val="StyleUnderline"/>
          <w:highlight w:val="cyan"/>
        </w:rPr>
        <w:t>and beyond</w:t>
      </w:r>
      <w:r w:rsidRPr="00535AE4">
        <w:rPr>
          <w:rStyle w:val="StyleUnderline"/>
        </w:rPr>
        <w:t xml:space="preserve"> considerable </w:t>
      </w:r>
      <w:r w:rsidRPr="00F2731D">
        <w:rPr>
          <w:rStyle w:val="StyleUnderline"/>
          <w:highlight w:val="cyan"/>
        </w:rPr>
        <w:t>presidential control</w:t>
      </w:r>
      <w:r w:rsidRPr="00535AE4">
        <w:rPr>
          <w:rStyle w:val="StyleUnderline"/>
        </w:rPr>
        <w:t>. With so many complex issues and problems to address – the debt problem, the economy, energy, welfare, education, the environment, foreign policy – this is a very demanding time to be president</w:t>
      </w:r>
      <w:r w:rsidRPr="00535AE4">
        <w:rPr>
          <w:rStyle w:val="Heading3Char"/>
          <w:sz w:val="16"/>
          <w:u w:val="none"/>
        </w:rPr>
        <w:t xml:space="preserve">. As long as presidential promises and public expectations remain high, the president’s job becomes virtually an impossible task. Should success occur, given the lack of presidential power, it is probably not by the president’s own design. Nonetheless, </w:t>
      </w:r>
      <w:r w:rsidRPr="00535AE4">
        <w:rPr>
          <w:rStyle w:val="StyleUnderline"/>
        </w:rPr>
        <w:t>the president</w:t>
      </w:r>
      <w:r w:rsidRPr="00535AE4">
        <w:rPr>
          <w:rStyle w:val="Heading3Char"/>
          <w:sz w:val="16"/>
          <w:u w:val="none"/>
        </w:rPr>
        <w:t xml:space="preserve"> – the person perceived to be the leader of the country – </w:t>
      </w:r>
      <w:r w:rsidRPr="00535AE4">
        <w:rPr>
          <w:rStyle w:val="StyleUnderline"/>
        </w:rPr>
        <w:t xml:space="preserve">will be rewarded in terms of public prestige, greater power, and reelection (for him or his successor). However, </w:t>
      </w:r>
      <w:r w:rsidRPr="00F2731D">
        <w:rPr>
          <w:rStyle w:val="StyleUnderline"/>
          <w:highlight w:val="cyan"/>
        </w:rPr>
        <w:t>if the president is perceived as unsuccessful</w:t>
      </w:r>
      <w:r w:rsidRPr="00535AE4">
        <w:rPr>
          <w:rStyle w:val="StyleUnderline"/>
        </w:rPr>
        <w:t xml:space="preserve"> – a failure – </w:t>
      </w:r>
      <w:r w:rsidRPr="00F2731D">
        <w:rPr>
          <w:rStyle w:val="StyleUnderline"/>
          <w:highlight w:val="cyan"/>
        </w:rPr>
        <w:t>this results</w:t>
      </w:r>
      <w:r w:rsidRPr="00535AE4">
        <w:rPr>
          <w:rStyle w:val="StyleUnderline"/>
        </w:rPr>
        <w:t xml:space="preserve"> not only </w:t>
      </w:r>
      <w:r w:rsidRPr="00F2731D">
        <w:rPr>
          <w:rStyle w:val="StyleUnderline"/>
          <w:highlight w:val="cyan"/>
        </w:rPr>
        <w:t>in a weakened presiden</w:t>
      </w:r>
      <w:r w:rsidRPr="00535AE4">
        <w:rPr>
          <w:rStyle w:val="StyleUnderline"/>
        </w:rPr>
        <w:t>t but one the public wants replaced, creating the opportunity to challenge an incumbent president or his heir as presidential nominee.</w:t>
      </w:r>
    </w:p>
    <w:p w14:paraId="06514851" w14:textId="745FB4FD" w:rsidR="00644E4D" w:rsidRDefault="00644E4D" w:rsidP="00644E4D">
      <w:pPr>
        <w:pStyle w:val="Heading2"/>
      </w:pPr>
      <w:r>
        <w:t>*** INTERNAL LINK</w:t>
      </w:r>
    </w:p>
    <w:p w14:paraId="3D255810" w14:textId="20D57FD2" w:rsidR="000D3900" w:rsidRDefault="000D3900" w:rsidP="00FD3D66">
      <w:pPr>
        <w:pStyle w:val="Heading3"/>
      </w:pPr>
      <w:r>
        <w:t>PC Finite</w:t>
      </w:r>
    </w:p>
    <w:p w14:paraId="008F7617" w14:textId="718E7BBC" w:rsidR="00755796" w:rsidRPr="00755796" w:rsidRDefault="00755796" w:rsidP="00755796">
      <w:pPr>
        <w:pStyle w:val="Heading4"/>
        <w:rPr>
          <w:u w:val="single"/>
        </w:rPr>
      </w:pPr>
      <w:r>
        <w:t xml:space="preserve">Irrelevant – the DA is mostly a question of </w:t>
      </w:r>
      <w:r>
        <w:rPr>
          <w:u w:val="single"/>
        </w:rPr>
        <w:t>focus</w:t>
      </w:r>
      <w:r>
        <w:t xml:space="preserve"> and </w:t>
      </w:r>
      <w:r>
        <w:rPr>
          <w:u w:val="single"/>
        </w:rPr>
        <w:t>agenda crowd-out</w:t>
      </w:r>
    </w:p>
    <w:p w14:paraId="4F3A1610" w14:textId="011187ED" w:rsidR="000D3900" w:rsidRDefault="000D3900" w:rsidP="000D3900">
      <w:pPr>
        <w:pStyle w:val="Heading4"/>
        <w:rPr>
          <w:u w:val="single"/>
        </w:rPr>
      </w:pPr>
      <w:r w:rsidRPr="006F7749">
        <w:rPr>
          <w:u w:val="single"/>
        </w:rPr>
        <w:t>Small depletions key</w:t>
      </w:r>
      <w:r>
        <w:t>---</w:t>
      </w:r>
      <w:r w:rsidR="00755796">
        <w:t>Trump’s</w:t>
      </w:r>
      <w:r>
        <w:t xml:space="preserve"> mandate is </w:t>
      </w:r>
      <w:r w:rsidRPr="006F7749">
        <w:rPr>
          <w:u w:val="single"/>
        </w:rPr>
        <w:t>historically small</w:t>
      </w:r>
    </w:p>
    <w:p w14:paraId="026D3C28" w14:textId="77777777" w:rsidR="000D3900" w:rsidRPr="00E4003E" w:rsidRDefault="000D3900" w:rsidP="000D3900">
      <w:r>
        <w:t>---Public + GOP are skeptical, so they’ll seize on small mis-steps and won’t give him wins</w:t>
      </w:r>
    </w:p>
    <w:p w14:paraId="33A983ED" w14:textId="78A72BB8" w:rsidR="000D3900" w:rsidRDefault="000D3900" w:rsidP="000D3900">
      <w:r w:rsidRPr="008D328D">
        <w:rPr>
          <w:rStyle w:val="Style13ptBold"/>
        </w:rPr>
        <w:t xml:space="preserve">Blake, </w:t>
      </w:r>
      <w:r>
        <w:rPr>
          <w:rStyle w:val="Style13ptBold"/>
        </w:rPr>
        <w:t>16</w:t>
      </w:r>
      <w:r>
        <w:t xml:space="preserve"> – Aaron Blake, senior political reporter for The Fix, 11-27-2016, “Donald Trump’s political mandate is historically small”, </w:t>
      </w:r>
      <w:hyperlink r:id="rId27" w:history="1">
        <w:r w:rsidRPr="00CF7374">
          <w:rPr>
            <w:rStyle w:val="Hyperlink"/>
          </w:rPr>
          <w:t>https://www.washingtonpost.com/news/the-fix/wp/2016/11/28/donald-trumps-political-mandate-is-historically-small/?utm_term=.17598a54d259</w:t>
        </w:r>
      </w:hyperlink>
    </w:p>
    <w:p w14:paraId="7EDCA97B" w14:textId="77777777" w:rsidR="000D3900" w:rsidRDefault="000D3900" w:rsidP="000D3900"/>
    <w:p w14:paraId="0936FA30" w14:textId="77777777" w:rsidR="000D3900" w:rsidRPr="000D3900" w:rsidRDefault="000D3900" w:rsidP="000D3900">
      <w:pPr>
        <w:rPr>
          <w:sz w:val="14"/>
        </w:rPr>
      </w:pPr>
      <w:r w:rsidRPr="000D3900">
        <w:rPr>
          <w:sz w:val="14"/>
        </w:rP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Underline"/>
        </w:rPr>
        <w:t>53.5 percent of Americans cast ballots for someone not named</w:t>
      </w:r>
      <w:r w:rsidRPr="000D3900">
        <w:rPr>
          <w:sz w:val="14"/>
        </w:rPr>
        <w:t xml:space="preserve"> Donald </w:t>
      </w:r>
      <w:r w:rsidRPr="006F7749">
        <w:rPr>
          <w:rStyle w:val="StyleUnderline"/>
        </w:rPr>
        <w:t xml:space="preserve">Trump, and </w:t>
      </w:r>
      <w:r w:rsidRPr="00F2731D">
        <w:rPr>
          <w:rStyle w:val="StyleUnderline"/>
          <w:highlight w:val="cyan"/>
        </w:rPr>
        <w:t>politicians are</w:t>
      </w:r>
      <w:r w:rsidRPr="006F7749">
        <w:rPr>
          <w:rStyle w:val="StyleUnderline"/>
        </w:rPr>
        <w:t xml:space="preserve"> generally </w:t>
      </w:r>
      <w:r w:rsidRPr="00F2731D">
        <w:rPr>
          <w:rStyle w:val="StyleUnderline"/>
          <w:highlight w:val="cyan"/>
        </w:rPr>
        <w:t xml:space="preserve">stronger when they have </w:t>
      </w:r>
      <w:r w:rsidRPr="00F2731D">
        <w:rPr>
          <w:rStyle w:val="Emphasis"/>
          <w:highlight w:val="cyan"/>
        </w:rPr>
        <w:t>demonstrated</w:t>
      </w:r>
      <w:r w:rsidRPr="006F7749">
        <w:rPr>
          <w:rStyle w:val="Emphasis"/>
        </w:rPr>
        <w:t xml:space="preserve"> popular </w:t>
      </w:r>
      <w:r w:rsidRPr="00F2731D">
        <w:rPr>
          <w:rStyle w:val="Emphasis"/>
          <w:highlight w:val="cyan"/>
        </w:rPr>
        <w:t>support</w:t>
      </w:r>
      <w:r w:rsidRPr="000D3900">
        <w:rPr>
          <w:sz w:val="14"/>
        </w:rPr>
        <w:t xml:space="preserve">. </w:t>
      </w:r>
      <w:r w:rsidRPr="00F2731D">
        <w:rPr>
          <w:rStyle w:val="StyleUnderline"/>
          <w:highlight w:val="cyan"/>
        </w:rPr>
        <w:t>That translates to</w:t>
      </w:r>
      <w:r w:rsidRPr="006F7749">
        <w:rPr>
          <w:rStyle w:val="StyleUnderline"/>
        </w:rPr>
        <w:t xml:space="preserve"> </w:t>
      </w:r>
      <w:r w:rsidRPr="00F2731D">
        <w:rPr>
          <w:rStyle w:val="Emphasis"/>
          <w:highlight w:val="cyan"/>
        </w:rPr>
        <w:t>p</w:t>
      </w:r>
      <w:r w:rsidRPr="006F7749">
        <w:rPr>
          <w:rStyle w:val="StyleUnderline"/>
        </w:rPr>
        <w:t xml:space="preserve">olitical </w:t>
      </w:r>
      <w:r w:rsidRPr="00F2731D">
        <w:rPr>
          <w:rStyle w:val="Emphasis"/>
          <w:highlight w:val="cyan"/>
        </w:rPr>
        <w:t>c</w:t>
      </w:r>
      <w:r w:rsidRPr="006F7749">
        <w:rPr>
          <w:rStyle w:val="StyleUnderline"/>
        </w:rPr>
        <w:t xml:space="preserve">apital </w:t>
      </w:r>
      <w:r w:rsidRPr="00F2731D">
        <w:rPr>
          <w:rStyle w:val="StyleUnderline"/>
          <w:highlight w:val="cyan"/>
        </w:rPr>
        <w:t>and an</w:t>
      </w:r>
      <w:r w:rsidRPr="006F7749">
        <w:rPr>
          <w:rStyle w:val="StyleUnderline"/>
        </w:rPr>
        <w:t xml:space="preserve"> easier time pursuing your </w:t>
      </w:r>
      <w:r w:rsidRPr="00F2731D">
        <w:rPr>
          <w:rStyle w:val="StyleUnderline"/>
          <w:highlight w:val="cyan"/>
        </w:rPr>
        <w:t>agenda</w:t>
      </w:r>
      <w:r w:rsidRPr="00F2731D">
        <w:rPr>
          <w:sz w:val="14"/>
          <w:highlight w:val="cyan"/>
        </w:rPr>
        <w:t xml:space="preserve">. </w:t>
      </w:r>
      <w:r w:rsidRPr="00F2731D">
        <w:rPr>
          <w:rStyle w:val="StyleUnderline"/>
          <w:highlight w:val="cyan"/>
        </w:rPr>
        <w:t>It makes</w:t>
      </w:r>
      <w:r w:rsidRPr="000D3900">
        <w:rPr>
          <w:sz w:val="14"/>
        </w:rPr>
        <w:t xml:space="preserve"> your </w:t>
      </w:r>
      <w:r w:rsidRPr="00F2731D">
        <w:rPr>
          <w:rStyle w:val="StyleUnderline"/>
          <w:highlight w:val="cyan"/>
        </w:rPr>
        <w:t>opponents</w:t>
      </w:r>
      <w:r w:rsidRPr="006F7749">
        <w:rPr>
          <w:rStyle w:val="StyleUnderline"/>
        </w:rPr>
        <w:t xml:space="preserve"> — and</w:t>
      </w:r>
      <w:r w:rsidRPr="000D3900">
        <w:rPr>
          <w:sz w:val="14"/>
        </w:rPr>
        <w:t xml:space="preserve"> perhaps even </w:t>
      </w:r>
      <w:r w:rsidRPr="006F7749">
        <w:rPr>
          <w:rStyle w:val="StyleUnderline"/>
        </w:rPr>
        <w:t>skeptical</w:t>
      </w:r>
      <w:r w:rsidRPr="000D3900">
        <w:rPr>
          <w:sz w:val="14"/>
        </w:rPr>
        <w:t xml:space="preserve"> congressional </w:t>
      </w:r>
      <w:r w:rsidRPr="006F7749">
        <w:rPr>
          <w:rStyle w:val="StyleUnderline"/>
        </w:rPr>
        <w:t>Republicans</w:t>
      </w:r>
      <w:r w:rsidRPr="000D3900">
        <w:rPr>
          <w:sz w:val="14"/>
        </w:rPr>
        <w:t xml:space="preserve">, in Trump’s case — </w:t>
      </w:r>
      <w:r w:rsidRPr="00F2731D">
        <w:rPr>
          <w:rStyle w:val="StyleUnderline"/>
          <w:highlight w:val="cyan"/>
        </w:rPr>
        <w:t xml:space="preserve">less likely to </w:t>
      </w:r>
      <w:r w:rsidRPr="00F2731D">
        <w:rPr>
          <w:rStyle w:val="Emphasis"/>
          <w:highlight w:val="cyan"/>
        </w:rPr>
        <w:t>stand in your way</w:t>
      </w:r>
      <w:r w:rsidRPr="000D3900">
        <w:rPr>
          <w:sz w:val="14"/>
        </w:rPr>
        <w:t>. (</w:t>
      </w:r>
      <w:r w:rsidRPr="006F7749">
        <w:rPr>
          <w:rStyle w:val="StyleUnderline"/>
        </w:rPr>
        <w:t>Witness</w:t>
      </w:r>
      <w:r w:rsidRPr="000D3900">
        <w:rPr>
          <w:sz w:val="14"/>
        </w:rPr>
        <w:t xml:space="preserve"> President </w:t>
      </w:r>
      <w:r w:rsidRPr="006F7749">
        <w:rPr>
          <w:rStyle w:val="StyleUnderline"/>
        </w:rPr>
        <w:t>Obama’s mandate in the wake of</w:t>
      </w:r>
      <w:r w:rsidRPr="000D3900">
        <w:rPr>
          <w:sz w:val="14"/>
        </w:rPr>
        <w:t xml:space="preserve"> the </w:t>
      </w:r>
      <w:r w:rsidRPr="006F7749">
        <w:rPr>
          <w:rStyle w:val="StyleUnderline"/>
        </w:rPr>
        <w:t>2008</w:t>
      </w:r>
      <w:r w:rsidRPr="000D3900">
        <w:rPr>
          <w:sz w:val="14"/>
        </w:rPr>
        <w:t xml:space="preserve"> election, </w:t>
      </w:r>
      <w:r w:rsidRPr="006F7749">
        <w:rPr>
          <w:rStyle w:val="StyleUnderline"/>
        </w:rPr>
        <w:t>for example</w:t>
      </w:r>
      <w:r w:rsidRPr="000D3900">
        <w:rPr>
          <w:sz w:val="14"/>
        </w:rPr>
        <w:t>.)</w:t>
      </w:r>
    </w:p>
    <w:p w14:paraId="1D28BAD0" w14:textId="77777777" w:rsidR="000D3900" w:rsidRPr="000D3900" w:rsidRDefault="000D3900" w:rsidP="000D3900">
      <w:pPr>
        <w:rPr>
          <w:sz w:val="14"/>
        </w:rPr>
      </w:pPr>
      <w:r w:rsidRPr="00F2731D">
        <w:rPr>
          <w:rStyle w:val="StyleUnderline"/>
          <w:highlight w:val="cyan"/>
        </w:rPr>
        <w:t>Trump</w:t>
      </w:r>
      <w:r w:rsidRPr="000D3900">
        <w:rPr>
          <w:sz w:val="14"/>
        </w:rPr>
        <w:t xml:space="preserve">, though, </w:t>
      </w:r>
      <w:r w:rsidRPr="00F2731D">
        <w:rPr>
          <w:rStyle w:val="StyleUnderline"/>
          <w:highlight w:val="cyan"/>
        </w:rPr>
        <w:t xml:space="preserve">has a </w:t>
      </w:r>
      <w:r w:rsidRPr="00F2731D">
        <w:rPr>
          <w:rStyle w:val="Emphasis"/>
          <w:highlight w:val="cyan"/>
        </w:rPr>
        <w:t>historically small mandate</w:t>
      </w:r>
      <w:r w:rsidRPr="000D3900">
        <w:rPr>
          <w:sz w:val="14"/>
        </w:rPr>
        <w:t>. And if you compare his election to the 57 previous presidential votes, that reality begins to come into clearer focus.</w:t>
      </w:r>
    </w:p>
    <w:p w14:paraId="3E9379F5" w14:textId="77777777" w:rsidR="000D3900" w:rsidRPr="000D3900" w:rsidRDefault="000D3900" w:rsidP="000D3900">
      <w:pPr>
        <w:rPr>
          <w:sz w:val="14"/>
        </w:rPr>
      </w:pPr>
      <w:r w:rsidRPr="000D3900">
        <w:rPr>
          <w:sz w:val="14"/>
        </w:rPr>
        <w:t xml:space="preserve">As of now, </w:t>
      </w:r>
      <w:r w:rsidRPr="006F7749">
        <w:rPr>
          <w:rStyle w:val="StyleUnderline"/>
        </w:rPr>
        <w:t>Trump’s deficit in the popular vote</w:t>
      </w:r>
      <w:r w:rsidRPr="000D3900">
        <w:rPr>
          <w:sz w:val="14"/>
        </w:rPr>
        <w:t xml:space="preserve"> — 1.7 points — </w:t>
      </w:r>
      <w:r w:rsidRPr="006F7749">
        <w:rPr>
          <w:rStyle w:val="StyleUnderline"/>
        </w:rPr>
        <w:t>is the third-largest</w:t>
      </w:r>
      <w:r w:rsidRPr="000D3900">
        <w:rPr>
          <w:sz w:val="14"/>
        </w:rPr>
        <w:t xml:space="preserve"> on record </w:t>
      </w:r>
      <w:r w:rsidRPr="006F7749">
        <w:rPr>
          <w:rStyle w:val="StyleUnderline"/>
        </w:rPr>
        <w:t>for an election winner and the second-biggest for an electoral college winner</w:t>
      </w:r>
      <w:r w:rsidRPr="000D3900">
        <w:rPr>
          <w:sz w:val="14"/>
        </w:rPr>
        <w:t>. The only bigger deficits came in the 19th century, when Rutherford B. Hayes won the 1876 election by one(!)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14:paraId="3ABA6EEA" w14:textId="77777777" w:rsidR="000D3900" w:rsidRPr="000D3900" w:rsidRDefault="000D3900" w:rsidP="000D3900">
      <w:pPr>
        <w:rPr>
          <w:sz w:val="14"/>
          <w:szCs w:val="14"/>
        </w:rPr>
      </w:pPr>
      <w:r w:rsidRPr="000D3900">
        <w:rPr>
          <w:sz w:val="14"/>
          <w:szCs w:val="14"/>
        </w:rP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14:paraId="1D3DE8B7" w14:textId="77777777" w:rsidR="000D3900" w:rsidRPr="000D3900" w:rsidRDefault="000D3900" w:rsidP="000D3900">
      <w:pPr>
        <w:rPr>
          <w:sz w:val="14"/>
          <w:szCs w:val="14"/>
        </w:rPr>
      </w:pPr>
      <w:r w:rsidRPr="000D3900">
        <w:rPr>
          <w:sz w:val="14"/>
          <w:szCs w:val="14"/>
        </w:rP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0D3900">
        <w:rPr>
          <w:strike/>
          <w:sz w:val="14"/>
          <w:szCs w:val="14"/>
        </w:rPr>
        <w:t>Bob Dole</w:t>
      </w:r>
      <w:r w:rsidRPr="000D3900">
        <w:rPr>
          <w:sz w:val="14"/>
          <w:szCs w:val="14"/>
        </w:rPr>
        <w:t xml:space="preserve"> George H.W. Bush.</w:t>
      </w:r>
    </w:p>
    <w:p w14:paraId="6B1588EC" w14:textId="77777777" w:rsidR="000D3900" w:rsidRPr="000D3900" w:rsidRDefault="000D3900" w:rsidP="000D3900">
      <w:pPr>
        <w:rPr>
          <w:sz w:val="14"/>
          <w:szCs w:val="14"/>
        </w:rPr>
      </w:pPr>
      <w:r w:rsidRPr="000D3900">
        <w:rPr>
          <w:sz w:val="14"/>
          <w:szCs w:val="14"/>
        </w:rP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14:paraId="3432BAC6" w14:textId="77777777" w:rsidR="000D3900" w:rsidRPr="000D3900" w:rsidRDefault="000D3900" w:rsidP="000D3900">
      <w:pPr>
        <w:rPr>
          <w:sz w:val="14"/>
          <w:szCs w:val="14"/>
        </w:rPr>
      </w:pPr>
      <w:r w:rsidRPr="000D3900">
        <w:rPr>
          <w:sz w:val="14"/>
          <w:szCs w:val="14"/>
        </w:rP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14:paraId="19340D48" w14:textId="77777777" w:rsidR="000D3900" w:rsidRPr="000D3900" w:rsidRDefault="000D3900" w:rsidP="000D3900">
      <w:pPr>
        <w:rPr>
          <w:sz w:val="14"/>
        </w:rPr>
      </w:pPr>
      <w:r w:rsidRPr="00F2731D">
        <w:rPr>
          <w:rStyle w:val="StyleUnderline"/>
          <w:highlight w:val="cyan"/>
        </w:rPr>
        <w:t>Does that mean Trump is sunk</w:t>
      </w:r>
      <w:r w:rsidRPr="006F7749">
        <w:rPr>
          <w:rStyle w:val="StyleUnderline"/>
        </w:rPr>
        <w:t xml:space="preserve"> as president</w:t>
      </w:r>
      <w:r w:rsidRPr="00F2731D">
        <w:rPr>
          <w:rStyle w:val="StyleUnderline"/>
          <w:highlight w:val="cyan"/>
        </w:rPr>
        <w:t>?</w:t>
      </w:r>
      <w:r w:rsidRPr="006F7749">
        <w:rPr>
          <w:rStyle w:val="StyleUnderline"/>
        </w:rPr>
        <w:t xml:space="preserve"> Of course </w:t>
      </w:r>
      <w:r w:rsidRPr="00F2731D">
        <w:rPr>
          <w:rStyle w:val="Emphasis"/>
          <w:highlight w:val="cyan"/>
        </w:rPr>
        <w:t>no</w:t>
      </w:r>
      <w:r w:rsidRPr="006F7749">
        <w:rPr>
          <w:rStyle w:val="StyleUnderline"/>
        </w:rPr>
        <w:t>t.</w:t>
      </w:r>
      <w:r w:rsidRPr="000D3900">
        <w:rPr>
          <w:sz w:val="14"/>
        </w:rPr>
        <w:t xml:space="preserve"> The vote is one thing. </w:t>
      </w:r>
      <w:r w:rsidRPr="006F7749">
        <w:rPr>
          <w:rStyle w:val="StyleUnderline"/>
        </w:rPr>
        <w:t xml:space="preserve">From here, </w:t>
      </w:r>
      <w:r w:rsidRPr="00F2731D">
        <w:rPr>
          <w:rStyle w:val="StyleUnderline"/>
          <w:highlight w:val="cyan"/>
        </w:rPr>
        <w:t xml:space="preserve">it’s about </w:t>
      </w:r>
      <w:r w:rsidRPr="00F2731D">
        <w:rPr>
          <w:rStyle w:val="Emphasis"/>
          <w:highlight w:val="cyan"/>
        </w:rPr>
        <w:t>how he handles the presidency and builds</w:t>
      </w:r>
      <w:r w:rsidRPr="006F7749">
        <w:rPr>
          <w:rStyle w:val="Emphasis"/>
        </w:rPr>
        <w:t xml:space="preserve"> his </w:t>
      </w:r>
      <w:r w:rsidRPr="00F2731D">
        <w:rPr>
          <w:rStyle w:val="Emphasis"/>
          <w:highlight w:val="cyan"/>
        </w:rPr>
        <w:t>p</w:t>
      </w:r>
      <w:r w:rsidRPr="006F7749">
        <w:rPr>
          <w:rStyle w:val="Emphasis"/>
        </w:rPr>
        <w:t xml:space="preserve">olitical </w:t>
      </w:r>
      <w:r w:rsidRPr="00F2731D">
        <w:rPr>
          <w:rStyle w:val="Emphasis"/>
          <w:highlight w:val="cyan"/>
        </w:rPr>
        <w:t>c</w:t>
      </w:r>
      <w:r w:rsidRPr="006F7749">
        <w:rPr>
          <w:rStyle w:val="Emphasis"/>
        </w:rPr>
        <w:t>apital</w:t>
      </w:r>
      <w:r w:rsidRPr="000D3900">
        <w:rPr>
          <w:sz w:val="14"/>
        </w:rPr>
        <w:t xml:space="preserve">. </w:t>
      </w:r>
      <w:r w:rsidRPr="006F7749">
        <w:rPr>
          <w:rStyle w:val="StyleUnderline"/>
        </w:rPr>
        <w:t>The best indicator</w:t>
      </w:r>
      <w:r w:rsidRPr="000D3900">
        <w:rPr>
          <w:sz w:val="14"/>
        </w:rPr>
        <w:t xml:space="preserve"> of that </w:t>
      </w:r>
      <w:r w:rsidRPr="006F7749">
        <w:rPr>
          <w:rStyle w:val="StyleUnderline"/>
        </w:rPr>
        <w:t>will be his approval rating</w:t>
      </w:r>
      <w:r w:rsidRPr="000D3900">
        <w:rPr>
          <w:sz w:val="14"/>
        </w:rP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14:paraId="7CEE4457" w14:textId="77777777" w:rsidR="000D3900" w:rsidRPr="000D3900" w:rsidRDefault="000D3900" w:rsidP="000D3900">
      <w:pPr>
        <w:rPr>
          <w:sz w:val="14"/>
        </w:rPr>
      </w:pPr>
      <w:r w:rsidRPr="006F7749">
        <w:rPr>
          <w:rStyle w:val="StyleUnderline"/>
        </w:rPr>
        <w:t xml:space="preserve">But for now, </w:t>
      </w:r>
      <w:r w:rsidRPr="00F2731D">
        <w:rPr>
          <w:rStyle w:val="StyleUnderline"/>
          <w:highlight w:val="cyan"/>
        </w:rPr>
        <w:t>Trump’s</w:t>
      </w:r>
      <w:r w:rsidRPr="006F7749">
        <w:rPr>
          <w:rStyle w:val="StyleUnderline"/>
        </w:rPr>
        <w:t xml:space="preserve"> political </w:t>
      </w:r>
      <w:r w:rsidRPr="00F2731D">
        <w:rPr>
          <w:rStyle w:val="StyleUnderline"/>
          <w:highlight w:val="cyan"/>
        </w:rPr>
        <w:t>mandate is</w:t>
      </w:r>
      <w:r w:rsidRPr="000D3900">
        <w:rPr>
          <w:sz w:val="14"/>
        </w:rPr>
        <w:t xml:space="preserve"> very, </w:t>
      </w:r>
      <w:r w:rsidRPr="00F2731D">
        <w:rPr>
          <w:rStyle w:val="Emphasis"/>
          <w:highlight w:val="cyan"/>
        </w:rPr>
        <w:t>very small</w:t>
      </w:r>
      <w:r w:rsidRPr="00F2731D">
        <w:rPr>
          <w:sz w:val="14"/>
          <w:highlight w:val="cyan"/>
        </w:rPr>
        <w:t xml:space="preserve">. </w:t>
      </w:r>
      <w:r w:rsidRPr="00F2731D">
        <w:rPr>
          <w:rStyle w:val="StyleUnderline"/>
          <w:highlight w:val="cyan"/>
        </w:rPr>
        <w:t>He will</w:t>
      </w:r>
      <w:r w:rsidRPr="000D3900">
        <w:rPr>
          <w:sz w:val="14"/>
        </w:rPr>
        <w:t xml:space="preserve"> probably </w:t>
      </w:r>
      <w:r w:rsidRPr="00F2731D">
        <w:rPr>
          <w:rStyle w:val="Emphasis"/>
          <w:highlight w:val="cyan"/>
        </w:rPr>
        <w:t>succeed</w:t>
      </w:r>
      <w:r w:rsidRPr="00F2731D">
        <w:rPr>
          <w:rStyle w:val="StyleUnderline"/>
          <w:highlight w:val="cyan"/>
        </w:rPr>
        <w:t xml:space="preserve"> in getting </w:t>
      </w:r>
      <w:r w:rsidRPr="00F2731D">
        <w:rPr>
          <w:rStyle w:val="Emphasis"/>
          <w:highlight w:val="cyan"/>
        </w:rPr>
        <w:t>some</w:t>
      </w:r>
      <w:r w:rsidRPr="006F7749">
        <w:rPr>
          <w:rStyle w:val="StyleUnderline"/>
        </w:rPr>
        <w:t xml:space="preserve"> of his </w:t>
      </w:r>
      <w:r w:rsidRPr="00F2731D">
        <w:rPr>
          <w:rStyle w:val="StyleUnderline"/>
          <w:highlight w:val="cyan"/>
        </w:rPr>
        <w:t>priorities through Congress</w:t>
      </w:r>
      <w:r w:rsidRPr="006F7749">
        <w:rPr>
          <w:rStyle w:val="StyleUnderline"/>
        </w:rPr>
        <w:t xml:space="preserve"> thanks to the GOP’s congressional majorities, </w:t>
      </w:r>
      <w:r w:rsidRPr="00F2731D">
        <w:rPr>
          <w:rStyle w:val="StyleUnderline"/>
          <w:highlight w:val="cyan"/>
        </w:rPr>
        <w:t>but the American people are skeptical</w:t>
      </w:r>
      <w:r w:rsidRPr="000D3900">
        <w:rPr>
          <w:sz w:val="14"/>
        </w:rPr>
        <w:t xml:space="preserve"> of their president-elect, even as they elected him president.</w:t>
      </w:r>
    </w:p>
    <w:p w14:paraId="5BC0BEDB" w14:textId="77777777" w:rsidR="000D3900" w:rsidRPr="000D3900" w:rsidRDefault="000D3900" w:rsidP="000D3900">
      <w:pPr>
        <w:rPr>
          <w:sz w:val="14"/>
        </w:rPr>
      </w:pPr>
      <w:r w:rsidRPr="000D3900">
        <w:rPr>
          <w:sz w:val="14"/>
        </w:rPr>
        <w:t xml:space="preserve">The popular vote doesn’t technically matter when it come to electing presidents, but </w:t>
      </w:r>
      <w:r w:rsidRPr="006F7749">
        <w:rPr>
          <w:rStyle w:val="StyleUnderline"/>
        </w:rPr>
        <w:t xml:space="preserve">popular appeal </w:t>
      </w:r>
      <w:r w:rsidRPr="006F7749">
        <w:rPr>
          <w:rStyle w:val="Emphasis"/>
        </w:rPr>
        <w:t xml:space="preserve">does matter </w:t>
      </w:r>
      <w:r w:rsidRPr="006F7749">
        <w:rPr>
          <w:rStyle w:val="StyleUnderline"/>
        </w:rPr>
        <w:t>when it comes to how presidents can govern</w:t>
      </w:r>
      <w:r w:rsidRPr="000D3900">
        <w:rPr>
          <w:sz w:val="14"/>
        </w:rPr>
        <w:t>. And the idea that a majority of Americans still don’t like our president-elect is eating at Trump — as it probably should.</w:t>
      </w:r>
    </w:p>
    <w:p w14:paraId="5C9911BD" w14:textId="30C51F38" w:rsidR="000D3900" w:rsidRDefault="00755796" w:rsidP="000D3900">
      <w:pPr>
        <w:pStyle w:val="Heading4"/>
      </w:pPr>
      <w:r>
        <w:t>Trump</w:t>
      </w:r>
      <w:r w:rsidR="000D3900">
        <w:t xml:space="preserve"> has </w:t>
      </w:r>
      <w:r w:rsidR="000D3900" w:rsidRPr="00894F78">
        <w:rPr>
          <w:u w:val="single"/>
        </w:rPr>
        <w:t>limited sway</w:t>
      </w:r>
      <w:r w:rsidR="000D3900">
        <w:t xml:space="preserve"> with lawmakers---establishment </w:t>
      </w:r>
      <w:r w:rsidR="000D3900" w:rsidRPr="00894F78">
        <w:rPr>
          <w:u w:val="single"/>
        </w:rPr>
        <w:t>treats</w:t>
      </w:r>
      <w:r w:rsidR="000D3900">
        <w:t xml:space="preserve"> PC as finite</w:t>
      </w:r>
    </w:p>
    <w:p w14:paraId="774A755F" w14:textId="192459C8" w:rsidR="000D3900" w:rsidRDefault="000D3900" w:rsidP="000D3900">
      <w:r w:rsidRPr="00771768">
        <w:rPr>
          <w:rStyle w:val="Style13ptBold"/>
        </w:rPr>
        <w:t xml:space="preserve">McCaskill, </w:t>
      </w:r>
      <w:r>
        <w:rPr>
          <w:rStyle w:val="Style13ptBold"/>
        </w:rPr>
        <w:t>16</w:t>
      </w:r>
      <w:r>
        <w:t xml:space="preserve"> – Nolan D. McCaskill, graduate of Florida A&amp;M University, where he received legacy, vision and student journalist of the year awards, 11-22-2016, “Conservatives put Trump on notice”, POLITICO, </w:t>
      </w:r>
      <w:hyperlink r:id="rId28" w:history="1">
        <w:r w:rsidRPr="00CF7374">
          <w:rPr>
            <w:rStyle w:val="Hyperlink"/>
          </w:rPr>
          <w:t>http://www.politico.com/story/2016/11/donald-trump-conservatives-clinton-231768</w:t>
        </w:r>
      </w:hyperlink>
    </w:p>
    <w:p w14:paraId="0E6A9A68" w14:textId="77777777" w:rsidR="000D3900" w:rsidRDefault="000D3900" w:rsidP="000D3900"/>
    <w:p w14:paraId="7E85A50F" w14:textId="77777777" w:rsidR="000D3900" w:rsidRPr="000D3900" w:rsidRDefault="000D3900" w:rsidP="000D3900">
      <w:pPr>
        <w:rPr>
          <w:sz w:val="14"/>
        </w:rPr>
      </w:pPr>
      <w:r w:rsidRPr="000D3900">
        <w:rPr>
          <w:sz w:val="14"/>
        </w:rPr>
        <w:t xml:space="preserve">“If personnel is the beginning of policy, we believe that </w:t>
      </w:r>
      <w:r w:rsidRPr="00771768">
        <w:rPr>
          <w:rStyle w:val="StyleUnderline"/>
        </w:rPr>
        <w:t>he’s laying the groundwork to shake up a lot of the Washington establishment</w:t>
      </w:r>
      <w:r w:rsidRPr="000D3900">
        <w:rPr>
          <w:sz w:val="14"/>
        </w:rPr>
        <w:t xml:space="preserve"> and the bureaucracy of the federal government,” Head said.</w:t>
      </w:r>
    </w:p>
    <w:p w14:paraId="681A31D9" w14:textId="77777777" w:rsidR="000D3900" w:rsidRPr="000D3900" w:rsidRDefault="000D3900" w:rsidP="000D3900">
      <w:pPr>
        <w:rPr>
          <w:sz w:val="14"/>
          <w:szCs w:val="14"/>
        </w:rPr>
      </w:pPr>
      <w:r w:rsidRPr="000D3900">
        <w:rPr>
          <w:sz w:val="14"/>
          <w:szCs w:val="14"/>
        </w:rPr>
        <w:t>Vander Plaats expects Trump to follow through on his commitment to appoint conservative Supreme Court justices and repeal the Johnson Amendment, which bars churches and other tax-exempt organizations from engaging in political campaigns.</w:t>
      </w:r>
    </w:p>
    <w:p w14:paraId="4FF74658" w14:textId="77777777" w:rsidR="000D3900" w:rsidRPr="000D3900" w:rsidRDefault="000D3900" w:rsidP="000D3900">
      <w:pPr>
        <w:rPr>
          <w:sz w:val="14"/>
        </w:rPr>
      </w:pPr>
      <w:r w:rsidRPr="000D3900">
        <w:rPr>
          <w:sz w:val="14"/>
        </w:rPr>
        <w:t>“</w:t>
      </w:r>
      <w:r w:rsidRPr="00F2731D">
        <w:rPr>
          <w:rStyle w:val="StyleUnderline"/>
          <w:highlight w:val="cyan"/>
        </w:rPr>
        <w:t>Once</w:t>
      </w:r>
      <w:r w:rsidRPr="00771768">
        <w:rPr>
          <w:rStyle w:val="StyleUnderline"/>
        </w:rPr>
        <w:t xml:space="preserve"> the President </w:t>
      </w:r>
      <w:r w:rsidRPr="00F2731D">
        <w:rPr>
          <w:rStyle w:val="StyleUnderline"/>
          <w:highlight w:val="cyan"/>
        </w:rPr>
        <w:t>Trump</w:t>
      </w:r>
      <w:r w:rsidRPr="000D3900">
        <w:rPr>
          <w:sz w:val="14"/>
        </w:rPr>
        <w:t xml:space="preserve"> — versus President-elect Trump — </w:t>
      </w:r>
      <w:r w:rsidRPr="00771768">
        <w:rPr>
          <w:rStyle w:val="StyleUnderline"/>
        </w:rPr>
        <w:t xml:space="preserve">and the Congress </w:t>
      </w:r>
      <w:r w:rsidRPr="00F2731D">
        <w:rPr>
          <w:rStyle w:val="StyleUnderline"/>
          <w:highlight w:val="cyan"/>
        </w:rPr>
        <w:t>is working</w:t>
      </w:r>
      <w:r w:rsidRPr="00771768">
        <w:rPr>
          <w:rStyle w:val="StyleUnderline"/>
        </w:rPr>
        <w:t xml:space="preserve"> and he’s in administrative mode</w:t>
      </w:r>
      <w:r w:rsidRPr="000D3900">
        <w:rPr>
          <w:sz w:val="14"/>
        </w:rPr>
        <w:t xml:space="preserve">, I think the </w:t>
      </w:r>
      <w:r w:rsidRPr="00F2731D">
        <w:rPr>
          <w:rStyle w:val="StyleUnderline"/>
          <w:highlight w:val="cyan"/>
        </w:rPr>
        <w:t>people</w:t>
      </w:r>
      <w:r w:rsidRPr="000D3900">
        <w:rPr>
          <w:sz w:val="14"/>
        </w:rPr>
        <w:t xml:space="preserve">, his base, others, they </w:t>
      </w:r>
      <w:r w:rsidRPr="00F2731D">
        <w:rPr>
          <w:rStyle w:val="StyleUnderline"/>
          <w:highlight w:val="cyan"/>
        </w:rPr>
        <w:t>will</w:t>
      </w:r>
      <w:r w:rsidRPr="000D3900">
        <w:rPr>
          <w:sz w:val="14"/>
        </w:rPr>
        <w:t xml:space="preserve"> find ways to </w:t>
      </w:r>
      <w:r w:rsidRPr="00F2731D">
        <w:rPr>
          <w:rStyle w:val="StyleUnderline"/>
          <w:highlight w:val="cyan"/>
        </w:rPr>
        <w:t>remind him</w:t>
      </w:r>
      <w:r w:rsidRPr="000D3900">
        <w:rPr>
          <w:sz w:val="14"/>
        </w:rPr>
        <w:t xml:space="preserve"> of ‘hey, </w:t>
      </w:r>
      <w:r w:rsidRPr="00771768">
        <w:rPr>
          <w:rStyle w:val="StyleUnderline"/>
        </w:rPr>
        <w:t xml:space="preserve">this was a promise, we expect you </w:t>
      </w:r>
      <w:r w:rsidRPr="00F2731D">
        <w:rPr>
          <w:rStyle w:val="StyleUnderline"/>
          <w:highlight w:val="cyan"/>
        </w:rPr>
        <w:t>to deliver</w:t>
      </w:r>
      <w:r w:rsidRPr="000D3900">
        <w:rPr>
          <w:sz w:val="14"/>
        </w:rPr>
        <w:t xml:space="preserve">,’” he said. “And </w:t>
      </w:r>
      <w:r w:rsidRPr="00F2731D">
        <w:rPr>
          <w:rStyle w:val="StyleUnderline"/>
          <w:highlight w:val="cyan"/>
        </w:rPr>
        <w:t>they’re</w:t>
      </w:r>
      <w:r w:rsidRPr="000D3900">
        <w:rPr>
          <w:sz w:val="14"/>
        </w:rPr>
        <w:t xml:space="preserve"> also </w:t>
      </w:r>
      <w:r w:rsidRPr="00F2731D">
        <w:rPr>
          <w:rStyle w:val="StyleUnderline"/>
          <w:highlight w:val="cyan"/>
        </w:rPr>
        <w:t>gonna give him</w:t>
      </w:r>
      <w:r w:rsidRPr="000D3900">
        <w:rPr>
          <w:sz w:val="14"/>
        </w:rPr>
        <w:t xml:space="preserve"> I think a little bit of </w:t>
      </w:r>
      <w:r w:rsidRPr="00F2731D">
        <w:rPr>
          <w:rStyle w:val="StyleUnderline"/>
          <w:highlight w:val="cyan"/>
        </w:rPr>
        <w:t>leeway</w:t>
      </w:r>
      <w:r w:rsidRPr="00771768">
        <w:rPr>
          <w:rStyle w:val="StyleUnderline"/>
        </w:rPr>
        <w:t xml:space="preserve"> for his own leadership </w:t>
      </w:r>
      <w:r w:rsidRPr="00F2731D">
        <w:rPr>
          <w:rStyle w:val="StyleUnderline"/>
          <w:highlight w:val="cyan"/>
        </w:rPr>
        <w:t>right now</w:t>
      </w:r>
      <w:r w:rsidRPr="000D3900">
        <w:rPr>
          <w:sz w:val="14"/>
        </w:rPr>
        <w:t>. I think most of us know this country needs to be turned around, and we’re hoping and praying that he can deliver on turning this country around.”</w:t>
      </w:r>
    </w:p>
    <w:p w14:paraId="5C52891D" w14:textId="77777777" w:rsidR="000D3900" w:rsidRDefault="000D3900" w:rsidP="000D3900">
      <w:r w:rsidRPr="00771768">
        <w:rPr>
          <w:rStyle w:val="StyleUnderline"/>
        </w:rPr>
        <w:t>Tyler</w:t>
      </w:r>
      <w:r>
        <w:t xml:space="preserve">, the former Cruz spokesman, </w:t>
      </w:r>
      <w:r w:rsidRPr="00771768">
        <w:rPr>
          <w:rStyle w:val="StyleUnderline"/>
        </w:rPr>
        <w:t xml:space="preserve">used economic terms to convey his message to </w:t>
      </w:r>
      <w:r w:rsidRPr="00F2731D">
        <w:rPr>
          <w:rStyle w:val="StyleUnderline"/>
          <w:highlight w:val="cyan"/>
        </w:rPr>
        <w:t>Trump</w:t>
      </w:r>
      <w:r w:rsidRPr="00771768">
        <w:rPr>
          <w:rStyle w:val="StyleUnderline"/>
        </w:rPr>
        <w:t xml:space="preserve"> and the fine line he’s walking</w:t>
      </w:r>
      <w:r>
        <w:t>.</w:t>
      </w:r>
    </w:p>
    <w:p w14:paraId="656313FF" w14:textId="77777777" w:rsidR="000D3900" w:rsidRPr="000D3900" w:rsidRDefault="000D3900" w:rsidP="000D3900">
      <w:pPr>
        <w:rPr>
          <w:sz w:val="14"/>
        </w:rPr>
      </w:pPr>
      <w:r w:rsidRPr="000D3900">
        <w:rPr>
          <w:sz w:val="14"/>
        </w:rPr>
        <w:t>“</w:t>
      </w:r>
      <w:r w:rsidRPr="00771768">
        <w:rPr>
          <w:rStyle w:val="StyleUnderline"/>
        </w:rPr>
        <w:t>He</w:t>
      </w:r>
      <w:r w:rsidRPr="000D3900">
        <w:rPr>
          <w:sz w:val="14"/>
        </w:rPr>
        <w:t xml:space="preserve"> basically </w:t>
      </w:r>
      <w:r w:rsidRPr="00F2731D">
        <w:rPr>
          <w:rStyle w:val="StyleUnderline"/>
          <w:highlight w:val="cyan"/>
        </w:rPr>
        <w:t>has a surplus of</w:t>
      </w:r>
      <w:r w:rsidRPr="00771768">
        <w:rPr>
          <w:rStyle w:val="StyleUnderline"/>
        </w:rPr>
        <w:t xml:space="preserve"> </w:t>
      </w:r>
      <w:r w:rsidRPr="00F2731D">
        <w:rPr>
          <w:rStyle w:val="Emphasis"/>
          <w:highlight w:val="cyan"/>
        </w:rPr>
        <w:t>p</w:t>
      </w:r>
      <w:r w:rsidRPr="00771768">
        <w:rPr>
          <w:rStyle w:val="StyleUnderline"/>
        </w:rPr>
        <w:t xml:space="preserve">olitical </w:t>
      </w:r>
      <w:r w:rsidRPr="00F2731D">
        <w:rPr>
          <w:rStyle w:val="Emphasis"/>
          <w:highlight w:val="cyan"/>
        </w:rPr>
        <w:t>c</w:t>
      </w:r>
      <w:r w:rsidRPr="00771768">
        <w:rPr>
          <w:rStyle w:val="StyleUnderline"/>
        </w:rPr>
        <w:t xml:space="preserve">apital in his base. </w:t>
      </w:r>
      <w:r w:rsidRPr="00F2731D">
        <w:rPr>
          <w:rStyle w:val="StyleUnderline"/>
          <w:highlight w:val="cyan"/>
        </w:rPr>
        <w:t>And</w:t>
      </w:r>
      <w:r w:rsidRPr="000D3900">
        <w:rPr>
          <w:sz w:val="14"/>
        </w:rPr>
        <w:t xml:space="preserve"> what </w:t>
      </w:r>
      <w:r w:rsidRPr="00771768">
        <w:rPr>
          <w:rStyle w:val="StyleUnderline"/>
        </w:rPr>
        <w:t xml:space="preserve">he </w:t>
      </w:r>
      <w:r w:rsidRPr="00F2731D">
        <w:rPr>
          <w:rStyle w:val="StyleUnderline"/>
          <w:highlight w:val="cyan"/>
        </w:rPr>
        <w:t>seems to be</w:t>
      </w:r>
      <w:r w:rsidRPr="00771768">
        <w:rPr>
          <w:rStyle w:val="StyleUnderline"/>
        </w:rPr>
        <w:t xml:space="preserve"> doing is </w:t>
      </w:r>
      <w:r w:rsidRPr="00F2731D">
        <w:rPr>
          <w:rStyle w:val="Emphasis"/>
          <w:highlight w:val="cyan"/>
        </w:rPr>
        <w:t>trading that</w:t>
      </w:r>
      <w:r w:rsidRPr="00771768">
        <w:rPr>
          <w:rStyle w:val="Emphasis"/>
        </w:rPr>
        <w:t xml:space="preserve"> political currency</w:t>
      </w:r>
      <w:r w:rsidRPr="00771768">
        <w:rPr>
          <w:rStyle w:val="StyleUnderline"/>
        </w:rPr>
        <w:t xml:space="preserve"> </w:t>
      </w:r>
      <w:r w:rsidRPr="00F2731D">
        <w:rPr>
          <w:rStyle w:val="StyleUnderline"/>
          <w:highlight w:val="cyan"/>
        </w:rPr>
        <w:t xml:space="preserve">for </w:t>
      </w:r>
      <w:r w:rsidRPr="00F2731D">
        <w:rPr>
          <w:rStyle w:val="Emphasis"/>
          <w:highlight w:val="cyan"/>
        </w:rPr>
        <w:t>establishment currency</w:t>
      </w:r>
      <w:r w:rsidRPr="000D3900">
        <w:rPr>
          <w:sz w:val="14"/>
        </w:rPr>
        <w:t>,” Tyler explained. “</w:t>
      </w:r>
      <w:r w:rsidRPr="00771768">
        <w:rPr>
          <w:rStyle w:val="StyleUnderline"/>
        </w:rPr>
        <w:t xml:space="preserve">And </w:t>
      </w:r>
      <w:r w:rsidRPr="00F2731D">
        <w:rPr>
          <w:rStyle w:val="StyleUnderline"/>
          <w:highlight w:val="cyan"/>
        </w:rPr>
        <w:t xml:space="preserve">he can do that, as long as he </w:t>
      </w:r>
      <w:r w:rsidRPr="00F2731D">
        <w:rPr>
          <w:rStyle w:val="Emphasis"/>
          <w:highlight w:val="cyan"/>
        </w:rPr>
        <w:t>keeps his accounts balanced</w:t>
      </w:r>
      <w:r w:rsidRPr="00F2731D">
        <w:rPr>
          <w:sz w:val="14"/>
          <w:highlight w:val="cyan"/>
        </w:rPr>
        <w:t xml:space="preserve">. </w:t>
      </w:r>
      <w:r w:rsidRPr="00F2731D">
        <w:rPr>
          <w:rStyle w:val="StyleUnderline"/>
          <w:highlight w:val="cyan"/>
        </w:rPr>
        <w:t>But he’s got to be careful</w:t>
      </w:r>
      <w:r w:rsidRPr="00771768">
        <w:rPr>
          <w:rStyle w:val="StyleUnderline"/>
        </w:rPr>
        <w:t xml:space="preserve"> that </w:t>
      </w:r>
      <w:r w:rsidRPr="00F2731D">
        <w:rPr>
          <w:rStyle w:val="StyleUnderline"/>
          <w:highlight w:val="cyan"/>
        </w:rPr>
        <w:t xml:space="preserve">he doesn’t </w:t>
      </w:r>
      <w:r w:rsidRPr="00F2731D">
        <w:rPr>
          <w:rStyle w:val="Emphasis"/>
          <w:highlight w:val="cyan"/>
        </w:rPr>
        <w:t>bankrupt himself of</w:t>
      </w:r>
      <w:r w:rsidRPr="00771768">
        <w:rPr>
          <w:rStyle w:val="Emphasis"/>
        </w:rPr>
        <w:t xml:space="preserve"> </w:t>
      </w:r>
      <w:r w:rsidRPr="00F2731D">
        <w:rPr>
          <w:rStyle w:val="Emphasis"/>
          <w:highlight w:val="cyan"/>
        </w:rPr>
        <w:t>p</w:t>
      </w:r>
      <w:r w:rsidRPr="00771768">
        <w:rPr>
          <w:rStyle w:val="Emphasis"/>
        </w:rPr>
        <w:t xml:space="preserve">olitical </w:t>
      </w:r>
      <w:r w:rsidRPr="00F2731D">
        <w:rPr>
          <w:rStyle w:val="Emphasis"/>
          <w:highlight w:val="cyan"/>
        </w:rPr>
        <w:t>c</w:t>
      </w:r>
      <w:r w:rsidRPr="00771768">
        <w:rPr>
          <w:rStyle w:val="Emphasis"/>
        </w:rPr>
        <w:t>apital</w:t>
      </w:r>
      <w:r w:rsidRPr="00771768">
        <w:rPr>
          <w:rStyle w:val="StyleUnderline"/>
        </w:rPr>
        <w:t xml:space="preserve"> </w:t>
      </w:r>
      <w:r w:rsidRPr="00F2731D">
        <w:rPr>
          <w:rStyle w:val="StyleUnderline"/>
          <w:highlight w:val="cyan"/>
        </w:rPr>
        <w:t xml:space="preserve">or </w:t>
      </w:r>
      <w:r w:rsidRPr="00F2731D">
        <w:rPr>
          <w:rStyle w:val="Emphasis"/>
          <w:highlight w:val="cyan"/>
        </w:rPr>
        <w:t>he’ll have no mandate to do anything</w:t>
      </w:r>
      <w:r w:rsidRPr="000D3900">
        <w:rPr>
          <w:sz w:val="14"/>
        </w:rPr>
        <w:t>.”</w:t>
      </w:r>
    </w:p>
    <w:p w14:paraId="0282B8F9" w14:textId="154B6F0E" w:rsidR="00FD3D66" w:rsidRDefault="00FD3D66" w:rsidP="00FD3D66">
      <w:pPr>
        <w:pStyle w:val="Heading3"/>
      </w:pPr>
      <w:r>
        <w:t>PC True</w:t>
      </w:r>
    </w:p>
    <w:p w14:paraId="09F0190C" w14:textId="4D2CA873" w:rsidR="00755796" w:rsidRPr="00755796" w:rsidRDefault="00755796" w:rsidP="00755796">
      <w:pPr>
        <w:pStyle w:val="Heading4"/>
        <w:rPr>
          <w:u w:val="single"/>
        </w:rPr>
      </w:pPr>
      <w:r>
        <w:t xml:space="preserve">Irrelevant – the DA is mostly a question of </w:t>
      </w:r>
      <w:r>
        <w:rPr>
          <w:u w:val="single"/>
        </w:rPr>
        <w:t>focus</w:t>
      </w:r>
      <w:r>
        <w:t xml:space="preserve"> and </w:t>
      </w:r>
      <w:r>
        <w:rPr>
          <w:u w:val="single"/>
        </w:rPr>
        <w:t>agenda crowd-out</w:t>
      </w:r>
    </w:p>
    <w:p w14:paraId="6BFEE91E" w14:textId="77777777" w:rsidR="00FD3D66" w:rsidRDefault="00FD3D66" w:rsidP="00FD3D66">
      <w:pPr>
        <w:pStyle w:val="Heading4"/>
      </w:pPr>
      <w:r>
        <w:t>Consensus of studies prove PC true</w:t>
      </w:r>
    </w:p>
    <w:p w14:paraId="41E428BE" w14:textId="49DD0944" w:rsidR="000D3900" w:rsidRDefault="000D3900" w:rsidP="000D3900">
      <w:r w:rsidRPr="00DE73E1">
        <w:rPr>
          <w:rStyle w:val="Style13ptBold"/>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w:t>
      </w:r>
      <w:hyperlink r:id="rId29" w:history="1">
        <w:r w:rsidRPr="00CF7374">
          <w:rPr>
            <w:rStyle w:val="Hyperlink"/>
          </w:rPr>
          <w:t>http://spia.uga.edu/faculty_pages/mlynch/Monogan.pdf</w:t>
        </w:r>
      </w:hyperlink>
    </w:p>
    <w:p w14:paraId="572A4161" w14:textId="77777777" w:rsidR="000D3900" w:rsidRPr="00DE73E1" w:rsidRDefault="000D3900" w:rsidP="000D3900"/>
    <w:p w14:paraId="68FBD1CB" w14:textId="77777777" w:rsidR="000D3900" w:rsidRPr="00FC1BA4" w:rsidRDefault="000D3900" w:rsidP="000D3900">
      <w:pPr>
        <w:rPr>
          <w:rStyle w:val="Emphasis"/>
        </w:rPr>
      </w:pPr>
      <w:r w:rsidRPr="00FC1BA4">
        <w:rPr>
          <w:rStyle w:val="Emphasis"/>
        </w:rPr>
        <w:t>Time Management and the President’s Agenda</w:t>
      </w:r>
    </w:p>
    <w:p w14:paraId="1FAC519C" w14:textId="4E7D4D92" w:rsidR="000D3900" w:rsidRDefault="000D3900" w:rsidP="000D3900">
      <w:pPr>
        <w:rPr>
          <w:sz w:val="14"/>
        </w:rPr>
      </w:pPr>
      <w:r w:rsidRPr="00F2731D">
        <w:rPr>
          <w:rStyle w:val="StyleUnderline"/>
          <w:highlight w:val="cyan"/>
        </w:rPr>
        <w:t xml:space="preserve">Presidents use a wide range of tactics to </w:t>
      </w:r>
      <w:r w:rsidRPr="00F2731D">
        <w:rPr>
          <w:rStyle w:val="Emphasis"/>
          <w:highlight w:val="cyan"/>
        </w:rPr>
        <w:t>set policy</w:t>
      </w:r>
      <w:r w:rsidRPr="00A56A3C">
        <w:rPr>
          <w:rStyle w:val="StyleUnderline"/>
        </w:rPr>
        <w:t>, including</w:t>
      </w:r>
      <w:r w:rsidRPr="00DE73E1">
        <w:rPr>
          <w:rStyle w:val="StyleUnderline"/>
        </w:rPr>
        <w:t xml:space="preserve"> their </w:t>
      </w:r>
      <w:r w:rsidRPr="00A56A3C">
        <w:rPr>
          <w:rStyle w:val="StyleUnderline"/>
        </w:rPr>
        <w:t xml:space="preserve">ability </w:t>
      </w:r>
      <w:r w:rsidRPr="00F2731D">
        <w:rPr>
          <w:rStyle w:val="StyleUnderline"/>
          <w:highlight w:val="cyan"/>
        </w:rPr>
        <w:t xml:space="preserve">to </w:t>
      </w:r>
      <w:r w:rsidRPr="00F2731D">
        <w:rPr>
          <w:rStyle w:val="Emphasis"/>
          <w:highlight w:val="cyan"/>
        </w:rPr>
        <w:t>influence the</w:t>
      </w:r>
      <w:r w:rsidRPr="00DE73E1">
        <w:rPr>
          <w:rStyle w:val="Emphasis"/>
        </w:rPr>
        <w:t xml:space="preserve"> legislative </w:t>
      </w:r>
      <w:r w:rsidRPr="00F2731D">
        <w:rPr>
          <w:rStyle w:val="Emphasis"/>
          <w:highlight w:val="cyan"/>
        </w:rPr>
        <w:t>agenda</w:t>
      </w:r>
      <w:r w:rsidRPr="000D3900">
        <w:rPr>
          <w:sz w:val="14"/>
        </w:rPr>
        <w:t xml:space="preserve"> </w:t>
      </w:r>
      <w:r w:rsidRPr="00A56A3C">
        <w:rPr>
          <w:rStyle w:val="StyleUnderline"/>
        </w:rPr>
        <w:t>and staff vacancies</w:t>
      </w:r>
      <w:r w:rsidRPr="000D3900">
        <w:rPr>
          <w:sz w:val="14"/>
        </w:rPr>
        <w:t xml:space="preserve"> to lower level federal courts. In terms of influencing the legislative agenda, </w:t>
      </w:r>
      <w:r w:rsidRPr="00DE73E1">
        <w:rPr>
          <w:rStyle w:val="StyleUnderline"/>
        </w:rPr>
        <w:t xml:space="preserve">modern </w:t>
      </w:r>
      <w:r w:rsidRPr="00F2731D">
        <w:rPr>
          <w:rStyle w:val="StyleUnderline"/>
          <w:highlight w:val="cyan"/>
        </w:rPr>
        <w:t xml:space="preserve">presidents </w:t>
      </w:r>
      <w:r w:rsidRPr="00F2731D">
        <w:rPr>
          <w:rStyle w:val="Emphasis"/>
          <w:highlight w:val="cyan"/>
        </w:rPr>
        <w:t>introduce legislation</w:t>
      </w:r>
      <w:r w:rsidRPr="00F2731D">
        <w:rPr>
          <w:rStyle w:val="StyleUnderline"/>
          <w:highlight w:val="cyan"/>
        </w:rPr>
        <w:t xml:space="preserve"> and </w:t>
      </w:r>
      <w:r w:rsidRPr="00F2731D">
        <w:rPr>
          <w:rStyle w:val="Emphasis"/>
          <w:highlight w:val="cyan"/>
        </w:rPr>
        <w:t>define policy</w:t>
      </w:r>
      <w:r w:rsidRPr="00DE73E1">
        <w:rPr>
          <w:rStyle w:val="Emphasis"/>
        </w:rPr>
        <w:t xml:space="preserve"> alternatives</w:t>
      </w:r>
      <w:r w:rsidRPr="000D3900">
        <w:rPr>
          <w:sz w:val="14"/>
        </w:rPr>
        <w:t xml:space="preserve"> (Covington, Wrighton </w:t>
      </w:r>
      <w:r w:rsidRPr="00F2731D">
        <w:rPr>
          <w:rStyle w:val="StyleUnderline"/>
          <w:highlight w:val="cyan"/>
        </w:rPr>
        <w:t>and</w:t>
      </w:r>
      <w:r w:rsidRPr="000D3900">
        <w:rPr>
          <w:sz w:val="14"/>
        </w:rPr>
        <w:t xml:space="preserve"> Kinney 1995; Eshbaugh-Soha 2005, 2010). While not unconditional, </w:t>
      </w:r>
      <w:r w:rsidRPr="00117CCA">
        <w:rPr>
          <w:rStyle w:val="StyleUnderline"/>
        </w:rPr>
        <w:t>presidents</w:t>
      </w:r>
      <w:r w:rsidRPr="000D3900">
        <w:rPr>
          <w:sz w:val="14"/>
        </w:rPr>
        <w:t xml:space="preserve"> </w:t>
      </w:r>
      <w:r w:rsidRPr="00F2731D">
        <w:rPr>
          <w:rStyle w:val="StyleUnderline"/>
          <w:highlight w:val="cyan"/>
        </w:rPr>
        <w:t xml:space="preserve">can use their time and effort to </w:t>
      </w:r>
      <w:r w:rsidRPr="00F2731D">
        <w:rPr>
          <w:rStyle w:val="Emphasis"/>
          <w:highlight w:val="cyan"/>
        </w:rPr>
        <w:t>secure</w:t>
      </w:r>
      <w:r w:rsidRPr="00DE73E1">
        <w:rPr>
          <w:rStyle w:val="Emphasis"/>
        </w:rPr>
        <w:t xml:space="preserve"> the </w:t>
      </w:r>
      <w:r w:rsidRPr="00F2731D">
        <w:rPr>
          <w:rStyle w:val="Emphasis"/>
          <w:highlight w:val="cyan"/>
        </w:rPr>
        <w:t>passage of key policy proposals</w:t>
      </w:r>
      <w:r w:rsidRPr="000D3900">
        <w:rPr>
          <w:sz w:val="14"/>
        </w:rPr>
        <w:t xml:space="preserve"> (</w:t>
      </w:r>
      <w:r w:rsidRPr="00DE73E1">
        <w:rPr>
          <w:rStyle w:val="StyleUnderline"/>
        </w:rPr>
        <w:t>Edwards and Wood 1999; Light 1999; Neustadt 1960</w:t>
      </w:r>
      <w:r w:rsidRPr="000D3900">
        <w:rPr>
          <w:sz w:val="14"/>
        </w:rPr>
        <w:t xml:space="preserve">). </w:t>
      </w:r>
      <w:r w:rsidRPr="00DE73E1">
        <w:rPr>
          <w:rStyle w:val="StyleUnderline"/>
        </w:rPr>
        <w:t>Importantly</w:t>
      </w:r>
      <w:r w:rsidRPr="000D3900">
        <w:rPr>
          <w:sz w:val="14"/>
        </w:rPr>
        <w:t xml:space="preserve">, </w:t>
      </w:r>
      <w:r w:rsidRPr="00F2731D">
        <w:rPr>
          <w:rStyle w:val="StyleUnderline"/>
          <w:highlight w:val="cyan"/>
        </w:rPr>
        <w:t>though</w:t>
      </w:r>
      <w:r w:rsidRPr="000D3900">
        <w:rPr>
          <w:sz w:val="14"/>
        </w:rPr>
        <w:t xml:space="preserve">, </w:t>
      </w:r>
      <w:r w:rsidRPr="00DE73E1">
        <w:rPr>
          <w:rStyle w:val="StyleUnderline"/>
        </w:rPr>
        <w:t xml:space="preserve">presidents’ </w:t>
      </w:r>
      <w:r w:rsidRPr="00F2731D">
        <w:rPr>
          <w:rStyle w:val="Emphasis"/>
          <w:highlight w:val="cyan"/>
        </w:rPr>
        <w:t>ability to persuade</w:t>
      </w:r>
      <w:r w:rsidRPr="00DE73E1">
        <w:rPr>
          <w:rStyle w:val="Emphasis"/>
        </w:rPr>
        <w:t xml:space="preserve"> the public</w:t>
      </w:r>
      <w:r w:rsidRPr="00DE73E1">
        <w:rPr>
          <w:rStyle w:val="StyleUnderline"/>
        </w:rPr>
        <w:t xml:space="preserve"> </w:t>
      </w:r>
      <w:r w:rsidRPr="00F2731D">
        <w:rPr>
          <w:rStyle w:val="StyleUnderline"/>
          <w:highlight w:val="cyan"/>
        </w:rPr>
        <w:t xml:space="preserve">is </w:t>
      </w:r>
      <w:r w:rsidRPr="00F2731D">
        <w:rPr>
          <w:rStyle w:val="Emphasis"/>
          <w:highlight w:val="cyan"/>
        </w:rPr>
        <w:t>limited</w:t>
      </w:r>
      <w:r w:rsidRPr="00F2731D">
        <w:rPr>
          <w:sz w:val="14"/>
          <w:highlight w:val="cyan"/>
        </w:rPr>
        <w:t xml:space="preserve">. </w:t>
      </w:r>
      <w:r w:rsidRPr="00F2731D">
        <w:rPr>
          <w:rStyle w:val="StyleUnderline"/>
          <w:highlight w:val="cyan"/>
        </w:rPr>
        <w:t xml:space="preserve">To be </w:t>
      </w:r>
      <w:r w:rsidRPr="00F2731D">
        <w:rPr>
          <w:rStyle w:val="Emphasis"/>
          <w:highlight w:val="cyan"/>
        </w:rPr>
        <w:t>successful</w:t>
      </w:r>
      <w:r w:rsidRPr="000D3900">
        <w:rPr>
          <w:sz w:val="14"/>
        </w:rPr>
        <w:t xml:space="preserve"> in enacting desired policies </w:t>
      </w:r>
      <w:r w:rsidRPr="00F2731D">
        <w:rPr>
          <w:rStyle w:val="StyleUnderline"/>
          <w:highlight w:val="cyan"/>
        </w:rPr>
        <w:t xml:space="preserve">presidents have to </w:t>
      </w:r>
      <w:r w:rsidRPr="00F2731D">
        <w:rPr>
          <w:rStyle w:val="Emphasis"/>
          <w:highlight w:val="cyan"/>
        </w:rPr>
        <w:t>time</w:t>
      </w:r>
      <w:r w:rsidRPr="000D3900">
        <w:rPr>
          <w:sz w:val="14"/>
        </w:rPr>
        <w:t xml:space="preserve"> their </w:t>
      </w:r>
      <w:r w:rsidRPr="00F2731D">
        <w:rPr>
          <w:rStyle w:val="Emphasis"/>
          <w:highlight w:val="cyan"/>
        </w:rPr>
        <w:t>proposals</w:t>
      </w:r>
      <w:r w:rsidRPr="00F2731D">
        <w:rPr>
          <w:rStyle w:val="StyleUnderline"/>
          <w:highlight w:val="cyan"/>
        </w:rPr>
        <w:t xml:space="preserve"> to </w:t>
      </w:r>
      <w:r w:rsidRPr="00F2731D">
        <w:rPr>
          <w:rStyle w:val="Emphasis"/>
          <w:highlight w:val="cyan"/>
        </w:rPr>
        <w:t>align with favorable conditions</w:t>
      </w:r>
      <w:r w:rsidRPr="00DE73E1">
        <w:rPr>
          <w:rStyle w:val="StyleUnderline"/>
        </w:rPr>
        <w:t xml:space="preserve"> in public opinion and legislative makeup</w:t>
      </w:r>
      <w:r w:rsidRPr="000D3900">
        <w:rPr>
          <w:sz w:val="14"/>
        </w:rPr>
        <w:t xml:space="preserve"> (Edwards 2009).</w:t>
      </w:r>
    </w:p>
    <w:p w14:paraId="35155FBA" w14:textId="0D723D26" w:rsidR="000D3900" w:rsidRDefault="000D3900" w:rsidP="000D3900">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14:paraId="1006416F" w14:textId="72A08C71" w:rsidR="000D3900" w:rsidRDefault="000D3900" w:rsidP="000D3900">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14:paraId="1438C500" w14:textId="77777777" w:rsidR="000D3900" w:rsidRDefault="000D3900" w:rsidP="000D3900"/>
    <w:p w14:paraId="5B08F126" w14:textId="77777777" w:rsidR="000D3900" w:rsidRPr="000D3900" w:rsidRDefault="000D3900" w:rsidP="000D3900">
      <w:pPr>
        <w:rPr>
          <w:sz w:val="14"/>
        </w:rPr>
      </w:pPr>
      <w:r w:rsidRPr="00F2731D">
        <w:rPr>
          <w:rStyle w:val="StyleUnderline"/>
          <w:highlight w:val="cyan"/>
        </w:rPr>
        <w:t>The president’s legislative program</w:t>
      </w:r>
      <w:r w:rsidRPr="000D3900">
        <w:rPr>
          <w:sz w:val="14"/>
        </w:rPr>
        <w:t xml:space="preserve">,1 which is the set of proposals sent from the president to the legislative branch, </w:t>
      </w:r>
      <w:r w:rsidRPr="00F2731D">
        <w:rPr>
          <w:rStyle w:val="StyleUnderline"/>
          <w:highlight w:val="cyan"/>
        </w:rPr>
        <w:t>is</w:t>
      </w:r>
      <w:r w:rsidRPr="000D3900">
        <w:rPr>
          <w:sz w:val="14"/>
        </w:rPr>
        <w:t xml:space="preserve"> viewed as </w:t>
      </w:r>
      <w:r w:rsidRPr="00F2731D">
        <w:rPr>
          <w:rStyle w:val="Emphasis"/>
          <w:highlight w:val="cyan"/>
        </w:rPr>
        <w:t>pivotal</w:t>
      </w:r>
      <w:r w:rsidRPr="00F2731D">
        <w:rPr>
          <w:sz w:val="14"/>
          <w:highlight w:val="cyan"/>
        </w:rPr>
        <w:t xml:space="preserve"> </w:t>
      </w:r>
      <w:r w:rsidRPr="00F2731D">
        <w:rPr>
          <w:rStyle w:val="StyleUnderline"/>
          <w:highlight w:val="cyan"/>
        </w:rPr>
        <w:t>in presidential-congressional relations</w:t>
      </w:r>
      <w:r w:rsidRPr="000D3900">
        <w:rPr>
          <w:sz w:val="14"/>
        </w:rPr>
        <w:t xml:space="preserve">. We see evidence of the privileged place these requests have in three ways. First, </w:t>
      </w:r>
      <w:r w:rsidRPr="00F2731D">
        <w:rPr>
          <w:rStyle w:val="StyleUnderline"/>
          <w:highlight w:val="cyan"/>
        </w:rPr>
        <w:t xml:space="preserve">they </w:t>
      </w:r>
      <w:r w:rsidRPr="00F2731D">
        <w:rPr>
          <w:rStyle w:val="Emphasis"/>
          <w:highlight w:val="cyan"/>
        </w:rPr>
        <w:t>shape Congress’s</w:t>
      </w:r>
      <w:r w:rsidRPr="00DE73E1">
        <w:rPr>
          <w:rStyle w:val="Emphasis"/>
        </w:rPr>
        <w:t xml:space="preserve"> lawmaking </w:t>
      </w:r>
      <w:r w:rsidRPr="00F2731D">
        <w:rPr>
          <w:rStyle w:val="Emphasis"/>
          <w:highlight w:val="cyan"/>
        </w:rPr>
        <w:t>agenda</w:t>
      </w:r>
      <w:r w:rsidRPr="000D3900">
        <w:rPr>
          <w:sz w:val="14"/>
        </w:rPr>
        <w:t xml:space="preserve">. </w:t>
      </w:r>
      <w:r w:rsidRPr="00F2731D">
        <w:rPr>
          <w:rStyle w:val="StyleUnderline"/>
          <w:highlight w:val="cyan"/>
        </w:rPr>
        <w:t>Over 70% of</w:t>
      </w:r>
      <w:r w:rsidRPr="00DE73E1">
        <w:rPr>
          <w:rStyle w:val="StyleUnderline"/>
        </w:rPr>
        <w:t xml:space="preserve"> the president’s</w:t>
      </w:r>
      <w:r w:rsidRPr="000D3900">
        <w:rPr>
          <w:sz w:val="14"/>
        </w:rPr>
        <w:t xml:space="preserve"> issue </w:t>
      </w:r>
      <w:r w:rsidRPr="00F2731D">
        <w:rPr>
          <w:rStyle w:val="StyleUnderline"/>
          <w:highlight w:val="cyan"/>
        </w:rPr>
        <w:t>priorities get</w:t>
      </w:r>
      <w:r w:rsidRPr="00DE73E1">
        <w:rPr>
          <w:rStyle w:val="StyleUnderline"/>
        </w:rPr>
        <w:t xml:space="preserve"> congressional </w:t>
      </w:r>
      <w:r w:rsidRPr="00F2731D">
        <w:rPr>
          <w:rStyle w:val="StyleUnderline"/>
          <w:highlight w:val="cyan"/>
        </w:rPr>
        <w:t>consideration, and</w:t>
      </w:r>
      <w:r w:rsidRPr="00DE73E1">
        <w:rPr>
          <w:rStyle w:val="StyleUnderline"/>
        </w:rPr>
        <w:t xml:space="preserve"> significant </w:t>
      </w:r>
      <w:r w:rsidRPr="00F2731D">
        <w:rPr>
          <w:rStyle w:val="StyleUnderline"/>
          <w:highlight w:val="cyan"/>
        </w:rPr>
        <w:t>legislation</w:t>
      </w:r>
      <w:r w:rsidRPr="000D3900">
        <w:rPr>
          <w:sz w:val="14"/>
        </w:rPr>
        <w:t xml:space="preserve"> sent by the administration </w:t>
      </w:r>
      <w:r w:rsidRPr="00F2731D">
        <w:rPr>
          <w:rStyle w:val="StyleUnderline"/>
          <w:highlight w:val="cyan"/>
        </w:rPr>
        <w:t xml:space="preserve">is </w:t>
      </w:r>
      <w:r w:rsidRPr="00F2731D">
        <w:rPr>
          <w:rStyle w:val="Emphasis"/>
          <w:highlight w:val="cyan"/>
        </w:rPr>
        <w:t>almost always debated</w:t>
      </w:r>
      <w:r w:rsidRPr="000D3900">
        <w:rPr>
          <w:sz w:val="14"/>
        </w:rPr>
        <w:t xml:space="preserve"> (Edwards and Barrett 2000; Peterson 1990). Second, </w:t>
      </w:r>
      <w:r w:rsidRPr="00DE73E1">
        <w:rPr>
          <w:rStyle w:val="StyleUnderline"/>
        </w:rPr>
        <w:t xml:space="preserve">these policy </w:t>
      </w:r>
      <w:r w:rsidRPr="00F2731D">
        <w:rPr>
          <w:rStyle w:val="StyleUnderline"/>
          <w:highlight w:val="cyan"/>
        </w:rPr>
        <w:t>proposals are</w:t>
      </w:r>
      <w:r w:rsidRPr="000D3900">
        <w:rPr>
          <w:sz w:val="14"/>
        </w:rPr>
        <w:t xml:space="preserve"> traditionally viewed as </w:t>
      </w:r>
      <w:r w:rsidRPr="00F2731D">
        <w:rPr>
          <w:rStyle w:val="StyleUnderline"/>
          <w:highlight w:val="cyan"/>
        </w:rPr>
        <w:t>a tool</w:t>
      </w:r>
      <w:r w:rsidRPr="000D3900">
        <w:rPr>
          <w:sz w:val="14"/>
        </w:rPr>
        <w:t xml:space="preserve"> the president can use </w:t>
      </w:r>
      <w:r w:rsidRPr="00F2731D">
        <w:rPr>
          <w:rStyle w:val="StyleUnderline"/>
          <w:highlight w:val="cyan"/>
        </w:rPr>
        <w:t xml:space="preserve">to </w:t>
      </w:r>
      <w:r w:rsidRPr="00F2731D">
        <w:rPr>
          <w:rStyle w:val="Emphasis"/>
          <w:highlight w:val="cyan"/>
        </w:rPr>
        <w:t>open</w:t>
      </w:r>
      <w:r w:rsidRPr="00DE73E1">
        <w:rPr>
          <w:rStyle w:val="Emphasis"/>
        </w:rPr>
        <w:t xml:space="preserve"> policy </w:t>
      </w:r>
      <w:r w:rsidRPr="00F2731D">
        <w:rPr>
          <w:rStyle w:val="Emphasis"/>
          <w:highlight w:val="cyan"/>
        </w:rPr>
        <w:t>windows</w:t>
      </w:r>
      <w:r w:rsidRPr="00F2731D">
        <w:rPr>
          <w:sz w:val="14"/>
          <w:highlight w:val="cyan"/>
        </w:rPr>
        <w:t xml:space="preserve"> </w:t>
      </w:r>
      <w:r w:rsidRPr="00F2731D">
        <w:rPr>
          <w:rStyle w:val="StyleUnderline"/>
          <w:highlight w:val="cyan"/>
        </w:rPr>
        <w:t xml:space="preserve">and </w:t>
      </w:r>
      <w:r w:rsidRPr="00F2731D">
        <w:rPr>
          <w:rStyle w:val="Emphasis"/>
          <w:highlight w:val="cyan"/>
        </w:rPr>
        <w:t>create</w:t>
      </w:r>
      <w:r w:rsidRPr="00DE73E1">
        <w:rPr>
          <w:rStyle w:val="Emphasis"/>
        </w:rPr>
        <w:t xml:space="preserve"> more </w:t>
      </w:r>
      <w:r w:rsidRPr="00F2731D">
        <w:rPr>
          <w:rStyle w:val="Emphasis"/>
          <w:highlight w:val="cyan"/>
        </w:rPr>
        <w:t>accommodating</w:t>
      </w:r>
      <w:r w:rsidRPr="00DE73E1">
        <w:rPr>
          <w:rStyle w:val="Emphasis"/>
        </w:rPr>
        <w:t xml:space="preserve"> lawmaking </w:t>
      </w:r>
      <w:r w:rsidRPr="00F2731D">
        <w:rPr>
          <w:rStyle w:val="Emphasis"/>
          <w:highlight w:val="cyan"/>
        </w:rPr>
        <w:t>environments</w:t>
      </w:r>
      <w:r w:rsidRPr="000D3900">
        <w:rPr>
          <w:sz w:val="14"/>
        </w:rPr>
        <w:t>. Kingdon reports that “</w:t>
      </w:r>
      <w:r w:rsidRPr="00DE73E1">
        <w:rPr>
          <w:rStyle w:val="StyleUnderline"/>
        </w:rPr>
        <w:t>no other single actor in the political system has</w:t>
      </w:r>
      <w:r w:rsidRPr="000D3900">
        <w:rPr>
          <w:sz w:val="14"/>
        </w:rPr>
        <w:t xml:space="preserve"> quite </w:t>
      </w:r>
      <w:r w:rsidRPr="00DE73E1">
        <w:rPr>
          <w:rStyle w:val="StyleUnderline"/>
        </w:rPr>
        <w:t xml:space="preserve">the capability of </w:t>
      </w:r>
      <w:r w:rsidRPr="00F2731D">
        <w:rPr>
          <w:rStyle w:val="StyleUnderline"/>
          <w:highlight w:val="cyan"/>
        </w:rPr>
        <w:t>the president</w:t>
      </w:r>
      <w:r w:rsidRPr="00DE73E1">
        <w:rPr>
          <w:rStyle w:val="StyleUnderline"/>
        </w:rPr>
        <w:t xml:space="preserve"> to </w:t>
      </w:r>
      <w:r w:rsidRPr="00DE73E1">
        <w:rPr>
          <w:rStyle w:val="Emphasis"/>
        </w:rPr>
        <w:t>set agendas</w:t>
      </w:r>
      <w:r w:rsidRPr="000D3900">
        <w:rPr>
          <w:sz w:val="14"/>
        </w:rPr>
        <w:t xml:space="preserve"> in given policy areas...” (1984, 23). Third, </w:t>
      </w:r>
      <w:r w:rsidRPr="00DE73E1">
        <w:rPr>
          <w:rStyle w:val="StyleUnderline"/>
        </w:rPr>
        <w:t xml:space="preserve">these proposals </w:t>
      </w:r>
      <w:r w:rsidRPr="00F2731D">
        <w:rPr>
          <w:rStyle w:val="StyleUnderline"/>
          <w:highlight w:val="cyan"/>
        </w:rPr>
        <w:t xml:space="preserve">provide </w:t>
      </w:r>
      <w:r w:rsidRPr="00F2731D">
        <w:rPr>
          <w:rStyle w:val="Emphasis"/>
          <w:highlight w:val="cyan"/>
        </w:rPr>
        <w:t>cues to legislators</w:t>
      </w:r>
      <w:r w:rsidRPr="00F2731D">
        <w:rPr>
          <w:sz w:val="14"/>
          <w:highlight w:val="cyan"/>
        </w:rPr>
        <w:t xml:space="preserve"> </w:t>
      </w:r>
      <w:r w:rsidRPr="00F2731D">
        <w:rPr>
          <w:rStyle w:val="StyleUnderline"/>
          <w:highlight w:val="cyan"/>
        </w:rPr>
        <w:t>about</w:t>
      </w:r>
      <w:r w:rsidRPr="00DE73E1">
        <w:rPr>
          <w:rStyle w:val="StyleUnderline"/>
        </w:rPr>
        <w:t xml:space="preserve"> which </w:t>
      </w:r>
      <w:r w:rsidRPr="00F2731D">
        <w:rPr>
          <w:rStyle w:val="StyleUnderline"/>
          <w:highlight w:val="cyan"/>
        </w:rPr>
        <w:t xml:space="preserve">issues they can </w:t>
      </w:r>
      <w:r w:rsidRPr="00F2731D">
        <w:rPr>
          <w:rStyle w:val="Emphasis"/>
          <w:highlight w:val="cyan"/>
        </w:rPr>
        <w:t>successfully politicize</w:t>
      </w:r>
      <w:r w:rsidRPr="00F2731D">
        <w:rPr>
          <w:rStyle w:val="StyleUnderline"/>
          <w:highlight w:val="cyan"/>
        </w:rPr>
        <w:t xml:space="preserve"> by opposing or supporting the president’s</w:t>
      </w:r>
      <w:r w:rsidRPr="00DE73E1">
        <w:rPr>
          <w:rStyle w:val="StyleUnderline"/>
        </w:rPr>
        <w:t xml:space="preserve"> policy </w:t>
      </w:r>
      <w:r w:rsidRPr="00F2731D">
        <w:rPr>
          <w:rStyle w:val="StyleUnderline"/>
          <w:highlight w:val="cyan"/>
        </w:rPr>
        <w:t>ideas</w:t>
      </w:r>
      <w:r w:rsidRPr="000D3900">
        <w:rPr>
          <w:sz w:val="14"/>
        </w:rPr>
        <w:t xml:space="preserve"> (Lee 2009).</w:t>
      </w:r>
    </w:p>
    <w:p w14:paraId="011836FE" w14:textId="1FA462BC" w:rsidR="000D3900" w:rsidRDefault="000D3900" w:rsidP="000D3900">
      <w:pPr>
        <w:rPr>
          <w:sz w:val="14"/>
        </w:rPr>
      </w:pPr>
      <w:r w:rsidRPr="000D3900">
        <w:rPr>
          <w:sz w:val="14"/>
        </w:rPr>
        <w:t xml:space="preserve">As </w:t>
      </w:r>
      <w:r w:rsidRPr="00F2731D">
        <w:rPr>
          <w:rStyle w:val="StyleUnderline"/>
          <w:highlight w:val="cyan"/>
        </w:rPr>
        <w:t>the president’s program</w:t>
      </w:r>
      <w:r w:rsidRPr="000D3900">
        <w:rPr>
          <w:sz w:val="14"/>
        </w:rPr>
        <w:t xml:space="preserve"> heavily influences legislative attention and the level of partisanship within Congress, it </w:t>
      </w:r>
      <w:r w:rsidRPr="00F2731D">
        <w:rPr>
          <w:rStyle w:val="StyleUnderline"/>
          <w:highlight w:val="cyan"/>
        </w:rPr>
        <w:t>is</w:t>
      </w:r>
      <w:r w:rsidRPr="000D3900">
        <w:rPr>
          <w:sz w:val="14"/>
        </w:rPr>
        <w:t xml:space="preserve"> also </w:t>
      </w:r>
      <w:r w:rsidRPr="00F2731D">
        <w:rPr>
          <w:rStyle w:val="Emphasis"/>
          <w:highlight w:val="cyan"/>
        </w:rPr>
        <w:t>crucial</w:t>
      </w:r>
      <w:r w:rsidRPr="00F2731D">
        <w:rPr>
          <w:sz w:val="14"/>
          <w:highlight w:val="cyan"/>
        </w:rPr>
        <w:t xml:space="preserve"> </w:t>
      </w:r>
      <w:r w:rsidRPr="00F2731D">
        <w:rPr>
          <w:rStyle w:val="StyleUnderline"/>
          <w:highlight w:val="cyan"/>
        </w:rPr>
        <w:t>to</w:t>
      </w:r>
      <w:r w:rsidRPr="00DE73E1">
        <w:rPr>
          <w:rStyle w:val="StyleUnderline"/>
        </w:rPr>
        <w:t xml:space="preserve"> understanding </w:t>
      </w:r>
      <w:r w:rsidRPr="00F2731D">
        <w:rPr>
          <w:rStyle w:val="StyleUnderline"/>
          <w:highlight w:val="cyan"/>
        </w:rPr>
        <w:t>the broader policymaking process</w:t>
      </w:r>
      <w:r w:rsidRPr="000D3900">
        <w:rPr>
          <w:sz w:val="14"/>
        </w:rPr>
        <w:t>. To that end, we examine why presidents select some issues to promote in their legislative agenda and not others.</w:t>
      </w:r>
    </w:p>
    <w:p w14:paraId="51677A22" w14:textId="05A7AFE4" w:rsidR="000D3900" w:rsidRDefault="000D3900" w:rsidP="000D3900">
      <w:pPr>
        <w:pStyle w:val="Heading4"/>
      </w:pPr>
      <w:r>
        <w:t xml:space="preserve">Trump PC </w:t>
      </w:r>
      <w:r w:rsidRPr="00C013FD">
        <w:rPr>
          <w:u w:val="single"/>
        </w:rPr>
        <w:t>shapes agenda</w:t>
      </w:r>
      <w:r>
        <w:t xml:space="preserve"> through </w:t>
      </w:r>
      <w:r w:rsidRPr="00C013FD">
        <w:rPr>
          <w:u w:val="single"/>
        </w:rPr>
        <w:t>public pressure</w:t>
      </w:r>
      <w:r>
        <w:t xml:space="preserve"> and </w:t>
      </w:r>
      <w:r w:rsidRPr="00DC14B9">
        <w:t xml:space="preserve">the </w:t>
      </w:r>
      <w:r w:rsidRPr="00C013FD">
        <w:rPr>
          <w:u w:val="single"/>
        </w:rPr>
        <w:t>news cycle</w:t>
      </w:r>
    </w:p>
    <w:p w14:paraId="09C5532E" w14:textId="77777777" w:rsidR="000D3900" w:rsidRDefault="000D3900" w:rsidP="000D3900">
      <w:pPr>
        <w:tabs>
          <w:tab w:val="left" w:pos="5132"/>
        </w:tabs>
      </w:pPr>
      <w:r w:rsidRPr="00C51F91">
        <w:rPr>
          <w:rStyle w:val="Style13ptBold"/>
        </w:rPr>
        <w:t xml:space="preserve">Catanese, </w:t>
      </w:r>
      <w:r>
        <w:rPr>
          <w:rStyle w:val="Style13ptBold"/>
        </w:rPr>
        <w:t>16</w:t>
      </w:r>
      <w:r>
        <w:t xml:space="preserve"> – David Catanese, Senior Politics Writer for U.S. News &amp; World Report, 12-8-2016, “With Rallies and Tweets, Trump Reshaping the Bully Pulpit”, http://www.usnews.com/news/the-run-2016/articles/2016-12-08/donald-trump-builds-a-new-bully-pulpit-with-rallies-tweets</w:t>
      </w:r>
    </w:p>
    <w:p w14:paraId="7214C39B" w14:textId="77777777" w:rsidR="000D3900" w:rsidRDefault="000D3900" w:rsidP="000D3900"/>
    <w:p w14:paraId="21A0FE7B" w14:textId="77777777" w:rsidR="000D3900" w:rsidRPr="000D3900" w:rsidRDefault="000D3900" w:rsidP="000D3900">
      <w:pPr>
        <w:rPr>
          <w:sz w:val="14"/>
        </w:rPr>
      </w:pPr>
      <w:r w:rsidRPr="000D3900">
        <w:rPr>
          <w:sz w:val="14"/>
        </w:rPr>
        <w:t xml:space="preserve">Donald </w:t>
      </w:r>
      <w:r w:rsidRPr="00F2731D">
        <w:rPr>
          <w:rStyle w:val="StyleUnderline"/>
          <w:highlight w:val="cyan"/>
        </w:rPr>
        <w:t>Trump</w:t>
      </w:r>
      <w:r w:rsidRPr="00C013FD">
        <w:rPr>
          <w:rStyle w:val="StyleUnderline"/>
        </w:rPr>
        <w:t xml:space="preserve"> is</w:t>
      </w:r>
      <w:r w:rsidRPr="000D3900">
        <w:rPr>
          <w:sz w:val="14"/>
        </w:rPr>
        <w:t xml:space="preserve"> still six weeks from his Inauguration Day, and yet he's </w:t>
      </w:r>
      <w:r w:rsidRPr="00C013FD">
        <w:rPr>
          <w:rStyle w:val="StyleUnderline"/>
        </w:rPr>
        <w:t>already signaling he</w:t>
      </w:r>
      <w:r w:rsidRPr="00F2731D">
        <w:rPr>
          <w:rStyle w:val="StyleUnderline"/>
          <w:highlight w:val="cyan"/>
        </w:rPr>
        <w:t>'ll</w:t>
      </w:r>
      <w:r w:rsidRPr="00C013FD">
        <w:rPr>
          <w:rStyle w:val="StyleUnderline"/>
        </w:rPr>
        <w:t xml:space="preserve"> </w:t>
      </w:r>
      <w:r w:rsidRPr="00F2731D">
        <w:rPr>
          <w:rStyle w:val="Emphasis"/>
          <w:highlight w:val="cyan"/>
        </w:rPr>
        <w:t>expand the</w:t>
      </w:r>
      <w:r w:rsidRPr="00C013FD">
        <w:rPr>
          <w:rStyle w:val="Emphasis"/>
        </w:rPr>
        <w:t xml:space="preserve"> presidential </w:t>
      </w:r>
      <w:r w:rsidRPr="00F2731D">
        <w:rPr>
          <w:rStyle w:val="Emphasis"/>
          <w:highlight w:val="cyan"/>
        </w:rPr>
        <w:t>bully pulpit</w:t>
      </w:r>
      <w:r w:rsidRPr="00C013FD">
        <w:rPr>
          <w:rStyle w:val="StyleUnderline"/>
        </w:rPr>
        <w:t xml:space="preserve"> to bounds not seen before</w:t>
      </w:r>
      <w:r w:rsidRPr="000D3900">
        <w:rPr>
          <w:sz w:val="14"/>
        </w:rPr>
        <w:t xml:space="preserve">. </w:t>
      </w:r>
      <w:r w:rsidRPr="00C013FD">
        <w:rPr>
          <w:rStyle w:val="StyleUnderline"/>
        </w:rPr>
        <w:t>This week</w:t>
      </w:r>
      <w:r w:rsidRPr="000D3900">
        <w:rPr>
          <w:sz w:val="14"/>
        </w:rPr>
        <w:t xml:space="preserve"> alone, the president-elect is </w:t>
      </w:r>
      <w:r w:rsidRPr="00963507">
        <w:rPr>
          <w:rStyle w:val="StyleUnderline"/>
        </w:rPr>
        <w:t xml:space="preserve">holding </w:t>
      </w:r>
      <w:r w:rsidRPr="00F2731D">
        <w:rPr>
          <w:rStyle w:val="StyleUnderline"/>
          <w:highlight w:val="cyan"/>
        </w:rPr>
        <w:t>rallies</w:t>
      </w:r>
      <w:r w:rsidRPr="00C013FD">
        <w:rPr>
          <w:rStyle w:val="StyleUnderline"/>
        </w:rPr>
        <w:t xml:space="preserve"> in three battleground states</w:t>
      </w:r>
      <w:r w:rsidRPr="000D3900">
        <w:rPr>
          <w:sz w:val="14"/>
        </w:rPr>
        <w:t xml:space="preserve"> – North Carolina, Iowa and Michigan – as part of his "Thank you" tour.</w:t>
      </w:r>
    </w:p>
    <w:p w14:paraId="384F8130" w14:textId="77777777" w:rsidR="000D3900" w:rsidRPr="000D3900" w:rsidRDefault="000D3900" w:rsidP="000D3900">
      <w:pPr>
        <w:rPr>
          <w:sz w:val="14"/>
        </w:rPr>
      </w:pPr>
      <w:r w:rsidRPr="000D3900">
        <w:rPr>
          <w:sz w:val="14"/>
        </w:rPr>
        <w:t xml:space="preserve">But these </w:t>
      </w:r>
      <w:r w:rsidRPr="00C013FD">
        <w:rPr>
          <w:rStyle w:val="StyleUnderline"/>
        </w:rPr>
        <w:t>rallies</w:t>
      </w:r>
      <w:r w:rsidRPr="000D3900">
        <w:rPr>
          <w:sz w:val="14"/>
        </w:rPr>
        <w:t xml:space="preserve"> – which look, sound and feel indistinguishable from his campaign events – </w:t>
      </w:r>
      <w:r w:rsidRPr="00C013FD">
        <w:rPr>
          <w:rStyle w:val="StyleUnderline"/>
        </w:rPr>
        <w:t>are about much more than</w:t>
      </w:r>
      <w:r w:rsidRPr="000D3900">
        <w:rPr>
          <w:sz w:val="14"/>
        </w:rPr>
        <w:t xml:space="preserve"> simply offering </w:t>
      </w:r>
      <w:r w:rsidRPr="00C013FD">
        <w:rPr>
          <w:rStyle w:val="StyleUnderline"/>
        </w:rPr>
        <w:t>thanks</w:t>
      </w:r>
      <w:r w:rsidRPr="000D3900">
        <w:rPr>
          <w:sz w:val="14"/>
        </w:rPr>
        <w:t xml:space="preserve">. </w:t>
      </w:r>
      <w:r w:rsidRPr="00C013FD">
        <w:rPr>
          <w:rStyle w:val="StyleUnderline"/>
        </w:rPr>
        <w:t>They appear purposefully designed to portray Trump as a perpetual victor</w:t>
      </w:r>
      <w:r w:rsidRPr="000D3900">
        <w:rPr>
          <w:sz w:val="14"/>
        </w:rPr>
        <w:t xml:space="preserve">. He's placed squarely </w:t>
      </w:r>
      <w:r w:rsidRPr="00C013FD">
        <w:rPr>
          <w:rStyle w:val="StyleUnderline"/>
        </w:rPr>
        <w:t>inside a reaffirming venue that's used</w:t>
      </w:r>
      <w:r w:rsidRPr="000D3900">
        <w:rPr>
          <w:sz w:val="14"/>
        </w:rPr>
        <w:t xml:space="preserve"> as a vehicle </w:t>
      </w:r>
      <w:r w:rsidRPr="00C013FD">
        <w:rPr>
          <w:rStyle w:val="StyleUnderline"/>
        </w:rPr>
        <w:t>to champion even the smallest of successes</w:t>
      </w:r>
      <w:r w:rsidRPr="000D3900">
        <w:rPr>
          <w:sz w:val="14"/>
        </w:rPr>
        <w:t xml:space="preserve">, and </w:t>
      </w:r>
      <w:r w:rsidRPr="00963507">
        <w:rPr>
          <w:rStyle w:val="StyleUnderline"/>
        </w:rPr>
        <w:t xml:space="preserve">to </w:t>
      </w:r>
      <w:r w:rsidRPr="00F2731D">
        <w:rPr>
          <w:rStyle w:val="StyleUnderline"/>
          <w:highlight w:val="cyan"/>
        </w:rPr>
        <w:t>push</w:t>
      </w:r>
      <w:r w:rsidRPr="00C013FD">
        <w:rPr>
          <w:rStyle w:val="StyleUnderline"/>
        </w:rPr>
        <w:t xml:space="preserve"> and press </w:t>
      </w:r>
      <w:r w:rsidRPr="00F2731D">
        <w:rPr>
          <w:rStyle w:val="StyleUnderline"/>
          <w:highlight w:val="cyan"/>
        </w:rPr>
        <w:t>forward his</w:t>
      </w:r>
      <w:r w:rsidRPr="00963507">
        <w:rPr>
          <w:rStyle w:val="StyleUnderline"/>
        </w:rPr>
        <w:t xml:space="preserve"> unconventional </w:t>
      </w:r>
      <w:r w:rsidRPr="00F2731D">
        <w:rPr>
          <w:rStyle w:val="StyleUnderline"/>
          <w:highlight w:val="cyan"/>
        </w:rPr>
        <w:t>ideas</w:t>
      </w:r>
      <w:r w:rsidRPr="000D3900">
        <w:rPr>
          <w:sz w:val="14"/>
        </w:rPr>
        <w:t xml:space="preserve"> before adoring fans.</w:t>
      </w:r>
    </w:p>
    <w:p w14:paraId="5D1BD35F" w14:textId="77777777" w:rsidR="000D3900" w:rsidRPr="000D3900" w:rsidRDefault="000D3900" w:rsidP="000D3900">
      <w:pPr>
        <w:rPr>
          <w:sz w:val="14"/>
        </w:rPr>
      </w:pPr>
      <w:r w:rsidRPr="00F2731D">
        <w:rPr>
          <w:rStyle w:val="StyleUnderline"/>
          <w:highlight w:val="cyan"/>
        </w:rPr>
        <w:t>To</w:t>
      </w:r>
      <w:r w:rsidRPr="000D3900">
        <w:rPr>
          <w:sz w:val="14"/>
        </w:rPr>
        <w:t xml:space="preserve"> the </w:t>
      </w:r>
      <w:r w:rsidRPr="00963507">
        <w:rPr>
          <w:rStyle w:val="Emphasis"/>
        </w:rPr>
        <w:t xml:space="preserve">members of </w:t>
      </w:r>
      <w:r w:rsidRPr="00F2731D">
        <w:rPr>
          <w:rStyle w:val="Emphasis"/>
          <w:highlight w:val="cyan"/>
        </w:rPr>
        <w:t>Congress</w:t>
      </w:r>
      <w:r w:rsidRPr="000D3900">
        <w:rPr>
          <w:sz w:val="14"/>
        </w:rPr>
        <w:t xml:space="preserve"> watching from their television screens and Twitter feeds on Capitol Hill, </w:t>
      </w:r>
      <w:r w:rsidRPr="00F2731D">
        <w:rPr>
          <w:rStyle w:val="StyleUnderline"/>
          <w:highlight w:val="cyan"/>
        </w:rPr>
        <w:t xml:space="preserve">it's a </w:t>
      </w:r>
      <w:r w:rsidRPr="00F2731D">
        <w:rPr>
          <w:rStyle w:val="Emphasis"/>
          <w:highlight w:val="cyan"/>
        </w:rPr>
        <w:t>constant</w:t>
      </w:r>
      <w:r w:rsidRPr="00C013FD">
        <w:rPr>
          <w:rStyle w:val="StyleUnderline"/>
        </w:rPr>
        <w:t xml:space="preserve"> and powerful </w:t>
      </w:r>
      <w:r w:rsidRPr="00F2731D">
        <w:rPr>
          <w:rStyle w:val="Emphasis"/>
          <w:highlight w:val="cyan"/>
        </w:rPr>
        <w:t>reminder</w:t>
      </w:r>
      <w:r w:rsidRPr="000D3900">
        <w:rPr>
          <w:sz w:val="14"/>
        </w:rPr>
        <w:t xml:space="preserve"> </w:t>
      </w:r>
      <w:r w:rsidRPr="00C013FD">
        <w:rPr>
          <w:rStyle w:val="StyleUnderline"/>
        </w:rPr>
        <w:t xml:space="preserve">that </w:t>
      </w:r>
      <w:r w:rsidRPr="00F2731D">
        <w:rPr>
          <w:rStyle w:val="StyleUnderline"/>
          <w:highlight w:val="cyan"/>
        </w:rPr>
        <w:t>the masses are with him</w:t>
      </w:r>
      <w:r w:rsidRPr="00C013FD">
        <w:rPr>
          <w:rStyle w:val="StyleUnderline"/>
        </w:rPr>
        <w:t xml:space="preserve">. And </w:t>
      </w:r>
      <w:r w:rsidRPr="00F2731D">
        <w:rPr>
          <w:rStyle w:val="StyleUnderline"/>
          <w:highlight w:val="cyan"/>
        </w:rPr>
        <w:t>these</w:t>
      </w:r>
      <w:r w:rsidRPr="00C013FD">
        <w:rPr>
          <w:rStyle w:val="StyleUnderline"/>
        </w:rPr>
        <w:t xml:space="preserve"> events </w:t>
      </w:r>
      <w:r w:rsidRPr="00F2731D">
        <w:rPr>
          <w:rStyle w:val="StyleUnderline"/>
          <w:highlight w:val="cyan"/>
        </w:rPr>
        <w:t>are</w:t>
      </w:r>
      <w:r w:rsidRPr="000D3900">
        <w:rPr>
          <w:sz w:val="14"/>
        </w:rPr>
        <w:t xml:space="preserve"> more </w:t>
      </w:r>
      <w:r w:rsidRPr="00963507">
        <w:rPr>
          <w:rStyle w:val="StyleUnderline"/>
        </w:rPr>
        <w:t>likely</w:t>
      </w:r>
      <w:r w:rsidRPr="000D3900">
        <w:rPr>
          <w:sz w:val="14"/>
        </w:rPr>
        <w:t xml:space="preserve"> than not to remain </w:t>
      </w:r>
      <w:r w:rsidRPr="00F2731D">
        <w:rPr>
          <w:rStyle w:val="StyleUnderline"/>
          <w:highlight w:val="cyan"/>
        </w:rPr>
        <w:t xml:space="preserve">a </w:t>
      </w:r>
      <w:r w:rsidRPr="00F2731D">
        <w:rPr>
          <w:rStyle w:val="Emphasis"/>
          <w:highlight w:val="cyan"/>
        </w:rPr>
        <w:t>permanent fixture</w:t>
      </w:r>
      <w:r w:rsidRPr="00C013FD">
        <w:rPr>
          <w:rStyle w:val="StyleUnderline"/>
        </w:rPr>
        <w:t xml:space="preserve"> of his presidency</w:t>
      </w:r>
      <w:r w:rsidRPr="000D3900">
        <w:rPr>
          <w:sz w:val="14"/>
        </w:rPr>
        <w:t>.</w:t>
      </w:r>
    </w:p>
    <w:p w14:paraId="0F88C18D" w14:textId="77777777" w:rsidR="000D3900" w:rsidRPr="000D3900" w:rsidRDefault="000D3900" w:rsidP="000D3900">
      <w:pPr>
        <w:rPr>
          <w:sz w:val="14"/>
        </w:rPr>
      </w:pPr>
      <w:r w:rsidRPr="000D3900">
        <w:rPr>
          <w:sz w:val="14"/>
        </w:rPr>
        <w:t xml:space="preserve">"What </w:t>
      </w:r>
      <w:r w:rsidRPr="00F2731D">
        <w:rPr>
          <w:rStyle w:val="StyleUnderline"/>
          <w:highlight w:val="cyan"/>
        </w:rPr>
        <w:t>it</w:t>
      </w:r>
      <w:r w:rsidRPr="000D3900">
        <w:rPr>
          <w:sz w:val="14"/>
        </w:rPr>
        <w:t xml:space="preserve"> does is </w:t>
      </w:r>
      <w:r w:rsidRPr="00F2731D">
        <w:rPr>
          <w:rStyle w:val="StyleUnderline"/>
          <w:highlight w:val="cyan"/>
        </w:rPr>
        <w:t>assist him</w:t>
      </w:r>
      <w:r w:rsidRPr="00C013FD">
        <w:rPr>
          <w:rStyle w:val="StyleUnderline"/>
        </w:rPr>
        <w:t xml:space="preserve"> with </w:t>
      </w:r>
      <w:r w:rsidRPr="00F2731D">
        <w:rPr>
          <w:rStyle w:val="Emphasis"/>
          <w:highlight w:val="cyan"/>
        </w:rPr>
        <w:t>communicating</w:t>
      </w:r>
      <w:r w:rsidRPr="00963507">
        <w:rPr>
          <w:rStyle w:val="StyleUnderline"/>
        </w:rPr>
        <w:t xml:space="preserve"> and </w:t>
      </w:r>
      <w:r w:rsidRPr="00963507">
        <w:rPr>
          <w:rStyle w:val="Emphasis"/>
        </w:rPr>
        <w:t xml:space="preserve">laying out </w:t>
      </w:r>
      <w:r w:rsidRPr="00F2731D">
        <w:rPr>
          <w:rStyle w:val="Emphasis"/>
          <w:highlight w:val="cyan"/>
        </w:rPr>
        <w:t>his agenda</w:t>
      </w:r>
      <w:r w:rsidRPr="00F2731D">
        <w:rPr>
          <w:sz w:val="14"/>
          <w:highlight w:val="cyan"/>
        </w:rPr>
        <w:t xml:space="preserve">. </w:t>
      </w:r>
      <w:r w:rsidRPr="00F2731D">
        <w:rPr>
          <w:rStyle w:val="StyleUnderline"/>
          <w:highlight w:val="cyan"/>
        </w:rPr>
        <w:t xml:space="preserve">It helps </w:t>
      </w:r>
      <w:r w:rsidRPr="00F2731D">
        <w:rPr>
          <w:rStyle w:val="Emphasis"/>
          <w:highlight w:val="cyan"/>
        </w:rPr>
        <w:t>build momentum</w:t>
      </w:r>
      <w:r w:rsidRPr="00C013FD">
        <w:rPr>
          <w:rStyle w:val="StyleUnderline"/>
        </w:rPr>
        <w:t xml:space="preserve"> for that agenda</w:t>
      </w:r>
      <w:r w:rsidRPr="000D3900">
        <w:rPr>
          <w:sz w:val="14"/>
        </w:rPr>
        <w:t xml:space="preserve">. </w:t>
      </w:r>
      <w:r w:rsidRPr="00C013FD">
        <w:rPr>
          <w:rStyle w:val="StyleUnderline"/>
        </w:rPr>
        <w:t>People are</w:t>
      </w:r>
      <w:r w:rsidRPr="000D3900">
        <w:rPr>
          <w:sz w:val="14"/>
        </w:rPr>
        <w:t xml:space="preserve"> just </w:t>
      </w:r>
      <w:r w:rsidRPr="00C013FD">
        <w:rPr>
          <w:rStyle w:val="StyleUnderline"/>
        </w:rPr>
        <w:t>loving these. He didn't win and go into hiding</w:t>
      </w:r>
      <w:r w:rsidRPr="000D3900">
        <w:rPr>
          <w:sz w:val="14"/>
        </w:rPr>
        <w:t>," says Rep. Marsha Blackburn of Tennessee, who serves on Trump's transition team. "</w:t>
      </w:r>
      <w:r w:rsidRPr="00F2731D">
        <w:rPr>
          <w:rStyle w:val="StyleUnderline"/>
          <w:highlight w:val="cyan"/>
        </w:rPr>
        <w:t>It will</w:t>
      </w:r>
      <w:r w:rsidRPr="00C013FD">
        <w:rPr>
          <w:rStyle w:val="StyleUnderline"/>
        </w:rPr>
        <w:t xml:space="preserve"> help</w:t>
      </w:r>
      <w:r w:rsidRPr="000D3900">
        <w:rPr>
          <w:sz w:val="14"/>
        </w:rPr>
        <w:t xml:space="preserve"> to </w:t>
      </w:r>
      <w:r w:rsidRPr="00F2731D">
        <w:rPr>
          <w:rStyle w:val="Emphasis"/>
          <w:highlight w:val="cyan"/>
        </w:rPr>
        <w:t>put</w:t>
      </w:r>
      <w:r w:rsidRPr="000D3900">
        <w:rPr>
          <w:sz w:val="14"/>
        </w:rPr>
        <w:t xml:space="preserve"> some </w:t>
      </w:r>
      <w:r w:rsidRPr="00F2731D">
        <w:rPr>
          <w:rStyle w:val="Emphasis"/>
          <w:highlight w:val="cyan"/>
        </w:rPr>
        <w:t>pressure on Congress</w:t>
      </w:r>
      <w:r w:rsidRPr="00F2731D">
        <w:rPr>
          <w:sz w:val="14"/>
          <w:highlight w:val="cyan"/>
        </w:rPr>
        <w:t xml:space="preserve"> </w:t>
      </w:r>
      <w:r w:rsidRPr="00F2731D">
        <w:rPr>
          <w:rStyle w:val="StyleUnderline"/>
          <w:highlight w:val="cyan"/>
        </w:rPr>
        <w:t>to move swiftly. 2017 is not going to be</w:t>
      </w:r>
      <w:r w:rsidRPr="00C013FD">
        <w:rPr>
          <w:rStyle w:val="StyleUnderline"/>
        </w:rPr>
        <w:t xml:space="preserve"> a </w:t>
      </w:r>
      <w:r w:rsidRPr="00F2731D">
        <w:rPr>
          <w:rStyle w:val="StyleUnderline"/>
          <w:highlight w:val="cyan"/>
        </w:rPr>
        <w:t>usual</w:t>
      </w:r>
      <w:r w:rsidRPr="000D3900">
        <w:rPr>
          <w:sz w:val="14"/>
        </w:rPr>
        <w:t xml:space="preserve">, standard-operating-procedure </w:t>
      </w:r>
      <w:r w:rsidRPr="00C013FD">
        <w:rPr>
          <w:rStyle w:val="StyleUnderline"/>
        </w:rPr>
        <w:t>year in Washington</w:t>
      </w:r>
      <w:r w:rsidRPr="000D3900">
        <w:rPr>
          <w:sz w:val="14"/>
        </w:rPr>
        <w:t>, D.C."</w:t>
      </w:r>
    </w:p>
    <w:p w14:paraId="0C75F021" w14:textId="77777777" w:rsidR="000D3900" w:rsidRPr="000D3900" w:rsidRDefault="000D3900" w:rsidP="000D3900">
      <w:pPr>
        <w:rPr>
          <w:sz w:val="14"/>
          <w:szCs w:val="14"/>
        </w:rPr>
      </w:pPr>
      <w:r w:rsidRPr="000D3900">
        <w:rPr>
          <w:sz w:val="14"/>
          <w:szCs w:val="14"/>
        </w:rPr>
        <w:t>Take Trump's Tuesday night event in Fayetteville, North Carolina, home of Fort Bragg, the largest military base in the U.S. by population. Trump used it to formally unveil his selection for secretary of defense, retired Marine Gen. James "Mad Dog" Mattis.</w:t>
      </w:r>
    </w:p>
    <w:p w14:paraId="2389D46B" w14:textId="77777777" w:rsidR="000D3900" w:rsidRPr="000D3900" w:rsidRDefault="000D3900" w:rsidP="000D3900">
      <w:pPr>
        <w:rPr>
          <w:sz w:val="14"/>
          <w:szCs w:val="14"/>
        </w:rPr>
      </w:pPr>
      <w:r w:rsidRPr="000D3900">
        <w:rPr>
          <w:sz w:val="14"/>
          <w:szCs w:val="14"/>
        </w:rPr>
        <w:t>"Mad Dog plays no games, right?" Trump crowed.</w:t>
      </w:r>
    </w:p>
    <w:p w14:paraId="79A6C9B6" w14:textId="77777777" w:rsidR="000D3900" w:rsidRPr="000D3900" w:rsidRDefault="000D3900" w:rsidP="000D3900">
      <w:pPr>
        <w:rPr>
          <w:sz w:val="14"/>
          <w:szCs w:val="14"/>
        </w:rPr>
      </w:pPr>
      <w:r w:rsidRPr="000D3900">
        <w:rPr>
          <w:sz w:val="14"/>
          <w:szCs w:val="14"/>
        </w:rPr>
        <w:t>Because he's only been retired for three years, Mattis will need a special waiver from Congress in order to bypass a law that prohibits recent active officers from serving as secretary of defense.</w:t>
      </w:r>
    </w:p>
    <w:p w14:paraId="0E9537D7" w14:textId="77777777" w:rsidR="000D3900" w:rsidRPr="000D3900" w:rsidRDefault="000D3900" w:rsidP="000D3900">
      <w:pPr>
        <w:rPr>
          <w:sz w:val="14"/>
          <w:szCs w:val="14"/>
        </w:rPr>
      </w:pPr>
      <w:r w:rsidRPr="000D3900">
        <w:rPr>
          <w:sz w:val="14"/>
          <w:szCs w:val="14"/>
        </w:rPr>
        <w:t>Before thousands of supporters still waving campaign placards, Trump applied his case.</w:t>
      </w:r>
    </w:p>
    <w:p w14:paraId="0D8BFC2A" w14:textId="77777777" w:rsidR="000D3900" w:rsidRPr="000D3900" w:rsidRDefault="000D3900" w:rsidP="000D3900">
      <w:pPr>
        <w:rPr>
          <w:sz w:val="14"/>
          <w:szCs w:val="14"/>
        </w:rPr>
      </w:pPr>
      <w:r w:rsidRPr="000D3900">
        <w:rPr>
          <w:sz w:val="14"/>
          <w:szCs w:val="14"/>
        </w:rPr>
        <w:t>"If he didn't get that waiver, there'd be a lot of angry people," Trump said. "Such a popular choice."</w:t>
      </w:r>
    </w:p>
    <w:p w14:paraId="4E558E8E" w14:textId="77777777" w:rsidR="000D3900" w:rsidRPr="000D3900" w:rsidRDefault="000D3900" w:rsidP="000D3900">
      <w:pPr>
        <w:rPr>
          <w:sz w:val="14"/>
        </w:rPr>
      </w:pPr>
      <w:r w:rsidRPr="000D3900">
        <w:rPr>
          <w:sz w:val="14"/>
        </w:rPr>
        <w:t xml:space="preserve">It's just one example of how </w:t>
      </w:r>
      <w:r w:rsidRPr="00C013FD">
        <w:rPr>
          <w:rStyle w:val="StyleUnderline"/>
        </w:rPr>
        <w:t>Trump is transferring</w:t>
      </w:r>
      <w:r w:rsidRPr="000D3900">
        <w:rPr>
          <w:sz w:val="14"/>
        </w:rPr>
        <w:t xml:space="preserve"> the </w:t>
      </w:r>
      <w:r w:rsidRPr="00C013FD">
        <w:rPr>
          <w:rStyle w:val="StyleUnderline"/>
        </w:rPr>
        <w:t>energy from his campaign to governance</w:t>
      </w:r>
      <w:r w:rsidRPr="000D3900">
        <w:rPr>
          <w:sz w:val="14"/>
        </w:rPr>
        <w:t>.</w:t>
      </w:r>
    </w:p>
    <w:p w14:paraId="434AB960" w14:textId="77777777" w:rsidR="000D3900" w:rsidRPr="000D3900" w:rsidRDefault="000D3900" w:rsidP="000D3900">
      <w:pPr>
        <w:rPr>
          <w:sz w:val="14"/>
        </w:rPr>
      </w:pPr>
      <w:r w:rsidRPr="000D3900">
        <w:rPr>
          <w:sz w:val="14"/>
        </w:rPr>
        <w:t>"</w:t>
      </w:r>
      <w:r w:rsidRPr="00F2731D">
        <w:rPr>
          <w:rStyle w:val="Emphasis"/>
          <w:highlight w:val="cyan"/>
        </w:rPr>
        <w:t>He's a performance artist</w:t>
      </w:r>
      <w:r w:rsidRPr="000D3900">
        <w:rPr>
          <w:sz w:val="14"/>
        </w:rPr>
        <w:t xml:space="preserve">. </w:t>
      </w:r>
      <w:r w:rsidRPr="00C013FD">
        <w:rPr>
          <w:rStyle w:val="StyleUnderline"/>
        </w:rPr>
        <w:t>That's what he does for a living</w:t>
      </w:r>
      <w:r w:rsidRPr="000D3900">
        <w:rPr>
          <w:sz w:val="14"/>
        </w:rPr>
        <w:t xml:space="preserve">. Performers must perform. </w:t>
      </w:r>
      <w:r w:rsidRPr="00C013FD">
        <w:rPr>
          <w:rStyle w:val="StyleUnderline"/>
        </w:rPr>
        <w:t>He feeds off</w:t>
      </w:r>
      <w:r w:rsidRPr="000D3900">
        <w:rPr>
          <w:sz w:val="14"/>
        </w:rPr>
        <w:t xml:space="preserve"> the </w:t>
      </w:r>
      <w:r w:rsidRPr="00C013FD">
        <w:rPr>
          <w:rStyle w:val="StyleUnderline"/>
        </w:rPr>
        <w:t>crowds</w:t>
      </w:r>
      <w:r w:rsidRPr="000D3900">
        <w:rPr>
          <w:sz w:val="14"/>
        </w:rPr>
        <w:t xml:space="preserve">, he </w:t>
      </w:r>
      <w:r w:rsidRPr="00C013FD">
        <w:rPr>
          <w:rStyle w:val="StyleUnderline"/>
        </w:rPr>
        <w:t>gathers</w:t>
      </w:r>
      <w:r w:rsidRPr="000D3900">
        <w:rPr>
          <w:sz w:val="14"/>
        </w:rPr>
        <w:t xml:space="preserve"> his </w:t>
      </w:r>
      <w:r w:rsidRPr="00C013FD">
        <w:rPr>
          <w:rStyle w:val="StyleUnderline"/>
        </w:rPr>
        <w:t>strength and momentum from them</w:t>
      </w:r>
      <w:r w:rsidRPr="000D3900">
        <w:rPr>
          <w:sz w:val="14"/>
        </w:rPr>
        <w:t>. I doubt he'll suddenly switch that light off, because he may feel unalive," says Douglas Brinkley, a presidential historian and professor at Rice University. "He won't make a differentiation between campaigning and governing – it's still all the Donald Trump show. He has a winning formula right now.</w:t>
      </w:r>
    </w:p>
    <w:p w14:paraId="24B65EE9" w14:textId="77777777" w:rsidR="000D3900" w:rsidRPr="000D3900" w:rsidRDefault="000D3900" w:rsidP="000D3900">
      <w:pPr>
        <w:rPr>
          <w:sz w:val="14"/>
          <w:szCs w:val="14"/>
        </w:rPr>
      </w:pPr>
      <w:r w:rsidRPr="000D3900">
        <w:rPr>
          <w:sz w:val="14"/>
          <w:szCs w:val="14"/>
        </w:rPr>
        <w:t>"Why change courses in midstream because people say other presidents haven't done that?"</w:t>
      </w:r>
    </w:p>
    <w:p w14:paraId="0363CB9E" w14:textId="77777777" w:rsidR="000D3900" w:rsidRPr="000D3900" w:rsidRDefault="000D3900" w:rsidP="000D3900">
      <w:pPr>
        <w:rPr>
          <w:sz w:val="14"/>
        </w:rPr>
      </w:pPr>
      <w:r w:rsidRPr="000D3900">
        <w:rPr>
          <w:sz w:val="14"/>
        </w:rPr>
        <w:t xml:space="preserve">What may get in the way of Trump's perpetual roadshow is the responsibilities of governing. A </w:t>
      </w:r>
      <w:r w:rsidRPr="00C013FD">
        <w:rPr>
          <w:rStyle w:val="StyleUnderline"/>
        </w:rPr>
        <w:t>foreign policy crisis</w:t>
      </w:r>
      <w:r w:rsidRPr="000D3900">
        <w:rPr>
          <w:sz w:val="14"/>
        </w:rPr>
        <w:t xml:space="preserve">. A heightened national security threat. A </w:t>
      </w:r>
      <w:r w:rsidRPr="00C013FD">
        <w:rPr>
          <w:rStyle w:val="StyleUnderline"/>
        </w:rPr>
        <w:t>budget battle</w:t>
      </w:r>
      <w:r w:rsidRPr="000D3900">
        <w:rPr>
          <w:sz w:val="14"/>
        </w:rPr>
        <w:t xml:space="preserve">. These </w:t>
      </w:r>
      <w:r w:rsidRPr="00C013FD">
        <w:rPr>
          <w:rStyle w:val="StyleUnderline"/>
        </w:rPr>
        <w:t>are</w:t>
      </w:r>
      <w:r w:rsidRPr="000D3900">
        <w:rPr>
          <w:sz w:val="14"/>
        </w:rPr>
        <w:t xml:space="preserve"> all nearly </w:t>
      </w:r>
      <w:r w:rsidRPr="00C013FD">
        <w:rPr>
          <w:rStyle w:val="StyleUnderline"/>
        </w:rPr>
        <w:t>inevitable instances that require a president to huddle and strategize in person with his advisers</w:t>
      </w:r>
      <w:r w:rsidRPr="000D3900">
        <w:rPr>
          <w:sz w:val="14"/>
        </w:rPr>
        <w:t>.</w:t>
      </w:r>
    </w:p>
    <w:p w14:paraId="26871E01" w14:textId="77777777" w:rsidR="000D3900" w:rsidRDefault="000D3900" w:rsidP="000D3900">
      <w:r w:rsidRPr="00C013FD">
        <w:rPr>
          <w:rStyle w:val="StyleUnderline"/>
        </w:rPr>
        <w:t xml:space="preserve">But this is where Trump's second specialized weapon comes into play: his </w:t>
      </w:r>
      <w:r w:rsidRPr="00C013FD">
        <w:rPr>
          <w:rStyle w:val="Emphasis"/>
        </w:rPr>
        <w:t>Twitter</w:t>
      </w:r>
      <w:r w:rsidRPr="00C013FD">
        <w:rPr>
          <w:rStyle w:val="StyleUnderline"/>
        </w:rPr>
        <w:t xml:space="preserve"> account</w:t>
      </w:r>
      <w:r>
        <w:t>.</w:t>
      </w:r>
    </w:p>
    <w:p w14:paraId="2896C948" w14:textId="77777777" w:rsidR="000D3900" w:rsidRPr="000D3900" w:rsidRDefault="000D3900" w:rsidP="000D3900">
      <w:pPr>
        <w:rPr>
          <w:sz w:val="12"/>
          <w:szCs w:val="12"/>
        </w:rPr>
      </w:pPr>
      <w:r w:rsidRPr="000D3900">
        <w:rPr>
          <w:sz w:val="12"/>
          <w:szCs w:val="12"/>
        </w:rPr>
        <w:t>While Obama became the first president to tweet in 2015, his miniature missives generally have been formal, banal and forgettable. Trump's tweets are the exact opposite, and there's no mistake about who's drafting them. They're spontaneous, humorous and often substantive, though the veracity of their substance has been called into question on multiple occasions.</w:t>
      </w:r>
    </w:p>
    <w:p w14:paraId="3BB49C7C" w14:textId="77777777" w:rsidR="000D3900" w:rsidRPr="000D3900" w:rsidRDefault="000D3900" w:rsidP="000D3900">
      <w:pPr>
        <w:rPr>
          <w:sz w:val="14"/>
        </w:rPr>
      </w:pPr>
      <w:r w:rsidRPr="002C42DA">
        <w:rPr>
          <w:rStyle w:val="StyleUnderline"/>
        </w:rPr>
        <w:t xml:space="preserve">Trump's </w:t>
      </w:r>
      <w:r w:rsidRPr="00F2731D">
        <w:rPr>
          <w:rStyle w:val="StyleUnderline"/>
          <w:highlight w:val="cyan"/>
        </w:rPr>
        <w:t>tweets</w:t>
      </w:r>
      <w:r w:rsidRPr="002C42DA">
        <w:rPr>
          <w:rStyle w:val="StyleUnderline"/>
        </w:rPr>
        <w:t xml:space="preserve"> already </w:t>
      </w:r>
      <w:r w:rsidRPr="00F2731D">
        <w:rPr>
          <w:rStyle w:val="StyleUnderline"/>
          <w:highlight w:val="cyan"/>
        </w:rPr>
        <w:t xml:space="preserve">are </w:t>
      </w:r>
      <w:r w:rsidRPr="00F2731D">
        <w:rPr>
          <w:rStyle w:val="Emphasis"/>
          <w:highlight w:val="cyan"/>
        </w:rPr>
        <w:t>driving</w:t>
      </w:r>
      <w:r w:rsidRPr="002C42DA">
        <w:rPr>
          <w:rStyle w:val="Emphasis"/>
        </w:rPr>
        <w:t xml:space="preserve"> cable </w:t>
      </w:r>
      <w:r w:rsidRPr="00F2731D">
        <w:rPr>
          <w:rStyle w:val="Emphasis"/>
          <w:highlight w:val="cyan"/>
        </w:rPr>
        <w:t>news</w:t>
      </w:r>
      <w:r w:rsidRPr="002C42DA">
        <w:rPr>
          <w:rStyle w:val="Emphasis"/>
        </w:rPr>
        <w:t xml:space="preserve"> coverage</w:t>
      </w:r>
      <w:r w:rsidRPr="002C42DA">
        <w:rPr>
          <w:rStyle w:val="StyleUnderline"/>
        </w:rPr>
        <w:t xml:space="preserve">, </w:t>
      </w:r>
      <w:r w:rsidRPr="00F2731D">
        <w:rPr>
          <w:rStyle w:val="Emphasis"/>
          <w:highlight w:val="cyan"/>
        </w:rPr>
        <w:t>molding policy</w:t>
      </w:r>
      <w:r w:rsidRPr="002C42DA">
        <w:rPr>
          <w:rStyle w:val="StyleUnderline"/>
        </w:rPr>
        <w:t xml:space="preserve"> and placing opponents on notice</w:t>
      </w:r>
      <w:r w:rsidRPr="000D3900">
        <w:rPr>
          <w:sz w:val="14"/>
        </w:rPr>
        <w:t>. For instance, just this week he's used his account to attack China's currency devaluation and activity in the South China Sea, propose canceling a plan for Boeing to produce a new Air Force One, and attack the head of a United Steelworkers branch.</w:t>
      </w:r>
    </w:p>
    <w:p w14:paraId="1AE405E9" w14:textId="77777777" w:rsidR="000D3900" w:rsidRPr="000D3900" w:rsidRDefault="000D3900" w:rsidP="000D3900">
      <w:pPr>
        <w:rPr>
          <w:sz w:val="14"/>
        </w:rPr>
      </w:pPr>
      <w:r w:rsidRPr="002C42DA">
        <w:rPr>
          <w:rStyle w:val="StyleUnderline"/>
        </w:rPr>
        <w:t>The ability to singularly drive a news cycle from the palm of his hand is</w:t>
      </w:r>
      <w:r w:rsidRPr="000D3900">
        <w:rPr>
          <w:sz w:val="14"/>
        </w:rPr>
        <w:t xml:space="preserve"> going to be </w:t>
      </w:r>
      <w:r w:rsidRPr="00F2731D">
        <w:rPr>
          <w:rStyle w:val="StyleUnderline"/>
          <w:highlight w:val="cyan"/>
        </w:rPr>
        <w:t>a new phenomenon that</w:t>
      </w:r>
      <w:r w:rsidRPr="002C42DA">
        <w:rPr>
          <w:rStyle w:val="StyleUnderline"/>
        </w:rPr>
        <w:t xml:space="preserve"> will </w:t>
      </w:r>
      <w:r w:rsidRPr="00F2731D">
        <w:rPr>
          <w:rStyle w:val="Emphasis"/>
          <w:highlight w:val="cyan"/>
        </w:rPr>
        <w:t>test</w:t>
      </w:r>
      <w:r w:rsidRPr="002C42DA">
        <w:rPr>
          <w:rStyle w:val="Emphasis"/>
        </w:rPr>
        <w:t xml:space="preserve"> the </w:t>
      </w:r>
      <w:r w:rsidRPr="00F2731D">
        <w:rPr>
          <w:rStyle w:val="Emphasis"/>
          <w:highlight w:val="cyan"/>
        </w:rPr>
        <w:t>traditional</w:t>
      </w:r>
      <w:r w:rsidRPr="00451EF4">
        <w:rPr>
          <w:rStyle w:val="Emphasis"/>
        </w:rPr>
        <w:t xml:space="preserve"> roles</w:t>
      </w:r>
      <w:r w:rsidRPr="002C42DA">
        <w:rPr>
          <w:rStyle w:val="Emphasis"/>
        </w:rPr>
        <w:t xml:space="preserve"> of </w:t>
      </w:r>
      <w:r w:rsidRPr="00F2731D">
        <w:rPr>
          <w:rStyle w:val="Emphasis"/>
          <w:highlight w:val="cyan"/>
        </w:rPr>
        <w:t>policymaking</w:t>
      </w:r>
      <w:r w:rsidRPr="000D3900">
        <w:rPr>
          <w:sz w:val="14"/>
        </w:rPr>
        <w:t xml:space="preserve"> and journalism.</w:t>
      </w:r>
    </w:p>
    <w:p w14:paraId="38C36C59" w14:textId="77777777" w:rsidR="000D3900" w:rsidRPr="000D3900" w:rsidRDefault="000D3900" w:rsidP="000D3900">
      <w:pPr>
        <w:rPr>
          <w:sz w:val="14"/>
          <w:szCs w:val="14"/>
        </w:rPr>
      </w:pPr>
      <w:r w:rsidRPr="000D3900">
        <w:rPr>
          <w:sz w:val="14"/>
          <w:szCs w:val="14"/>
        </w:rPr>
        <w:t>Yet there are some who believe the novelty of Trump's tweets eventually will wear off.</w:t>
      </w:r>
    </w:p>
    <w:p w14:paraId="3C206EB8" w14:textId="77777777" w:rsidR="000D3900" w:rsidRPr="000D3900" w:rsidRDefault="000D3900" w:rsidP="000D3900">
      <w:pPr>
        <w:rPr>
          <w:sz w:val="14"/>
          <w:szCs w:val="14"/>
        </w:rPr>
      </w:pPr>
      <w:r w:rsidRPr="000D3900">
        <w:rPr>
          <w:sz w:val="14"/>
          <w:szCs w:val="14"/>
        </w:rPr>
        <w:t>"He's got tremendous political capital now, but he's burning through it with tweets. You use these tweets too frequently and they're going to lose all force. It becomes entertainment, not persuasion," says Paul Light, a professor of public service at New York University.</w:t>
      </w:r>
    </w:p>
    <w:p w14:paraId="43446142" w14:textId="77777777" w:rsidR="000D3900" w:rsidRPr="000D3900" w:rsidRDefault="000D3900" w:rsidP="000D3900">
      <w:pPr>
        <w:rPr>
          <w:sz w:val="14"/>
          <w:szCs w:val="14"/>
        </w:rPr>
      </w:pPr>
      <w:r w:rsidRPr="000D3900">
        <w:rPr>
          <w:sz w:val="14"/>
          <w:szCs w:val="14"/>
        </w:rPr>
        <w:t>That wasn't true of the campaign, however, when Trump's tweets were often the dominant topic of conversation, for better or for worse.</w:t>
      </w:r>
    </w:p>
    <w:p w14:paraId="315407B4" w14:textId="77777777" w:rsidR="000D3900" w:rsidRPr="000D3900" w:rsidRDefault="000D3900" w:rsidP="000D3900">
      <w:pPr>
        <w:rPr>
          <w:sz w:val="14"/>
          <w:szCs w:val="14"/>
        </w:rPr>
      </w:pPr>
      <w:r w:rsidRPr="000D3900">
        <w:rPr>
          <w:sz w:val="14"/>
          <w:szCs w:val="14"/>
        </w:rPr>
        <w:t>With Trump reducing the number of interviews he grants and not having held a press conference in months, his tweets have become the prime conduit to the president-elect's mind. News organizations have little choice but to track them.</w:t>
      </w:r>
    </w:p>
    <w:p w14:paraId="7FB85F5A" w14:textId="77777777" w:rsidR="000D3900" w:rsidRPr="000D3900" w:rsidRDefault="000D3900" w:rsidP="000D3900">
      <w:pPr>
        <w:rPr>
          <w:sz w:val="14"/>
        </w:rPr>
      </w:pPr>
      <w:r w:rsidRPr="000D3900">
        <w:rPr>
          <w:sz w:val="14"/>
        </w:rPr>
        <w:t>"</w:t>
      </w:r>
      <w:r w:rsidRPr="00C51F91">
        <w:rPr>
          <w:rStyle w:val="StyleUnderline"/>
        </w:rPr>
        <w:t>The new reality is</w:t>
      </w:r>
      <w:r w:rsidRPr="000D3900">
        <w:rPr>
          <w:sz w:val="14"/>
        </w:rPr>
        <w:t xml:space="preserve"> Donald </w:t>
      </w:r>
      <w:r w:rsidRPr="00C51F91">
        <w:rPr>
          <w:rStyle w:val="StyleUnderline"/>
        </w:rPr>
        <w:t>Trump's tweets are going to be running the news cycle. It's not going to stop</w:t>
      </w:r>
      <w:r w:rsidRPr="000D3900">
        <w:rPr>
          <w:sz w:val="14"/>
        </w:rPr>
        <w:t>," Brinkley says. "</w:t>
      </w:r>
      <w:r w:rsidRPr="00C51F91">
        <w:rPr>
          <w:rStyle w:val="StyleUnderline"/>
        </w:rPr>
        <w:t xml:space="preserve">It's </w:t>
      </w:r>
      <w:r w:rsidRPr="00F2731D">
        <w:rPr>
          <w:rStyle w:val="StyleUnderline"/>
          <w:highlight w:val="cyan"/>
        </w:rPr>
        <w:t xml:space="preserve">a </w:t>
      </w:r>
      <w:r w:rsidRPr="00F2731D">
        <w:rPr>
          <w:rStyle w:val="Emphasis"/>
          <w:highlight w:val="cyan"/>
        </w:rPr>
        <w:t>new form of governing</w:t>
      </w:r>
      <w:r w:rsidRPr="000D3900">
        <w:rPr>
          <w:sz w:val="14"/>
        </w:rPr>
        <w:t>. Some people will find it tacky and crass. Others will say it's a clever way to go over Washington, D.C., officialdom and speak directly to the American people. It's going to make the press conference and pool reporters antiquated."</w:t>
      </w:r>
    </w:p>
    <w:p w14:paraId="5F2EED2A" w14:textId="77777777" w:rsidR="000D3900" w:rsidRPr="000D3900" w:rsidRDefault="000D3900" w:rsidP="000D3900">
      <w:pPr>
        <w:rPr>
          <w:sz w:val="14"/>
        </w:rPr>
      </w:pPr>
      <w:r w:rsidRPr="000D3900">
        <w:rPr>
          <w:sz w:val="14"/>
        </w:rPr>
        <w:t xml:space="preserve">He adds, "It's almost like Confucius spreading strange wisdom. </w:t>
      </w:r>
      <w:r w:rsidRPr="00C51F91">
        <w:rPr>
          <w:rStyle w:val="StyleUnderline"/>
        </w:rPr>
        <w:t>Every day</w:t>
      </w:r>
      <w:r w:rsidRPr="000D3900">
        <w:rPr>
          <w:sz w:val="14"/>
        </w:rPr>
        <w:t xml:space="preserve"> he's pumping verbage into our news cycle and </w:t>
      </w:r>
      <w:r w:rsidRPr="00F2731D">
        <w:rPr>
          <w:rStyle w:val="StyleUnderline"/>
          <w:highlight w:val="cyan"/>
        </w:rPr>
        <w:t>he's able to</w:t>
      </w:r>
      <w:r w:rsidRPr="00451EF4">
        <w:rPr>
          <w:rStyle w:val="StyleUnderline"/>
        </w:rPr>
        <w:t xml:space="preserve"> control</w:t>
      </w:r>
      <w:r w:rsidRPr="000D3900">
        <w:rPr>
          <w:sz w:val="14"/>
        </w:rPr>
        <w:t xml:space="preserve"> – with the number of characters, using choice words – to goad </w:t>
      </w:r>
      <w:r w:rsidRPr="00C51F91">
        <w:rPr>
          <w:rStyle w:val="StyleUnderline"/>
        </w:rPr>
        <w:t>people</w:t>
      </w:r>
      <w:r w:rsidRPr="000D3900">
        <w:rPr>
          <w:sz w:val="14"/>
        </w:rPr>
        <w:t xml:space="preserve">, get under people's skin, seek revenge </w:t>
      </w:r>
      <w:r w:rsidRPr="00451EF4">
        <w:rPr>
          <w:rStyle w:val="StyleUnderline"/>
        </w:rPr>
        <w:t xml:space="preserve">and </w:t>
      </w:r>
      <w:r w:rsidRPr="00F2731D">
        <w:rPr>
          <w:rStyle w:val="Emphasis"/>
          <w:highlight w:val="cyan"/>
        </w:rPr>
        <w:t>move policy</w:t>
      </w:r>
      <w:r w:rsidRPr="00451EF4">
        <w:rPr>
          <w:rStyle w:val="Emphasis"/>
        </w:rPr>
        <w:t xml:space="preserve"> forward </w:t>
      </w:r>
      <w:r w:rsidRPr="00F2731D">
        <w:rPr>
          <w:rStyle w:val="Emphasis"/>
          <w:highlight w:val="cyan"/>
        </w:rPr>
        <w:t>in his direction</w:t>
      </w:r>
      <w:r w:rsidRPr="000D3900">
        <w:rPr>
          <w:sz w:val="14"/>
        </w:rPr>
        <w:t>."</w:t>
      </w:r>
    </w:p>
    <w:p w14:paraId="264D4CA3" w14:textId="77777777" w:rsidR="000D3900" w:rsidRPr="000D3900" w:rsidRDefault="000D3900" w:rsidP="000D3900">
      <w:pPr>
        <w:rPr>
          <w:sz w:val="14"/>
        </w:rPr>
      </w:pPr>
      <w:r w:rsidRPr="00C51F91">
        <w:rPr>
          <w:rStyle w:val="StyleUnderline"/>
        </w:rPr>
        <w:t xml:space="preserve">Taken together, Trump's </w:t>
      </w:r>
      <w:r w:rsidRPr="00F2731D">
        <w:rPr>
          <w:rStyle w:val="Emphasis"/>
          <w:highlight w:val="cyan"/>
        </w:rPr>
        <w:t>megarallies and tweetstorms</w:t>
      </w:r>
      <w:r w:rsidRPr="00F2731D">
        <w:rPr>
          <w:rStyle w:val="StyleUnderline"/>
          <w:highlight w:val="cyan"/>
        </w:rPr>
        <w:t xml:space="preserve"> are</w:t>
      </w:r>
      <w:r w:rsidRPr="00C51F91">
        <w:rPr>
          <w:rStyle w:val="StyleUnderline"/>
        </w:rPr>
        <w:t xml:space="preserve"> already </w:t>
      </w:r>
      <w:r w:rsidRPr="00F2731D">
        <w:rPr>
          <w:rStyle w:val="Emphasis"/>
          <w:highlight w:val="cyan"/>
        </w:rPr>
        <w:t>ushering in a reimagined</w:t>
      </w:r>
      <w:r w:rsidRPr="00C51F91">
        <w:rPr>
          <w:rStyle w:val="Emphasis"/>
        </w:rPr>
        <w:t xml:space="preserve"> presidential </w:t>
      </w:r>
      <w:r w:rsidRPr="00F2731D">
        <w:rPr>
          <w:rStyle w:val="Emphasis"/>
          <w:highlight w:val="cyan"/>
        </w:rPr>
        <w:t>pulpit</w:t>
      </w:r>
      <w:r w:rsidRPr="000D3900">
        <w:rPr>
          <w:sz w:val="14"/>
        </w:rPr>
        <w:t xml:space="preserve">, one </w:t>
      </w:r>
      <w:r w:rsidRPr="00C51F91">
        <w:rPr>
          <w:rStyle w:val="StyleUnderline"/>
        </w:rPr>
        <w:t>that plays to his strength of pithy performance art laced with dashes of suspense</w:t>
      </w:r>
      <w:r w:rsidRPr="000D3900">
        <w:rPr>
          <w:sz w:val="14"/>
        </w:rPr>
        <w:t>.</w:t>
      </w:r>
    </w:p>
    <w:p w14:paraId="7E81BDA9" w14:textId="77777777" w:rsidR="000D3900" w:rsidRDefault="000D3900" w:rsidP="000D3900">
      <w:pPr>
        <w:pStyle w:val="Heading4"/>
      </w:pPr>
      <w:r>
        <w:t xml:space="preserve">PC real and ensures passage---it’s key to </w:t>
      </w:r>
      <w:r w:rsidRPr="00DC14B9">
        <w:rPr>
          <w:u w:val="single"/>
        </w:rPr>
        <w:t>both</w:t>
      </w:r>
      <w:r>
        <w:t xml:space="preserve"> the left </w:t>
      </w:r>
      <w:r w:rsidRPr="00DC14B9">
        <w:rPr>
          <w:u w:val="single"/>
        </w:rPr>
        <w:t>and</w:t>
      </w:r>
      <w:r>
        <w:t xml:space="preserve"> right</w:t>
      </w:r>
    </w:p>
    <w:p w14:paraId="5256024A" w14:textId="77777777" w:rsidR="000D3900" w:rsidRDefault="000D3900" w:rsidP="000D3900">
      <w:r>
        <w:t>---GOP reps can only buck Trump so many times, or they’ll lose primaries</w:t>
      </w:r>
    </w:p>
    <w:p w14:paraId="48A2C180" w14:textId="77777777" w:rsidR="000D3900" w:rsidRPr="00891833" w:rsidRDefault="000D3900" w:rsidP="000D3900">
      <w:r>
        <w:t>---Trump PC effective with red/purple state Dems</w:t>
      </w:r>
    </w:p>
    <w:p w14:paraId="26E62591" w14:textId="77777777" w:rsidR="000D3900" w:rsidRDefault="000D3900" w:rsidP="000D3900">
      <w:r w:rsidRPr="0028762E">
        <w:rPr>
          <w:rStyle w:val="Style13ptBold"/>
        </w:rPr>
        <w:t xml:space="preserve">Cusack, </w:t>
      </w:r>
      <w:r>
        <w:rPr>
          <w:rStyle w:val="Style13ptBold"/>
        </w:rPr>
        <w:t>16</w:t>
      </w:r>
      <w:r>
        <w:t xml:space="preserve"> – Bob Cusack, The Hill, 11-23-2016, “Trump’s new weapon? The bully pulpit”, http://thehill.com/homenews/campaign/307194-trumps-new-weapon-the-bully-pulpit</w:t>
      </w:r>
    </w:p>
    <w:p w14:paraId="663BEBE3" w14:textId="77777777" w:rsidR="000D3900" w:rsidRDefault="000D3900" w:rsidP="000D3900"/>
    <w:p w14:paraId="4A71DEE8" w14:textId="77777777" w:rsidR="000D3900" w:rsidRPr="000D3900" w:rsidRDefault="000D3900" w:rsidP="000D3900">
      <w:pPr>
        <w:rPr>
          <w:sz w:val="14"/>
        </w:rPr>
      </w:pPr>
      <w:r w:rsidRPr="00F2731D">
        <w:rPr>
          <w:rStyle w:val="StyleUnderline"/>
          <w:highlight w:val="cyan"/>
        </w:rPr>
        <w:t xml:space="preserve">Trump showed he </w:t>
      </w:r>
      <w:r w:rsidRPr="00F2731D">
        <w:rPr>
          <w:rStyle w:val="Emphasis"/>
          <w:highlight w:val="cyan"/>
        </w:rPr>
        <w:t>isn't shy</w:t>
      </w:r>
      <w:r w:rsidRPr="00E3156D">
        <w:rPr>
          <w:rStyle w:val="Emphasis"/>
        </w:rPr>
        <w:t xml:space="preserve"> in </w:t>
      </w:r>
      <w:r w:rsidRPr="00F2731D">
        <w:rPr>
          <w:rStyle w:val="Emphasis"/>
          <w:highlight w:val="cyan"/>
        </w:rPr>
        <w:t>going after</w:t>
      </w:r>
      <w:r w:rsidRPr="00E3156D">
        <w:rPr>
          <w:rStyle w:val="Emphasis"/>
        </w:rPr>
        <w:t xml:space="preserve"> members of </w:t>
      </w:r>
      <w:r w:rsidRPr="00F2731D">
        <w:rPr>
          <w:rStyle w:val="Emphasis"/>
          <w:highlight w:val="cyan"/>
        </w:rPr>
        <w:t>his own party</w:t>
      </w:r>
      <w:r w:rsidRPr="00915E1C">
        <w:rPr>
          <w:rStyle w:val="StyleUnderline"/>
        </w:rPr>
        <w:t xml:space="preserve"> through</w:t>
      </w:r>
      <w:r w:rsidRPr="000D3900">
        <w:rPr>
          <w:sz w:val="14"/>
        </w:rPr>
        <w:t xml:space="preserve">out </w:t>
      </w:r>
      <w:r w:rsidRPr="00915E1C">
        <w:rPr>
          <w:rStyle w:val="StyleUnderline"/>
        </w:rPr>
        <w:t>the</w:t>
      </w:r>
      <w:r w:rsidRPr="000D3900">
        <w:rPr>
          <w:sz w:val="14"/>
        </w:rPr>
        <w:t xml:space="preserve"> 2016 </w:t>
      </w:r>
      <w:r w:rsidRPr="00915E1C">
        <w:rPr>
          <w:rStyle w:val="StyleUnderline"/>
        </w:rPr>
        <w:t>presidential cycle</w:t>
      </w:r>
      <w:r w:rsidRPr="000D3900">
        <w:rPr>
          <w:sz w:val="14"/>
        </w:rPr>
        <w:t>. And that probably won't change in 2017 and 2018.</w:t>
      </w:r>
    </w:p>
    <w:p w14:paraId="0D8151D6" w14:textId="77777777" w:rsidR="000D3900" w:rsidRPr="000D3900" w:rsidRDefault="000D3900" w:rsidP="000D3900">
      <w:pPr>
        <w:rPr>
          <w:sz w:val="14"/>
        </w:rPr>
      </w:pPr>
      <w:r w:rsidRPr="00915E1C">
        <w:rPr>
          <w:rStyle w:val="StyleUnderline"/>
        </w:rPr>
        <w:t>The</w:t>
      </w:r>
      <w:r w:rsidRPr="000D3900">
        <w:rPr>
          <w:sz w:val="14"/>
        </w:rPr>
        <w:t xml:space="preserve"> conservative-leaning House </w:t>
      </w:r>
      <w:r w:rsidRPr="00915E1C">
        <w:rPr>
          <w:rStyle w:val="StyleUnderline"/>
        </w:rPr>
        <w:t>Freedom Caucus and</w:t>
      </w:r>
      <w:r w:rsidRPr="000D3900">
        <w:rPr>
          <w:sz w:val="14"/>
        </w:rPr>
        <w:t xml:space="preserve"> outside </w:t>
      </w:r>
      <w:r w:rsidRPr="00F2731D">
        <w:rPr>
          <w:rStyle w:val="StyleUnderline"/>
          <w:highlight w:val="cyan"/>
        </w:rPr>
        <w:t>right-wing groups are wary of Trump's</w:t>
      </w:r>
      <w:r w:rsidRPr="000D3900">
        <w:rPr>
          <w:sz w:val="14"/>
        </w:rPr>
        <w:t xml:space="preserve"> $1 trillion </w:t>
      </w:r>
      <w:r w:rsidRPr="00915E1C">
        <w:rPr>
          <w:rStyle w:val="StyleUnderline"/>
        </w:rPr>
        <w:t xml:space="preserve">infrastructure </w:t>
      </w:r>
      <w:r w:rsidRPr="00F2731D">
        <w:rPr>
          <w:rStyle w:val="StyleUnderline"/>
          <w:highlight w:val="cyan"/>
        </w:rPr>
        <w:t>proposal</w:t>
      </w:r>
      <w:r w:rsidRPr="000D3900">
        <w:rPr>
          <w:sz w:val="14"/>
        </w:rPr>
        <w:t xml:space="preserve"> and want the 45th president to focus on reducing the nation's record debt levels. The Freedom Caucus was instrumental in pushing former Speaker John Boehner (R-Ohio) out the door, </w:t>
      </w:r>
      <w:r w:rsidRPr="00F2731D">
        <w:rPr>
          <w:rStyle w:val="StyleUnderline"/>
          <w:highlight w:val="cyan"/>
        </w:rPr>
        <w:t xml:space="preserve">but picking a fight with Trump is </w:t>
      </w:r>
      <w:r w:rsidRPr="00F2731D">
        <w:rPr>
          <w:rStyle w:val="Emphasis"/>
          <w:highlight w:val="cyan"/>
        </w:rPr>
        <w:t>another thing</w:t>
      </w:r>
      <w:r w:rsidRPr="00E3156D">
        <w:rPr>
          <w:rStyle w:val="Emphasis"/>
        </w:rPr>
        <w:t xml:space="preserve"> entirely</w:t>
      </w:r>
      <w:r w:rsidRPr="000D3900">
        <w:rPr>
          <w:sz w:val="14"/>
        </w:rPr>
        <w:t xml:space="preserve">. Most </w:t>
      </w:r>
      <w:r w:rsidRPr="00F2731D">
        <w:rPr>
          <w:rStyle w:val="StyleUnderline"/>
          <w:highlight w:val="cyan"/>
        </w:rPr>
        <w:t>R</w:t>
      </w:r>
      <w:r w:rsidRPr="00E3156D">
        <w:rPr>
          <w:rStyle w:val="StyleUnderline"/>
        </w:rPr>
        <w:t>epublican</w:t>
      </w:r>
      <w:r w:rsidRPr="00F2731D">
        <w:rPr>
          <w:rStyle w:val="StyleUnderline"/>
          <w:highlight w:val="cyan"/>
        </w:rPr>
        <w:t>s</w:t>
      </w:r>
      <w:r w:rsidRPr="000D3900">
        <w:rPr>
          <w:sz w:val="14"/>
        </w:rPr>
        <w:t xml:space="preserve"> in the House don't worry about their November election — they </w:t>
      </w:r>
      <w:r w:rsidRPr="00F2731D">
        <w:rPr>
          <w:rStyle w:val="StyleUnderline"/>
          <w:highlight w:val="cyan"/>
        </w:rPr>
        <w:t>worry about</w:t>
      </w:r>
      <w:r w:rsidRPr="0028762E">
        <w:rPr>
          <w:rStyle w:val="StyleUnderline"/>
        </w:rPr>
        <w:t xml:space="preserve"> their </w:t>
      </w:r>
      <w:r w:rsidRPr="00F2731D">
        <w:rPr>
          <w:rStyle w:val="StyleUnderline"/>
          <w:highlight w:val="cyan"/>
        </w:rPr>
        <w:t xml:space="preserve">primaries. And </w:t>
      </w:r>
      <w:r w:rsidRPr="00F2731D">
        <w:rPr>
          <w:rStyle w:val="Emphasis"/>
          <w:highlight w:val="cyan"/>
        </w:rPr>
        <w:t>crossing Trump</w:t>
      </w:r>
      <w:r w:rsidRPr="00F2731D">
        <w:rPr>
          <w:rStyle w:val="StyleUnderline"/>
          <w:highlight w:val="cyan"/>
        </w:rPr>
        <w:t xml:space="preserve"> could risk</w:t>
      </w:r>
      <w:r w:rsidRPr="0028762E">
        <w:rPr>
          <w:rStyle w:val="StyleUnderline"/>
        </w:rPr>
        <w:t xml:space="preserve"> a </w:t>
      </w:r>
      <w:r w:rsidRPr="00F2731D">
        <w:rPr>
          <w:rStyle w:val="Emphasis"/>
          <w:highlight w:val="cyan"/>
        </w:rPr>
        <w:t>challenge from the right</w:t>
      </w:r>
      <w:r w:rsidRPr="00F2731D">
        <w:rPr>
          <w:rStyle w:val="StyleUnderline"/>
          <w:highlight w:val="cyan"/>
        </w:rPr>
        <w:t xml:space="preserve"> in</w:t>
      </w:r>
      <w:r w:rsidRPr="0028762E">
        <w:rPr>
          <w:rStyle w:val="StyleUnderline"/>
        </w:rPr>
        <w:t xml:space="preserve"> the </w:t>
      </w:r>
      <w:r w:rsidRPr="00F2731D">
        <w:rPr>
          <w:rStyle w:val="StyleUnderline"/>
          <w:highlight w:val="cyan"/>
        </w:rPr>
        <w:t>2018</w:t>
      </w:r>
      <w:r w:rsidRPr="0028762E">
        <w:rPr>
          <w:rStyle w:val="StyleUnderline"/>
        </w:rPr>
        <w:t xml:space="preserve"> cycle</w:t>
      </w:r>
      <w:r w:rsidRPr="000D3900">
        <w:rPr>
          <w:sz w:val="14"/>
        </w:rPr>
        <w:t>.</w:t>
      </w:r>
    </w:p>
    <w:p w14:paraId="352D3345" w14:textId="77777777" w:rsidR="000D3900" w:rsidRPr="000D3900" w:rsidRDefault="000D3900" w:rsidP="000D3900">
      <w:pPr>
        <w:rPr>
          <w:sz w:val="14"/>
        </w:rPr>
      </w:pPr>
      <w:r w:rsidRPr="000D3900">
        <w:rPr>
          <w:sz w:val="14"/>
        </w:rPr>
        <w:t xml:space="preserve">Speaker Paul </w:t>
      </w:r>
      <w:r w:rsidRPr="00F2731D">
        <w:rPr>
          <w:rStyle w:val="StyleUnderline"/>
          <w:highlight w:val="cyan"/>
        </w:rPr>
        <w:t>Ryan</w:t>
      </w:r>
      <w:r w:rsidRPr="000D3900">
        <w:rPr>
          <w:sz w:val="14"/>
        </w:rPr>
        <w:t xml:space="preserve"> (R-Wis.) </w:t>
      </w:r>
      <w:r w:rsidRPr="00F2731D">
        <w:rPr>
          <w:rStyle w:val="StyleUnderline"/>
          <w:highlight w:val="cyan"/>
        </w:rPr>
        <w:t>and Trump</w:t>
      </w:r>
      <w:r w:rsidRPr="000D3900">
        <w:rPr>
          <w:sz w:val="14"/>
        </w:rPr>
        <w:t xml:space="preserve"> feuded in 2016, but in the name of party unity and policy, they have </w:t>
      </w:r>
      <w:r w:rsidRPr="00F2731D">
        <w:rPr>
          <w:rStyle w:val="StyleUnderline"/>
          <w:highlight w:val="cyan"/>
        </w:rPr>
        <w:t>put aside</w:t>
      </w:r>
      <w:r w:rsidRPr="0028762E">
        <w:rPr>
          <w:rStyle w:val="StyleUnderline"/>
        </w:rPr>
        <w:t xml:space="preserve"> their </w:t>
      </w:r>
      <w:r w:rsidRPr="00F2731D">
        <w:rPr>
          <w:rStyle w:val="StyleUnderline"/>
          <w:highlight w:val="cyan"/>
        </w:rPr>
        <w:t>differences</w:t>
      </w:r>
      <w:r w:rsidRPr="00F2731D">
        <w:rPr>
          <w:sz w:val="14"/>
          <w:highlight w:val="cyan"/>
        </w:rPr>
        <w:t xml:space="preserve">. </w:t>
      </w:r>
      <w:r w:rsidRPr="00F2731D">
        <w:rPr>
          <w:rStyle w:val="StyleUnderline"/>
          <w:highlight w:val="cyan"/>
        </w:rPr>
        <w:t>And</w:t>
      </w:r>
      <w:r w:rsidRPr="000D3900">
        <w:rPr>
          <w:sz w:val="14"/>
        </w:rPr>
        <w:t xml:space="preserve"> in a related development, </w:t>
      </w:r>
      <w:r w:rsidRPr="0028762E">
        <w:rPr>
          <w:rStyle w:val="StyleUnderline"/>
        </w:rPr>
        <w:t xml:space="preserve">Ryan's </w:t>
      </w:r>
      <w:r w:rsidRPr="00F2731D">
        <w:rPr>
          <w:rStyle w:val="StyleUnderline"/>
          <w:highlight w:val="cyan"/>
        </w:rPr>
        <w:t>approval</w:t>
      </w:r>
      <w:r w:rsidRPr="000D3900">
        <w:rPr>
          <w:sz w:val="14"/>
        </w:rPr>
        <w:t xml:space="preserve"> rating just </w:t>
      </w:r>
      <w:r w:rsidRPr="00F2731D">
        <w:rPr>
          <w:rStyle w:val="StyleUnderline"/>
          <w:highlight w:val="cyan"/>
        </w:rPr>
        <w:t xml:space="preserve">hit an </w:t>
      </w:r>
      <w:r w:rsidRPr="00F2731D">
        <w:rPr>
          <w:rStyle w:val="Emphasis"/>
          <w:highlight w:val="cyan"/>
        </w:rPr>
        <w:t>all-time high</w:t>
      </w:r>
      <w:r w:rsidRPr="00E3156D">
        <w:rPr>
          <w:rStyle w:val="Emphasis"/>
        </w:rPr>
        <w:t xml:space="preserve"> earlier this month</w:t>
      </w:r>
      <w:r w:rsidRPr="000D3900">
        <w:rPr>
          <w:sz w:val="14"/>
        </w:rPr>
        <w:t>.</w:t>
      </w:r>
    </w:p>
    <w:p w14:paraId="22149E35" w14:textId="77777777" w:rsidR="000D3900" w:rsidRPr="000D3900" w:rsidRDefault="000D3900" w:rsidP="000D3900">
      <w:pPr>
        <w:rPr>
          <w:sz w:val="14"/>
        </w:rPr>
      </w:pPr>
      <w:r w:rsidRPr="000D3900">
        <w:rPr>
          <w:sz w:val="14"/>
        </w:rPr>
        <w:t xml:space="preserve">After the election, Ryan said it's time for the Republican Party to “go big” and “bold.” Trump wouldn't have it any other way, though </w:t>
      </w:r>
      <w:r w:rsidRPr="00F2731D">
        <w:rPr>
          <w:rStyle w:val="StyleUnderline"/>
          <w:highlight w:val="cyan"/>
        </w:rPr>
        <w:t>there are</w:t>
      </w:r>
      <w:r w:rsidRPr="0028762E">
        <w:rPr>
          <w:rStyle w:val="StyleUnderline"/>
        </w:rPr>
        <w:t xml:space="preserve"> inherent </w:t>
      </w:r>
      <w:r w:rsidRPr="00F2731D">
        <w:rPr>
          <w:rStyle w:val="Emphasis"/>
          <w:highlight w:val="cyan"/>
        </w:rPr>
        <w:t>risks</w:t>
      </w:r>
      <w:r w:rsidRPr="00F2731D">
        <w:rPr>
          <w:rStyle w:val="StyleUnderline"/>
          <w:highlight w:val="cyan"/>
        </w:rPr>
        <w:t xml:space="preserve"> with an </w:t>
      </w:r>
      <w:r w:rsidRPr="00F2731D">
        <w:rPr>
          <w:rStyle w:val="Emphasis"/>
          <w:highlight w:val="cyan"/>
        </w:rPr>
        <w:t>aggressive strategy</w:t>
      </w:r>
      <w:r w:rsidRPr="00F2731D">
        <w:rPr>
          <w:rStyle w:val="StyleUnderline"/>
          <w:highlight w:val="cyan"/>
        </w:rPr>
        <w:t xml:space="preserve"> without a supermajority</w:t>
      </w:r>
      <w:r w:rsidRPr="0028762E">
        <w:rPr>
          <w:rStyle w:val="StyleUnderline"/>
        </w:rPr>
        <w:t xml:space="preserve"> in the Senate</w:t>
      </w:r>
      <w:r w:rsidRPr="000D3900">
        <w:rPr>
          <w:sz w:val="14"/>
        </w:rPr>
        <w:t>.</w:t>
      </w:r>
    </w:p>
    <w:p w14:paraId="0C061D51" w14:textId="77777777" w:rsidR="000D3900" w:rsidRPr="000D3900" w:rsidRDefault="000D3900" w:rsidP="000D3900">
      <w:pPr>
        <w:rPr>
          <w:sz w:val="12"/>
          <w:szCs w:val="12"/>
        </w:rPr>
      </w:pPr>
      <w:r w:rsidRPr="000D3900">
        <w:rPr>
          <w:sz w:val="12"/>
          <w:szCs w:val="12"/>
        </w:rPr>
        <w:t>Republicans who publicly ripped Trump are now getting in line, so muscling big-ticket items through the upper chamber using budget reconciliation shouldn't be that challenging. Those bills, such as ObamaCare repeal, would only need 51 Senate votes to pass. But replacing ObamaCare, building a wall along the southern border and clearing a Supreme Court nominee will necessitate 60 votes.</w:t>
      </w:r>
    </w:p>
    <w:p w14:paraId="619F5988" w14:textId="77777777" w:rsidR="000D3900" w:rsidRPr="000D3900" w:rsidRDefault="000D3900" w:rsidP="000D3900">
      <w:pPr>
        <w:rPr>
          <w:sz w:val="14"/>
        </w:rPr>
      </w:pPr>
      <w:r w:rsidRPr="000D3900">
        <w:rPr>
          <w:sz w:val="14"/>
        </w:rPr>
        <w:t xml:space="preserve">That’s where </w:t>
      </w:r>
      <w:r w:rsidRPr="00F2731D">
        <w:rPr>
          <w:rStyle w:val="Emphasis"/>
          <w:highlight w:val="cyan"/>
        </w:rPr>
        <w:t>Trump's bully pulpit will come in</w:t>
      </w:r>
      <w:r w:rsidRPr="00F2731D">
        <w:rPr>
          <w:rStyle w:val="StyleUnderline"/>
          <w:highlight w:val="cyan"/>
        </w:rPr>
        <w:t xml:space="preserve">, </w:t>
      </w:r>
      <w:r w:rsidRPr="00F2731D">
        <w:rPr>
          <w:rStyle w:val="Emphasis"/>
          <w:highlight w:val="cyan"/>
        </w:rPr>
        <w:t>calling out Dem</w:t>
      </w:r>
      <w:r w:rsidRPr="00DC14B9">
        <w:rPr>
          <w:rStyle w:val="Emphasis"/>
        </w:rPr>
        <w:t>ocrat</w:t>
      </w:r>
      <w:r w:rsidRPr="00F2731D">
        <w:rPr>
          <w:rStyle w:val="Emphasis"/>
          <w:highlight w:val="cyan"/>
        </w:rPr>
        <w:t>s</w:t>
      </w:r>
      <w:r w:rsidRPr="0028762E">
        <w:rPr>
          <w:rStyle w:val="StyleUnderline"/>
        </w:rPr>
        <w:t xml:space="preserve"> </w:t>
      </w:r>
      <w:r w:rsidRPr="00F2731D">
        <w:rPr>
          <w:rStyle w:val="StyleUnderline"/>
          <w:highlight w:val="cyan"/>
        </w:rPr>
        <w:t>from</w:t>
      </w:r>
      <w:r w:rsidRPr="0028762E">
        <w:rPr>
          <w:rStyle w:val="StyleUnderline"/>
        </w:rPr>
        <w:t xml:space="preserve"> both </w:t>
      </w:r>
      <w:r w:rsidRPr="00F2731D">
        <w:rPr>
          <w:rStyle w:val="StyleUnderline"/>
          <w:highlight w:val="cyan"/>
        </w:rPr>
        <w:t>red and purple states</w:t>
      </w:r>
      <w:r w:rsidRPr="0028762E">
        <w:rPr>
          <w:rStyle w:val="StyleUnderline"/>
        </w:rPr>
        <w:t xml:space="preserve"> that </w:t>
      </w:r>
      <w:r w:rsidRPr="00F2731D">
        <w:rPr>
          <w:rStyle w:val="StyleUnderline"/>
          <w:highlight w:val="cyan"/>
        </w:rPr>
        <w:t>he won</w:t>
      </w:r>
      <w:r w:rsidRPr="0028762E">
        <w:rPr>
          <w:rStyle w:val="StyleUnderline"/>
        </w:rPr>
        <w:t xml:space="preserve"> on Election Day</w:t>
      </w:r>
      <w:r w:rsidRPr="000D3900">
        <w:rPr>
          <w:sz w:val="14"/>
        </w:rPr>
        <w:t>.</w:t>
      </w:r>
    </w:p>
    <w:p w14:paraId="393A9D95" w14:textId="77777777" w:rsidR="000D3900" w:rsidRPr="000D3900" w:rsidRDefault="000D3900" w:rsidP="000D3900">
      <w:pPr>
        <w:rPr>
          <w:sz w:val="14"/>
          <w:szCs w:val="14"/>
        </w:rPr>
      </w:pPr>
      <w:r w:rsidRPr="000D3900">
        <w:rPr>
          <w:sz w:val="14"/>
          <w:szCs w:val="14"/>
        </w:rPr>
        <w:t>While Trump may not be up to speed on the nuances of the legislative process, those mechanics will be handled by Senate Majority Leader Mitch McConnell (R-Ky.) and Ryan.</w:t>
      </w:r>
    </w:p>
    <w:p w14:paraId="18BC3B8B" w14:textId="77777777" w:rsidR="000D3900" w:rsidRPr="000D3900" w:rsidRDefault="000D3900" w:rsidP="000D3900">
      <w:pPr>
        <w:rPr>
          <w:sz w:val="14"/>
        </w:rPr>
      </w:pPr>
      <w:r w:rsidRPr="000D3900">
        <w:rPr>
          <w:sz w:val="14"/>
        </w:rPr>
        <w:t xml:space="preserve">Still, </w:t>
      </w:r>
      <w:r w:rsidRPr="00F2731D">
        <w:rPr>
          <w:rStyle w:val="StyleUnderline"/>
          <w:highlight w:val="cyan"/>
        </w:rPr>
        <w:t xml:space="preserve">the </w:t>
      </w:r>
      <w:r w:rsidRPr="00F2731D">
        <w:rPr>
          <w:rStyle w:val="Emphasis"/>
          <w:highlight w:val="cyan"/>
        </w:rPr>
        <w:t>fate of pending bills</w:t>
      </w:r>
      <w:r w:rsidRPr="000D3900">
        <w:rPr>
          <w:sz w:val="14"/>
        </w:rPr>
        <w:t xml:space="preserve"> isn't decided by tactics. It </w:t>
      </w:r>
      <w:r w:rsidRPr="00F2731D">
        <w:rPr>
          <w:rStyle w:val="StyleUnderline"/>
          <w:highlight w:val="cyan"/>
        </w:rPr>
        <w:t xml:space="preserve">comes down to </w:t>
      </w:r>
      <w:r w:rsidRPr="00F2731D">
        <w:rPr>
          <w:rStyle w:val="Emphasis"/>
          <w:highlight w:val="cyan"/>
        </w:rPr>
        <w:t>marketing and political muscle</w:t>
      </w:r>
      <w:r w:rsidRPr="0028762E">
        <w:rPr>
          <w:rStyle w:val="StyleUnderline"/>
        </w:rPr>
        <w:t xml:space="preserve">, which </w:t>
      </w:r>
      <w:r w:rsidRPr="0028762E">
        <w:rPr>
          <w:rStyle w:val="Emphasis"/>
        </w:rPr>
        <w:t xml:space="preserve">play to </w:t>
      </w:r>
      <w:r w:rsidRPr="00F2731D">
        <w:rPr>
          <w:rStyle w:val="Emphasis"/>
          <w:highlight w:val="cyan"/>
        </w:rPr>
        <w:t>Trump's strengths</w:t>
      </w:r>
      <w:r w:rsidRPr="000D3900">
        <w:rPr>
          <w:sz w:val="14"/>
        </w:rPr>
        <w:t>.</w:t>
      </w:r>
    </w:p>
    <w:p w14:paraId="0844F1E1" w14:textId="77777777" w:rsidR="000D3900" w:rsidRPr="000D3900" w:rsidRDefault="000D3900" w:rsidP="000D3900">
      <w:pPr>
        <w:rPr>
          <w:sz w:val="14"/>
        </w:rPr>
      </w:pPr>
      <w:r w:rsidRPr="0028762E">
        <w:rPr>
          <w:rStyle w:val="StyleUnderline"/>
        </w:rPr>
        <w:t>Trump will surely have a slew of critics</w:t>
      </w:r>
      <w:r w:rsidRPr="000D3900">
        <w:rPr>
          <w:sz w:val="14"/>
        </w:rPr>
        <w:t xml:space="preserve"> of anything he wants to do. They will throw everything they have to kill his agenda.</w:t>
      </w:r>
    </w:p>
    <w:p w14:paraId="580008EC" w14:textId="77777777" w:rsidR="000D3900" w:rsidRPr="000D3900" w:rsidRDefault="000D3900" w:rsidP="000D3900">
      <w:pPr>
        <w:rPr>
          <w:sz w:val="14"/>
          <w:szCs w:val="14"/>
        </w:rPr>
      </w:pPr>
      <w:r w:rsidRPr="000D3900">
        <w:rPr>
          <w:sz w:val="14"/>
          <w:szCs w:val="14"/>
        </w:rPr>
        <w:t>Trump's likely response: “This bill will help make America great again. It should be passed as soon as possible.”</w:t>
      </w:r>
    </w:p>
    <w:p w14:paraId="14632AD1" w14:textId="77777777" w:rsidR="000D3900" w:rsidRPr="000D3900" w:rsidRDefault="000D3900" w:rsidP="000D3900">
      <w:pPr>
        <w:rPr>
          <w:sz w:val="14"/>
        </w:rPr>
      </w:pPr>
      <w:r w:rsidRPr="000D3900">
        <w:rPr>
          <w:sz w:val="14"/>
        </w:rPr>
        <w:t xml:space="preserve">Democrats will need to step up their messaging game to thwart Trump's agenda. Sen. Charles </w:t>
      </w:r>
      <w:r w:rsidRPr="00F2731D">
        <w:rPr>
          <w:rStyle w:val="StyleUnderline"/>
          <w:highlight w:val="cyan"/>
        </w:rPr>
        <w:t>Schumer</w:t>
      </w:r>
      <w:r w:rsidRPr="000D3900">
        <w:rPr>
          <w:sz w:val="14"/>
        </w:rPr>
        <w:t xml:space="preserve"> (D-N.Y.), who will be minority leader next year, had </w:t>
      </w:r>
      <w:r w:rsidRPr="00F2731D">
        <w:rPr>
          <w:rStyle w:val="StyleUnderline"/>
          <w:highlight w:val="cyan"/>
        </w:rPr>
        <w:t>pledged to work with Trump</w:t>
      </w:r>
      <w:r w:rsidRPr="0028762E">
        <w:rPr>
          <w:rStyle w:val="StyleUnderline"/>
        </w:rPr>
        <w:t xml:space="preserve"> on areas of common ground</w:t>
      </w:r>
      <w:r w:rsidRPr="000D3900">
        <w:rPr>
          <w:sz w:val="14"/>
        </w:rPr>
        <w:t>. He has also vowed to battle Trump when warranted, most notably on attempts to eradicate Obama's legacy laws.</w:t>
      </w:r>
    </w:p>
    <w:p w14:paraId="438A88AD" w14:textId="2295148A" w:rsidR="00644E4D" w:rsidRDefault="00644E4D" w:rsidP="00644E4D">
      <w:pPr>
        <w:pStyle w:val="Heading3"/>
      </w:pPr>
      <w:r>
        <w:t>A2: No Spillover</w:t>
      </w:r>
    </w:p>
    <w:p w14:paraId="0364D3EF" w14:textId="77777777" w:rsidR="00644E4D" w:rsidRPr="009B449B" w:rsidRDefault="00644E4D" w:rsidP="00644E4D">
      <w:pPr>
        <w:pStyle w:val="Heading4"/>
      </w:pPr>
      <w:r w:rsidRPr="009B449B">
        <w:t>Plan spills over – Congressional backlash affects the broader agenda</w:t>
      </w:r>
    </w:p>
    <w:p w14:paraId="4E233710" w14:textId="769E6C66" w:rsidR="00644E4D" w:rsidRPr="009B449B" w:rsidRDefault="00644E4D" w:rsidP="00644E4D">
      <w:pPr>
        <w:rPr>
          <w:rStyle w:val="Style13ptBold"/>
        </w:rPr>
      </w:pPr>
      <w:r w:rsidRPr="009B449B">
        <w:rPr>
          <w:rStyle w:val="Style13ptBold"/>
        </w:rPr>
        <w:t xml:space="preserve">Milligan 13 </w:t>
      </w:r>
      <w:r>
        <w:rPr>
          <w:rStyle w:val="Style13ptBold"/>
        </w:rPr>
        <w:t xml:space="preserve">---- </w:t>
      </w:r>
      <w:r w:rsidRPr="009B449B">
        <w:t xml:space="preserve">Susan, Adjunct professor (Boston University), contributing editor for US News and World Report, former Resident Fellow at the Institute of Politics (Harvard University), B.A. in political science (University at Albany), “The Not All Powerful Presidency,” 5/17, </w:t>
      </w:r>
      <w:hyperlink r:id="rId30" w:anchor="THUR" w:history="1">
        <w:r w:rsidRPr="009B449B">
          <w:rPr>
            <w:rStyle w:val="Hyperlink"/>
          </w:rPr>
          <w:t>http://www.usnews.com/opinion/blogs/susan-milligan/2013/05/17/obama-going-bulworth-wouldnt-give-him-power-over-republicans</w:t>
        </w:r>
      </w:hyperlink>
      <w:r w:rsidRPr="009B449B">
        <w:t xml:space="preserve"> **Evidence is modified for gendered language</w:t>
      </w:r>
    </w:p>
    <w:p w14:paraId="38044657" w14:textId="77777777" w:rsidR="00644E4D" w:rsidRPr="009B449B" w:rsidRDefault="00644E4D" w:rsidP="00644E4D"/>
    <w:p w14:paraId="35FFA1DD" w14:textId="77777777" w:rsidR="00B74639" w:rsidRPr="009B449B" w:rsidRDefault="00B74639" w:rsidP="00B74639">
      <w:pPr>
        <w:rPr>
          <w:sz w:val="12"/>
        </w:rPr>
      </w:pPr>
      <w:r w:rsidRPr="00F2731D">
        <w:rPr>
          <w:rStyle w:val="StyleUnderline"/>
          <w:highlight w:val="cyan"/>
        </w:rPr>
        <w:t>Congress can</w:t>
      </w:r>
      <w:r w:rsidRPr="009B449B">
        <w:rPr>
          <w:sz w:val="12"/>
        </w:rPr>
        <w:t xml:space="preserve"> -- and recently, has -- </w:t>
      </w:r>
      <w:r w:rsidRPr="00F2731D">
        <w:rPr>
          <w:rStyle w:val="StyleUnderline"/>
          <w:highlight w:val="cyan"/>
        </w:rPr>
        <w:t>stop</w:t>
      </w:r>
      <w:r w:rsidRPr="009B449B">
        <w:rPr>
          <w:sz w:val="12"/>
        </w:rPr>
        <w:t xml:space="preserve"> pretty much </w:t>
      </w:r>
      <w:r w:rsidRPr="00F2731D">
        <w:rPr>
          <w:rStyle w:val="Emphasis"/>
          <w:highlight w:val="cyan"/>
        </w:rPr>
        <w:t>anything</w:t>
      </w:r>
      <w:r w:rsidRPr="009B449B">
        <w:rPr>
          <w:rStyle w:val="Emphasis"/>
        </w:rPr>
        <w:t xml:space="preserve"> the president wants</w:t>
      </w:r>
      <w:r w:rsidRPr="009B449B">
        <w:rPr>
          <w:rStyle w:val="StyleUnderline"/>
        </w:rPr>
        <w:t xml:space="preserve"> to do,</w:t>
      </w:r>
      <w:r w:rsidRPr="009B449B">
        <w:rPr>
          <w:sz w:val="12"/>
        </w:rPr>
        <w:t xml:space="preserve"> and the courts have the authority to undo things as well (though hopefully not on political or partisan grounds, as is the case with the legislative branch no matter who is in control of it). </w:t>
      </w:r>
      <w:r w:rsidRPr="009B449B">
        <w:rPr>
          <w:rStyle w:val="StyleUnderline"/>
        </w:rPr>
        <w:t xml:space="preserve">The </w:t>
      </w:r>
      <w:r w:rsidRPr="00F2731D">
        <w:rPr>
          <w:rStyle w:val="StyleUnderline"/>
          <w:highlight w:val="cyan"/>
        </w:rPr>
        <w:t>only</w:t>
      </w:r>
      <w:r w:rsidRPr="00F2731D">
        <w:rPr>
          <w:sz w:val="12"/>
          <w:highlight w:val="cyan"/>
        </w:rPr>
        <w:t xml:space="preserve"> </w:t>
      </w:r>
      <w:r w:rsidRPr="00F2731D">
        <w:rPr>
          <w:rStyle w:val="StyleUnderline"/>
          <w:highlight w:val="cyan"/>
        </w:rPr>
        <w:t>way</w:t>
      </w:r>
      <w:r w:rsidRPr="009B449B">
        <w:rPr>
          <w:rStyle w:val="StyleUnderline"/>
        </w:rPr>
        <w:t xml:space="preserve"> a </w:t>
      </w:r>
      <w:r w:rsidRPr="00F2731D">
        <w:rPr>
          <w:rStyle w:val="StyleUnderline"/>
          <w:highlight w:val="cyan"/>
        </w:rPr>
        <w:t>president can</w:t>
      </w:r>
      <w:r w:rsidRPr="009B449B">
        <w:rPr>
          <w:sz w:val="12"/>
        </w:rPr>
        <w:t xml:space="preserve"> just </w:t>
      </w:r>
      <w:r w:rsidRPr="00F2731D">
        <w:rPr>
          <w:rStyle w:val="StyleUnderline"/>
          <w:highlight w:val="cyan"/>
        </w:rPr>
        <w:t>declare</w:t>
      </w:r>
      <w:r w:rsidRPr="009B449B">
        <w:rPr>
          <w:rStyle w:val="StyleUnderline"/>
        </w:rPr>
        <w:t xml:space="preserve"> something</w:t>
      </w:r>
      <w:r w:rsidRPr="009B449B">
        <w:rPr>
          <w:sz w:val="12"/>
        </w:rPr>
        <w:t xml:space="preserve"> done </w:t>
      </w:r>
      <w:r w:rsidRPr="00F2731D">
        <w:rPr>
          <w:rStyle w:val="StyleUnderline"/>
          <w:highlight w:val="cyan"/>
        </w:rPr>
        <w:t>is</w:t>
      </w:r>
      <w:r w:rsidRPr="009B449B">
        <w:rPr>
          <w:sz w:val="12"/>
        </w:rPr>
        <w:t xml:space="preserve"> to issue an </w:t>
      </w:r>
      <w:r w:rsidRPr="009B449B">
        <w:rPr>
          <w:rStyle w:val="StyleUnderline"/>
        </w:rPr>
        <w:t xml:space="preserve">executive </w:t>
      </w:r>
      <w:r w:rsidRPr="00F2731D">
        <w:rPr>
          <w:rStyle w:val="StyleUnderline"/>
          <w:highlight w:val="cyan"/>
        </w:rPr>
        <w:t>order, and even</w:t>
      </w:r>
      <w:r w:rsidRPr="009B449B">
        <w:rPr>
          <w:rStyle w:val="StyleUnderline"/>
        </w:rPr>
        <w:t xml:space="preserve"> there</w:t>
      </w:r>
      <w:r w:rsidRPr="009B449B">
        <w:rPr>
          <w:sz w:val="12"/>
        </w:rPr>
        <w:t xml:space="preserve">, </w:t>
      </w:r>
      <w:r w:rsidRPr="009B449B">
        <w:rPr>
          <w:strike/>
          <w:sz w:val="12"/>
        </w:rPr>
        <w:t>he is</w:t>
      </w:r>
      <w:r w:rsidRPr="009B449B">
        <w:rPr>
          <w:sz w:val="12"/>
        </w:rPr>
        <w:t xml:space="preserve"> </w:t>
      </w:r>
      <w:r w:rsidRPr="009B449B">
        <w:rPr>
          <w:rStyle w:val="StyleUnderline"/>
        </w:rPr>
        <w:t>[</w:t>
      </w:r>
      <w:r w:rsidRPr="00F2731D">
        <w:rPr>
          <w:rStyle w:val="StyleUnderline"/>
          <w:highlight w:val="cyan"/>
        </w:rPr>
        <w:t xml:space="preserve">they are] </w:t>
      </w:r>
      <w:r w:rsidRPr="00F2731D">
        <w:rPr>
          <w:rStyle w:val="Emphasis"/>
          <w:highlight w:val="cyan"/>
        </w:rPr>
        <w:t>limited</w:t>
      </w:r>
      <w:r w:rsidRPr="009B449B">
        <w:rPr>
          <w:sz w:val="12"/>
        </w:rPr>
        <w:t xml:space="preserve">. </w:t>
      </w:r>
      <w:r w:rsidRPr="009B449B">
        <w:rPr>
          <w:rStyle w:val="StyleUnderline"/>
        </w:rPr>
        <w:t>The other way is to do something illegal</w:t>
      </w:r>
      <w:r w:rsidRPr="009B449B">
        <w:rPr>
          <w:sz w:val="12"/>
        </w:rPr>
        <w:t xml:space="preserve"> </w:t>
      </w:r>
      <w:r w:rsidRPr="009B449B">
        <w:rPr>
          <w:rStyle w:val="StyleUnderline"/>
        </w:rPr>
        <w:t>or of questionable legal basis</w:t>
      </w:r>
      <w:r w:rsidRPr="009B449B">
        <w:rPr>
          <w:sz w:val="12"/>
        </w:rPr>
        <w:t xml:space="preserve"> (Nixon may be more infamous for Watergate, but it was the secret bombings of Cambodia that really go to the issue of abuse of executive power).¶ </w:t>
      </w:r>
      <w:r w:rsidRPr="00F2731D">
        <w:rPr>
          <w:rStyle w:val="StyleUnderline"/>
          <w:highlight w:val="cyan"/>
        </w:rPr>
        <w:t>Congress is</w:t>
      </w:r>
      <w:r w:rsidRPr="009B449B">
        <w:rPr>
          <w:rStyle w:val="StyleUnderline"/>
        </w:rPr>
        <w:t xml:space="preserve"> meant to be </w:t>
      </w:r>
      <w:r w:rsidRPr="00F2731D">
        <w:rPr>
          <w:rStyle w:val="StyleUnderline"/>
          <w:highlight w:val="cyan"/>
        </w:rPr>
        <w:t xml:space="preserve">a </w:t>
      </w:r>
      <w:r w:rsidRPr="00F2731D">
        <w:rPr>
          <w:rStyle w:val="Emphasis"/>
          <w:highlight w:val="cyan"/>
        </w:rPr>
        <w:t>check</w:t>
      </w:r>
      <w:r w:rsidRPr="009B449B">
        <w:rPr>
          <w:rStyle w:val="Emphasis"/>
        </w:rPr>
        <w:t xml:space="preserve"> and balance</w:t>
      </w:r>
      <w:r w:rsidRPr="009B449B">
        <w:rPr>
          <w:sz w:val="12"/>
        </w:rPr>
        <w:t xml:space="preserve"> </w:t>
      </w:r>
      <w:r w:rsidRPr="009B449B">
        <w:rPr>
          <w:rStyle w:val="StyleUnderline"/>
        </w:rPr>
        <w:t>on the executive</w:t>
      </w:r>
      <w:r w:rsidRPr="009B449B">
        <w:rPr>
          <w:sz w:val="12"/>
        </w:rPr>
        <w:t xml:space="preserve"> branch, </w:t>
      </w:r>
      <w:r w:rsidRPr="00F2731D">
        <w:rPr>
          <w:rStyle w:val="StyleUnderline"/>
          <w:highlight w:val="cyan"/>
        </w:rPr>
        <w:t>and has exercised that</w:t>
      </w:r>
      <w:r w:rsidRPr="009B449B">
        <w:rPr>
          <w:rStyle w:val="StyleUnderline"/>
        </w:rPr>
        <w:t xml:space="preserve"> power </w:t>
      </w:r>
      <w:r w:rsidRPr="00F2731D">
        <w:rPr>
          <w:rStyle w:val="StyleUnderline"/>
          <w:highlight w:val="cyan"/>
        </w:rPr>
        <w:t xml:space="preserve">to its </w:t>
      </w:r>
      <w:r w:rsidRPr="00F2731D">
        <w:rPr>
          <w:rStyle w:val="Emphasis"/>
          <w:highlight w:val="cyan"/>
        </w:rPr>
        <w:t>legal limit</w:t>
      </w:r>
      <w:r w:rsidRPr="009B449B">
        <w:rPr>
          <w:sz w:val="12"/>
        </w:rPr>
        <w:t xml:space="preserve"> </w:t>
      </w:r>
      <w:r w:rsidRPr="009B449B">
        <w:rPr>
          <w:rStyle w:val="StyleUnderline"/>
        </w:rPr>
        <w:t>during</w:t>
      </w:r>
      <w:r w:rsidRPr="009B449B">
        <w:rPr>
          <w:sz w:val="12"/>
        </w:rPr>
        <w:t xml:space="preserve"> the </w:t>
      </w:r>
      <w:r w:rsidRPr="009B449B">
        <w:rPr>
          <w:rStyle w:val="StyleUnderline"/>
        </w:rPr>
        <w:t>Obama</w:t>
      </w:r>
      <w:r w:rsidRPr="009B449B">
        <w:rPr>
          <w:sz w:val="12"/>
        </w:rPr>
        <w:t xml:space="preserve"> presidency. </w:t>
      </w:r>
      <w:r w:rsidRPr="00F2731D">
        <w:rPr>
          <w:rStyle w:val="StyleUnderline"/>
          <w:highlight w:val="cyan"/>
        </w:rPr>
        <w:t>They</w:t>
      </w:r>
      <w:r w:rsidRPr="009B449B">
        <w:rPr>
          <w:rStyle w:val="StyleUnderline"/>
        </w:rPr>
        <w:t xml:space="preserve"> have </w:t>
      </w:r>
      <w:r w:rsidRPr="00F2731D">
        <w:rPr>
          <w:rStyle w:val="StyleUnderline"/>
          <w:highlight w:val="cyan"/>
        </w:rPr>
        <w:t>threatened filibusters</w:t>
      </w:r>
      <w:r w:rsidRPr="00F2731D">
        <w:rPr>
          <w:sz w:val="12"/>
          <w:highlight w:val="cyan"/>
        </w:rPr>
        <w:t xml:space="preserve"> </w:t>
      </w:r>
      <w:r w:rsidRPr="00F2731D">
        <w:rPr>
          <w:rStyle w:val="Emphasis"/>
          <w:highlight w:val="cyan"/>
        </w:rPr>
        <w:t>on</w:t>
      </w:r>
      <w:r w:rsidRPr="009B449B">
        <w:rPr>
          <w:rStyle w:val="Emphasis"/>
        </w:rPr>
        <w:t xml:space="preserve"> even </w:t>
      </w:r>
      <w:r w:rsidRPr="00F2731D">
        <w:rPr>
          <w:rStyle w:val="Emphasis"/>
          <w:highlight w:val="cyan"/>
        </w:rPr>
        <w:t>inconsequential bills</w:t>
      </w:r>
      <w:r w:rsidRPr="009B449B">
        <w:rPr>
          <w:sz w:val="12"/>
        </w:rPr>
        <w:t xml:space="preserve"> and nominations, </w:t>
      </w:r>
      <w:r w:rsidRPr="00F2731D">
        <w:rPr>
          <w:rStyle w:val="StyleUnderline"/>
          <w:highlight w:val="cyan"/>
        </w:rPr>
        <w:t>making</w:t>
      </w:r>
      <w:r w:rsidRPr="009B449B">
        <w:rPr>
          <w:sz w:val="12"/>
        </w:rPr>
        <w:t xml:space="preserve"> even more </w:t>
      </w:r>
      <w:r w:rsidRPr="00F2731D">
        <w:rPr>
          <w:rStyle w:val="Emphasis"/>
          <w:highlight w:val="cyan"/>
        </w:rPr>
        <w:t>laughable</w:t>
      </w:r>
      <w:r w:rsidRPr="009B449B">
        <w:rPr>
          <w:rStyle w:val="StyleUnderline"/>
        </w:rPr>
        <w:t xml:space="preserve"> the </w:t>
      </w:r>
      <w:r w:rsidRPr="00F2731D">
        <w:rPr>
          <w:rStyle w:val="StyleUnderline"/>
          <w:highlight w:val="cyan"/>
        </w:rPr>
        <w:t>idea</w:t>
      </w:r>
      <w:r w:rsidRPr="009B449B">
        <w:rPr>
          <w:rStyle w:val="StyleUnderline"/>
        </w:rPr>
        <w:t xml:space="preserve"> that</w:t>
      </w:r>
      <w:r w:rsidRPr="009B449B">
        <w:rPr>
          <w:sz w:val="12"/>
        </w:rPr>
        <w:t xml:space="preserve"> </w:t>
      </w:r>
      <w:r w:rsidRPr="00F2731D">
        <w:rPr>
          <w:rStyle w:val="StyleUnderline"/>
          <w:highlight w:val="cyan"/>
        </w:rPr>
        <w:t>Obama should</w:t>
      </w:r>
      <w:r w:rsidRPr="009B449B">
        <w:rPr>
          <w:rStyle w:val="StyleUnderline"/>
        </w:rPr>
        <w:t xml:space="preserve"> have been able to </w:t>
      </w:r>
      <w:r w:rsidRPr="00F2731D">
        <w:rPr>
          <w:rStyle w:val="StyleUnderline"/>
          <w:highlight w:val="cyan"/>
        </w:rPr>
        <w:t>get</w:t>
      </w:r>
      <w:r w:rsidRPr="009B449B">
        <w:rPr>
          <w:rStyle w:val="StyleUnderline"/>
        </w:rPr>
        <w:t xml:space="preserve"> his </w:t>
      </w:r>
      <w:r w:rsidRPr="00F2731D">
        <w:rPr>
          <w:rStyle w:val="StyleUnderline"/>
          <w:highlight w:val="cyan"/>
        </w:rPr>
        <w:t>agenda through Congress</w:t>
      </w:r>
      <w:r w:rsidRPr="009B449B">
        <w:rPr>
          <w:sz w:val="12"/>
        </w:rPr>
        <w:t xml:space="preserve"> in the early part of his administration because his party "controlled" the Senate. Neither party controls the Senate, and if you had to pick one, it is probably the minority party which has more power.</w:t>
      </w:r>
    </w:p>
    <w:p w14:paraId="0B18F5B0" w14:textId="77777777" w:rsidR="00D610A8" w:rsidRDefault="00D610A8" w:rsidP="00D610A8">
      <w:pPr>
        <w:pStyle w:val="Heading3"/>
      </w:pPr>
      <w:r>
        <w:t>A2: Trump Fails</w:t>
      </w:r>
    </w:p>
    <w:p w14:paraId="579624D2" w14:textId="77777777" w:rsidR="00D610A8" w:rsidRDefault="00D610A8" w:rsidP="00D610A8">
      <w:pPr>
        <w:pStyle w:val="Heading4"/>
      </w:pPr>
      <w:r>
        <w:t>Trump knows how to use PC - he’s got key leverage and effective bargaining skills</w:t>
      </w:r>
    </w:p>
    <w:p w14:paraId="360F7BDC" w14:textId="77777777" w:rsidR="00D610A8" w:rsidRDefault="00D610A8" w:rsidP="00D610A8">
      <w:pPr>
        <w:rPr>
          <w:rStyle w:val="Style13ptBold"/>
          <w:b w:val="0"/>
        </w:rPr>
      </w:pPr>
      <w:r>
        <w:rPr>
          <w:rStyle w:val="Style13ptBold"/>
        </w:rPr>
        <w:t xml:space="preserve">Delamaide, 17 </w:t>
      </w:r>
      <w:r w:rsidRPr="00E1384E">
        <w:t xml:space="preserve">--- Darrell, Politics Columnist @ MarketWatch, 1/3, </w:t>
      </w:r>
      <w:hyperlink r:id="rId31" w:history="1">
        <w:r w:rsidRPr="00E1384E">
          <w:rPr>
            <w:rStyle w:val="Hyperlink"/>
          </w:rPr>
          <w:t>http://www.marketwatch.com/story/trump-will-play-congress-like-a-fiddle-2017-01-03</w:t>
        </w:r>
      </w:hyperlink>
    </w:p>
    <w:p w14:paraId="0B0F6C29" w14:textId="77777777" w:rsidR="00D610A8" w:rsidRPr="00FF023B" w:rsidRDefault="00D610A8" w:rsidP="00D610A8">
      <w:pPr>
        <w:rPr>
          <w:rStyle w:val="Style13ptBold"/>
          <w:b w:val="0"/>
        </w:rPr>
      </w:pPr>
    </w:p>
    <w:p w14:paraId="69B50E13" w14:textId="77777777" w:rsidR="00D610A8" w:rsidRDefault="00D610A8" w:rsidP="00D610A8">
      <w:pPr>
        <w:rPr>
          <w:rStyle w:val="StyleUnderline"/>
        </w:rPr>
      </w:pPr>
      <w:r w:rsidRPr="00F2731D">
        <w:rPr>
          <w:rStyle w:val="StyleUnderline"/>
          <w:highlight w:val="cyan"/>
        </w:rPr>
        <w:t>Trump will play Congress like a fiddle New president will bargain, not rubber-stamp</w:t>
      </w:r>
      <w:r w:rsidRPr="00FF023B">
        <w:rPr>
          <w:sz w:val="16"/>
        </w:rPr>
        <w:t xml:space="preserve"> Republican agenda The full scope of Hillary Clinton’s loss and Donald Trump’s victory will become apparent this week as the newly elected Congress convenes. We all know the </w:t>
      </w:r>
      <w:r w:rsidRPr="00F2731D">
        <w:rPr>
          <w:rStyle w:val="StyleUnderline"/>
          <w:highlight w:val="cyan"/>
        </w:rPr>
        <w:t>Republicans swept the elections</w:t>
      </w:r>
      <w:r w:rsidRPr="00FF023B">
        <w:rPr>
          <w:sz w:val="16"/>
        </w:rPr>
        <w:t xml:space="preserve">, winning the White House and retaining control of both houses of Congress. But it is where these victories came from and how they were made that tells us what will happen in the two years this 115th Congress will have until midterm elections in 2018. </w:t>
      </w:r>
      <w:r w:rsidRPr="00F2731D">
        <w:rPr>
          <w:rStyle w:val="StyleUnderline"/>
          <w:highlight w:val="cyan"/>
        </w:rPr>
        <w:t>There is obviously a great deal of overlap between Trump’s</w:t>
      </w:r>
      <w:r w:rsidRPr="00FF023B">
        <w:rPr>
          <w:sz w:val="16"/>
        </w:rPr>
        <w:t xml:space="preserve"> campaign </w:t>
      </w:r>
      <w:r w:rsidRPr="00F2731D">
        <w:rPr>
          <w:rStyle w:val="StyleUnderline"/>
          <w:highlight w:val="cyan"/>
        </w:rPr>
        <w:t>pledges and the standing agenda of congressional Republicans</w:t>
      </w:r>
      <w:r w:rsidRPr="00FF023B">
        <w:rPr>
          <w:sz w:val="16"/>
        </w:rPr>
        <w:t xml:space="preserve">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it’s not likely Trump will simply rubber-stamp legislation that a Republican Congress churns out. Why would someone who trumpets his expertise in negotiation simply give Congress what it wants? </w:t>
      </w:r>
      <w:r w:rsidRPr="00F2731D">
        <w:rPr>
          <w:rStyle w:val="StyleUnderline"/>
          <w:highlight w:val="cyan"/>
        </w:rPr>
        <w:t>He will hold back on</w:t>
      </w:r>
      <w:r w:rsidRPr="00FF023B">
        <w:rPr>
          <w:sz w:val="16"/>
        </w:rPr>
        <w:t xml:space="preserve"> those </w:t>
      </w:r>
      <w:r w:rsidRPr="00F2731D">
        <w:rPr>
          <w:rStyle w:val="StyleUnderline"/>
          <w:highlight w:val="cyan"/>
        </w:rPr>
        <w:t xml:space="preserve">signatures as </w:t>
      </w:r>
      <w:r w:rsidRPr="00F2731D">
        <w:rPr>
          <w:rStyle w:val="Emphasis"/>
          <w:highlight w:val="cyan"/>
        </w:rPr>
        <w:t>leverage to get what he want</w:t>
      </w:r>
      <w:r w:rsidRPr="00F2731D">
        <w:rPr>
          <w:rStyle w:val="StyleUnderline"/>
          <w:highlight w:val="cyan"/>
        </w:rPr>
        <w:t>s</w:t>
      </w:r>
      <w:r w:rsidRPr="00FF023B">
        <w:rPr>
          <w:sz w:val="16"/>
        </w:rPr>
        <w:t xml:space="preserve">, especially when it runs counter to or simply beyond the lawmakers’ agenda.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w:t>
      </w:r>
      <w:r w:rsidRPr="00F2731D">
        <w:rPr>
          <w:rStyle w:val="StyleUnderline"/>
          <w:highlight w:val="cyan"/>
        </w:rPr>
        <w:t>many of his statements are</w:t>
      </w:r>
      <w:r w:rsidRPr="00FF023B">
        <w:rPr>
          <w:sz w:val="16"/>
        </w:rPr>
        <w:t xml:space="preserve"> not ex cathedra pronouncements on policies but </w:t>
      </w:r>
      <w:r w:rsidRPr="00F2731D">
        <w:rPr>
          <w:rStyle w:val="Emphasis"/>
          <w:highlight w:val="cyan"/>
        </w:rPr>
        <w:t>negotiating ploys</w:t>
      </w:r>
      <w:r w:rsidRPr="00FF023B">
        <w:rPr>
          <w:sz w:val="16"/>
        </w:rPr>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Trump’s surprising win in those swing states also lifted the two incumbents to an unexpected victory.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F2731D">
        <w:rPr>
          <w:rStyle w:val="StyleUnderline"/>
          <w:highlight w:val="cyan"/>
        </w:rPr>
        <w:t xml:space="preserve">Republican lawmakers </w:t>
      </w:r>
      <w:r w:rsidRPr="00F2731D">
        <w:rPr>
          <w:rStyle w:val="Emphasis"/>
          <w:highlight w:val="cyan"/>
        </w:rPr>
        <w:t xml:space="preserve">need Trump’s support to gain voter favor </w:t>
      </w:r>
      <w:r w:rsidRPr="00F2731D">
        <w:rPr>
          <w:rStyle w:val="StyleUnderline"/>
          <w:highlight w:val="cyan"/>
        </w:rPr>
        <w:t>more than he needs them.</w:t>
      </w:r>
      <w:r>
        <w:rPr>
          <w:rStyle w:val="StyleUnderline"/>
        </w:rPr>
        <w:t xml:space="preserve"> </w:t>
      </w:r>
      <w:r w:rsidRPr="00FF023B">
        <w:rPr>
          <w:sz w:val="16"/>
        </w:rPr>
        <w:t xml:space="preserve">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w:t>
      </w:r>
      <w:r w:rsidRPr="00F2731D">
        <w:rPr>
          <w:rStyle w:val="StyleUnderline"/>
          <w:highlight w:val="cyan"/>
        </w:rPr>
        <w:t>in 2018</w:t>
      </w:r>
      <w:r w:rsidRPr="00FF023B">
        <w:rPr>
          <w:sz w:val="16"/>
        </w:rPr>
        <w:t xml:space="preserve">. In the Senate, Republicans will be defending only eight seats, while </w:t>
      </w:r>
      <w:r w:rsidRPr="00F2731D">
        <w:rPr>
          <w:rStyle w:val="StyleUnderline"/>
          <w:highlight w:val="cyan"/>
        </w:rPr>
        <w:t>Democrats will be defending</w:t>
      </w:r>
      <w:r w:rsidRPr="00FF023B">
        <w:rPr>
          <w:sz w:val="16"/>
        </w:rPr>
        <w:t xml:space="preserve"> 25 — 10 of which are </w:t>
      </w:r>
      <w:r w:rsidRPr="00F2731D">
        <w:rPr>
          <w:rStyle w:val="StyleUnderline"/>
          <w:highlight w:val="cyan"/>
        </w:rPr>
        <w:t>in state</w:t>
      </w:r>
      <w:r w:rsidRPr="00FF023B">
        <w:rPr>
          <w:sz w:val="16"/>
        </w:rPr>
        <w:t xml:space="preserve">s that </w:t>
      </w:r>
      <w:r w:rsidRPr="00F2731D">
        <w:rPr>
          <w:rStyle w:val="StyleUnderline"/>
          <w:highlight w:val="cyan"/>
        </w:rPr>
        <w:t>Trump won</w:t>
      </w:r>
      <w:r w:rsidRPr="00FF023B">
        <w:rPr>
          <w:sz w:val="16"/>
        </w:rPr>
        <w:t xml:space="preserve">. </w:t>
      </w:r>
      <w:r w:rsidRPr="00F2731D">
        <w:rPr>
          <w:rStyle w:val="StyleUnderline"/>
          <w:highlight w:val="cyan"/>
        </w:rPr>
        <w:t xml:space="preserve">Those 10 Democratic senators will be </w:t>
      </w:r>
      <w:r w:rsidRPr="00F2731D">
        <w:rPr>
          <w:rStyle w:val="Emphasis"/>
          <w:highlight w:val="cyan"/>
        </w:rPr>
        <w:t>very careful about thwarting Trump</w:t>
      </w:r>
      <w:r w:rsidRPr="00F2731D">
        <w:rPr>
          <w:rStyle w:val="StyleUnderline"/>
          <w:highlight w:val="cyan"/>
        </w:rPr>
        <w:t xml:space="preserve">, which </w:t>
      </w:r>
      <w:r w:rsidRPr="00F2731D">
        <w:rPr>
          <w:rStyle w:val="Emphasis"/>
          <w:highlight w:val="cyan"/>
        </w:rPr>
        <w:t>makes his leverage in the Senate considerably larger</w:t>
      </w:r>
      <w:r w:rsidRPr="00FF023B">
        <w:rPr>
          <w:sz w:val="16"/>
        </w:rPr>
        <w:t xml:space="preserve"> than the 52 Republicans. Trump may be a political novice, but if </w:t>
      </w:r>
      <w:r w:rsidRPr="00FF023B">
        <w:rPr>
          <w:rStyle w:val="StyleUnderline"/>
        </w:rPr>
        <w:t xml:space="preserve">he’s </w:t>
      </w:r>
      <w:r w:rsidRPr="00FF023B">
        <w:rPr>
          <w:sz w:val="16"/>
        </w:rPr>
        <w:t xml:space="preserve">half as </w:t>
      </w:r>
      <w:r w:rsidRPr="00FF023B">
        <w:rPr>
          <w:rStyle w:val="StyleUnderline"/>
        </w:rPr>
        <w:t>skillful at negotiation</w:t>
      </w:r>
      <w:r w:rsidRPr="00FF023B">
        <w:rPr>
          <w:sz w:val="16"/>
        </w:rPr>
        <w:t xml:space="preserve"> as he claims to be, </w:t>
      </w:r>
      <w:r w:rsidRPr="00FF023B">
        <w:rPr>
          <w:rStyle w:val="StyleUnderline"/>
        </w:rPr>
        <w:t>he will quickly grasp how to play the legislature like a fiddle.</w:t>
      </w:r>
    </w:p>
    <w:p w14:paraId="61E9DD0C" w14:textId="77777777" w:rsidR="00D610A8" w:rsidRDefault="00D610A8" w:rsidP="00D610A8">
      <w:pPr>
        <w:pStyle w:val="Heading4"/>
      </w:pPr>
      <w:r>
        <w:t>Trump knows how to use PC effectively, but its finite and drained by major fights over external policies</w:t>
      </w:r>
    </w:p>
    <w:p w14:paraId="63D1EFA5" w14:textId="77777777" w:rsidR="00D610A8" w:rsidRDefault="00D610A8" w:rsidP="00D610A8">
      <w:r>
        <w:rPr>
          <w:rStyle w:val="Style13ptBold"/>
        </w:rPr>
        <w:t>Collinson, 17---</w:t>
      </w:r>
      <w:r w:rsidRPr="00031FF4">
        <w:t>Stephen, political columnist</w:t>
      </w:r>
      <w:r>
        <w:t xml:space="preserve"> at </w:t>
      </w:r>
      <w:r w:rsidRPr="00031FF4">
        <w:t xml:space="preserve">CNN, 1/4, </w:t>
      </w:r>
      <w:hyperlink r:id="rId32" w:history="1">
        <w:r w:rsidRPr="00CF7374">
          <w:rPr>
            <w:rStyle w:val="Hyperlink"/>
          </w:rPr>
          <w:t>http://www.cnn.com/2017/01/03/politics/donald-trump-republicans-congress/</w:t>
        </w:r>
      </w:hyperlink>
    </w:p>
    <w:p w14:paraId="07E3886D" w14:textId="77777777" w:rsidR="00D610A8" w:rsidRPr="00031FF4" w:rsidRDefault="00D610A8" w:rsidP="00D610A8">
      <w:pPr>
        <w:rPr>
          <w:rStyle w:val="Style13ptBold"/>
        </w:rPr>
      </w:pPr>
    </w:p>
    <w:p w14:paraId="3EF57E43" w14:textId="77777777" w:rsidR="00D610A8" w:rsidRPr="0076219D" w:rsidRDefault="00D610A8" w:rsidP="00D610A8">
      <w:pPr>
        <w:rPr>
          <w:sz w:val="16"/>
        </w:rPr>
      </w:pPr>
      <w:r w:rsidRPr="00F2731D">
        <w:rPr>
          <w:rStyle w:val="StyleUnderline"/>
          <w:highlight w:val="cyan"/>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F2731D">
        <w:rPr>
          <w:rStyle w:val="Emphasis"/>
          <w:highlight w:val="cyan"/>
        </w:rPr>
        <w:t>prevailed</w:t>
      </w:r>
      <w:r w:rsidRPr="0076219D">
        <w:rPr>
          <w:sz w:val="16"/>
        </w:rPr>
        <w:t xml:space="preserve"> Tuesday in the first exchange of what could turn out to be an awkward, sometimes turbulent relationship </w:t>
      </w:r>
      <w:r w:rsidRPr="00F2731D">
        <w:rPr>
          <w:rStyle w:val="StyleUnderline"/>
          <w:highlight w:val="cyan"/>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F2731D">
        <w:rPr>
          <w:rStyle w:val="StyleUnderline"/>
          <w:highlight w:val="cyan"/>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F2731D">
        <w:rPr>
          <w:rStyle w:val="StyleUnderline"/>
          <w:highlight w:val="cyan"/>
        </w:rPr>
        <w:t xml:space="preserve">The episode was the first test of Trump's </w:t>
      </w:r>
      <w:r w:rsidRPr="00F2731D">
        <w:rPr>
          <w:rStyle w:val="Emphasis"/>
          <w:highlight w:val="cyan"/>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F2731D">
        <w:rPr>
          <w:rStyle w:val="StyleUnderline"/>
          <w:highlight w:val="cyan"/>
        </w:rPr>
        <w:t>perception quickly jelled in Washington that Trump put himself at the center of the storm and changed the weather</w:t>
      </w:r>
      <w:r w:rsidRPr="00F2731D">
        <w:rPr>
          <w:sz w:val="16"/>
          <w:highlight w:val="cyan"/>
        </w:rPr>
        <w:t xml:space="preserve">. </w:t>
      </w:r>
      <w:r w:rsidRPr="00F2731D">
        <w:rPr>
          <w:rStyle w:val="StyleUnderline"/>
          <w:highlight w:val="cyan"/>
        </w:rPr>
        <w:t xml:space="preserve">Such actions tend to </w:t>
      </w:r>
      <w:r w:rsidRPr="00F2731D">
        <w:rPr>
          <w:rStyle w:val="Emphasis"/>
          <w:highlight w:val="cyan"/>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F2731D">
        <w:rPr>
          <w:rStyle w:val="StyleUnderline"/>
          <w:highlight w:val="cyan"/>
        </w:rPr>
        <w:t xml:space="preserve">the </w:t>
      </w:r>
      <w:r w:rsidRPr="00F2731D">
        <w:rPr>
          <w:rStyle w:val="Emphasis"/>
          <w:highlight w:val="cyan"/>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F2731D">
        <w:rPr>
          <w:rStyle w:val="StyleUnderline"/>
          <w:highlight w:val="cyan"/>
        </w:rPr>
        <w:t xml:space="preserve">he </w:t>
      </w:r>
      <w:r w:rsidRPr="00F2731D">
        <w:rPr>
          <w:rStyle w:val="Emphasis"/>
          <w:highlight w:val="cyan"/>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F2731D">
        <w:rPr>
          <w:rStyle w:val="StyleUnderline"/>
          <w:highlight w:val="cyan"/>
        </w:rPr>
        <w:t xml:space="preserve">The way the confrontation ended </w:t>
      </w:r>
      <w:r w:rsidRPr="00F2731D">
        <w:rPr>
          <w:rStyle w:val="Emphasis"/>
          <w:highlight w:val="cyan"/>
        </w:rPr>
        <w:t>left an impression</w:t>
      </w:r>
      <w:r w:rsidRPr="0076219D">
        <w:rPr>
          <w:rStyle w:val="StyleUnderline"/>
        </w:rPr>
        <w:t xml:space="preserve"> that </w:t>
      </w:r>
      <w:r w:rsidRPr="00F2731D">
        <w:rPr>
          <w:rStyle w:val="StyleUnderline"/>
          <w:highlight w:val="cyan"/>
        </w:rPr>
        <w:t xml:space="preserve">Trump, </w:t>
      </w:r>
      <w:r w:rsidRPr="00F2731D">
        <w:rPr>
          <w:rStyle w:val="Emphasis"/>
          <w:highlight w:val="cyan"/>
        </w:rPr>
        <w:t>basking in</w:t>
      </w:r>
      <w:r w:rsidRPr="0076219D">
        <w:rPr>
          <w:rStyle w:val="Emphasis"/>
        </w:rPr>
        <w:t xml:space="preserve"> the </w:t>
      </w:r>
      <w:r w:rsidRPr="00F2731D">
        <w:rPr>
          <w:rStyle w:val="Emphasis"/>
          <w:highlight w:val="cyan"/>
        </w:rPr>
        <w:t>p</w:t>
      </w:r>
      <w:r w:rsidRPr="0076219D">
        <w:rPr>
          <w:rStyle w:val="Emphasis"/>
        </w:rPr>
        <w:t xml:space="preserve">olitical </w:t>
      </w:r>
      <w:r w:rsidRPr="00F2731D">
        <w:rPr>
          <w:rStyle w:val="Emphasis"/>
          <w:highlight w:val="cyan"/>
        </w:rPr>
        <w:t>c</w:t>
      </w:r>
      <w:r w:rsidRPr="0076219D">
        <w:rPr>
          <w:rStyle w:val="Emphasis"/>
        </w:rPr>
        <w:t>apital</w:t>
      </w:r>
      <w:r w:rsidRPr="0076219D">
        <w:rPr>
          <w:rStyle w:val="StyleUnderline"/>
        </w:rPr>
        <w:t xml:space="preserve"> that new presidents enjoy, </w:t>
      </w:r>
      <w:r w:rsidRPr="00F2731D">
        <w:rPr>
          <w:rStyle w:val="StyleUnderline"/>
          <w:highlight w:val="cyan"/>
        </w:rPr>
        <w:t>may have</w:t>
      </w:r>
      <w:r w:rsidRPr="0076219D">
        <w:rPr>
          <w:sz w:val="16"/>
        </w:rPr>
        <w:t xml:space="preserve"> as </w:t>
      </w:r>
      <w:r w:rsidRPr="00F2731D">
        <w:rPr>
          <w:rStyle w:val="Emphasis"/>
          <w:highlight w:val="cyan"/>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F2731D">
        <w:rPr>
          <w:rStyle w:val="StyleUnderline"/>
          <w:highlight w:val="cyan"/>
        </w:rPr>
        <w:t>life is going to get a lot tougher</w:t>
      </w:r>
      <w:r w:rsidRPr="0076219D">
        <w:rPr>
          <w:sz w:val="16"/>
        </w:rPr>
        <w:t xml:space="preserve"> for the President-elect. </w:t>
      </w:r>
      <w:r w:rsidRPr="00F2731D">
        <w:rPr>
          <w:rStyle w:val="StyleUnderline"/>
          <w:highlight w:val="cyan"/>
        </w:rPr>
        <w:t>Despite</w:t>
      </w:r>
      <w:r w:rsidRPr="0076219D">
        <w:rPr>
          <w:rStyle w:val="StyleUnderline"/>
        </w:rPr>
        <w:t xml:space="preserve"> their </w:t>
      </w:r>
      <w:r w:rsidRPr="00F2731D">
        <w:rPr>
          <w:rStyle w:val="StyleUnderline"/>
          <w:highlight w:val="cyan"/>
        </w:rPr>
        <w:t>common political aims</w:t>
      </w:r>
      <w:r w:rsidRPr="0076219D">
        <w:rPr>
          <w:sz w:val="16"/>
        </w:rPr>
        <w:t xml:space="preserve"> -- repealing Obamacare, </w:t>
      </w:r>
      <w:r w:rsidRPr="00F2731D">
        <w:rPr>
          <w:rStyle w:val="StyleUnderline"/>
          <w:highlight w:val="cyan"/>
        </w:rPr>
        <w:t>passing big tax cuts</w:t>
      </w:r>
      <w:r w:rsidRPr="0076219D">
        <w:rPr>
          <w:sz w:val="16"/>
        </w:rPr>
        <w:t xml:space="preserve"> and beginning a new era of conservative rule -- </w:t>
      </w:r>
      <w:r w:rsidRPr="00F2731D">
        <w:rPr>
          <w:rStyle w:val="StyleUnderline"/>
          <w:highlight w:val="cyan"/>
        </w:rPr>
        <w:t xml:space="preserve">Trump and the GOP will </w:t>
      </w:r>
      <w:r w:rsidRPr="00F2731D">
        <w:rPr>
          <w:rStyle w:val="Emphasis"/>
          <w:highlight w:val="cyan"/>
        </w:rPr>
        <w:t>not always see eye to eye</w:t>
      </w:r>
      <w:r w:rsidRPr="00F2731D">
        <w:rPr>
          <w:rStyle w:val="StyleUnderline"/>
          <w:highlight w:val="cyan"/>
        </w:rPr>
        <w:t>. And</w:t>
      </w:r>
      <w:r w:rsidRPr="0076219D">
        <w:rPr>
          <w:rStyle w:val="StyleUnderline"/>
        </w:rPr>
        <w:t xml:space="preserve"> Ryan's </w:t>
      </w:r>
      <w:r w:rsidRPr="00F2731D">
        <w:rPr>
          <w:rStyle w:val="StyleUnderline"/>
          <w:highlight w:val="cyan"/>
        </w:rPr>
        <w:t>new GOP conference looks</w:t>
      </w:r>
      <w:r w:rsidRPr="0076219D">
        <w:rPr>
          <w:rStyle w:val="StyleUnderline"/>
        </w:rPr>
        <w:t xml:space="preserve"> as likely </w:t>
      </w:r>
      <w:r w:rsidRPr="00F2731D">
        <w:rPr>
          <w:rStyle w:val="StyleUnderline"/>
          <w:highlight w:val="cyan"/>
        </w:rPr>
        <w:t>to b</w:t>
      </w:r>
      <w:r w:rsidRPr="0076219D">
        <w:rPr>
          <w:rStyle w:val="StyleUnderline"/>
        </w:rPr>
        <w:t xml:space="preserve">e as </w:t>
      </w:r>
      <w:r w:rsidRPr="00F2731D">
        <w:rPr>
          <w:rStyle w:val="Emphasis"/>
          <w:highlight w:val="cyan"/>
        </w:rPr>
        <w:t>unruly</w:t>
      </w:r>
      <w:r w:rsidRPr="0076219D">
        <w:rPr>
          <w:rStyle w:val="Emphasis"/>
        </w:rPr>
        <w:t xml:space="preserve"> </w:t>
      </w:r>
      <w:r w:rsidRPr="0076219D">
        <w:rPr>
          <w:rStyle w:val="StyleUnderline"/>
        </w:rPr>
        <w:t>as his last one</w:t>
      </w:r>
      <w:r w:rsidRPr="0076219D">
        <w:rPr>
          <w:sz w:val="16"/>
        </w:rPr>
        <w:t>.</w:t>
      </w:r>
    </w:p>
    <w:p w14:paraId="195AEB93" w14:textId="104A7DA5" w:rsidR="00FD3D66" w:rsidRDefault="00FD3D66" w:rsidP="00FD3D66">
      <w:pPr>
        <w:pStyle w:val="Heading3"/>
      </w:pPr>
      <w:r>
        <w:t>A2: Winners Win</w:t>
      </w:r>
    </w:p>
    <w:p w14:paraId="6906CA5E" w14:textId="77777777" w:rsidR="00FD3D66" w:rsidRPr="000C26A4" w:rsidRDefault="00FD3D66" w:rsidP="00FD3D66">
      <w:pPr>
        <w:pStyle w:val="Heading4"/>
      </w:pPr>
      <w:r>
        <w:t>Win doesn’t spill over fast enough</w:t>
      </w:r>
    </w:p>
    <w:p w14:paraId="448E791A" w14:textId="2616A406" w:rsidR="00FD3D66" w:rsidRDefault="00FD3D66" w:rsidP="00FD3D66">
      <w:r w:rsidRPr="0098728C">
        <w:rPr>
          <w:rStyle w:val="Style13ptBold"/>
        </w:rPr>
        <w:t>Silber 07</w:t>
      </w:r>
      <w:r w:rsidRPr="000C26A4">
        <w:t xml:space="preserve"> [PhD Political Science &amp; Communication – focus on the Rhetoric of Presidential Policy-Making – Prof of Poli Sci – Samford, [Marissa, What Makes A President Quack?, Prepared for delivery at the 2007 Annual Meeting of the American Political Science Association, August 30th-September 2nd, 2007, Understanding Lame Duck Status Through The Eyes of The Media and Politicians]</w:t>
      </w:r>
    </w:p>
    <w:p w14:paraId="4D9F31C7" w14:textId="77777777" w:rsidR="00FD3D66" w:rsidRPr="000C26A4" w:rsidRDefault="00FD3D66" w:rsidP="00FD3D66"/>
    <w:p w14:paraId="28C8A513" w14:textId="77777777" w:rsidR="00FD3D66" w:rsidRDefault="00FD3D66" w:rsidP="00FD3D66">
      <w:pPr>
        <w:rPr>
          <w:sz w:val="16"/>
        </w:rPr>
      </w:pPr>
      <w:r w:rsidRPr="000C26A4">
        <w:rPr>
          <w:rStyle w:val="underline"/>
        </w:rPr>
        <w:t>Important to the discussion of political capital is whether or not it can be replenished over a term</w:t>
      </w:r>
      <w:r w:rsidRPr="000C26A4">
        <w:rPr>
          <w:sz w:val="16"/>
        </w:rPr>
        <w:t xml:space="preserve">. </w:t>
      </w:r>
      <w:r w:rsidRPr="00F2731D">
        <w:rPr>
          <w:rStyle w:val="underline"/>
          <w:highlight w:val="cyan"/>
        </w:rPr>
        <w:t>If a President expends p</w:t>
      </w:r>
      <w:r w:rsidRPr="00136162">
        <w:rPr>
          <w:rStyle w:val="underline"/>
        </w:rPr>
        <w:t xml:space="preserve">olitical </w:t>
      </w:r>
      <w:r w:rsidRPr="00F2731D">
        <w:rPr>
          <w:rStyle w:val="underline"/>
          <w:highlight w:val="cyan"/>
        </w:rPr>
        <w:t>c</w:t>
      </w:r>
      <w:r w:rsidRPr="00136162">
        <w:rPr>
          <w:rStyle w:val="underline"/>
        </w:rPr>
        <w:t>apital on his agenda</w:t>
      </w:r>
      <w:r w:rsidRPr="00F2731D">
        <w:rPr>
          <w:rStyle w:val="underline"/>
          <w:highlight w:val="cyan"/>
        </w:rPr>
        <w:t>, can it be replaced</w:t>
      </w:r>
      <w:r w:rsidRPr="000C26A4">
        <w:rPr>
          <w:sz w:val="16"/>
        </w:rPr>
        <w:t xml:space="preserve">? Light suggests  that “capital declines over time – public approval consistently falls: midterm losses occur” (31).  </w:t>
      </w:r>
      <w:r w:rsidRPr="00F2731D">
        <w:rPr>
          <w:rStyle w:val="underline"/>
          <w:highlight w:val="cyan"/>
        </w:rPr>
        <w:t xml:space="preserve">Capital can be rebuilt, </w:t>
      </w:r>
      <w:r w:rsidRPr="00136162">
        <w:rPr>
          <w:rStyle w:val="underline"/>
        </w:rPr>
        <w:t xml:space="preserve">but </w:t>
      </w:r>
      <w:r w:rsidRPr="00F2731D">
        <w:rPr>
          <w:rStyle w:val="Emphasis"/>
          <w:highlight w:val="cyan"/>
        </w:rPr>
        <w:t>only to a limited extent</w:t>
      </w:r>
      <w:r w:rsidRPr="000C26A4">
        <w:rPr>
          <w:rStyle w:val="underline"/>
        </w:rPr>
        <w:t xml:space="preserve">. </w:t>
      </w:r>
      <w:r w:rsidRPr="00F2731D">
        <w:rPr>
          <w:rStyle w:val="underline"/>
          <w:highlight w:val="cyan"/>
        </w:rPr>
        <w:t xml:space="preserve">The decline </w:t>
      </w:r>
      <w:r w:rsidRPr="00136162">
        <w:rPr>
          <w:rStyle w:val="underline"/>
        </w:rPr>
        <w:t xml:space="preserve">of capital </w:t>
      </w:r>
      <w:r w:rsidRPr="00F2731D">
        <w:rPr>
          <w:rStyle w:val="underline"/>
          <w:highlight w:val="cyan"/>
        </w:rPr>
        <w:t>makes</w:t>
      </w:r>
      <w:r w:rsidRPr="00136162">
        <w:rPr>
          <w:rStyle w:val="underline"/>
        </w:rPr>
        <w:t xml:space="preserve"> </w:t>
      </w:r>
      <w:r w:rsidRPr="00F2731D">
        <w:rPr>
          <w:rStyle w:val="underline"/>
          <w:highlight w:val="cyan"/>
        </w:rPr>
        <w:t xml:space="preserve">it difficult to  access information, recruit </w:t>
      </w:r>
      <w:r w:rsidRPr="003453FE">
        <w:rPr>
          <w:rStyle w:val="underline"/>
        </w:rPr>
        <w:t xml:space="preserve">more expertise </w:t>
      </w:r>
      <w:r w:rsidRPr="00F2731D">
        <w:rPr>
          <w:rStyle w:val="underline"/>
          <w:highlight w:val="cyan"/>
        </w:rPr>
        <w:t>and maintain energy.</w:t>
      </w:r>
      <w:r w:rsidRPr="000C26A4">
        <w:rPr>
          <w:rStyle w:val="underline"/>
        </w:rPr>
        <w:t xml:space="preserve"> </w:t>
      </w:r>
      <w:r w:rsidRPr="00F2731D">
        <w:rPr>
          <w:rStyle w:val="underline"/>
          <w:highlight w:val="cyan"/>
        </w:rPr>
        <w:t xml:space="preserve">If a </w:t>
      </w:r>
      <w:r w:rsidRPr="003453FE">
        <w:rPr>
          <w:rStyle w:val="underline"/>
        </w:rPr>
        <w:t xml:space="preserve">lame duck President </w:t>
      </w:r>
      <w:r w:rsidRPr="00F2731D">
        <w:rPr>
          <w:rStyle w:val="underline"/>
          <w:highlight w:val="cyan"/>
        </w:rPr>
        <w:t>can be  defined by a loss of p</w:t>
      </w:r>
      <w:r w:rsidRPr="003453FE">
        <w:rPr>
          <w:rStyle w:val="underline"/>
        </w:rPr>
        <w:t>olitical</w:t>
      </w:r>
      <w:r w:rsidRPr="00F2731D">
        <w:rPr>
          <w:rStyle w:val="underline"/>
          <w:highlight w:val="cyan"/>
        </w:rPr>
        <w:t xml:space="preserve"> c</w:t>
      </w:r>
      <w:r w:rsidRPr="003453FE">
        <w:rPr>
          <w:rStyle w:val="underline"/>
        </w:rPr>
        <w:t>apital</w:t>
      </w:r>
      <w:r w:rsidRPr="000C26A4">
        <w:rPr>
          <w:sz w:val="16"/>
        </w:rPr>
        <w:t xml:space="preserve">, this paper helps determine if such capital can be replenished  or if </w:t>
      </w:r>
      <w:r w:rsidRPr="00F2731D">
        <w:rPr>
          <w:rStyle w:val="underline"/>
          <w:highlight w:val="cyan"/>
        </w:rPr>
        <w:t>a lame duck can accomplish little</w:t>
      </w:r>
      <w:r w:rsidRPr="000C26A4">
        <w:rPr>
          <w:sz w:val="16"/>
        </w:rPr>
        <w:t xml:space="preserve">. Before determining this, a definition of a lame duck  President must be </w:t>
      </w:r>
    </w:p>
    <w:p w14:paraId="3471A072" w14:textId="77777777" w:rsidR="00FD3D66" w:rsidRDefault="00FD3D66" w:rsidP="00FD3D66">
      <w:pPr>
        <w:rPr>
          <w:sz w:val="16"/>
        </w:rPr>
      </w:pPr>
      <w:r w:rsidRPr="000C26A4">
        <w:rPr>
          <w:sz w:val="16"/>
        </w:rPr>
        <w:t xml:space="preserve">developed.  </w:t>
      </w:r>
    </w:p>
    <w:p w14:paraId="14C2CA0F" w14:textId="77777777" w:rsidR="00FD3D66" w:rsidRPr="00FD3D66" w:rsidRDefault="00FD3D66" w:rsidP="00FD3D66"/>
    <w:p w14:paraId="54F613F1" w14:textId="7F028B3C" w:rsidR="00AD42AF" w:rsidRDefault="00AD42AF" w:rsidP="00AD42AF">
      <w:pPr>
        <w:pStyle w:val="Heading2"/>
      </w:pPr>
      <w:r>
        <w:t>*** IMPACT</w:t>
      </w:r>
    </w:p>
    <w:p w14:paraId="02C453A3" w14:textId="7100E7C9" w:rsidR="00954618" w:rsidRDefault="00954618" w:rsidP="00AD42AF">
      <w:pPr>
        <w:pStyle w:val="Heading3"/>
      </w:pPr>
      <w:r>
        <w:t>Econ---IL---A2: Alt Causes</w:t>
      </w:r>
    </w:p>
    <w:p w14:paraId="5FFC1CB0" w14:textId="443003E4" w:rsidR="00F205CB" w:rsidRPr="00F205CB" w:rsidRDefault="00954618" w:rsidP="00F205CB">
      <w:pPr>
        <w:pStyle w:val="Heading4"/>
      </w:pPr>
      <w:r>
        <w:t xml:space="preserve">Economy is </w:t>
      </w:r>
      <w:r>
        <w:rPr>
          <w:u w:val="single"/>
        </w:rPr>
        <w:t>strong</w:t>
      </w:r>
      <w:r>
        <w:t xml:space="preserve"> and </w:t>
      </w:r>
      <w:r>
        <w:rPr>
          <w:u w:val="single"/>
        </w:rPr>
        <w:t>growing</w:t>
      </w:r>
      <w:r w:rsidR="00F205CB">
        <w:t xml:space="preserve"> – </w:t>
      </w:r>
      <w:r w:rsidR="00F205CB" w:rsidRPr="008A7994">
        <w:rPr>
          <w:b w:val="0"/>
          <w:bCs/>
        </w:rPr>
        <w:t>assumes stock dip and unemployment increase</w:t>
      </w:r>
      <w:r w:rsidR="00F205CB">
        <w:t xml:space="preserve"> </w:t>
      </w:r>
    </w:p>
    <w:p w14:paraId="3EAAFE34" w14:textId="7AA122A5" w:rsidR="00954618" w:rsidRPr="00954618" w:rsidRDefault="00954618" w:rsidP="00954618">
      <w:r w:rsidRPr="00954618">
        <w:rPr>
          <w:rStyle w:val="Style13ptBold"/>
        </w:rPr>
        <w:t>NY Post 7/5</w:t>
      </w:r>
      <w:r>
        <w:t xml:space="preserve"> ---- New York Post Editorial Board, “More Evidence the Us Economy Is Growing In All the Most Important Ways,” </w:t>
      </w:r>
      <w:r>
        <w:rPr>
          <w:i/>
          <w:iCs/>
        </w:rPr>
        <w:t>New York Post</w:t>
      </w:r>
      <w:r>
        <w:t>, 2019, https://nypost.com/2019/07/05/more-evidence-the-us-economy-is-growing-in-all-the-most-important-ways/</w:t>
      </w:r>
    </w:p>
    <w:p w14:paraId="3465F193" w14:textId="45F15417" w:rsidR="00954618" w:rsidRPr="00954618" w:rsidRDefault="00954618" w:rsidP="00954618"/>
    <w:p w14:paraId="18157C0C" w14:textId="77777777" w:rsidR="00954618" w:rsidRPr="00F205CB" w:rsidRDefault="00954618" w:rsidP="00954618">
      <w:pPr>
        <w:rPr>
          <w:sz w:val="14"/>
        </w:rPr>
      </w:pPr>
      <w:r w:rsidRPr="00F2731D">
        <w:rPr>
          <w:rStyle w:val="StyleUnderline"/>
          <w:highlight w:val="cyan"/>
        </w:rPr>
        <w:t>Friday’s jobs report brought fresh</w:t>
      </w:r>
      <w:r w:rsidRPr="004E6FB3">
        <w:rPr>
          <w:rStyle w:val="StyleUnderline"/>
        </w:rPr>
        <w:t xml:space="preserve"> and welcome </w:t>
      </w:r>
      <w:r w:rsidRPr="00F2731D">
        <w:rPr>
          <w:rStyle w:val="StyleUnderline"/>
          <w:highlight w:val="cyan"/>
        </w:rPr>
        <w:t>news</w:t>
      </w:r>
      <w:r w:rsidRPr="00F205CB">
        <w:rPr>
          <w:sz w:val="14"/>
        </w:rPr>
        <w:t xml:space="preserve"> that </w:t>
      </w:r>
      <w:r w:rsidRPr="00F2731D">
        <w:rPr>
          <w:rStyle w:val="StyleUnderline"/>
          <w:highlight w:val="cyan"/>
        </w:rPr>
        <w:t>the US economy is</w:t>
      </w:r>
      <w:r w:rsidRPr="00F2731D">
        <w:rPr>
          <w:sz w:val="14"/>
          <w:highlight w:val="cyan"/>
        </w:rPr>
        <w:t xml:space="preserve"> </w:t>
      </w:r>
      <w:r w:rsidRPr="00F2731D">
        <w:rPr>
          <w:rStyle w:val="Emphasis"/>
          <w:highlight w:val="cyan"/>
        </w:rPr>
        <w:t>still humming</w:t>
      </w:r>
      <w:r w:rsidRPr="004E6FB3">
        <w:rPr>
          <w:rStyle w:val="Emphasis"/>
        </w:rPr>
        <w:t xml:space="preserve"> along</w:t>
      </w:r>
      <w:r w:rsidRPr="00F205CB">
        <w:rPr>
          <w:sz w:val="14"/>
        </w:rPr>
        <w:t xml:space="preserve"> </w:t>
      </w:r>
      <w:r w:rsidRPr="004E6FB3">
        <w:rPr>
          <w:rStyle w:val="StyleUnderline"/>
        </w:rPr>
        <w:t>in all the right ways</w:t>
      </w:r>
      <w:r w:rsidRPr="00F205CB">
        <w:rPr>
          <w:sz w:val="14"/>
        </w:rPr>
        <w:t>.</w:t>
      </w:r>
    </w:p>
    <w:p w14:paraId="5633DF54" w14:textId="3ECE21FA" w:rsidR="00954618" w:rsidRPr="00F205CB" w:rsidRDefault="00954618" w:rsidP="00954618">
      <w:pPr>
        <w:rPr>
          <w:sz w:val="14"/>
        </w:rPr>
      </w:pPr>
      <w:r w:rsidRPr="00F2731D">
        <w:rPr>
          <w:rStyle w:val="StyleUnderline"/>
          <w:highlight w:val="cyan"/>
        </w:rPr>
        <w:t>The nation added</w:t>
      </w:r>
      <w:r w:rsidRPr="00F205CB">
        <w:rPr>
          <w:sz w:val="14"/>
        </w:rPr>
        <w:t xml:space="preserve"> a net </w:t>
      </w:r>
      <w:r w:rsidRPr="00F2731D">
        <w:rPr>
          <w:rStyle w:val="Emphasis"/>
          <w:highlight w:val="cyan"/>
        </w:rPr>
        <w:t>224,000 jobs</w:t>
      </w:r>
      <w:r w:rsidRPr="00F205CB">
        <w:rPr>
          <w:sz w:val="14"/>
        </w:rPr>
        <w:t xml:space="preserve"> last month, the Labor Department announced, </w:t>
      </w:r>
      <w:r w:rsidRPr="00F205CB">
        <w:rPr>
          <w:rStyle w:val="Emphasis"/>
        </w:rPr>
        <w:t>markedly more</w:t>
      </w:r>
      <w:r w:rsidRPr="00F205CB">
        <w:rPr>
          <w:sz w:val="14"/>
        </w:rPr>
        <w:t xml:space="preserve"> </w:t>
      </w:r>
      <w:r w:rsidRPr="00F205CB">
        <w:rPr>
          <w:rStyle w:val="StyleUnderline"/>
        </w:rPr>
        <w:t xml:space="preserve">the expected 165,000. </w:t>
      </w:r>
      <w:r w:rsidRPr="00F2731D">
        <w:rPr>
          <w:rStyle w:val="StyleUnderline"/>
          <w:highlight w:val="cyan"/>
        </w:rPr>
        <w:t>Wage growth remains</w:t>
      </w:r>
      <w:r w:rsidRPr="00F2731D">
        <w:rPr>
          <w:sz w:val="14"/>
          <w:highlight w:val="cyan"/>
        </w:rPr>
        <w:t xml:space="preserve"> </w:t>
      </w:r>
      <w:r w:rsidRPr="00F2731D">
        <w:rPr>
          <w:rStyle w:val="StyleUnderline"/>
          <w:highlight w:val="cyan"/>
        </w:rPr>
        <w:t>strong</w:t>
      </w:r>
      <w:r w:rsidRPr="00F205CB">
        <w:rPr>
          <w:rStyle w:val="StyleUnderline"/>
        </w:rPr>
        <w:t>, at above 3%</w:t>
      </w:r>
      <w:r w:rsidRPr="00F205CB">
        <w:rPr>
          <w:sz w:val="14"/>
        </w:rPr>
        <w:t xml:space="preserve"> year-over-year, </w:t>
      </w:r>
      <w:r w:rsidRPr="00F2731D">
        <w:rPr>
          <w:rStyle w:val="StyleUnderline"/>
          <w:highlight w:val="cyan"/>
        </w:rPr>
        <w:t>for the</w:t>
      </w:r>
      <w:r w:rsidRPr="00F2731D">
        <w:rPr>
          <w:sz w:val="14"/>
          <w:highlight w:val="cyan"/>
        </w:rPr>
        <w:t xml:space="preserve"> </w:t>
      </w:r>
      <w:r w:rsidRPr="00F2731D">
        <w:rPr>
          <w:rStyle w:val="Emphasis"/>
          <w:highlight w:val="cyan"/>
        </w:rPr>
        <w:t>11th month in a row</w:t>
      </w:r>
      <w:r w:rsidRPr="00F205CB">
        <w:rPr>
          <w:sz w:val="14"/>
        </w:rPr>
        <w:t xml:space="preserve">, </w:t>
      </w:r>
      <w:r w:rsidRPr="00F205CB">
        <w:rPr>
          <w:rStyle w:val="StyleUnderline"/>
        </w:rPr>
        <w:t xml:space="preserve">as </w:t>
      </w:r>
      <w:r w:rsidRPr="00F2731D">
        <w:rPr>
          <w:rStyle w:val="StyleUnderline"/>
          <w:highlight w:val="cyan"/>
        </w:rPr>
        <w:t>a tight</w:t>
      </w:r>
      <w:r w:rsidRPr="00F205CB">
        <w:rPr>
          <w:rStyle w:val="StyleUnderline"/>
        </w:rPr>
        <w:t xml:space="preserve"> labor </w:t>
      </w:r>
      <w:r w:rsidRPr="00F2731D">
        <w:rPr>
          <w:rStyle w:val="StyleUnderline"/>
          <w:highlight w:val="cyan"/>
        </w:rPr>
        <w:t>market forces employers to share</w:t>
      </w:r>
      <w:r w:rsidRPr="00F205CB">
        <w:rPr>
          <w:rStyle w:val="StyleUnderline"/>
        </w:rPr>
        <w:t xml:space="preserve"> the wealth generated by</w:t>
      </w:r>
      <w:r w:rsidRPr="00F205CB">
        <w:rPr>
          <w:sz w:val="14"/>
        </w:rPr>
        <w:t xml:space="preserve"> </w:t>
      </w:r>
      <w:r w:rsidRPr="00F2731D">
        <w:rPr>
          <w:rStyle w:val="Emphasis"/>
          <w:highlight w:val="cyan"/>
        </w:rPr>
        <w:t>solid</w:t>
      </w:r>
      <w:r w:rsidRPr="00F205CB">
        <w:rPr>
          <w:sz w:val="14"/>
        </w:rPr>
        <w:t xml:space="preserve"> Trump-era </w:t>
      </w:r>
      <w:r w:rsidRPr="00F2731D">
        <w:rPr>
          <w:rStyle w:val="StyleUnderline"/>
          <w:highlight w:val="cyan"/>
        </w:rPr>
        <w:t>GDP growth</w:t>
      </w:r>
      <w:r w:rsidRPr="00F205CB">
        <w:rPr>
          <w:sz w:val="14"/>
        </w:rPr>
        <w:t>.</w:t>
      </w:r>
    </w:p>
    <w:p w14:paraId="135908B8" w14:textId="77777777" w:rsidR="00954618" w:rsidRPr="00F205CB" w:rsidRDefault="00954618" w:rsidP="00954618">
      <w:pPr>
        <w:rPr>
          <w:sz w:val="14"/>
        </w:rPr>
      </w:pPr>
      <w:r w:rsidRPr="00F205CB">
        <w:rPr>
          <w:sz w:val="14"/>
        </w:rPr>
        <w:t xml:space="preserve">The </w:t>
      </w:r>
      <w:r w:rsidRPr="00F2731D">
        <w:rPr>
          <w:rStyle w:val="StyleUnderline"/>
          <w:highlight w:val="cyan"/>
        </w:rPr>
        <w:t>Dow dipped</w:t>
      </w:r>
      <w:r w:rsidRPr="00F205CB">
        <w:rPr>
          <w:rStyle w:val="StyleUnderline"/>
        </w:rPr>
        <w:t xml:space="preserve"> on the </w:t>
      </w:r>
      <w:r w:rsidRPr="00F205CB">
        <w:rPr>
          <w:rStyle w:val="Emphasis"/>
        </w:rPr>
        <w:t>good news</w:t>
      </w:r>
      <w:r w:rsidRPr="00F205CB">
        <w:rPr>
          <w:sz w:val="14"/>
        </w:rPr>
        <w:t xml:space="preserve">, as </w:t>
      </w:r>
      <w:r w:rsidRPr="00F205CB">
        <w:rPr>
          <w:rStyle w:val="StyleUnderline"/>
        </w:rPr>
        <w:t>traders fear it means the Fed</w:t>
      </w:r>
      <w:r w:rsidRPr="00F205CB">
        <w:rPr>
          <w:sz w:val="14"/>
        </w:rPr>
        <w:t xml:space="preserve">eral Reserve </w:t>
      </w:r>
      <w:r w:rsidRPr="00F205CB">
        <w:rPr>
          <w:rStyle w:val="StyleUnderline"/>
        </w:rPr>
        <w:t>is</w:t>
      </w:r>
      <w:r w:rsidRPr="00F205CB">
        <w:rPr>
          <w:sz w:val="14"/>
        </w:rPr>
        <w:t xml:space="preserve"> now </w:t>
      </w:r>
      <w:r w:rsidRPr="00F205CB">
        <w:rPr>
          <w:rStyle w:val="StyleUnderline"/>
        </w:rPr>
        <w:t>less likely to deliver an interest rate cut.</w:t>
      </w:r>
      <w:r w:rsidRPr="00F205CB">
        <w:rPr>
          <w:sz w:val="14"/>
        </w:rPr>
        <w:t xml:space="preserve"> </w:t>
      </w:r>
      <w:r w:rsidRPr="00F2731D">
        <w:rPr>
          <w:rStyle w:val="Emphasis"/>
          <w:highlight w:val="cyan"/>
        </w:rPr>
        <w:t>But</w:t>
      </w:r>
      <w:r w:rsidRPr="00F205CB">
        <w:rPr>
          <w:sz w:val="14"/>
        </w:rPr>
        <w:t xml:space="preserve"> </w:t>
      </w:r>
      <w:r w:rsidRPr="00F205CB">
        <w:rPr>
          <w:rStyle w:val="StyleUnderline"/>
        </w:rPr>
        <w:t xml:space="preserve">that’s just the latest in a long string of examples showing that short-term </w:t>
      </w:r>
      <w:r w:rsidRPr="00F2731D">
        <w:rPr>
          <w:rStyle w:val="StyleUnderline"/>
          <w:highlight w:val="cyan"/>
        </w:rPr>
        <w:t>stock</w:t>
      </w:r>
      <w:r w:rsidRPr="00F205CB">
        <w:rPr>
          <w:rStyle w:val="StyleUnderline"/>
        </w:rPr>
        <w:t xml:space="preserve"> market </w:t>
      </w:r>
      <w:r w:rsidRPr="00F2731D">
        <w:rPr>
          <w:rStyle w:val="StyleUnderline"/>
          <w:highlight w:val="cyan"/>
        </w:rPr>
        <w:t>movements</w:t>
      </w:r>
      <w:r w:rsidRPr="00F2731D">
        <w:rPr>
          <w:sz w:val="14"/>
          <w:highlight w:val="cyan"/>
        </w:rPr>
        <w:t xml:space="preserve"> </w:t>
      </w:r>
      <w:r w:rsidRPr="00F2731D">
        <w:rPr>
          <w:rStyle w:val="Emphasis"/>
          <w:highlight w:val="cyan"/>
        </w:rPr>
        <w:t>aren’t about the economy’s strength</w:t>
      </w:r>
      <w:r w:rsidRPr="00F205CB">
        <w:rPr>
          <w:sz w:val="14"/>
        </w:rPr>
        <w:t>.</w:t>
      </w:r>
    </w:p>
    <w:p w14:paraId="2BC9904D" w14:textId="77777777" w:rsidR="00954618" w:rsidRPr="001C2265" w:rsidRDefault="00954618" w:rsidP="00954618">
      <w:pPr>
        <w:rPr>
          <w:sz w:val="14"/>
        </w:rPr>
      </w:pPr>
      <w:r w:rsidRPr="00F2731D">
        <w:rPr>
          <w:rStyle w:val="StyleUnderline"/>
          <w:highlight w:val="cyan"/>
        </w:rPr>
        <w:t>Unemployment</w:t>
      </w:r>
      <w:r w:rsidRPr="00F205CB">
        <w:rPr>
          <w:rStyle w:val="StyleUnderline"/>
        </w:rPr>
        <w:t xml:space="preserve"> still </w:t>
      </w:r>
      <w:r w:rsidRPr="00F2731D">
        <w:rPr>
          <w:rStyle w:val="StyleUnderline"/>
          <w:highlight w:val="cyan"/>
        </w:rPr>
        <w:t xml:space="preserve">bumped up </w:t>
      </w:r>
      <w:r w:rsidRPr="00F2731D">
        <w:rPr>
          <w:rStyle w:val="Emphasis"/>
          <w:highlight w:val="cyan"/>
        </w:rPr>
        <w:t>slightly</w:t>
      </w:r>
      <w:r w:rsidRPr="001C2265">
        <w:rPr>
          <w:sz w:val="14"/>
        </w:rPr>
        <w:t xml:space="preserve"> </w:t>
      </w:r>
      <w:r w:rsidRPr="001C2265">
        <w:rPr>
          <w:rStyle w:val="StyleUnderline"/>
        </w:rPr>
        <w:t>despite the job gains</w:t>
      </w:r>
      <w:r w:rsidRPr="001C2265">
        <w:rPr>
          <w:sz w:val="14"/>
        </w:rPr>
        <w:t xml:space="preserve">, </w:t>
      </w:r>
      <w:r w:rsidRPr="00F2731D">
        <w:rPr>
          <w:rStyle w:val="Emphasis"/>
          <w:highlight w:val="cyan"/>
        </w:rPr>
        <w:t>but</w:t>
      </w:r>
      <w:r w:rsidRPr="00F2731D">
        <w:rPr>
          <w:sz w:val="14"/>
          <w:highlight w:val="cyan"/>
        </w:rPr>
        <w:t xml:space="preserve"> </w:t>
      </w:r>
      <w:r w:rsidRPr="00F2731D">
        <w:rPr>
          <w:rStyle w:val="StyleUnderline"/>
          <w:highlight w:val="cyan"/>
        </w:rPr>
        <w:t>that’s</w:t>
      </w:r>
      <w:r w:rsidRPr="001C2265">
        <w:rPr>
          <w:rStyle w:val="StyleUnderline"/>
        </w:rPr>
        <w:t xml:space="preserve"> a </w:t>
      </w:r>
      <w:r w:rsidRPr="00F2731D">
        <w:rPr>
          <w:rStyle w:val="Emphasis"/>
          <w:highlight w:val="cyan"/>
        </w:rPr>
        <w:t>good</w:t>
      </w:r>
      <w:r w:rsidRPr="001C2265">
        <w:rPr>
          <w:rStyle w:val="Emphasis"/>
        </w:rPr>
        <w:t xml:space="preserve"> sign</w:t>
      </w:r>
      <w:r w:rsidRPr="001C2265">
        <w:rPr>
          <w:sz w:val="14"/>
        </w:rPr>
        <w:t xml:space="preserve">, as </w:t>
      </w:r>
      <w:r w:rsidRPr="001C2265">
        <w:rPr>
          <w:rStyle w:val="StyleUnderline"/>
        </w:rPr>
        <w:t>it means</w:t>
      </w:r>
      <w:r w:rsidRPr="001C2265">
        <w:rPr>
          <w:sz w:val="14"/>
        </w:rPr>
        <w:t xml:space="preserve"> that </w:t>
      </w:r>
      <w:r w:rsidRPr="00F2731D">
        <w:rPr>
          <w:rStyle w:val="Emphasis"/>
          <w:highlight w:val="cyan"/>
        </w:rPr>
        <w:t>ever-more</w:t>
      </w:r>
      <w:r w:rsidRPr="00F2731D">
        <w:rPr>
          <w:sz w:val="14"/>
          <w:highlight w:val="cyan"/>
        </w:rPr>
        <w:t xml:space="preserve"> </w:t>
      </w:r>
      <w:r w:rsidRPr="00F2731D">
        <w:rPr>
          <w:rStyle w:val="StyleUnderline"/>
          <w:highlight w:val="cyan"/>
        </w:rPr>
        <w:t>Americans who’d</w:t>
      </w:r>
      <w:r w:rsidRPr="001C2265">
        <w:rPr>
          <w:rStyle w:val="StyleUnderline"/>
        </w:rPr>
        <w:t xml:space="preserve"> </w:t>
      </w:r>
      <w:r w:rsidRPr="00F2731D">
        <w:rPr>
          <w:rStyle w:val="StyleUnderline"/>
          <w:highlight w:val="cyan"/>
        </w:rPr>
        <w:t>given up</w:t>
      </w:r>
      <w:r w:rsidRPr="001C2265">
        <w:rPr>
          <w:rStyle w:val="StyleUnderline"/>
        </w:rPr>
        <w:t xml:space="preserve"> hope</w:t>
      </w:r>
      <w:r w:rsidRPr="001C2265">
        <w:rPr>
          <w:sz w:val="14"/>
        </w:rPr>
        <w:t xml:space="preserve"> of finding work </w:t>
      </w:r>
      <w:r w:rsidRPr="00F2731D">
        <w:rPr>
          <w:rStyle w:val="StyleUnderline"/>
          <w:highlight w:val="cyan"/>
        </w:rPr>
        <w:t>have</w:t>
      </w:r>
      <w:r w:rsidRPr="001C2265">
        <w:rPr>
          <w:rStyle w:val="StyleUnderline"/>
        </w:rPr>
        <w:t xml:space="preserve"> now </w:t>
      </w:r>
      <w:r w:rsidRPr="00F2731D">
        <w:rPr>
          <w:rStyle w:val="StyleUnderline"/>
          <w:highlight w:val="cyan"/>
        </w:rPr>
        <w:t>found</w:t>
      </w:r>
      <w:r w:rsidRPr="001C2265">
        <w:rPr>
          <w:rStyle w:val="StyleUnderline"/>
        </w:rPr>
        <w:t xml:space="preserve"> that </w:t>
      </w:r>
      <w:r w:rsidRPr="00F2731D">
        <w:rPr>
          <w:rStyle w:val="StyleUnderline"/>
          <w:highlight w:val="cyan"/>
        </w:rPr>
        <w:t>hope</w:t>
      </w:r>
      <w:r w:rsidRPr="001C2265">
        <w:rPr>
          <w:sz w:val="14"/>
        </w:rPr>
        <w:t xml:space="preserve">. Indeed, </w:t>
      </w:r>
      <w:r w:rsidRPr="001C2265">
        <w:rPr>
          <w:rStyle w:val="StyleUnderline"/>
        </w:rPr>
        <w:t>it also means that employers are rethinking, as they’re now hiring people with less education or fewer skills and providing on-the-job training</w:t>
      </w:r>
      <w:r w:rsidRPr="001C2265">
        <w:rPr>
          <w:sz w:val="14"/>
        </w:rPr>
        <w:t>. Ex-cons have a better shot these days, too.</w:t>
      </w:r>
    </w:p>
    <w:p w14:paraId="6044F719" w14:textId="77777777" w:rsidR="00954618" w:rsidRPr="001C2265" w:rsidRDefault="00954618" w:rsidP="00954618">
      <w:pPr>
        <w:rPr>
          <w:sz w:val="14"/>
        </w:rPr>
      </w:pPr>
      <w:r w:rsidRPr="001C2265">
        <w:rPr>
          <w:sz w:val="14"/>
        </w:rPr>
        <w:t xml:space="preserve">And </w:t>
      </w:r>
      <w:r w:rsidRPr="00F2731D">
        <w:rPr>
          <w:rStyle w:val="StyleUnderline"/>
          <w:highlight w:val="cyan"/>
        </w:rPr>
        <w:t>joblessness overall remains</w:t>
      </w:r>
      <w:r w:rsidRPr="00F2731D">
        <w:rPr>
          <w:sz w:val="14"/>
          <w:highlight w:val="cyan"/>
        </w:rPr>
        <w:t xml:space="preserve"> </w:t>
      </w:r>
      <w:r w:rsidRPr="00F2731D">
        <w:rPr>
          <w:rStyle w:val="Emphasis"/>
          <w:highlight w:val="cyan"/>
        </w:rPr>
        <w:t>near 50-year lows</w:t>
      </w:r>
      <w:r w:rsidRPr="001C2265">
        <w:rPr>
          <w:sz w:val="14"/>
        </w:rPr>
        <w:t>, with African Americans in particular seeing an unemployment rate lower than they’ve had in decades.</w:t>
      </w:r>
    </w:p>
    <w:p w14:paraId="7828366E" w14:textId="2523A5FA" w:rsidR="00954618" w:rsidRPr="001C2265" w:rsidRDefault="00954618" w:rsidP="00954618">
      <w:pPr>
        <w:rPr>
          <w:sz w:val="14"/>
        </w:rPr>
      </w:pPr>
      <w:r w:rsidRPr="00F2731D">
        <w:rPr>
          <w:rStyle w:val="Emphasis"/>
          <w:highlight w:val="cyan"/>
        </w:rPr>
        <w:t>More sweet news</w:t>
      </w:r>
      <w:r w:rsidRPr="00F2731D">
        <w:rPr>
          <w:sz w:val="14"/>
          <w:highlight w:val="cyan"/>
        </w:rPr>
        <w:t xml:space="preserve">: </w:t>
      </w:r>
      <w:r w:rsidRPr="00F2731D">
        <w:rPr>
          <w:rStyle w:val="StyleUnderline"/>
          <w:highlight w:val="cyan"/>
        </w:rPr>
        <w:t>Manufacturing jobs rose 17,000</w:t>
      </w:r>
      <w:r w:rsidRPr="001C2265">
        <w:rPr>
          <w:sz w:val="14"/>
        </w:rPr>
        <w:t xml:space="preserve">, after five months of minimal gains had made it look like the factory-job boom might be over. But now </w:t>
      </w:r>
      <w:r w:rsidRPr="001C2265">
        <w:rPr>
          <w:rStyle w:val="StyleUnderline"/>
        </w:rPr>
        <w:t>America has added</w:t>
      </w:r>
      <w:r w:rsidRPr="001C2265">
        <w:rPr>
          <w:sz w:val="14"/>
        </w:rPr>
        <w:t xml:space="preserve"> </w:t>
      </w:r>
      <w:r w:rsidRPr="001C2265">
        <w:rPr>
          <w:rStyle w:val="Emphasis"/>
        </w:rPr>
        <w:t>more than half a million</w:t>
      </w:r>
      <w:r w:rsidRPr="001C2265">
        <w:rPr>
          <w:sz w:val="14"/>
        </w:rPr>
        <w:t xml:space="preserve"> </w:t>
      </w:r>
      <w:r w:rsidRPr="001C2265">
        <w:rPr>
          <w:rStyle w:val="StyleUnderline"/>
        </w:rPr>
        <w:t>manufacturing jobs under</w:t>
      </w:r>
      <w:r w:rsidRPr="001C2265">
        <w:rPr>
          <w:sz w:val="14"/>
        </w:rPr>
        <w:t xml:space="preserve"> President </w:t>
      </w:r>
      <w:r w:rsidRPr="001C2265">
        <w:rPr>
          <w:rStyle w:val="StyleUnderline"/>
        </w:rPr>
        <w:t>Trump</w:t>
      </w:r>
      <w:r w:rsidRPr="001C2265">
        <w:rPr>
          <w:sz w:val="14"/>
        </w:rPr>
        <w:t xml:space="preserve"> — after then-President Barack Obama announced during the 2016 campaign that it would take a “magic wand” to reverse the sector’s decline.</w:t>
      </w:r>
    </w:p>
    <w:p w14:paraId="54137C63" w14:textId="4F2CBFBB" w:rsidR="00A11E4A" w:rsidRDefault="00A11E4A" w:rsidP="00AD42AF">
      <w:pPr>
        <w:pStyle w:val="Heading3"/>
      </w:pPr>
      <w:r>
        <w:t>Econ---IL---A2: Alt Causes---Yield Curve</w:t>
      </w:r>
    </w:p>
    <w:p w14:paraId="77A6C6C5" w14:textId="28D70B57" w:rsidR="00A11E4A" w:rsidRDefault="00A11E4A" w:rsidP="00A11E4A">
      <w:pPr>
        <w:pStyle w:val="Heading4"/>
      </w:pPr>
      <w:r>
        <w:t xml:space="preserve">Yield curve inversion is </w:t>
      </w:r>
      <w:r>
        <w:rPr>
          <w:u w:val="single"/>
        </w:rPr>
        <w:t>because of the debt ceiling</w:t>
      </w:r>
      <w:r>
        <w:t xml:space="preserve"> fight</w:t>
      </w:r>
    </w:p>
    <w:p w14:paraId="5CDAC299" w14:textId="50382829" w:rsidR="00A11E4A" w:rsidRPr="00A11E4A" w:rsidRDefault="00A11E4A" w:rsidP="00A11E4A">
      <w:r>
        <w:rPr>
          <w:rStyle w:val="Style13ptBold"/>
        </w:rPr>
        <w:t xml:space="preserve">Harris 7/2 </w:t>
      </w:r>
      <w:r w:rsidRPr="00A11E4A">
        <w:t xml:space="preserve">---- Alexandra, Reporter/Analyst at Bloomberg, former Researcher at Praxis Trading, M.S. in Journalism (Northwestern University), “Treasury Bills Are Sounding the Debt-Ceiling Alarm Yet Again,” Bloomberg, 2019, </w:t>
      </w:r>
      <w:hyperlink r:id="rId33" w:history="1">
        <w:r w:rsidRPr="00A11E4A">
          <w:rPr>
            <w:rStyle w:val="Hyperlink"/>
          </w:rPr>
          <w:t>https://www.bloomberg.com/news/articles/2019-07-02/treasury-bills-are-sounding-the-debt-ceiling-alarm-yet-again</w:t>
        </w:r>
      </w:hyperlink>
    </w:p>
    <w:p w14:paraId="6A005535" w14:textId="15699C17" w:rsidR="00A11E4A" w:rsidRPr="00A11E4A" w:rsidRDefault="00A11E4A" w:rsidP="00A11E4A"/>
    <w:p w14:paraId="3B690710" w14:textId="77777777" w:rsidR="00A11E4A" w:rsidRPr="00A11E4A" w:rsidRDefault="00A11E4A" w:rsidP="00A11E4A">
      <w:pPr>
        <w:rPr>
          <w:rStyle w:val="StyleUnderline"/>
        </w:rPr>
      </w:pPr>
      <w:r w:rsidRPr="00F2731D">
        <w:rPr>
          <w:rStyle w:val="StyleUnderline"/>
          <w:highlight w:val="cyan"/>
        </w:rPr>
        <w:t>The U.S. is creeping up against the</w:t>
      </w:r>
      <w:r w:rsidRPr="00A11E4A">
        <w:rPr>
          <w:sz w:val="14"/>
        </w:rPr>
        <w:t xml:space="preserve"> federal </w:t>
      </w:r>
      <w:r w:rsidRPr="00F2731D">
        <w:rPr>
          <w:rStyle w:val="StyleUnderline"/>
          <w:highlight w:val="cyan"/>
        </w:rPr>
        <w:t>debt ceiling, and the bond market is predicting</w:t>
      </w:r>
      <w:r w:rsidRPr="00A11E4A">
        <w:rPr>
          <w:sz w:val="14"/>
        </w:rPr>
        <w:t xml:space="preserve"> that the </w:t>
      </w:r>
      <w:r w:rsidRPr="00A11E4A">
        <w:rPr>
          <w:rStyle w:val="StyleUnderline"/>
        </w:rPr>
        <w:t xml:space="preserve">partisan </w:t>
      </w:r>
      <w:r w:rsidRPr="00F2731D">
        <w:rPr>
          <w:rStyle w:val="StyleUnderline"/>
          <w:highlight w:val="cyan"/>
        </w:rPr>
        <w:t>battle</w:t>
      </w:r>
      <w:r w:rsidRPr="00A11E4A">
        <w:rPr>
          <w:rStyle w:val="StyleUnderline"/>
        </w:rPr>
        <w:t xml:space="preserve"> over what to do about it</w:t>
      </w:r>
      <w:r w:rsidRPr="00A11E4A">
        <w:rPr>
          <w:sz w:val="14"/>
        </w:rPr>
        <w:t xml:space="preserve"> once again </w:t>
      </w:r>
      <w:r w:rsidRPr="00A11E4A">
        <w:rPr>
          <w:rStyle w:val="StyleUnderline"/>
        </w:rPr>
        <w:t>will go down to the wire.</w:t>
      </w:r>
    </w:p>
    <w:p w14:paraId="29DEF50B" w14:textId="77777777" w:rsidR="00A11E4A" w:rsidRPr="002E7BD8" w:rsidRDefault="00A11E4A" w:rsidP="00A11E4A">
      <w:pPr>
        <w:rPr>
          <w:sz w:val="14"/>
        </w:rPr>
      </w:pPr>
      <w:r w:rsidRPr="002E7BD8">
        <w:rPr>
          <w:sz w:val="14"/>
        </w:rPr>
        <w:t xml:space="preserve">A </w:t>
      </w:r>
      <w:r w:rsidRPr="002E7BD8">
        <w:rPr>
          <w:rStyle w:val="StyleUnderline"/>
        </w:rPr>
        <w:t>dislocation</w:t>
      </w:r>
      <w:r w:rsidRPr="002E7BD8">
        <w:rPr>
          <w:sz w:val="14"/>
        </w:rPr>
        <w:t xml:space="preserve"> has </w:t>
      </w:r>
      <w:r w:rsidRPr="002E7BD8">
        <w:rPr>
          <w:rStyle w:val="StyleUnderline"/>
        </w:rPr>
        <w:t>emerged</w:t>
      </w:r>
      <w:r w:rsidRPr="002E7BD8">
        <w:rPr>
          <w:sz w:val="14"/>
        </w:rPr>
        <w:t xml:space="preserve"> in the Treasury bill curve, with securities that mature on Oct. 3 yielding more than those that expire later. The Treasury sold $36 billion of three-month bills at 2.145% on Monday, about 8 basis points higher than the previous week’s sale.</w:t>
      </w:r>
    </w:p>
    <w:p w14:paraId="5CD3FB62" w14:textId="77777777" w:rsidR="00A11E4A" w:rsidRPr="002E7BD8" w:rsidRDefault="00A11E4A" w:rsidP="00A11E4A">
      <w:pPr>
        <w:rPr>
          <w:sz w:val="14"/>
        </w:rPr>
      </w:pPr>
      <w:r w:rsidRPr="00F2731D">
        <w:rPr>
          <w:rStyle w:val="Emphasis"/>
          <w:highlight w:val="cyan"/>
        </w:rPr>
        <w:t>“It’s right about that period,”</w:t>
      </w:r>
      <w:r w:rsidRPr="002E7BD8">
        <w:rPr>
          <w:sz w:val="14"/>
        </w:rPr>
        <w:t xml:space="preserve"> Gennadiy </w:t>
      </w:r>
      <w:r w:rsidRPr="00F2731D">
        <w:rPr>
          <w:rStyle w:val="StyleUnderline"/>
          <w:highlight w:val="cyan"/>
        </w:rPr>
        <w:t>Goldberg</w:t>
      </w:r>
      <w:r w:rsidRPr="002E7BD8">
        <w:rPr>
          <w:sz w:val="14"/>
        </w:rPr>
        <w:t xml:space="preserve">, a senior U.S. rates strategist at TD Securities, </w:t>
      </w:r>
      <w:r w:rsidRPr="00F2731D">
        <w:rPr>
          <w:rStyle w:val="StyleUnderline"/>
          <w:highlight w:val="cyan"/>
        </w:rPr>
        <w:t>said</w:t>
      </w:r>
      <w:r w:rsidRPr="002E7BD8">
        <w:rPr>
          <w:rStyle w:val="StyleUnderline"/>
        </w:rPr>
        <w:t xml:space="preserve"> about the onset of debt-ceiling risk</w:t>
      </w:r>
      <w:r w:rsidRPr="002E7BD8">
        <w:rPr>
          <w:sz w:val="14"/>
        </w:rPr>
        <w:t xml:space="preserve"> to timely repayment. “</w:t>
      </w:r>
      <w:r w:rsidRPr="00F2731D">
        <w:rPr>
          <w:rStyle w:val="StyleUnderline"/>
          <w:highlight w:val="cyan"/>
        </w:rPr>
        <w:t xml:space="preserve">A deal </w:t>
      </w:r>
      <w:r w:rsidRPr="00F2731D">
        <w:rPr>
          <w:rStyle w:val="Emphasis"/>
          <w:highlight w:val="cyan"/>
        </w:rPr>
        <w:t>will get done</w:t>
      </w:r>
      <w:r w:rsidRPr="002E7BD8">
        <w:rPr>
          <w:rStyle w:val="StyleUnderline"/>
        </w:rPr>
        <w:t xml:space="preserve"> at the 11th hour </w:t>
      </w:r>
      <w:r w:rsidRPr="00F2731D">
        <w:rPr>
          <w:rStyle w:val="Emphasis"/>
          <w:highlight w:val="cyan"/>
        </w:rPr>
        <w:t>so it’s a matter of avoiding</w:t>
      </w:r>
      <w:r w:rsidRPr="002E7BD8">
        <w:rPr>
          <w:rStyle w:val="Emphasis"/>
        </w:rPr>
        <w:t xml:space="preserve"> a couple of </w:t>
      </w:r>
      <w:r w:rsidRPr="00F2731D">
        <w:rPr>
          <w:rStyle w:val="Emphasis"/>
          <w:highlight w:val="cyan"/>
        </w:rPr>
        <w:t>issues</w:t>
      </w:r>
      <w:r w:rsidRPr="002E7BD8">
        <w:rPr>
          <w:rStyle w:val="Emphasis"/>
        </w:rPr>
        <w:t xml:space="preserve"> that could be vulnerable.”</w:t>
      </w:r>
    </w:p>
    <w:p w14:paraId="0F95E71D" w14:textId="677E034D" w:rsidR="00A11E4A" w:rsidRPr="002E7BD8" w:rsidRDefault="00A11E4A" w:rsidP="00A11E4A">
      <w:pPr>
        <w:rPr>
          <w:sz w:val="14"/>
        </w:rPr>
      </w:pPr>
      <w:r w:rsidRPr="00F2731D">
        <w:rPr>
          <w:rStyle w:val="StyleUnderline"/>
          <w:highlight w:val="cyan"/>
        </w:rPr>
        <w:t>TD strategists expect</w:t>
      </w:r>
      <w:r w:rsidRPr="002E7BD8">
        <w:rPr>
          <w:rStyle w:val="StyleUnderline"/>
        </w:rPr>
        <w:t xml:space="preserve"> the </w:t>
      </w:r>
      <w:r w:rsidRPr="00F2731D">
        <w:rPr>
          <w:rStyle w:val="StyleUnderline"/>
          <w:highlight w:val="cyan"/>
        </w:rPr>
        <w:t>Treasury to exhaust</w:t>
      </w:r>
      <w:r w:rsidRPr="002E7BD8">
        <w:rPr>
          <w:rStyle w:val="StyleUnderline"/>
        </w:rPr>
        <w:t xml:space="preserve"> its </w:t>
      </w:r>
      <w:r w:rsidRPr="00F2731D">
        <w:rPr>
          <w:rStyle w:val="StyleUnderline"/>
          <w:highlight w:val="cyan"/>
        </w:rPr>
        <w:t>borrowing authority</w:t>
      </w:r>
      <w:r w:rsidRPr="002E7BD8">
        <w:rPr>
          <w:rStyle w:val="StyleUnderline"/>
        </w:rPr>
        <w:t xml:space="preserve"> in late September or early October. That’s also </w:t>
      </w:r>
      <w:r w:rsidRPr="00F2731D">
        <w:rPr>
          <w:rStyle w:val="StyleUnderline"/>
          <w:highlight w:val="cyan"/>
        </w:rPr>
        <w:t>when</w:t>
      </w:r>
      <w:r w:rsidRPr="002E7BD8">
        <w:rPr>
          <w:sz w:val="14"/>
        </w:rPr>
        <w:t xml:space="preserve"> the Congressional Budget Office expects </w:t>
      </w:r>
      <w:r w:rsidRPr="00F2731D">
        <w:rPr>
          <w:rStyle w:val="StyleUnderline"/>
          <w:highlight w:val="cyan"/>
        </w:rPr>
        <w:t>the government will run out of cash</w:t>
      </w:r>
      <w:r w:rsidRPr="002E7BD8">
        <w:rPr>
          <w:sz w:val="14"/>
        </w:rPr>
        <w:t>, according to a February report.</w:t>
      </w:r>
    </w:p>
    <w:p w14:paraId="3B6DD099" w14:textId="38A95AF7" w:rsidR="00911A0C" w:rsidRDefault="00911A0C" w:rsidP="00AD42AF">
      <w:pPr>
        <w:pStyle w:val="Heading3"/>
      </w:pPr>
      <w:r>
        <w:t>Econ---</w:t>
      </w:r>
      <w:r w:rsidR="00C956CB">
        <w:t>IL---</w:t>
      </w:r>
      <w:r>
        <w:t>A2: Debt Ceiling Not Key</w:t>
      </w:r>
    </w:p>
    <w:p w14:paraId="1A932BFE" w14:textId="77777777" w:rsidR="00752E3D" w:rsidRPr="00DD25E5" w:rsidRDefault="00752E3D" w:rsidP="00752E3D">
      <w:pPr>
        <w:pStyle w:val="Heading4"/>
        <w:rPr>
          <w:u w:val="single"/>
        </w:rPr>
      </w:pPr>
      <w:r>
        <w:t xml:space="preserve">Debt ceiling failure </w:t>
      </w:r>
      <w:r>
        <w:rPr>
          <w:u w:val="single"/>
        </w:rPr>
        <w:t>obliterates</w:t>
      </w:r>
      <w:r>
        <w:t xml:space="preserve"> the economy – outweighs </w:t>
      </w:r>
      <w:r>
        <w:rPr>
          <w:u w:val="single"/>
        </w:rPr>
        <w:t>every other</w:t>
      </w:r>
      <w:r>
        <w:t xml:space="preserve"> economic issue – extraordinary measures </w:t>
      </w:r>
      <w:r>
        <w:rPr>
          <w:u w:val="single"/>
        </w:rPr>
        <w:t>will run out</w:t>
      </w:r>
    </w:p>
    <w:p w14:paraId="1B0B764F" w14:textId="15B01C9C" w:rsidR="00752E3D" w:rsidRPr="00236D80" w:rsidRDefault="00752E3D" w:rsidP="00752E3D">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21C66FAC" w14:textId="77777777" w:rsidR="00752E3D" w:rsidRPr="00236D80" w:rsidRDefault="00752E3D" w:rsidP="00752E3D"/>
    <w:p w14:paraId="54B6CB16" w14:textId="77777777" w:rsidR="00752E3D" w:rsidRPr="008968EC" w:rsidRDefault="00752E3D" w:rsidP="00752E3D">
      <w:pPr>
        <w:rPr>
          <w:sz w:val="14"/>
        </w:rPr>
      </w:pPr>
      <w:r w:rsidRPr="00F2731D">
        <w:rPr>
          <w:rStyle w:val="StyleUnderline"/>
          <w:highlight w:val="cyan"/>
        </w:rPr>
        <w:t>Of</w:t>
      </w:r>
      <w:r w:rsidRPr="00F2731D">
        <w:rPr>
          <w:sz w:val="14"/>
          <w:highlight w:val="cyan"/>
        </w:rPr>
        <w:t xml:space="preserve"> </w:t>
      </w:r>
      <w:r w:rsidRPr="00F2731D">
        <w:rPr>
          <w:rStyle w:val="Emphasis"/>
          <w:highlight w:val="cyan"/>
        </w:rPr>
        <w:t>all</w:t>
      </w:r>
      <w:r w:rsidRPr="008968EC">
        <w:rPr>
          <w:sz w:val="14"/>
        </w:rPr>
        <w:t xml:space="preserve"> </w:t>
      </w:r>
      <w:r w:rsidRPr="008968EC">
        <w:rPr>
          <w:rStyle w:val="StyleUnderline"/>
        </w:rPr>
        <w:t xml:space="preserve">the </w:t>
      </w:r>
      <w:r w:rsidRPr="00F2731D">
        <w:rPr>
          <w:rStyle w:val="StyleUnderline"/>
          <w:highlight w:val="cyan"/>
        </w:rPr>
        <w:t>economic missteps</w:t>
      </w:r>
      <w:r w:rsidRPr="008968EC">
        <w:rPr>
          <w:rStyle w:val="StyleUnderline"/>
        </w:rPr>
        <w:t xml:space="preserve"> that can and do happen</w:t>
      </w:r>
      <w:r w:rsidRPr="008968EC">
        <w:rPr>
          <w:sz w:val="14"/>
        </w:rPr>
        <w:t xml:space="preserve"> in the U.S.—prolonged major </w:t>
      </w:r>
      <w:r w:rsidRPr="008968EC">
        <w:rPr>
          <w:rStyle w:val="StyleUnderline"/>
        </w:rPr>
        <w:t>deficit spending, nonexistent budgets, unpredictable policies, tumultuous tariffs</w:t>
      </w:r>
      <w:r w:rsidRPr="008968EC">
        <w:rPr>
          <w:sz w:val="14"/>
        </w:rPr>
        <w:t>—</w:t>
      </w:r>
      <w:r w:rsidRPr="00F2731D">
        <w:rPr>
          <w:rStyle w:val="StyleUnderline"/>
          <w:highlight w:val="cyan"/>
        </w:rPr>
        <w:t>the</w:t>
      </w:r>
      <w:r w:rsidRPr="00F2731D">
        <w:rPr>
          <w:sz w:val="14"/>
          <w:highlight w:val="cyan"/>
        </w:rPr>
        <w:t xml:space="preserve"> </w:t>
      </w:r>
      <w:r w:rsidRPr="00F2731D">
        <w:rPr>
          <w:rStyle w:val="Emphasis"/>
          <w:highlight w:val="cyan"/>
        </w:rPr>
        <w:t>worst by far</w:t>
      </w:r>
      <w:r w:rsidRPr="00F2731D">
        <w:rPr>
          <w:sz w:val="14"/>
          <w:highlight w:val="cyan"/>
        </w:rPr>
        <w:t xml:space="preserve"> </w:t>
      </w:r>
      <w:r w:rsidRPr="00F2731D">
        <w:rPr>
          <w:rStyle w:val="StyleUnderline"/>
          <w:highlight w:val="cyan"/>
        </w:rPr>
        <w:t>is</w:t>
      </w:r>
      <w:r w:rsidRPr="008968EC">
        <w:rPr>
          <w:rStyle w:val="StyleUnderline"/>
        </w:rPr>
        <w:t xml:space="preserve"> the possibility of the government </w:t>
      </w:r>
      <w:r w:rsidRPr="00F2731D">
        <w:rPr>
          <w:rStyle w:val="StyleUnderline"/>
          <w:highlight w:val="cyan"/>
        </w:rPr>
        <w:t>defaulting</w:t>
      </w:r>
      <w:r w:rsidRPr="008968EC">
        <w:rPr>
          <w:rStyle w:val="StyleUnderline"/>
        </w:rPr>
        <w:t xml:space="preserve"> on its payments</w:t>
      </w:r>
      <w:r w:rsidRPr="008968EC">
        <w:rPr>
          <w:sz w:val="14"/>
        </w:rPr>
        <w:t xml:space="preserve">. </w:t>
      </w:r>
      <w:r w:rsidRPr="008968EC">
        <w:rPr>
          <w:rStyle w:val="Emphasis"/>
        </w:rPr>
        <w:t>But</w:t>
      </w:r>
      <w:r w:rsidRPr="008968EC">
        <w:rPr>
          <w:sz w:val="14"/>
        </w:rPr>
        <w:t xml:space="preserve"> </w:t>
      </w:r>
      <w:r w:rsidRPr="00F2731D">
        <w:rPr>
          <w:rStyle w:val="StyleUnderline"/>
          <w:highlight w:val="cyan"/>
        </w:rPr>
        <w:t>there’s an outside chance of that</w:t>
      </w:r>
      <w:r w:rsidRPr="008968EC">
        <w:rPr>
          <w:rStyle w:val="StyleUnderline"/>
        </w:rPr>
        <w:t xml:space="preserve"> happening this fall </w:t>
      </w:r>
      <w:r w:rsidRPr="00F2731D">
        <w:rPr>
          <w:rStyle w:val="StyleUnderline"/>
          <w:highlight w:val="cyan"/>
        </w:rPr>
        <w:t>if Congress cannot</w:t>
      </w:r>
      <w:r w:rsidRPr="008968EC">
        <w:rPr>
          <w:sz w:val="14"/>
        </w:rPr>
        <w:t xml:space="preserve"> agree to </w:t>
      </w:r>
      <w:r w:rsidRPr="00F2731D">
        <w:rPr>
          <w:rStyle w:val="StyleUnderline"/>
          <w:highlight w:val="cyan"/>
        </w:rPr>
        <w:t>raise the</w:t>
      </w:r>
      <w:r w:rsidRPr="008968EC">
        <w:rPr>
          <w:sz w:val="14"/>
        </w:rPr>
        <w:t xml:space="preserve"> so-called </w:t>
      </w:r>
      <w:r w:rsidRPr="008968EC">
        <w:rPr>
          <w:rStyle w:val="StyleUnderline"/>
        </w:rPr>
        <w:t xml:space="preserve">“debt </w:t>
      </w:r>
      <w:r w:rsidRPr="00F2731D">
        <w:rPr>
          <w:rStyle w:val="StyleUnderline"/>
          <w:highlight w:val="cyan"/>
        </w:rPr>
        <w:t>ceiling</w:t>
      </w:r>
      <w:r w:rsidRPr="008968EC">
        <w:rPr>
          <w:rStyle w:val="StyleUnderline"/>
        </w:rPr>
        <w:t>.”</w:t>
      </w:r>
    </w:p>
    <w:p w14:paraId="0399EE47" w14:textId="77777777" w:rsidR="00752E3D" w:rsidRDefault="00752E3D" w:rsidP="00752E3D">
      <w:pPr>
        <w:rPr>
          <w:sz w:val="14"/>
        </w:rPr>
      </w:pPr>
      <w:r w:rsidRPr="008968EC">
        <w:rPr>
          <w:rStyle w:val="StyleUnderline"/>
        </w:rPr>
        <w:t xml:space="preserve">While </w:t>
      </w:r>
      <w:r w:rsidRPr="00F2731D">
        <w:rPr>
          <w:rStyle w:val="Emphasis"/>
          <w:highlight w:val="cyan"/>
        </w:rPr>
        <w:t>a single standoff</w:t>
      </w:r>
      <w:r w:rsidRPr="00BE7E6D">
        <w:rPr>
          <w:sz w:val="14"/>
        </w:rPr>
        <w:t xml:space="preserve"> </w:t>
      </w:r>
      <w:r w:rsidRPr="008968EC">
        <w:rPr>
          <w:rStyle w:val="StyleUnderline"/>
        </w:rPr>
        <w:t>in 2011 (that resulted in an increased ceiling)</w:t>
      </w:r>
      <w:r w:rsidRPr="00BE7E6D">
        <w:rPr>
          <w:sz w:val="14"/>
        </w:rPr>
        <w:t xml:space="preserve"> </w:t>
      </w:r>
      <w:r w:rsidRPr="00F2731D">
        <w:rPr>
          <w:rStyle w:val="Emphasis"/>
          <w:highlight w:val="cyan"/>
        </w:rPr>
        <w:t>drew a credit</w:t>
      </w:r>
      <w:r w:rsidRPr="008968EC">
        <w:rPr>
          <w:rStyle w:val="Emphasis"/>
        </w:rPr>
        <w:t xml:space="preserve"> rating </w:t>
      </w:r>
      <w:r w:rsidRPr="00F2731D">
        <w:rPr>
          <w:rStyle w:val="Emphasis"/>
          <w:highlight w:val="cyan"/>
        </w:rPr>
        <w:t>downgrade</w:t>
      </w:r>
      <w:r w:rsidRPr="00BE7E6D">
        <w:rPr>
          <w:sz w:val="14"/>
        </w:rPr>
        <w:t xml:space="preserve"> from AAA to AA+ from Standard &amp; Poor’s </w:t>
      </w:r>
      <w:r w:rsidRPr="008968EC">
        <w:rPr>
          <w:rStyle w:val="StyleUnderline"/>
        </w:rPr>
        <w:t>that is</w:t>
      </w:r>
      <w:r w:rsidRPr="00BE7E6D">
        <w:rPr>
          <w:sz w:val="14"/>
        </w:rPr>
        <w:t xml:space="preserve"> </w:t>
      </w:r>
      <w:r w:rsidRPr="00F2731D">
        <w:rPr>
          <w:rStyle w:val="Emphasis"/>
          <w:highlight w:val="cyan"/>
        </w:rPr>
        <w:t>still in effect</w:t>
      </w:r>
      <w:r w:rsidRPr="008968EC">
        <w:rPr>
          <w:rStyle w:val="Emphasis"/>
        </w:rPr>
        <w:t xml:space="preserve"> today</w:t>
      </w:r>
      <w:r w:rsidRPr="00BE7E6D">
        <w:rPr>
          <w:sz w:val="14"/>
        </w:rPr>
        <w:t xml:space="preserve">, </w:t>
      </w:r>
      <w:r w:rsidRPr="008968EC">
        <w:rPr>
          <w:rStyle w:val="StyleUnderline"/>
        </w:rPr>
        <w:t xml:space="preserve">the potential </w:t>
      </w:r>
      <w:r w:rsidRPr="00F2731D">
        <w:rPr>
          <w:rStyle w:val="StyleUnderline"/>
          <w:highlight w:val="cyan"/>
        </w:rPr>
        <w:t>damage of</w:t>
      </w:r>
      <w:r w:rsidRPr="008968EC">
        <w:rPr>
          <w:rStyle w:val="StyleUnderline"/>
        </w:rPr>
        <w:t xml:space="preserve"> an </w:t>
      </w:r>
      <w:r w:rsidRPr="00F2731D">
        <w:rPr>
          <w:rStyle w:val="StyleUnderline"/>
          <w:highlight w:val="cyan"/>
        </w:rPr>
        <w:t xml:space="preserve">actual default is </w:t>
      </w:r>
      <w:r w:rsidRPr="00F2731D">
        <w:rPr>
          <w:rStyle w:val="Emphasis"/>
          <w:highlight w:val="cyan"/>
        </w:rPr>
        <w:t>incalculable</w:t>
      </w:r>
      <w:r w:rsidRPr="00BE7E6D">
        <w:rPr>
          <w:sz w:val="14"/>
        </w:rPr>
        <w:t xml:space="preserve">. Which is why </w:t>
      </w:r>
      <w:r w:rsidRPr="008968EC">
        <w:rPr>
          <w:rStyle w:val="StyleUnderline"/>
        </w:rPr>
        <w:t>there is</w:t>
      </w:r>
      <w:r w:rsidRPr="00BE7E6D">
        <w:rPr>
          <w:sz w:val="14"/>
        </w:rPr>
        <w:t xml:space="preserve"> </w:t>
      </w:r>
      <w:r w:rsidRPr="008968EC">
        <w:rPr>
          <w:rStyle w:val="Emphasis"/>
        </w:rPr>
        <w:t>cause for concern</w:t>
      </w:r>
      <w:r w:rsidRPr="00BE7E6D">
        <w:rPr>
          <w:sz w:val="14"/>
        </w:rPr>
        <w:t xml:space="preserve">: The U.S. hit the debt ceiling of $22 trillion on March 2. At this point, </w:t>
      </w:r>
      <w:r w:rsidRPr="00F2731D">
        <w:rPr>
          <w:rStyle w:val="StyleUnderline"/>
          <w:highlight w:val="cyan"/>
        </w:rPr>
        <w:t xml:space="preserve">the U.S. </w:t>
      </w:r>
      <w:r w:rsidRPr="00F2731D">
        <w:rPr>
          <w:rStyle w:val="Emphasis"/>
          <w:highlight w:val="cyan"/>
        </w:rPr>
        <w:t>cannot</w:t>
      </w:r>
      <w:r w:rsidRPr="00F2731D">
        <w:rPr>
          <w:sz w:val="14"/>
          <w:highlight w:val="cyan"/>
        </w:rPr>
        <w:t xml:space="preserve"> </w:t>
      </w:r>
      <w:r w:rsidRPr="00F2731D">
        <w:rPr>
          <w:rStyle w:val="StyleUnderline"/>
          <w:highlight w:val="cyan"/>
        </w:rPr>
        <w:t>issue new bonds</w:t>
      </w:r>
      <w:r w:rsidRPr="008968EC">
        <w:rPr>
          <w:rStyle w:val="StyleUnderline"/>
        </w:rPr>
        <w:t xml:space="preserve"> to borrow money </w:t>
      </w:r>
      <w:r w:rsidRPr="00F2731D">
        <w:rPr>
          <w:rStyle w:val="StyleUnderline"/>
          <w:highlight w:val="cyan"/>
        </w:rPr>
        <w:t>and</w:t>
      </w:r>
      <w:r w:rsidRPr="00BE7E6D">
        <w:rPr>
          <w:sz w:val="14"/>
        </w:rPr>
        <w:t xml:space="preserve"> so </w:t>
      </w:r>
      <w:r w:rsidRPr="00F2731D">
        <w:rPr>
          <w:rStyle w:val="StyleUnderline"/>
          <w:highlight w:val="cyan"/>
        </w:rPr>
        <w:t xml:space="preserve">has </w:t>
      </w:r>
      <w:r w:rsidRPr="00F2731D">
        <w:rPr>
          <w:rStyle w:val="Emphasis"/>
          <w:highlight w:val="cyan"/>
        </w:rPr>
        <w:t>only cash</w:t>
      </w:r>
      <w:r w:rsidRPr="008968EC">
        <w:rPr>
          <w:rStyle w:val="Emphasis"/>
        </w:rPr>
        <w:t xml:space="preserve"> on hand</w:t>
      </w:r>
      <w:r w:rsidRPr="00BE7E6D">
        <w:rPr>
          <w:sz w:val="14"/>
        </w:rPr>
        <w:t xml:space="preserve"> </w:t>
      </w:r>
      <w:r w:rsidRPr="008968EC">
        <w:rPr>
          <w:rStyle w:val="StyleUnderline"/>
        </w:rPr>
        <w:t xml:space="preserve">to pay </w:t>
      </w:r>
      <w:r w:rsidRPr="00BE7E6D">
        <w:rPr>
          <w:rStyle w:val="StyleUnderline"/>
        </w:rPr>
        <w:t>bills. Only</w:t>
      </w:r>
      <w:r w:rsidRPr="00BE7E6D">
        <w:rPr>
          <w:sz w:val="14"/>
        </w:rPr>
        <w:t xml:space="preserve"> the Treasury Department’s use of so-called </w:t>
      </w:r>
      <w:r w:rsidRPr="008968EC">
        <w:rPr>
          <w:rStyle w:val="StyleUnderline"/>
        </w:rPr>
        <w:t>extraordinary measures</w:t>
      </w:r>
      <w:r w:rsidRPr="00BE7E6D">
        <w:rPr>
          <w:sz w:val="14"/>
        </w:rPr>
        <w:t>—basically accounting tricks—</w:t>
      </w:r>
      <w:r w:rsidRPr="00BE7E6D">
        <w:rPr>
          <w:rStyle w:val="StyleUnderline"/>
        </w:rPr>
        <w:t>is keeping the government functioning</w:t>
      </w:r>
      <w:r w:rsidRPr="00BE7E6D">
        <w:rPr>
          <w:sz w:val="14"/>
        </w:rPr>
        <w:t xml:space="preserve"> and not running out of money. </w:t>
      </w:r>
      <w:r w:rsidRPr="00BE7E6D">
        <w:rPr>
          <w:rStyle w:val="Emphasis"/>
        </w:rPr>
        <w:t>But</w:t>
      </w:r>
      <w:r w:rsidRPr="00BE7E6D">
        <w:rPr>
          <w:sz w:val="14"/>
        </w:rPr>
        <w:t xml:space="preserve"> </w:t>
      </w:r>
      <w:r w:rsidRPr="00F2731D">
        <w:rPr>
          <w:rStyle w:val="StyleUnderline"/>
          <w:highlight w:val="cyan"/>
        </w:rPr>
        <w:t>come September, the U.S.</w:t>
      </w:r>
      <w:r w:rsidRPr="00BE7E6D">
        <w:rPr>
          <w:rStyle w:val="StyleUnderline"/>
        </w:rPr>
        <w:t xml:space="preserve"> </w:t>
      </w:r>
      <w:r w:rsidRPr="00BE7E6D">
        <w:rPr>
          <w:rStyle w:val="Emphasis"/>
        </w:rPr>
        <w:t xml:space="preserve">officially </w:t>
      </w:r>
      <w:r w:rsidRPr="00F2731D">
        <w:rPr>
          <w:rStyle w:val="Emphasis"/>
          <w:highlight w:val="cyan"/>
        </w:rPr>
        <w:t>will run out</w:t>
      </w:r>
      <w:r w:rsidRPr="00BE7E6D">
        <w:rPr>
          <w:rStyle w:val="Emphasis"/>
        </w:rPr>
        <w:t xml:space="preserve"> of cash</w:t>
      </w:r>
      <w:r w:rsidRPr="00BE7E6D">
        <w:rPr>
          <w:sz w:val="14"/>
        </w:rPr>
        <w:t xml:space="preserve"> </w:t>
      </w:r>
      <w:r w:rsidRPr="00BE7E6D">
        <w:rPr>
          <w:rStyle w:val="StyleUnderline"/>
        </w:rPr>
        <w:t>to pay its obligations.</w:t>
      </w:r>
      <w:r w:rsidRPr="00BE7E6D">
        <w:rPr>
          <w:sz w:val="14"/>
        </w:rPr>
        <w:t xml:space="preserve"> </w:t>
      </w:r>
      <w:r w:rsidRPr="00F2731D">
        <w:rPr>
          <w:rStyle w:val="StyleUnderline"/>
          <w:highlight w:val="cyan"/>
        </w:rPr>
        <w:t>While</w:t>
      </w:r>
      <w:r w:rsidRPr="00BE7E6D">
        <w:rPr>
          <w:rStyle w:val="StyleUnderline"/>
        </w:rPr>
        <w:t xml:space="preserve"> experts say </w:t>
      </w:r>
      <w:r w:rsidRPr="00BE7E6D">
        <w:rPr>
          <w:rStyle w:val="Emphasis"/>
        </w:rPr>
        <w:t xml:space="preserve">the </w:t>
      </w:r>
      <w:r w:rsidRPr="00F2731D">
        <w:rPr>
          <w:rStyle w:val="Emphasis"/>
          <w:highlight w:val="cyan"/>
        </w:rPr>
        <w:t>probability is low</w:t>
      </w:r>
      <w:r w:rsidRPr="00BE7E6D">
        <w:rPr>
          <w:sz w:val="14"/>
        </w:rPr>
        <w:t xml:space="preserve"> </w:t>
      </w:r>
      <w:r w:rsidRPr="00BE7E6D">
        <w:rPr>
          <w:rStyle w:val="StyleUnderline"/>
        </w:rPr>
        <w:t xml:space="preserve">that </w:t>
      </w:r>
      <w:r w:rsidRPr="00D61E87">
        <w:rPr>
          <w:rStyle w:val="StyleUnderline"/>
        </w:rPr>
        <w:t>Congress would allow a default</w:t>
      </w:r>
      <w:r w:rsidRPr="00D61E87">
        <w:rPr>
          <w:sz w:val="14"/>
        </w:rPr>
        <w:t xml:space="preserve">, the </w:t>
      </w:r>
      <w:r w:rsidRPr="00D61E87">
        <w:rPr>
          <w:rStyle w:val="StyleUnderline"/>
        </w:rPr>
        <w:t>unpredictability of</w:t>
      </w:r>
      <w:r w:rsidRPr="00D61E87">
        <w:rPr>
          <w:sz w:val="14"/>
        </w:rPr>
        <w:t xml:space="preserve"> Donald </w:t>
      </w:r>
      <w:r w:rsidRPr="00D61E87">
        <w:rPr>
          <w:rStyle w:val="StyleUnderline"/>
        </w:rPr>
        <w:t xml:space="preserve">Trump makes the </w:t>
      </w:r>
      <w:r w:rsidRPr="00F2731D">
        <w:rPr>
          <w:rStyle w:val="StyleUnderline"/>
          <w:highlight w:val="cyan"/>
        </w:rPr>
        <w:t xml:space="preserve">unthinkable </w:t>
      </w:r>
      <w:r w:rsidRPr="00D61E87">
        <w:rPr>
          <w:rStyle w:val="Emphasis"/>
        </w:rPr>
        <w:t xml:space="preserve">something that </w:t>
      </w:r>
      <w:r w:rsidRPr="00F2731D">
        <w:rPr>
          <w:rStyle w:val="Emphasis"/>
          <w:highlight w:val="cyan"/>
        </w:rPr>
        <w:t>could happen</w:t>
      </w:r>
      <w:r w:rsidRPr="00BE7E6D">
        <w:rPr>
          <w:sz w:val="14"/>
        </w:rPr>
        <w:t>.</w:t>
      </w:r>
    </w:p>
    <w:p w14:paraId="4356C0C1" w14:textId="77777777" w:rsidR="00752E3D" w:rsidRPr="00025D1B" w:rsidRDefault="00752E3D" w:rsidP="00752E3D">
      <w:pPr>
        <w:rPr>
          <w:rStyle w:val="StyleUnderline"/>
        </w:rPr>
      </w:pPr>
      <w:r w:rsidRPr="00025D1B">
        <w:rPr>
          <w:rStyle w:val="StyleUnderline"/>
        </w:rPr>
        <w:t>Why the ceiling matters</w:t>
      </w:r>
    </w:p>
    <w:p w14:paraId="722D9755" w14:textId="77777777" w:rsidR="00752E3D" w:rsidRDefault="00752E3D" w:rsidP="00752E3D">
      <w:pPr>
        <w:rPr>
          <w:sz w:val="14"/>
        </w:rPr>
      </w:pPr>
      <w:r>
        <w:rPr>
          <w:sz w:val="14"/>
        </w:rPr>
        <w:t>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AllianceBernstein.</w:t>
      </w:r>
    </w:p>
    <w:p w14:paraId="5A13954F" w14:textId="77777777" w:rsidR="00752E3D" w:rsidRDefault="00752E3D" w:rsidP="00752E3D">
      <w:pPr>
        <w:rPr>
          <w:sz w:val="14"/>
        </w:rPr>
      </w:pPr>
      <w:r>
        <w:rPr>
          <w:sz w:val="14"/>
        </w:rPr>
        <w:t>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w:t>
      </w:r>
    </w:p>
    <w:p w14:paraId="3C53D43C" w14:textId="77777777" w:rsidR="00752E3D" w:rsidRDefault="00752E3D" w:rsidP="00752E3D">
      <w:pPr>
        <w:rPr>
          <w:sz w:val="14"/>
        </w:rPr>
      </w:pPr>
      <w:r w:rsidRPr="00025D1B">
        <w:rPr>
          <w:rStyle w:val="StyleUnderline"/>
        </w:rPr>
        <w:t>“At the end of the day it keeps the full faith and credit of the United states in place,” said</w:t>
      </w:r>
      <w:r>
        <w:rPr>
          <w:sz w:val="14"/>
        </w:rPr>
        <w:t xml:space="preserve"> Chris </w:t>
      </w:r>
      <w:r w:rsidRPr="00025D1B">
        <w:rPr>
          <w:rStyle w:val="StyleUnderline"/>
        </w:rPr>
        <w:t>Campbell</w:t>
      </w:r>
      <w:r>
        <w:rPr>
          <w:sz w:val="14"/>
        </w:rPr>
        <w:t>,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w:t>
      </w:r>
    </w:p>
    <w:p w14:paraId="7701E825" w14:textId="77777777" w:rsidR="00752E3D" w:rsidRDefault="00752E3D" w:rsidP="00752E3D">
      <w:pPr>
        <w:rPr>
          <w:sz w:val="14"/>
        </w:rPr>
      </w:pPr>
      <w:r>
        <w:rPr>
          <w:sz w:val="14"/>
        </w:rPr>
        <w:t>The nuclear option</w:t>
      </w:r>
    </w:p>
    <w:p w14:paraId="1F33D84B" w14:textId="77777777" w:rsidR="00752E3D" w:rsidRPr="00025D1B" w:rsidRDefault="00752E3D" w:rsidP="00752E3D">
      <w:pPr>
        <w:rPr>
          <w:rStyle w:val="Emphasis"/>
        </w:rPr>
      </w:pPr>
      <w:r w:rsidRPr="00025D1B">
        <w:rPr>
          <w:rStyle w:val="StyleUnderline"/>
        </w:rPr>
        <w:t>Without an increase in the debt ceiling, the U.S. cannot borrow more. “At some point, programs get affected,” said</w:t>
      </w:r>
      <w:r>
        <w:rPr>
          <w:sz w:val="14"/>
        </w:rPr>
        <w:t xml:space="preserve"> Stuart </w:t>
      </w:r>
      <w:r w:rsidRPr="00025D1B">
        <w:rPr>
          <w:rStyle w:val="StyleUnderline"/>
        </w:rPr>
        <w:t>Greenbaum</w:t>
      </w:r>
      <w:r>
        <w:rPr>
          <w:sz w:val="14"/>
        </w:rPr>
        <w:t xml:space="preserve">, retired dean of the Olin Business School at Washington University. </w:t>
      </w:r>
      <w:r w:rsidRPr="00025D1B">
        <w:rPr>
          <w:rStyle w:val="StyleUnderline"/>
        </w:rPr>
        <w:t xml:space="preserve">“They cut back here, they cut back there on spending.” And some debts don’t get paid, </w:t>
      </w:r>
      <w:r w:rsidRPr="00025D1B">
        <w:rPr>
          <w:rStyle w:val="Emphasis"/>
        </w:rPr>
        <w:t>putting the U.S. into default.</w:t>
      </w:r>
    </w:p>
    <w:p w14:paraId="22FD6AAC" w14:textId="77777777" w:rsidR="00752E3D" w:rsidRDefault="00752E3D" w:rsidP="00752E3D">
      <w:pPr>
        <w:rPr>
          <w:sz w:val="14"/>
        </w:rPr>
      </w:pPr>
      <w:r>
        <w:rPr>
          <w:sz w:val="14"/>
        </w:rPr>
        <w:t>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w:t>
      </w:r>
    </w:p>
    <w:p w14:paraId="6EF20F84" w14:textId="77777777" w:rsidR="00752E3D" w:rsidRDefault="00752E3D" w:rsidP="00752E3D">
      <w:pPr>
        <w:rPr>
          <w:sz w:val="14"/>
        </w:rPr>
      </w:pPr>
      <w:r>
        <w:rPr>
          <w:sz w:val="14"/>
        </w:rPr>
        <w:t>“The analogy that somebody used was it was like asking what happened if every nuclear warhead went off—whether you got [only] massive destruction or the end of everything,” said Kumar, who was involved in the negotiations during the 2011 debt crisis.</w:t>
      </w:r>
    </w:p>
    <w:p w14:paraId="574A1C49" w14:textId="77777777" w:rsidR="00752E3D" w:rsidRDefault="00752E3D" w:rsidP="00752E3D">
      <w:pPr>
        <w:rPr>
          <w:sz w:val="14"/>
        </w:rPr>
      </w:pPr>
      <w:r>
        <w:rPr>
          <w:sz w:val="14"/>
        </w:rPr>
        <w:t>“Eventually, you can get a run on the dollar,” Greenbaum said. The value of the dollar would plummet, taking with it the stability of international trade and untold amounts of perceived value.</w:t>
      </w:r>
    </w:p>
    <w:p w14:paraId="512BF48F" w14:textId="77777777" w:rsidR="00752E3D" w:rsidRDefault="00752E3D" w:rsidP="00752E3D">
      <w:pPr>
        <w:rPr>
          <w:rStyle w:val="Emphasis"/>
        </w:rPr>
      </w:pPr>
      <w:r w:rsidRPr="00F2731D">
        <w:rPr>
          <w:rStyle w:val="StyleUnderline"/>
          <w:highlight w:val="cyan"/>
        </w:rPr>
        <w:t>The</w:t>
      </w:r>
      <w:r>
        <w:rPr>
          <w:sz w:val="14"/>
        </w:rPr>
        <w:t xml:space="preserve"> other </w:t>
      </w:r>
      <w:r w:rsidRPr="00F2731D">
        <w:rPr>
          <w:rStyle w:val="StyleUnderline"/>
          <w:highlight w:val="cyan"/>
        </w:rPr>
        <w:t>issue is the amount of investment</w:t>
      </w:r>
      <w:r w:rsidRPr="00025D1B">
        <w:rPr>
          <w:rStyle w:val="StyleUnderline"/>
        </w:rPr>
        <w:t xml:space="preserve"> that has been placed </w:t>
      </w:r>
      <w:r w:rsidRPr="00F2731D">
        <w:rPr>
          <w:rStyle w:val="StyleUnderline"/>
          <w:highlight w:val="cyan"/>
        </w:rPr>
        <w:t>in the</w:t>
      </w:r>
      <w:r w:rsidRPr="00025D1B">
        <w:rPr>
          <w:rStyle w:val="StyleUnderline"/>
        </w:rPr>
        <w:t xml:space="preserve"> trust of the </w:t>
      </w:r>
      <w:r w:rsidRPr="00F2731D">
        <w:rPr>
          <w:rStyle w:val="StyleUnderline"/>
          <w:highlight w:val="cyan"/>
        </w:rPr>
        <w:t>U.S</w:t>
      </w:r>
      <w:r w:rsidRPr="00F2731D">
        <w:rPr>
          <w:sz w:val="14"/>
          <w:highlight w:val="cyan"/>
        </w:rPr>
        <w:t xml:space="preserve">. </w:t>
      </w:r>
      <w:r w:rsidRPr="00F2731D">
        <w:rPr>
          <w:rStyle w:val="Emphasis"/>
          <w:highlight w:val="cyan"/>
        </w:rPr>
        <w:t>“Where are you supposed to go if U.S. assets are not safe?”</w:t>
      </w:r>
      <w:r w:rsidRPr="00F2731D">
        <w:rPr>
          <w:sz w:val="14"/>
          <w:highlight w:val="cyan"/>
        </w:rPr>
        <w:t xml:space="preserve"> </w:t>
      </w:r>
      <w:r w:rsidRPr="00F2731D">
        <w:rPr>
          <w:rStyle w:val="StyleUnderline"/>
          <w:highlight w:val="cyan"/>
        </w:rPr>
        <w:t xml:space="preserve">Winograd asked. “What would be safe?” </w:t>
      </w:r>
      <w:r w:rsidRPr="00F2731D">
        <w:rPr>
          <w:rStyle w:val="Emphasis"/>
          <w:highlight w:val="cyan"/>
        </w:rPr>
        <w:t>Nothing</w:t>
      </w:r>
      <w:r w:rsidRPr="00F2731D">
        <w:rPr>
          <w:sz w:val="14"/>
          <w:highlight w:val="cyan"/>
        </w:rPr>
        <w:t xml:space="preserve">. </w:t>
      </w:r>
      <w:r w:rsidRPr="00F2731D">
        <w:rPr>
          <w:rStyle w:val="StyleUnderline"/>
          <w:highlight w:val="cyan"/>
        </w:rPr>
        <w:t>At stake would be</w:t>
      </w:r>
      <w:r w:rsidRPr="00025D1B">
        <w:rPr>
          <w:rStyle w:val="StyleUnderline"/>
        </w:rPr>
        <w:t xml:space="preserve"> the full faith and credit of the U.S. </w:t>
      </w:r>
      <w:r w:rsidRPr="00025D1B">
        <w:rPr>
          <w:rStyle w:val="Emphasis"/>
        </w:rPr>
        <w:t xml:space="preserve">and </w:t>
      </w:r>
      <w:r w:rsidRPr="00F2731D">
        <w:rPr>
          <w:rStyle w:val="Emphasis"/>
          <w:highlight w:val="cyan"/>
        </w:rPr>
        <w:t>the global economy.</w:t>
      </w:r>
    </w:p>
    <w:p w14:paraId="465CAC0C" w14:textId="7019B2FE" w:rsidR="00A10085" w:rsidRDefault="00A10085" w:rsidP="00A10085">
      <w:pPr>
        <w:pStyle w:val="Heading4"/>
        <w:rPr>
          <w:b w:val="0"/>
          <w:bCs/>
          <w:u w:val="single"/>
        </w:rPr>
      </w:pPr>
      <w:r>
        <w:t xml:space="preserve">Hitting the debt ceiling causes </w:t>
      </w:r>
      <w:r>
        <w:rPr>
          <w:u w:val="single"/>
        </w:rPr>
        <w:t>an immediate recession</w:t>
      </w:r>
      <w:r>
        <w:rPr>
          <w:b w:val="0"/>
          <w:bCs/>
        </w:rPr>
        <w:t xml:space="preserve"> – impacts are </w:t>
      </w:r>
      <w:r w:rsidRPr="00A10085">
        <w:rPr>
          <w:b w:val="0"/>
          <w:bCs/>
          <w:u w:val="single"/>
        </w:rPr>
        <w:t>already being felt</w:t>
      </w:r>
      <w:r>
        <w:rPr>
          <w:b w:val="0"/>
          <w:bCs/>
        </w:rPr>
        <w:t xml:space="preserve"> and extraordinary measures </w:t>
      </w:r>
      <w:r w:rsidRPr="00A10085">
        <w:rPr>
          <w:b w:val="0"/>
          <w:bCs/>
          <w:u w:val="single"/>
        </w:rPr>
        <w:t>won’t last</w:t>
      </w:r>
    </w:p>
    <w:p w14:paraId="24F4BFDF" w14:textId="4F1976F8" w:rsidR="00A10085" w:rsidRPr="00A10085" w:rsidRDefault="00A10085" w:rsidP="00A10085">
      <w:r>
        <w:rPr>
          <w:rStyle w:val="Style13ptBold"/>
        </w:rPr>
        <w:t xml:space="preserve">CNBC 5/1 </w:t>
      </w:r>
      <w:r w:rsidRPr="00A10085">
        <w:t xml:space="preserve">---- “US May Lose Borrowing Authority in the Second Half of 2019, Treasury Department Says,” </w:t>
      </w:r>
      <w:r>
        <w:t>2019, https://www.cnbc.com/2019/05/01/us-may-lose-borrowing-authority-in-the-second-half-of-2019-treasury-department-says.html</w:t>
      </w:r>
    </w:p>
    <w:p w14:paraId="159354CF" w14:textId="77777777" w:rsidR="00A10085" w:rsidRPr="00A10085" w:rsidRDefault="00A10085" w:rsidP="00A10085"/>
    <w:p w14:paraId="57E23575" w14:textId="2C149AF5" w:rsidR="00A10085" w:rsidRPr="004D1921" w:rsidRDefault="00A10085" w:rsidP="00A10085">
      <w:pPr>
        <w:rPr>
          <w:sz w:val="14"/>
        </w:rPr>
      </w:pPr>
      <w:r w:rsidRPr="00F2731D">
        <w:rPr>
          <w:rStyle w:val="StyleUnderline"/>
          <w:highlight w:val="cyan"/>
        </w:rPr>
        <w:t>The U.S.</w:t>
      </w:r>
      <w:r w:rsidRPr="004D1921">
        <w:rPr>
          <w:sz w:val="14"/>
        </w:rPr>
        <w:t xml:space="preserve"> government </w:t>
      </w:r>
      <w:r w:rsidRPr="00F2731D">
        <w:rPr>
          <w:rStyle w:val="StyleUnderline"/>
          <w:highlight w:val="cyan"/>
        </w:rPr>
        <w:t>will</w:t>
      </w:r>
      <w:r w:rsidRPr="00F2731D">
        <w:rPr>
          <w:sz w:val="14"/>
          <w:highlight w:val="cyan"/>
        </w:rPr>
        <w:t xml:space="preserve"> </w:t>
      </w:r>
      <w:r w:rsidRPr="00F2731D">
        <w:rPr>
          <w:rStyle w:val="Emphasis"/>
          <w:highlight w:val="cyan"/>
        </w:rPr>
        <w:t>have to stop borrowing</w:t>
      </w:r>
      <w:r w:rsidRPr="004D1921">
        <w:rPr>
          <w:sz w:val="14"/>
        </w:rPr>
        <w:t xml:space="preserve"> money </w:t>
      </w:r>
      <w:r w:rsidRPr="004D1921">
        <w:rPr>
          <w:rStyle w:val="StyleUnderline"/>
        </w:rPr>
        <w:t xml:space="preserve">between July and December </w:t>
      </w:r>
      <w:r w:rsidRPr="00F2731D">
        <w:rPr>
          <w:rStyle w:val="StyleUnderline"/>
          <w:highlight w:val="cyan"/>
        </w:rPr>
        <w:t>if Washington doesn’t agree to raise</w:t>
      </w:r>
      <w:r w:rsidRPr="004D1921">
        <w:rPr>
          <w:rStyle w:val="StyleUnderline"/>
        </w:rPr>
        <w:t xml:space="preserve"> a legal restriction on public </w:t>
      </w:r>
      <w:r w:rsidRPr="00F2731D">
        <w:rPr>
          <w:rStyle w:val="StyleUnderline"/>
          <w:highlight w:val="cyan"/>
        </w:rPr>
        <w:t>debt</w:t>
      </w:r>
      <w:r w:rsidRPr="004D1921">
        <w:rPr>
          <w:sz w:val="14"/>
        </w:rPr>
        <w:t xml:space="preserve">, the </w:t>
      </w:r>
      <w:r w:rsidRPr="004D1921">
        <w:rPr>
          <w:rStyle w:val="StyleUnderline"/>
        </w:rPr>
        <w:t>Treasury</w:t>
      </w:r>
      <w:r w:rsidRPr="004D1921">
        <w:rPr>
          <w:sz w:val="14"/>
        </w:rPr>
        <w:t xml:space="preserve"> Department </w:t>
      </w:r>
      <w:r w:rsidRPr="004D1921">
        <w:rPr>
          <w:rStyle w:val="StyleUnderline"/>
        </w:rPr>
        <w:t>said</w:t>
      </w:r>
      <w:r w:rsidRPr="004D1921">
        <w:rPr>
          <w:sz w:val="14"/>
        </w:rPr>
        <w:t xml:space="preserve"> on Wednesday.</w:t>
      </w:r>
    </w:p>
    <w:p w14:paraId="522DA79B" w14:textId="30404144" w:rsidR="00A10085" w:rsidRPr="004D1921" w:rsidRDefault="00A10085" w:rsidP="00A10085">
      <w:pPr>
        <w:rPr>
          <w:sz w:val="14"/>
        </w:rPr>
      </w:pPr>
      <w:r w:rsidRPr="00F2731D">
        <w:rPr>
          <w:rStyle w:val="StyleUnderline"/>
          <w:highlight w:val="cyan"/>
        </w:rPr>
        <w:t>Hitting that</w:t>
      </w:r>
      <w:r w:rsidRPr="004D1921">
        <w:rPr>
          <w:sz w:val="14"/>
        </w:rPr>
        <w:t xml:space="preserve"> so-called </w:t>
      </w:r>
      <w:r w:rsidRPr="00F2731D">
        <w:rPr>
          <w:rStyle w:val="StyleUnderline"/>
          <w:highlight w:val="cyan"/>
        </w:rPr>
        <w:t>“debt ceiling” could trigger</w:t>
      </w:r>
      <w:r w:rsidRPr="004D1921">
        <w:rPr>
          <w:rStyle w:val="StyleUnderline"/>
        </w:rPr>
        <w:t xml:space="preserve"> a U.S. </w:t>
      </w:r>
      <w:r w:rsidRPr="00F2731D">
        <w:rPr>
          <w:rStyle w:val="StyleUnderline"/>
          <w:highlight w:val="cyan"/>
        </w:rPr>
        <w:t>default</w:t>
      </w:r>
      <w:r w:rsidRPr="004D1921">
        <w:rPr>
          <w:rStyle w:val="StyleUnderline"/>
        </w:rPr>
        <w:t xml:space="preserve"> on its debt</w:t>
      </w:r>
      <w:r w:rsidRPr="004D1921">
        <w:rPr>
          <w:sz w:val="14"/>
        </w:rPr>
        <w:t xml:space="preserve"> </w:t>
      </w:r>
      <w:r w:rsidRPr="00F2731D">
        <w:rPr>
          <w:rStyle w:val="Emphasis"/>
          <w:highlight w:val="cyan"/>
        </w:rPr>
        <w:t>and an immediate recession</w:t>
      </w:r>
      <w:r w:rsidRPr="004D1921">
        <w:rPr>
          <w:sz w:val="14"/>
        </w:rPr>
        <w:t>, a risk that has become a regular facet of U.S. politics over the last decade.</w:t>
      </w:r>
    </w:p>
    <w:p w14:paraId="0C8A07F1" w14:textId="4D9D8D3D" w:rsidR="00A10085" w:rsidRPr="004D1921" w:rsidRDefault="00A10085" w:rsidP="00A10085">
      <w:pPr>
        <w:rPr>
          <w:sz w:val="14"/>
        </w:rPr>
      </w:pPr>
      <w:r w:rsidRPr="004D1921">
        <w:rPr>
          <w:sz w:val="14"/>
        </w:rPr>
        <w:t xml:space="preserve">The current debt limit was set in March. </w:t>
      </w:r>
      <w:r w:rsidRPr="004D1921">
        <w:rPr>
          <w:rStyle w:val="StyleUnderline"/>
        </w:rPr>
        <w:t>Treasury has been able to continue borrowing</w:t>
      </w:r>
      <w:r w:rsidRPr="004D1921">
        <w:rPr>
          <w:sz w:val="14"/>
        </w:rPr>
        <w:t xml:space="preserve"> from investors </w:t>
      </w:r>
      <w:r w:rsidRPr="004D1921">
        <w:rPr>
          <w:rStyle w:val="StyleUnderline"/>
        </w:rPr>
        <w:t>by using accounting measures such as</w:t>
      </w:r>
      <w:r w:rsidRPr="004D1921">
        <w:rPr>
          <w:sz w:val="14"/>
        </w:rPr>
        <w:t xml:space="preserve"> limiting government </w:t>
      </w:r>
      <w:r w:rsidRPr="004D1921">
        <w:rPr>
          <w:rStyle w:val="StyleUnderline"/>
        </w:rPr>
        <w:t>payments to public sector retirement funds</w:t>
      </w:r>
      <w:r w:rsidRPr="004D1921">
        <w:rPr>
          <w:sz w:val="14"/>
        </w:rPr>
        <w:t>.</w:t>
      </w:r>
    </w:p>
    <w:p w14:paraId="101AED27" w14:textId="584E4442" w:rsidR="00A10085" w:rsidRPr="004D1921" w:rsidRDefault="00A10085" w:rsidP="00A10085">
      <w:pPr>
        <w:rPr>
          <w:sz w:val="14"/>
        </w:rPr>
      </w:pPr>
      <w:r w:rsidRPr="004D1921">
        <w:rPr>
          <w:sz w:val="14"/>
        </w:rPr>
        <w:t>“</w:t>
      </w:r>
      <w:r w:rsidRPr="00F2731D">
        <w:rPr>
          <w:rStyle w:val="StyleUnderline"/>
          <w:highlight w:val="cyan"/>
        </w:rPr>
        <w:t>Treasury expects</w:t>
      </w:r>
      <w:r w:rsidRPr="004D1921">
        <w:rPr>
          <w:sz w:val="14"/>
        </w:rPr>
        <w:t xml:space="preserve"> that the </w:t>
      </w:r>
      <w:r w:rsidRPr="00F2731D">
        <w:rPr>
          <w:rStyle w:val="StyleUnderline"/>
          <w:highlight w:val="cyan"/>
        </w:rPr>
        <w:t xml:space="preserve">extraordinary measures will be </w:t>
      </w:r>
      <w:r w:rsidRPr="00F2731D">
        <w:rPr>
          <w:rStyle w:val="Emphasis"/>
          <w:highlight w:val="cyan"/>
        </w:rPr>
        <w:t>exhausted</w:t>
      </w:r>
      <w:r w:rsidRPr="004D1921">
        <w:rPr>
          <w:sz w:val="14"/>
        </w:rPr>
        <w:t xml:space="preserve"> </w:t>
      </w:r>
      <w:r w:rsidRPr="004D1921">
        <w:rPr>
          <w:rStyle w:val="StyleUnderline"/>
        </w:rPr>
        <w:t xml:space="preserve">sometime </w:t>
      </w:r>
      <w:r w:rsidRPr="00F2731D">
        <w:rPr>
          <w:rStyle w:val="Emphasis"/>
          <w:highlight w:val="cyan"/>
        </w:rPr>
        <w:t>in</w:t>
      </w:r>
      <w:r w:rsidRPr="004D1921">
        <w:rPr>
          <w:rStyle w:val="Emphasis"/>
        </w:rPr>
        <w:t xml:space="preserve"> the second half of </w:t>
      </w:r>
      <w:r w:rsidRPr="00F2731D">
        <w:rPr>
          <w:rStyle w:val="Emphasis"/>
          <w:highlight w:val="cyan"/>
        </w:rPr>
        <w:t>2019</w:t>
      </w:r>
      <w:r w:rsidRPr="004D1921">
        <w:rPr>
          <w:rStyle w:val="Emphasis"/>
        </w:rPr>
        <w:t>,”</w:t>
      </w:r>
      <w:r w:rsidRPr="004D1921">
        <w:rPr>
          <w:sz w:val="14"/>
        </w:rPr>
        <w:t xml:space="preserve"> Treasury Deputy Assistant Secretary Brian </w:t>
      </w:r>
      <w:r w:rsidRPr="004D1921">
        <w:rPr>
          <w:rStyle w:val="StyleUnderline"/>
        </w:rPr>
        <w:t>Smith said</w:t>
      </w:r>
      <w:r w:rsidRPr="004D1921">
        <w:rPr>
          <w:sz w:val="14"/>
        </w:rPr>
        <w:t xml:space="preserve"> in a statement announcing the department’s quarterly debt issuance plans.</w:t>
      </w:r>
    </w:p>
    <w:p w14:paraId="582F5B60" w14:textId="6D2C51E2" w:rsidR="00A10085" w:rsidRPr="004D1921" w:rsidRDefault="00A10085" w:rsidP="00A10085">
      <w:pPr>
        <w:rPr>
          <w:sz w:val="14"/>
        </w:rPr>
      </w:pPr>
      <w:r w:rsidRPr="00F2731D">
        <w:rPr>
          <w:rStyle w:val="StyleUnderline"/>
          <w:highlight w:val="cyan"/>
        </w:rPr>
        <w:t>Wall Street</w:t>
      </w:r>
      <w:r w:rsidRPr="004D1921">
        <w:rPr>
          <w:sz w:val="14"/>
        </w:rPr>
        <w:t xml:space="preserve"> also </w:t>
      </w:r>
      <w:r w:rsidRPr="00F2731D">
        <w:rPr>
          <w:rStyle w:val="StyleUnderline"/>
          <w:highlight w:val="cyan"/>
        </w:rPr>
        <w:t>sees Treasury exhausting</w:t>
      </w:r>
      <w:r w:rsidRPr="004D1921">
        <w:rPr>
          <w:rStyle w:val="StyleUnderline"/>
        </w:rPr>
        <w:t xml:space="preserve"> its </w:t>
      </w:r>
      <w:r w:rsidRPr="00F2731D">
        <w:rPr>
          <w:rStyle w:val="StyleUnderline"/>
          <w:highlight w:val="cyan"/>
        </w:rPr>
        <w:t>borrowing</w:t>
      </w:r>
      <w:r w:rsidRPr="004D1921">
        <w:rPr>
          <w:rStyle w:val="StyleUnderline"/>
        </w:rPr>
        <w:t xml:space="preserve"> authority</w:t>
      </w:r>
      <w:r w:rsidRPr="004D1921">
        <w:rPr>
          <w:sz w:val="14"/>
        </w:rPr>
        <w:t xml:space="preserve"> </w:t>
      </w:r>
      <w:r w:rsidRPr="00F2731D">
        <w:rPr>
          <w:rStyle w:val="Emphasis"/>
          <w:highlight w:val="cyan"/>
        </w:rPr>
        <w:t>in the third or fourth quarter</w:t>
      </w:r>
      <w:r w:rsidRPr="004D1921">
        <w:rPr>
          <w:sz w:val="14"/>
        </w:rPr>
        <w:t xml:space="preserve">, </w:t>
      </w:r>
      <w:r w:rsidRPr="004D1921">
        <w:rPr>
          <w:rStyle w:val="StyleUnderline"/>
        </w:rPr>
        <w:t>according to</w:t>
      </w:r>
      <w:r w:rsidRPr="004D1921">
        <w:rPr>
          <w:sz w:val="14"/>
        </w:rPr>
        <w:t xml:space="preserve"> the minutes of </w:t>
      </w:r>
      <w:r w:rsidRPr="004D1921">
        <w:rPr>
          <w:rStyle w:val="StyleUnderline"/>
        </w:rPr>
        <w:t>a meeting of a</w:t>
      </w:r>
      <w:r w:rsidRPr="004D1921">
        <w:rPr>
          <w:sz w:val="14"/>
        </w:rPr>
        <w:t xml:space="preserve"> </w:t>
      </w:r>
      <w:r w:rsidRPr="004D1921">
        <w:rPr>
          <w:rStyle w:val="StyleUnderline"/>
        </w:rPr>
        <w:t>Treasury advisory committee of financiers</w:t>
      </w:r>
      <w:r w:rsidRPr="004D1921">
        <w:rPr>
          <w:sz w:val="14"/>
        </w:rPr>
        <w:t>.</w:t>
      </w:r>
    </w:p>
    <w:p w14:paraId="425F9FB2" w14:textId="38C15D7D" w:rsidR="00A10085" w:rsidRPr="004D1921" w:rsidRDefault="00A10085" w:rsidP="00A10085">
      <w:pPr>
        <w:rPr>
          <w:sz w:val="14"/>
        </w:rPr>
      </w:pPr>
      <w:r w:rsidRPr="00F2731D">
        <w:rPr>
          <w:rStyle w:val="StyleUnderline"/>
          <w:highlight w:val="cyan"/>
        </w:rPr>
        <w:t>The debt ceiling is</w:t>
      </w:r>
      <w:r w:rsidRPr="00F2731D">
        <w:rPr>
          <w:sz w:val="14"/>
          <w:highlight w:val="cyan"/>
        </w:rPr>
        <w:t xml:space="preserve"> </w:t>
      </w:r>
      <w:r w:rsidRPr="00F2731D">
        <w:rPr>
          <w:rStyle w:val="Emphasis"/>
          <w:highlight w:val="cyan"/>
        </w:rPr>
        <w:t>already affecting</w:t>
      </w:r>
      <w:r w:rsidRPr="00F2731D">
        <w:rPr>
          <w:sz w:val="14"/>
          <w:highlight w:val="cyan"/>
        </w:rPr>
        <w:t xml:space="preserve"> </w:t>
      </w:r>
      <w:r w:rsidRPr="00F2731D">
        <w:rPr>
          <w:rStyle w:val="StyleUnderline"/>
          <w:highlight w:val="cyan"/>
        </w:rPr>
        <w:t>how the government funds itself</w:t>
      </w:r>
      <w:r w:rsidRPr="00F2731D">
        <w:rPr>
          <w:sz w:val="14"/>
          <w:highlight w:val="cyan"/>
        </w:rPr>
        <w:t xml:space="preserve">. </w:t>
      </w:r>
      <w:r w:rsidRPr="00F2731D">
        <w:rPr>
          <w:rStyle w:val="StyleUnderline"/>
          <w:highlight w:val="cyan"/>
        </w:rPr>
        <w:t>Issuance of</w:t>
      </w:r>
      <w:r w:rsidRPr="004D1921">
        <w:rPr>
          <w:sz w:val="14"/>
        </w:rPr>
        <w:t xml:space="preserve"> </w:t>
      </w:r>
      <w:r w:rsidRPr="00F2731D">
        <w:rPr>
          <w:rStyle w:val="Emphasis"/>
          <w:highlight w:val="cyan"/>
        </w:rPr>
        <w:t>T</w:t>
      </w:r>
      <w:r w:rsidRPr="004D1921">
        <w:rPr>
          <w:sz w:val="14"/>
        </w:rPr>
        <w:t xml:space="preserve">reasury </w:t>
      </w:r>
      <w:r w:rsidRPr="00F2731D">
        <w:rPr>
          <w:rStyle w:val="StyleUnderline"/>
          <w:highlight w:val="cyan"/>
        </w:rPr>
        <w:t>bills</w:t>
      </w:r>
      <w:r w:rsidRPr="004D1921">
        <w:rPr>
          <w:sz w:val="14"/>
        </w:rPr>
        <w:t xml:space="preserve"> — short-term debt — </w:t>
      </w:r>
      <w:r w:rsidRPr="00F2731D">
        <w:rPr>
          <w:rStyle w:val="StyleUnderline"/>
          <w:highlight w:val="cyan"/>
        </w:rPr>
        <w:t>is expected to</w:t>
      </w:r>
      <w:r w:rsidRPr="004D1921">
        <w:rPr>
          <w:sz w:val="14"/>
        </w:rPr>
        <w:t xml:space="preserve"> </w:t>
      </w:r>
      <w:r w:rsidRPr="004D1921">
        <w:rPr>
          <w:rStyle w:val="Emphasis"/>
        </w:rPr>
        <w:t xml:space="preserve">gradually </w:t>
      </w:r>
      <w:r w:rsidRPr="00F2731D">
        <w:rPr>
          <w:rStyle w:val="Emphasis"/>
          <w:highlight w:val="cyan"/>
        </w:rPr>
        <w:t>decline</w:t>
      </w:r>
      <w:r w:rsidRPr="004D1921">
        <w:rPr>
          <w:sz w:val="14"/>
        </w:rPr>
        <w:t xml:space="preserve"> over the second quarter </w:t>
      </w:r>
      <w:r w:rsidRPr="004D1921">
        <w:rPr>
          <w:rStyle w:val="StyleUnderline"/>
        </w:rPr>
        <w:t>due to</w:t>
      </w:r>
      <w:r w:rsidRPr="004D1921">
        <w:rPr>
          <w:sz w:val="14"/>
        </w:rPr>
        <w:t xml:space="preserve"> </w:t>
      </w:r>
      <w:r w:rsidRPr="004D1921">
        <w:rPr>
          <w:rStyle w:val="Emphasis"/>
        </w:rPr>
        <w:t>debt ceiling constraints</w:t>
      </w:r>
      <w:r w:rsidRPr="004D1921">
        <w:rPr>
          <w:sz w:val="14"/>
        </w:rPr>
        <w:t xml:space="preserve">, </w:t>
      </w:r>
      <w:r w:rsidRPr="00F2731D">
        <w:rPr>
          <w:rStyle w:val="StyleUnderline"/>
          <w:highlight w:val="cyan"/>
        </w:rPr>
        <w:t>Smith said.</w:t>
      </w:r>
    </w:p>
    <w:p w14:paraId="78C93993" w14:textId="663477EB" w:rsidR="00911A0C" w:rsidRDefault="00911A0C" w:rsidP="00911A0C">
      <w:pPr>
        <w:pStyle w:val="Heading4"/>
        <w:rPr>
          <w:u w:val="single"/>
        </w:rPr>
      </w:pPr>
      <w:r>
        <w:t xml:space="preserve">Debt default </w:t>
      </w:r>
      <w:r>
        <w:rPr>
          <w:u w:val="single"/>
        </w:rPr>
        <w:t>roils global markets</w:t>
      </w:r>
    </w:p>
    <w:p w14:paraId="05E96816" w14:textId="31A9EE58" w:rsidR="00911A0C" w:rsidRPr="00886E98" w:rsidRDefault="00911A0C" w:rsidP="00886E98">
      <w:r>
        <w:rPr>
          <w:rStyle w:val="Style13ptBold"/>
        </w:rPr>
        <w:t xml:space="preserve">Elis 6/13 </w:t>
      </w:r>
      <w:r w:rsidRPr="00886E98">
        <w:t xml:space="preserve">---- Niv, </w:t>
      </w:r>
      <w:r w:rsidR="00886E98">
        <w:t xml:space="preserve">reporter for </w:t>
      </w:r>
      <w:r w:rsidR="00886E98">
        <w:rPr>
          <w:i/>
          <w:iCs/>
        </w:rPr>
        <w:t>The Hill</w:t>
      </w:r>
      <w:r w:rsidR="00886E98">
        <w:t xml:space="preserve">, M.A. in Conflict Management and Emerging Markets (The Johns Hopkins University – Nitze School of Advanced International Studies), B.A. in Government (Wesleyan University), </w:t>
      </w:r>
      <w:r w:rsidRPr="00886E98">
        <w:t>“Pelosi: No Debt Ceiling Increase Until Deal on Spending Caps,”</w:t>
      </w:r>
      <w:r w:rsidR="00DB5ACD" w:rsidRPr="00886E98">
        <w:t xml:space="preserve"> </w:t>
      </w:r>
      <w:r w:rsidR="00886E98">
        <w:rPr>
          <w:i/>
          <w:iCs/>
        </w:rPr>
        <w:t>The Hill</w:t>
      </w:r>
      <w:r w:rsidR="00886E98">
        <w:t>, 2019, https://thehill.com/policy/finance/448430-pelosi-no-debt-ceiling-increase-until-deal-on-spending-caps</w:t>
      </w:r>
    </w:p>
    <w:p w14:paraId="48A50A86" w14:textId="77777777" w:rsidR="00911A0C" w:rsidRPr="00886E98" w:rsidRDefault="00911A0C" w:rsidP="00886E98"/>
    <w:p w14:paraId="5DDE14FC" w14:textId="1E01A9B5" w:rsidR="00911A0C" w:rsidRDefault="00911A0C" w:rsidP="00886E98">
      <w:pPr>
        <w:rPr>
          <w:sz w:val="14"/>
        </w:rPr>
      </w:pPr>
      <w:r w:rsidRPr="00886E98">
        <w:rPr>
          <w:rStyle w:val="StyleUnderline"/>
        </w:rPr>
        <w:t>Congress will need to suspend or increase the</w:t>
      </w:r>
      <w:r w:rsidRPr="0051291E">
        <w:rPr>
          <w:sz w:val="14"/>
        </w:rPr>
        <w:t xml:space="preserve"> federal </w:t>
      </w:r>
      <w:r w:rsidRPr="00886E98">
        <w:rPr>
          <w:rStyle w:val="StyleUnderline"/>
        </w:rPr>
        <w:t>debt limit by the fall</w:t>
      </w:r>
      <w:r w:rsidRPr="0051291E">
        <w:rPr>
          <w:sz w:val="14"/>
        </w:rPr>
        <w:t xml:space="preserve"> </w:t>
      </w:r>
      <w:r w:rsidRPr="00886E98">
        <w:rPr>
          <w:rStyle w:val="Emphasis"/>
        </w:rPr>
        <w:t>in order to avoid defaulting on its debt</w:t>
      </w:r>
      <w:r w:rsidRPr="0051291E">
        <w:rPr>
          <w:sz w:val="14"/>
        </w:rPr>
        <w:t xml:space="preserve">. </w:t>
      </w:r>
      <w:r w:rsidRPr="00886E98">
        <w:rPr>
          <w:rStyle w:val="StyleUnderline"/>
        </w:rPr>
        <w:t xml:space="preserve">A </w:t>
      </w:r>
      <w:r w:rsidRPr="00F2731D">
        <w:rPr>
          <w:rStyle w:val="StyleUnderline"/>
          <w:highlight w:val="cyan"/>
        </w:rPr>
        <w:t>debt default would</w:t>
      </w:r>
      <w:r w:rsidRPr="00F2731D">
        <w:rPr>
          <w:sz w:val="14"/>
          <w:highlight w:val="cyan"/>
        </w:rPr>
        <w:t xml:space="preserve"> </w:t>
      </w:r>
      <w:r w:rsidRPr="00F2731D">
        <w:rPr>
          <w:rStyle w:val="Emphasis"/>
          <w:highlight w:val="cyan"/>
        </w:rPr>
        <w:t>roil</w:t>
      </w:r>
      <w:r w:rsidRPr="00886E98">
        <w:rPr>
          <w:rStyle w:val="Emphasis"/>
        </w:rPr>
        <w:t xml:space="preserve"> </w:t>
      </w:r>
      <w:r w:rsidRPr="00F2731D">
        <w:rPr>
          <w:rStyle w:val="Emphasis"/>
          <w:highlight w:val="cyan"/>
        </w:rPr>
        <w:t>global</w:t>
      </w:r>
      <w:r w:rsidRPr="00886E98">
        <w:rPr>
          <w:rStyle w:val="Emphasis"/>
        </w:rPr>
        <w:t xml:space="preserve"> financial </w:t>
      </w:r>
      <w:r w:rsidRPr="00F2731D">
        <w:rPr>
          <w:rStyle w:val="Emphasis"/>
          <w:highlight w:val="cyan"/>
        </w:rPr>
        <w:t>markets</w:t>
      </w:r>
      <w:r w:rsidRPr="00F2731D">
        <w:rPr>
          <w:sz w:val="14"/>
          <w:highlight w:val="cyan"/>
        </w:rPr>
        <w:t xml:space="preserve"> </w:t>
      </w:r>
      <w:r w:rsidRPr="00F2731D">
        <w:rPr>
          <w:rStyle w:val="StyleUnderline"/>
          <w:highlight w:val="cyan"/>
        </w:rPr>
        <w:t>and</w:t>
      </w:r>
      <w:r w:rsidRPr="00F2731D">
        <w:rPr>
          <w:sz w:val="14"/>
          <w:highlight w:val="cyan"/>
        </w:rPr>
        <w:t xml:space="preserve"> </w:t>
      </w:r>
      <w:r w:rsidRPr="00F2731D">
        <w:rPr>
          <w:rStyle w:val="Emphasis"/>
          <w:highlight w:val="cyan"/>
        </w:rPr>
        <w:t>significantly damage</w:t>
      </w:r>
      <w:r w:rsidRPr="0051291E">
        <w:rPr>
          <w:sz w:val="14"/>
        </w:rPr>
        <w:t xml:space="preserve"> the </w:t>
      </w:r>
      <w:r w:rsidRPr="00F2731D">
        <w:rPr>
          <w:rStyle w:val="StyleUnderline"/>
          <w:highlight w:val="cyan"/>
        </w:rPr>
        <w:t>Treasury</w:t>
      </w:r>
      <w:r w:rsidRPr="0051291E">
        <w:rPr>
          <w:sz w:val="14"/>
        </w:rPr>
        <w:t xml:space="preserve"> Department's </w:t>
      </w:r>
      <w:r w:rsidRPr="00F2731D">
        <w:rPr>
          <w:rStyle w:val="StyleUnderline"/>
          <w:highlight w:val="cyan"/>
        </w:rPr>
        <w:t>ability to raise money</w:t>
      </w:r>
      <w:r w:rsidRPr="00886E98">
        <w:rPr>
          <w:rStyle w:val="StyleUnderline"/>
        </w:rPr>
        <w:t xml:space="preserve"> by selling</w:t>
      </w:r>
      <w:r w:rsidRPr="0051291E">
        <w:rPr>
          <w:sz w:val="14"/>
        </w:rPr>
        <w:t xml:space="preserve"> government </w:t>
      </w:r>
      <w:r w:rsidRPr="00886E98">
        <w:rPr>
          <w:rStyle w:val="StyleUnderline"/>
        </w:rPr>
        <w:t>bonds</w:t>
      </w:r>
      <w:r w:rsidRPr="0051291E">
        <w:rPr>
          <w:sz w:val="14"/>
        </w:rPr>
        <w:t>.</w:t>
      </w:r>
    </w:p>
    <w:p w14:paraId="64A8142A" w14:textId="268DDEBF" w:rsidR="00AE7898" w:rsidRPr="00AE7898" w:rsidRDefault="00D60D59" w:rsidP="00AE7898">
      <w:pPr>
        <w:pStyle w:val="Heading4"/>
        <w:rPr>
          <w:u w:val="single"/>
        </w:rPr>
      </w:pPr>
      <w:r>
        <w:t xml:space="preserve">Failure causes </w:t>
      </w:r>
      <w:r>
        <w:rPr>
          <w:u w:val="single"/>
        </w:rPr>
        <w:t>global crisis</w:t>
      </w:r>
      <w:r>
        <w:t xml:space="preserve"> – </w:t>
      </w:r>
      <w:r w:rsidRPr="00D60D59">
        <w:rPr>
          <w:u w:val="single"/>
        </w:rPr>
        <w:t>stock market</w:t>
      </w:r>
      <w:r>
        <w:t xml:space="preserve"> fears and </w:t>
      </w:r>
      <w:r w:rsidRPr="00D60D59">
        <w:rPr>
          <w:u w:val="single"/>
        </w:rPr>
        <w:t>interest rate</w:t>
      </w:r>
      <w:r>
        <w:rPr>
          <w:u w:val="single"/>
        </w:rPr>
        <w:t>s</w:t>
      </w:r>
      <w:r>
        <w:t xml:space="preserve"> hike</w:t>
      </w:r>
      <w:r w:rsidR="00AE7898">
        <w:t xml:space="preserve"> – extraordinary measures are </w:t>
      </w:r>
      <w:r w:rsidR="00AE7898">
        <w:rPr>
          <w:u w:val="single"/>
        </w:rPr>
        <w:t>temporary</w:t>
      </w:r>
    </w:p>
    <w:p w14:paraId="753201C0" w14:textId="77777777" w:rsidR="007F5AFA" w:rsidRPr="009A1EDC" w:rsidRDefault="007F5AFA" w:rsidP="007F5AFA">
      <w:r>
        <w:rPr>
          <w:rStyle w:val="Style13ptBold"/>
        </w:rPr>
        <w:t xml:space="preserve">Werner 5/21 </w:t>
      </w:r>
      <w:r w:rsidRPr="009A1EDC">
        <w:t xml:space="preserve">---- Erica, </w:t>
      </w:r>
      <w:r>
        <w:t xml:space="preserve">Congressional reporter for </w:t>
      </w:r>
      <w:r>
        <w:rPr>
          <w:i/>
          <w:iCs/>
        </w:rPr>
        <w:t>The Washington Post</w:t>
      </w:r>
      <w:r>
        <w:t xml:space="preserve">, written with Damian Paletta who has a master’s in journalism (University of Missouri) and is a reporter for the </w:t>
      </w:r>
      <w:r>
        <w:rPr>
          <w:i/>
          <w:iCs/>
        </w:rPr>
        <w:t>Washington Post</w:t>
      </w:r>
      <w:r>
        <w:t xml:space="preserve">, “White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541643C0" w14:textId="77777777" w:rsidR="007F5AFA" w:rsidRPr="007F5AFA" w:rsidRDefault="007F5AFA" w:rsidP="007F5AFA"/>
    <w:p w14:paraId="760BB2A5" w14:textId="77777777" w:rsidR="00D60D59" w:rsidRPr="00246B33" w:rsidRDefault="00D60D59" w:rsidP="00D60D59">
      <w:pPr>
        <w:rPr>
          <w:sz w:val="14"/>
        </w:rPr>
      </w:pPr>
      <w:r w:rsidRPr="00246B33">
        <w:rPr>
          <w:sz w:val="14"/>
        </w:rPr>
        <w:t xml:space="preserve">Another critical issue is </w:t>
      </w:r>
      <w:r w:rsidRPr="00AE7898">
        <w:rPr>
          <w:rStyle w:val="StyleUnderline"/>
        </w:rPr>
        <w:t>the debt ceiling</w:t>
      </w:r>
      <w:r w:rsidRPr="00246B33">
        <w:rPr>
          <w:sz w:val="14"/>
        </w:rPr>
        <w:t xml:space="preserve">, which Congress suspended in February 2018 but </w:t>
      </w:r>
      <w:r w:rsidRPr="00AE7898">
        <w:rPr>
          <w:rStyle w:val="StyleUnderline"/>
        </w:rPr>
        <w:t>was reimposed this</w:t>
      </w:r>
      <w:r w:rsidRPr="00246B33">
        <w:rPr>
          <w:sz w:val="14"/>
        </w:rPr>
        <w:t xml:space="preserve"> past </w:t>
      </w:r>
      <w:r w:rsidRPr="00AE7898">
        <w:rPr>
          <w:rStyle w:val="StyleUnderline"/>
        </w:rPr>
        <w:t>March</w:t>
      </w:r>
      <w:r w:rsidRPr="00246B33">
        <w:rPr>
          <w:sz w:val="14"/>
        </w:rPr>
        <w:t xml:space="preserve">. The </w:t>
      </w:r>
      <w:r w:rsidRPr="00F2731D">
        <w:rPr>
          <w:rStyle w:val="StyleUnderline"/>
          <w:highlight w:val="cyan"/>
        </w:rPr>
        <w:t>Treasury</w:t>
      </w:r>
      <w:r w:rsidRPr="00246B33">
        <w:rPr>
          <w:sz w:val="14"/>
        </w:rPr>
        <w:t xml:space="preserve"> Department </w:t>
      </w:r>
      <w:r w:rsidRPr="00F2731D">
        <w:rPr>
          <w:rStyle w:val="StyleUnderline"/>
          <w:highlight w:val="cyan"/>
        </w:rPr>
        <w:t>is taking measures to ward off</w:t>
      </w:r>
      <w:r w:rsidRPr="00246B33">
        <w:rPr>
          <w:rStyle w:val="StyleUnderline"/>
        </w:rPr>
        <w:t xml:space="preserve"> </w:t>
      </w:r>
      <w:r w:rsidRPr="00246B33">
        <w:rPr>
          <w:sz w:val="14"/>
        </w:rPr>
        <w:t xml:space="preserve">any </w:t>
      </w:r>
      <w:r w:rsidRPr="00F2731D">
        <w:rPr>
          <w:rStyle w:val="StyleUnderline"/>
          <w:highlight w:val="cyan"/>
        </w:rPr>
        <w:t>missed payments</w:t>
      </w:r>
      <w:r w:rsidRPr="00F2731D">
        <w:rPr>
          <w:sz w:val="14"/>
          <w:highlight w:val="cyan"/>
        </w:rPr>
        <w:t xml:space="preserve">, </w:t>
      </w:r>
      <w:r w:rsidRPr="00F2731D">
        <w:rPr>
          <w:rStyle w:val="Emphasis"/>
          <w:highlight w:val="cyan"/>
        </w:rPr>
        <w:t>but</w:t>
      </w:r>
      <w:r w:rsidRPr="00246B33">
        <w:rPr>
          <w:sz w:val="14"/>
        </w:rPr>
        <w:t xml:space="preserve"> </w:t>
      </w:r>
      <w:r w:rsidRPr="00246B33">
        <w:rPr>
          <w:rStyle w:val="StyleUnderline"/>
        </w:rPr>
        <w:t xml:space="preserve">budget </w:t>
      </w:r>
      <w:r w:rsidRPr="00F2731D">
        <w:rPr>
          <w:rStyle w:val="StyleUnderline"/>
          <w:highlight w:val="cyan"/>
        </w:rPr>
        <w:t>experts say it can</w:t>
      </w:r>
      <w:r w:rsidRPr="00F2731D">
        <w:rPr>
          <w:sz w:val="14"/>
          <w:highlight w:val="cyan"/>
        </w:rPr>
        <w:t xml:space="preserve"> </w:t>
      </w:r>
      <w:r w:rsidRPr="00F2731D">
        <w:rPr>
          <w:rStyle w:val="StyleUnderline"/>
          <w:highlight w:val="cyan"/>
        </w:rPr>
        <w:t xml:space="preserve">do this </w:t>
      </w:r>
      <w:r w:rsidRPr="00F2731D">
        <w:rPr>
          <w:rStyle w:val="Emphasis"/>
          <w:highlight w:val="cyan"/>
        </w:rPr>
        <w:t>only until October</w:t>
      </w:r>
      <w:r w:rsidRPr="00246B33">
        <w:rPr>
          <w:rStyle w:val="Emphasis"/>
        </w:rPr>
        <w:t xml:space="preserve"> or perhaps November</w:t>
      </w:r>
      <w:r w:rsidRPr="00246B33">
        <w:rPr>
          <w:sz w:val="14"/>
        </w:rPr>
        <w:t>.</w:t>
      </w:r>
    </w:p>
    <w:p w14:paraId="2E3E50BF" w14:textId="77777777" w:rsidR="00D60D59" w:rsidRPr="00246B33" w:rsidRDefault="00D60D59" w:rsidP="00612A05">
      <w:pPr>
        <w:rPr>
          <w:sz w:val="14"/>
        </w:rPr>
      </w:pPr>
      <w:r w:rsidRPr="00F2731D">
        <w:rPr>
          <w:rStyle w:val="StyleUnderline"/>
          <w:highlight w:val="cyan"/>
        </w:rPr>
        <w:t>If Congress doesn’t act</w:t>
      </w:r>
      <w:r w:rsidRPr="00246B33">
        <w:rPr>
          <w:sz w:val="14"/>
        </w:rPr>
        <w:t xml:space="preserve"> by then, the </w:t>
      </w:r>
      <w:r w:rsidRPr="00F2731D">
        <w:rPr>
          <w:rStyle w:val="StyleUnderline"/>
          <w:highlight w:val="cyan"/>
        </w:rPr>
        <w:t>Treasury</w:t>
      </w:r>
      <w:r w:rsidRPr="00246B33">
        <w:rPr>
          <w:sz w:val="14"/>
        </w:rPr>
        <w:t xml:space="preserve"> Department </w:t>
      </w:r>
      <w:r w:rsidRPr="00F2731D">
        <w:rPr>
          <w:rStyle w:val="StyleUnderline"/>
          <w:highlight w:val="cyan"/>
        </w:rPr>
        <w:t>could</w:t>
      </w:r>
      <w:r w:rsidRPr="00246B33">
        <w:rPr>
          <w:rStyle w:val="StyleUnderline"/>
        </w:rPr>
        <w:t xml:space="preserve"> be forced to prioritize payments </w:t>
      </w:r>
      <w:r w:rsidRPr="00246B33">
        <w:rPr>
          <w:rStyle w:val="Emphasis"/>
        </w:rPr>
        <w:t xml:space="preserve">and </w:t>
      </w:r>
      <w:r w:rsidRPr="00F2731D">
        <w:rPr>
          <w:rStyle w:val="Emphasis"/>
          <w:highlight w:val="cyan"/>
        </w:rPr>
        <w:t>fall behind</w:t>
      </w:r>
      <w:r w:rsidRPr="00246B33">
        <w:rPr>
          <w:rStyle w:val="Emphasis"/>
        </w:rPr>
        <w:t xml:space="preserve"> on some of its obligations</w:t>
      </w:r>
      <w:r w:rsidRPr="00246B33">
        <w:rPr>
          <w:sz w:val="14"/>
        </w:rPr>
        <w:t xml:space="preserve">. </w:t>
      </w:r>
      <w:r w:rsidRPr="00246B33">
        <w:rPr>
          <w:rStyle w:val="StyleUnderline"/>
        </w:rPr>
        <w:t>Many</w:t>
      </w:r>
      <w:r w:rsidRPr="00246B33">
        <w:rPr>
          <w:sz w:val="14"/>
        </w:rPr>
        <w:t xml:space="preserve"> people say </w:t>
      </w:r>
      <w:r w:rsidRPr="00F2731D">
        <w:rPr>
          <w:rStyle w:val="StyleUnderline"/>
          <w:highlight w:val="cyan"/>
        </w:rPr>
        <w:t>this would cause</w:t>
      </w:r>
      <w:r w:rsidRPr="00F2731D">
        <w:rPr>
          <w:sz w:val="14"/>
          <w:highlight w:val="cyan"/>
        </w:rPr>
        <w:t xml:space="preserve"> </w:t>
      </w:r>
      <w:r w:rsidRPr="00F2731D">
        <w:rPr>
          <w:rStyle w:val="Emphasis"/>
          <w:highlight w:val="cyan"/>
        </w:rPr>
        <w:t>a stock market crash</w:t>
      </w:r>
      <w:r w:rsidRPr="00246B33">
        <w:rPr>
          <w:sz w:val="14"/>
        </w:rPr>
        <w:t xml:space="preserve">, </w:t>
      </w:r>
      <w:r w:rsidRPr="00246B33">
        <w:rPr>
          <w:rStyle w:val="Emphasis"/>
        </w:rPr>
        <w:t xml:space="preserve">a </w:t>
      </w:r>
      <w:r w:rsidRPr="00F2731D">
        <w:rPr>
          <w:rStyle w:val="Emphasis"/>
          <w:highlight w:val="cyan"/>
        </w:rPr>
        <w:t>spike in</w:t>
      </w:r>
      <w:r w:rsidRPr="00246B33">
        <w:rPr>
          <w:rStyle w:val="Emphasis"/>
        </w:rPr>
        <w:t xml:space="preserve"> interest </w:t>
      </w:r>
      <w:r w:rsidRPr="00F2731D">
        <w:rPr>
          <w:rStyle w:val="Emphasis"/>
          <w:highlight w:val="cyan"/>
        </w:rPr>
        <w:t>rates</w:t>
      </w:r>
      <w:r w:rsidRPr="00F2731D">
        <w:rPr>
          <w:sz w:val="14"/>
          <w:highlight w:val="cyan"/>
        </w:rPr>
        <w:t xml:space="preserve"> </w:t>
      </w:r>
      <w:r w:rsidRPr="00F2731D">
        <w:rPr>
          <w:rStyle w:val="StyleUnderline"/>
          <w:highlight w:val="cyan"/>
        </w:rPr>
        <w:t>and</w:t>
      </w:r>
      <w:r w:rsidRPr="00246B33">
        <w:rPr>
          <w:sz w:val="14"/>
        </w:rPr>
        <w:t xml:space="preserve"> potentially </w:t>
      </w:r>
      <w:r w:rsidRPr="00246B33">
        <w:rPr>
          <w:rStyle w:val="Emphasis"/>
        </w:rPr>
        <w:t xml:space="preserve">a </w:t>
      </w:r>
      <w:r w:rsidRPr="00F2731D">
        <w:rPr>
          <w:rStyle w:val="Emphasis"/>
          <w:highlight w:val="cyan"/>
        </w:rPr>
        <w:t>global</w:t>
      </w:r>
      <w:r w:rsidRPr="00246B33">
        <w:rPr>
          <w:rStyle w:val="Emphasis"/>
        </w:rPr>
        <w:t xml:space="preserve"> financial </w:t>
      </w:r>
      <w:r w:rsidRPr="00F2731D">
        <w:rPr>
          <w:rStyle w:val="Emphasis"/>
          <w:highlight w:val="cyan"/>
        </w:rPr>
        <w:t>crisis</w:t>
      </w:r>
      <w:r w:rsidRPr="00246B33">
        <w:rPr>
          <w:sz w:val="14"/>
        </w:rPr>
        <w:t>.</w:t>
      </w:r>
    </w:p>
    <w:p w14:paraId="1D8A10BE" w14:textId="77777777" w:rsidR="00D60D59" w:rsidRPr="00246B33" w:rsidRDefault="00D60D59" w:rsidP="00D60D59">
      <w:pPr>
        <w:rPr>
          <w:sz w:val="14"/>
        </w:rPr>
      </w:pPr>
      <w:r w:rsidRPr="00246B33">
        <w:rPr>
          <w:rStyle w:val="StyleUnderline"/>
        </w:rPr>
        <w:t>The debt ceiling must continually be raised</w:t>
      </w:r>
      <w:r w:rsidRPr="00246B33">
        <w:rPr>
          <w:sz w:val="14"/>
        </w:rPr>
        <w:t xml:space="preserve"> because </w:t>
      </w:r>
      <w:r w:rsidRPr="00246B33">
        <w:rPr>
          <w:rStyle w:val="StyleUnderline"/>
        </w:rPr>
        <w:t>the government spends more</w:t>
      </w:r>
      <w:r w:rsidRPr="00246B33">
        <w:rPr>
          <w:sz w:val="14"/>
        </w:rPr>
        <w:t xml:space="preserve"> money </w:t>
      </w:r>
      <w:r w:rsidRPr="00246B33">
        <w:rPr>
          <w:rStyle w:val="StyleUnderline"/>
        </w:rPr>
        <w:t>than it brings in</w:t>
      </w:r>
      <w:r w:rsidRPr="00246B33">
        <w:rPr>
          <w:sz w:val="14"/>
        </w:rPr>
        <w:t xml:space="preserve"> through revenue, and it borrows money to cover the difference by issuing debt.</w:t>
      </w:r>
    </w:p>
    <w:p w14:paraId="6765798E" w14:textId="34782DF0" w:rsidR="006C668A" w:rsidRDefault="006C668A" w:rsidP="00C956CB">
      <w:pPr>
        <w:pStyle w:val="Heading3"/>
      </w:pPr>
      <w:r>
        <w:t>Econ---IL---A2: Empirically Denied</w:t>
      </w:r>
    </w:p>
    <w:p w14:paraId="054FC238" w14:textId="04FCB129" w:rsidR="006C668A" w:rsidRPr="006C668A" w:rsidRDefault="006C668A" w:rsidP="006C668A">
      <w:pPr>
        <w:pStyle w:val="Heading4"/>
        <w:rPr>
          <w:u w:val="single"/>
        </w:rPr>
      </w:pPr>
      <w:r>
        <w:t xml:space="preserve">Debt ceiling and sequester </w:t>
      </w:r>
      <w:r>
        <w:rPr>
          <w:u w:val="single"/>
        </w:rPr>
        <w:t>combo</w:t>
      </w:r>
      <w:r>
        <w:t xml:space="preserve"> creams the economy – this time is </w:t>
      </w:r>
      <w:r>
        <w:rPr>
          <w:u w:val="single"/>
        </w:rPr>
        <w:t>different</w:t>
      </w:r>
    </w:p>
    <w:p w14:paraId="46A8FEB5" w14:textId="77777777" w:rsidR="006C668A" w:rsidRPr="006C3E30" w:rsidRDefault="006C668A" w:rsidP="006C668A">
      <w:r>
        <w:rPr>
          <w:rStyle w:val="Style13ptBold"/>
        </w:rPr>
        <w:t xml:space="preserve">Davis and Cochrane 6/19 </w:t>
      </w:r>
      <w:r w:rsidRPr="006C3E30">
        <w:t>---- Julie Hirschfeld Davis is</w:t>
      </w:r>
      <w:r>
        <w:t xml:space="preserve"> a White House Correspondent with the </w:t>
      </w:r>
      <w:r>
        <w:rPr>
          <w:i/>
          <w:iCs/>
        </w:rPr>
        <w:t>New York Times</w:t>
      </w:r>
      <w:r>
        <w:t xml:space="preserve"> and a B.A. in Ethics, Politics and Economics (Yale University)</w:t>
      </w:r>
      <w:r w:rsidRPr="006C3E30">
        <w:t xml:space="preserve">, Emily Cochrane is </w:t>
      </w:r>
      <w:r>
        <w:t xml:space="preserve">a Congressional Reporter for the </w:t>
      </w:r>
      <w:r>
        <w:rPr>
          <w:i/>
          <w:iCs/>
        </w:rPr>
        <w:t>New York Times</w:t>
      </w:r>
      <w:r>
        <w:t xml:space="preserve"> and a B.S. in journalism (University of Florida), “House Moves Forward With Spending Bills as Congress Grapples With Looming Fiscal Deadlines,” 2019, </w:t>
      </w:r>
      <w:r>
        <w:rPr>
          <w:i/>
          <w:iCs/>
        </w:rPr>
        <w:t>New York Times</w:t>
      </w:r>
      <w:r>
        <w:t>, https://www.nytimes.com/2019/06/19/us/politics/house-spending-bills.html</w:t>
      </w:r>
    </w:p>
    <w:p w14:paraId="5C403CAB" w14:textId="77777777" w:rsidR="006C668A" w:rsidRPr="006C3E30" w:rsidRDefault="006C668A" w:rsidP="006C668A"/>
    <w:p w14:paraId="50E7917B" w14:textId="2DA3F6C2" w:rsidR="006C668A" w:rsidRPr="00131A4C" w:rsidRDefault="006C668A" w:rsidP="006C668A">
      <w:pPr>
        <w:rPr>
          <w:sz w:val="14"/>
        </w:rPr>
      </w:pPr>
      <w:r w:rsidRPr="00F2731D">
        <w:rPr>
          <w:rStyle w:val="StyleUnderline"/>
          <w:highlight w:val="cyan"/>
        </w:rPr>
        <w:t>Back-to-back</w:t>
      </w:r>
      <w:r w:rsidRPr="006C668A">
        <w:rPr>
          <w:rStyle w:val="StyleUnderline"/>
        </w:rPr>
        <w:t xml:space="preserve"> budget </w:t>
      </w:r>
      <w:r w:rsidRPr="00F2731D">
        <w:rPr>
          <w:rStyle w:val="StyleUnderline"/>
          <w:highlight w:val="cyan"/>
        </w:rPr>
        <w:t>deals that</w:t>
      </w:r>
      <w:r w:rsidRPr="00131A4C">
        <w:rPr>
          <w:rStyle w:val="StyleUnderline"/>
        </w:rPr>
        <w:t xml:space="preserve"> have </w:t>
      </w:r>
      <w:r w:rsidRPr="00F2731D">
        <w:rPr>
          <w:rStyle w:val="StyleUnderline"/>
          <w:highlight w:val="cyan"/>
        </w:rPr>
        <w:t>held off</w:t>
      </w:r>
      <w:r w:rsidRPr="00131A4C">
        <w:rPr>
          <w:sz w:val="14"/>
        </w:rPr>
        <w:t xml:space="preserve"> the </w:t>
      </w:r>
      <w:r w:rsidRPr="00131A4C">
        <w:rPr>
          <w:rStyle w:val="StyleUnderline"/>
        </w:rPr>
        <w:t xml:space="preserve">automatic </w:t>
      </w:r>
      <w:r w:rsidRPr="00F2731D">
        <w:rPr>
          <w:rStyle w:val="StyleUnderline"/>
          <w:highlight w:val="cyan"/>
        </w:rPr>
        <w:t>cuts</w:t>
      </w:r>
      <w:r w:rsidRPr="00131A4C">
        <w:rPr>
          <w:sz w:val="14"/>
        </w:rPr>
        <w:t xml:space="preserve">, first established in 2011, </w:t>
      </w:r>
      <w:r w:rsidRPr="00131A4C">
        <w:rPr>
          <w:rStyle w:val="StyleUnderline"/>
        </w:rPr>
        <w:t xml:space="preserve">from taking effect </w:t>
      </w:r>
      <w:r w:rsidRPr="00F2731D">
        <w:rPr>
          <w:rStyle w:val="StyleUnderline"/>
          <w:highlight w:val="cyan"/>
        </w:rPr>
        <w:t xml:space="preserve">will </w:t>
      </w:r>
      <w:r w:rsidRPr="00F2731D">
        <w:rPr>
          <w:rStyle w:val="Emphasis"/>
          <w:highlight w:val="cyan"/>
        </w:rPr>
        <w:t>expire</w:t>
      </w:r>
      <w:r w:rsidRPr="00131A4C">
        <w:rPr>
          <w:sz w:val="14"/>
        </w:rPr>
        <w:t xml:space="preserve"> around October, </w:t>
      </w:r>
      <w:r w:rsidRPr="00F2731D">
        <w:rPr>
          <w:rStyle w:val="StyleUnderline"/>
          <w:highlight w:val="cyan"/>
        </w:rPr>
        <w:t>when</w:t>
      </w:r>
      <w:r w:rsidRPr="00131A4C">
        <w:rPr>
          <w:rStyle w:val="StyleUnderline"/>
        </w:rPr>
        <w:t xml:space="preserve"> fiscal analysts predict</w:t>
      </w:r>
      <w:r w:rsidRPr="00131A4C">
        <w:rPr>
          <w:sz w:val="14"/>
        </w:rPr>
        <w:t xml:space="preserve"> that </w:t>
      </w:r>
      <w:r w:rsidRPr="00F2731D">
        <w:rPr>
          <w:rStyle w:val="StyleUnderline"/>
          <w:highlight w:val="cyan"/>
        </w:rPr>
        <w:t>the Treasury could</w:t>
      </w:r>
      <w:r w:rsidRPr="00F2731D">
        <w:rPr>
          <w:sz w:val="14"/>
          <w:highlight w:val="cyan"/>
        </w:rPr>
        <w:t xml:space="preserve"> </w:t>
      </w:r>
      <w:r w:rsidRPr="00F2731D">
        <w:rPr>
          <w:rStyle w:val="Emphasis"/>
          <w:highlight w:val="cyan"/>
        </w:rPr>
        <w:t>run out of room</w:t>
      </w:r>
      <w:r w:rsidRPr="00F2731D">
        <w:rPr>
          <w:sz w:val="14"/>
          <w:highlight w:val="cyan"/>
        </w:rPr>
        <w:t xml:space="preserve"> </w:t>
      </w:r>
      <w:r w:rsidRPr="00F2731D">
        <w:rPr>
          <w:rStyle w:val="StyleUnderline"/>
          <w:highlight w:val="cyan"/>
        </w:rPr>
        <w:t>to borrow</w:t>
      </w:r>
      <w:r w:rsidRPr="00131A4C">
        <w:rPr>
          <w:rStyle w:val="StyleUnderline"/>
        </w:rPr>
        <w:t xml:space="preserve"> money. </w:t>
      </w:r>
      <w:r w:rsidRPr="00F2731D">
        <w:rPr>
          <w:rStyle w:val="StyleUnderline"/>
          <w:highlight w:val="cyan"/>
        </w:rPr>
        <w:t>That could lead to an</w:t>
      </w:r>
      <w:r w:rsidRPr="00F2731D">
        <w:rPr>
          <w:sz w:val="14"/>
          <w:highlight w:val="cyan"/>
        </w:rPr>
        <w:t xml:space="preserve"> </w:t>
      </w:r>
      <w:r w:rsidRPr="00F2731D">
        <w:rPr>
          <w:rStyle w:val="Emphasis"/>
          <w:highlight w:val="cyan"/>
        </w:rPr>
        <w:t>economic catastrophe</w:t>
      </w:r>
      <w:r w:rsidRPr="00F2731D">
        <w:rPr>
          <w:sz w:val="14"/>
          <w:highlight w:val="cyan"/>
        </w:rPr>
        <w:t xml:space="preserve">, </w:t>
      </w:r>
      <w:r w:rsidRPr="00F2731D">
        <w:rPr>
          <w:rStyle w:val="StyleUnderline"/>
          <w:highlight w:val="cyan"/>
        </w:rPr>
        <w:t>damaging the</w:t>
      </w:r>
      <w:r w:rsidRPr="00F2731D">
        <w:rPr>
          <w:sz w:val="14"/>
          <w:highlight w:val="cyan"/>
        </w:rPr>
        <w:t xml:space="preserve"> </w:t>
      </w:r>
      <w:r w:rsidRPr="00F2731D">
        <w:rPr>
          <w:rStyle w:val="Emphasis"/>
          <w:highlight w:val="cyan"/>
        </w:rPr>
        <w:t>stability</w:t>
      </w:r>
      <w:r w:rsidRPr="00F2731D">
        <w:rPr>
          <w:sz w:val="14"/>
          <w:highlight w:val="cyan"/>
        </w:rPr>
        <w:t xml:space="preserve"> </w:t>
      </w:r>
      <w:r w:rsidRPr="00F2731D">
        <w:rPr>
          <w:rStyle w:val="StyleUnderline"/>
          <w:highlight w:val="cyan"/>
        </w:rPr>
        <w:t>of the</w:t>
      </w:r>
      <w:r w:rsidRPr="00131A4C">
        <w:rPr>
          <w:sz w:val="14"/>
        </w:rPr>
        <w:t xml:space="preserve"> United States </w:t>
      </w:r>
      <w:r w:rsidRPr="00F2731D">
        <w:rPr>
          <w:rStyle w:val="StyleUnderline"/>
          <w:highlight w:val="cyan"/>
        </w:rPr>
        <w:t xml:space="preserve">economy and </w:t>
      </w:r>
      <w:r w:rsidRPr="00F2731D">
        <w:rPr>
          <w:rStyle w:val="Emphasis"/>
          <w:highlight w:val="cyan"/>
        </w:rPr>
        <w:t>forcing</w:t>
      </w:r>
      <w:r w:rsidRPr="00131A4C">
        <w:rPr>
          <w:rStyle w:val="Emphasis"/>
        </w:rPr>
        <w:t xml:space="preserve"> the government to </w:t>
      </w:r>
      <w:r w:rsidRPr="00F2731D">
        <w:rPr>
          <w:rStyle w:val="Emphasis"/>
          <w:highlight w:val="cyan"/>
        </w:rPr>
        <w:t>default</w:t>
      </w:r>
      <w:r w:rsidRPr="00131A4C">
        <w:rPr>
          <w:sz w:val="14"/>
        </w:rPr>
        <w:t xml:space="preserve"> on its debt.</w:t>
      </w:r>
    </w:p>
    <w:p w14:paraId="3E69BFCC" w14:textId="189D58D4" w:rsidR="00C956CB" w:rsidRDefault="00C956CB" w:rsidP="00C956CB">
      <w:pPr>
        <w:pStyle w:val="Heading3"/>
      </w:pPr>
      <w:r>
        <w:t xml:space="preserve">Econ---IL---A2: </w:t>
      </w:r>
      <w:r w:rsidR="008968EC">
        <w:t>Extraordinary Measures</w:t>
      </w:r>
      <w:r>
        <w:t xml:space="preserve"> Solves</w:t>
      </w:r>
    </w:p>
    <w:p w14:paraId="35ED35E3" w14:textId="01D37B00" w:rsidR="0098156A" w:rsidRPr="0098156A" w:rsidRDefault="00FA1A7A" w:rsidP="0098156A">
      <w:pPr>
        <w:pStyle w:val="Heading4"/>
        <w:rPr>
          <w:b w:val="0"/>
          <w:bCs/>
        </w:rPr>
      </w:pPr>
      <w:r>
        <w:t xml:space="preserve">Prioritization </w:t>
      </w:r>
      <w:r>
        <w:rPr>
          <w:u w:val="single"/>
        </w:rPr>
        <w:t>still</w:t>
      </w:r>
      <w:r>
        <w:t xml:space="preserve"> kills the economy</w:t>
      </w:r>
      <w:r w:rsidR="0098156A">
        <w:t xml:space="preserve"> – </w:t>
      </w:r>
      <w:r w:rsidR="0098156A">
        <w:rPr>
          <w:b w:val="0"/>
          <w:bCs/>
        </w:rPr>
        <w:t>expectations matter as much as actual default</w:t>
      </w:r>
    </w:p>
    <w:p w14:paraId="281CEF4A" w14:textId="77777777" w:rsidR="00FA1A7A" w:rsidRPr="00011BBA" w:rsidRDefault="00FA1A7A" w:rsidP="00FA1A7A">
      <w:r>
        <w:rPr>
          <w:rStyle w:val="Style13ptBold"/>
        </w:rPr>
        <w:t xml:space="preserve">Levin 6/7 </w:t>
      </w:r>
      <w:r w:rsidRPr="00212A26">
        <w:t xml:space="preserve">---- 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(University of Chicago), “Averting A Debt-Ceiling Disaster,” </w:t>
      </w:r>
      <w:r>
        <w:rPr>
          <w:i/>
          <w:iCs/>
        </w:rPr>
        <w:t>The National Review</w:t>
      </w:r>
      <w:r>
        <w:t>, 2019, https://www.nationalreview.com/corner/averting-a-debt-ceiling-disaster/</w:t>
      </w:r>
    </w:p>
    <w:p w14:paraId="00A72AAD" w14:textId="77777777" w:rsidR="00FA1A7A" w:rsidRPr="00FA1A7A" w:rsidRDefault="00FA1A7A" w:rsidP="00FA1A7A"/>
    <w:p w14:paraId="73C7D906" w14:textId="693B8FDB" w:rsidR="00C956CB" w:rsidRPr="0098156A" w:rsidRDefault="00C956CB" w:rsidP="00C956CB">
      <w:pPr>
        <w:rPr>
          <w:sz w:val="14"/>
        </w:rPr>
      </w:pPr>
      <w:r w:rsidRPr="0098156A">
        <w:rPr>
          <w:sz w:val="14"/>
        </w:rPr>
        <w:t>And second, there is talk among some administration officials about various approaches to the “</w:t>
      </w:r>
      <w:r w:rsidRPr="0098156A">
        <w:rPr>
          <w:rStyle w:val="StyleUnderline"/>
        </w:rPr>
        <w:t>prioritization</w:t>
      </w:r>
      <w:r w:rsidRPr="0098156A">
        <w:rPr>
          <w:sz w:val="14"/>
        </w:rPr>
        <w:t xml:space="preserve">” of key debt payments—so that even in the absence of an increase in the debt ceiling, the Treasury could still pay creditors by delaying payments of other obligations or contracts. This </w:t>
      </w:r>
      <w:r w:rsidRPr="0098156A">
        <w:rPr>
          <w:rStyle w:val="StyleUnderline"/>
        </w:rPr>
        <w:t>would make breaching the debt ceiling less catastrophic, since it would avert an actual default</w:t>
      </w:r>
      <w:r w:rsidRPr="0098156A">
        <w:rPr>
          <w:sz w:val="14"/>
        </w:rPr>
        <w:t xml:space="preserve"> on U.S. government obligations. </w:t>
      </w:r>
      <w:r w:rsidRPr="0098156A">
        <w:rPr>
          <w:rStyle w:val="Emphasis"/>
        </w:rPr>
        <w:t>But</w:t>
      </w:r>
      <w:r w:rsidRPr="0098156A">
        <w:rPr>
          <w:sz w:val="14"/>
        </w:rPr>
        <w:t xml:space="preserve"> </w:t>
      </w:r>
      <w:r w:rsidRPr="00F2731D">
        <w:rPr>
          <w:rStyle w:val="StyleUnderline"/>
          <w:highlight w:val="cyan"/>
        </w:rPr>
        <w:t>a less catastrophic breach</w:t>
      </w:r>
      <w:r w:rsidRPr="0098156A">
        <w:rPr>
          <w:rStyle w:val="StyleUnderline"/>
        </w:rPr>
        <w:t xml:space="preserve"> of the debt ceiling</w:t>
      </w:r>
      <w:r w:rsidRPr="0098156A">
        <w:rPr>
          <w:sz w:val="14"/>
        </w:rPr>
        <w:t xml:space="preserve"> </w:t>
      </w:r>
      <w:r w:rsidRPr="00F2731D">
        <w:rPr>
          <w:rStyle w:val="Emphasis"/>
          <w:highlight w:val="cyan"/>
        </w:rPr>
        <w:t>could still be</w:t>
      </w:r>
      <w:r w:rsidRPr="0098156A">
        <w:rPr>
          <w:rStyle w:val="Emphasis"/>
        </w:rPr>
        <w:t xml:space="preserve"> pretty </w:t>
      </w:r>
      <w:r w:rsidRPr="00F2731D">
        <w:rPr>
          <w:rStyle w:val="Emphasis"/>
          <w:highlight w:val="cyan"/>
        </w:rPr>
        <w:t>catastrophic</w:t>
      </w:r>
      <w:r w:rsidRPr="00F2731D">
        <w:rPr>
          <w:sz w:val="14"/>
          <w:highlight w:val="cyan"/>
        </w:rPr>
        <w:t xml:space="preserve">, </w:t>
      </w:r>
      <w:r w:rsidRPr="00F2731D">
        <w:rPr>
          <w:rStyle w:val="StyleUnderline"/>
          <w:highlight w:val="cyan"/>
        </w:rPr>
        <w:t>especially in</w:t>
      </w:r>
      <w:r w:rsidRPr="0098156A">
        <w:rPr>
          <w:rStyle w:val="StyleUnderline"/>
        </w:rPr>
        <w:t xml:space="preserve"> its </w:t>
      </w:r>
      <w:r w:rsidRPr="00F2731D">
        <w:rPr>
          <w:rStyle w:val="StyleUnderline"/>
          <w:highlight w:val="cyan"/>
        </w:rPr>
        <w:t>effects on</w:t>
      </w:r>
      <w:r w:rsidRPr="0098156A">
        <w:rPr>
          <w:rStyle w:val="StyleUnderline"/>
        </w:rPr>
        <w:t xml:space="preserve"> economic </w:t>
      </w:r>
      <w:r w:rsidRPr="00F2731D">
        <w:rPr>
          <w:rStyle w:val="StyleUnderline"/>
          <w:highlight w:val="cyan"/>
        </w:rPr>
        <w:t>expectations, which can be</w:t>
      </w:r>
      <w:r w:rsidRPr="00F2731D">
        <w:rPr>
          <w:sz w:val="14"/>
          <w:highlight w:val="cyan"/>
        </w:rPr>
        <w:t xml:space="preserve"> </w:t>
      </w:r>
      <w:r w:rsidRPr="00F2731D">
        <w:rPr>
          <w:rStyle w:val="Emphasis"/>
          <w:highlight w:val="cyan"/>
        </w:rPr>
        <w:t>enormously important to the</w:t>
      </w:r>
      <w:r w:rsidRPr="0098156A">
        <w:rPr>
          <w:rStyle w:val="Emphasis"/>
        </w:rPr>
        <w:t xml:space="preserve"> performance of the </w:t>
      </w:r>
      <w:r w:rsidRPr="00F2731D">
        <w:rPr>
          <w:rStyle w:val="Emphasis"/>
          <w:highlight w:val="cyan"/>
        </w:rPr>
        <w:t>economy</w:t>
      </w:r>
      <w:r w:rsidRPr="0098156A">
        <w:rPr>
          <w:sz w:val="14"/>
        </w:rPr>
        <w:t>.</w:t>
      </w:r>
    </w:p>
    <w:p w14:paraId="6C17B422" w14:textId="4469E68C" w:rsidR="00025D1B" w:rsidRDefault="00025D1B" w:rsidP="00AD42AF">
      <w:pPr>
        <w:pStyle w:val="Heading3"/>
      </w:pPr>
      <w:r>
        <w:t xml:space="preserve">Econ---IL---A2: </w:t>
      </w:r>
      <w:r w:rsidR="00755796">
        <w:t xml:space="preserve">SQ Fights </w:t>
      </w:r>
      <w:r w:rsidR="005C584B">
        <w:t>Crush Econ</w:t>
      </w:r>
    </w:p>
    <w:p w14:paraId="329E854F" w14:textId="5189D426" w:rsidR="00025D1B" w:rsidRDefault="00025D1B" w:rsidP="00025D1B">
      <w:pPr>
        <w:pStyle w:val="Heading4"/>
        <w:rPr>
          <w:u w:val="single"/>
        </w:rPr>
      </w:pPr>
      <w:r>
        <w:t xml:space="preserve">No impact on markets </w:t>
      </w:r>
      <w:r>
        <w:rPr>
          <w:u w:val="single"/>
        </w:rPr>
        <w:t>until default</w:t>
      </w:r>
    </w:p>
    <w:p w14:paraId="57DABC54" w14:textId="77777777" w:rsidR="00025D1B" w:rsidRPr="00236D80" w:rsidRDefault="00025D1B" w:rsidP="00025D1B">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2F9C87B4" w14:textId="77777777" w:rsidR="00025D1B" w:rsidRPr="00025D1B" w:rsidRDefault="00025D1B" w:rsidP="00025D1B"/>
    <w:p w14:paraId="64032C58" w14:textId="4D9D0C7F" w:rsidR="00025D1B" w:rsidRPr="00F43D1D" w:rsidRDefault="00F43D1D" w:rsidP="00025D1B">
      <w:pPr>
        <w:rPr>
          <w:sz w:val="14"/>
        </w:rPr>
      </w:pPr>
      <w:r w:rsidRPr="00F43D1D">
        <w:rPr>
          <w:rStyle w:val="StyleUnderline"/>
        </w:rPr>
        <w:t xml:space="preserve"> </w:t>
      </w:r>
      <w:r w:rsidR="00025D1B" w:rsidRPr="00F2731D">
        <w:rPr>
          <w:rStyle w:val="StyleUnderline"/>
          <w:highlight w:val="cyan"/>
        </w:rPr>
        <w:t>“I don’t think</w:t>
      </w:r>
      <w:r w:rsidR="00025D1B" w:rsidRPr="00F43D1D">
        <w:rPr>
          <w:rStyle w:val="StyleUnderline"/>
        </w:rPr>
        <w:t xml:space="preserve"> the </w:t>
      </w:r>
      <w:r w:rsidR="00025D1B" w:rsidRPr="00F2731D">
        <w:rPr>
          <w:rStyle w:val="StyleUnderline"/>
          <w:highlight w:val="cyan"/>
        </w:rPr>
        <w:t xml:space="preserve">markets are going to move </w:t>
      </w:r>
      <w:r w:rsidR="00025D1B" w:rsidRPr="00F2731D">
        <w:rPr>
          <w:rStyle w:val="Emphasis"/>
          <w:highlight w:val="cyan"/>
        </w:rPr>
        <w:t>in any material way</w:t>
      </w:r>
      <w:r w:rsidR="00025D1B" w:rsidRPr="00F2731D">
        <w:rPr>
          <w:sz w:val="14"/>
          <w:highlight w:val="cyan"/>
        </w:rPr>
        <w:t xml:space="preserve"> </w:t>
      </w:r>
      <w:r w:rsidR="00025D1B" w:rsidRPr="00F2731D">
        <w:rPr>
          <w:rStyle w:val="StyleUnderline"/>
          <w:highlight w:val="cyan"/>
        </w:rPr>
        <w:t>until they get</w:t>
      </w:r>
      <w:r w:rsidR="00025D1B" w:rsidRPr="00F2731D">
        <w:rPr>
          <w:sz w:val="14"/>
          <w:highlight w:val="cyan"/>
        </w:rPr>
        <w:t xml:space="preserve"> </w:t>
      </w:r>
      <w:r w:rsidR="00025D1B" w:rsidRPr="00F2731D">
        <w:rPr>
          <w:rStyle w:val="Emphasis"/>
          <w:highlight w:val="cyan"/>
        </w:rPr>
        <w:t>extraordinarily close</w:t>
      </w:r>
      <w:r w:rsidR="00025D1B" w:rsidRPr="00F43D1D">
        <w:rPr>
          <w:sz w:val="14"/>
        </w:rPr>
        <w:t xml:space="preserve"> </w:t>
      </w:r>
      <w:r w:rsidR="00025D1B" w:rsidRPr="00F43D1D">
        <w:rPr>
          <w:rStyle w:val="StyleUnderline"/>
        </w:rPr>
        <w:t xml:space="preserve">to that outcome,” </w:t>
      </w:r>
      <w:r w:rsidR="00025D1B" w:rsidRPr="00F2731D">
        <w:rPr>
          <w:rStyle w:val="StyleUnderline"/>
          <w:highlight w:val="cyan"/>
        </w:rPr>
        <w:t>said</w:t>
      </w:r>
      <w:r w:rsidR="00025D1B" w:rsidRPr="00F43D1D">
        <w:rPr>
          <w:sz w:val="14"/>
        </w:rPr>
        <w:t xml:space="preserve"> Tony </w:t>
      </w:r>
      <w:r w:rsidR="00025D1B" w:rsidRPr="00F2731D">
        <w:rPr>
          <w:rStyle w:val="StyleUnderline"/>
          <w:highlight w:val="cyan"/>
        </w:rPr>
        <w:t>Roth</w:t>
      </w:r>
      <w:r w:rsidR="00025D1B" w:rsidRPr="00F43D1D">
        <w:rPr>
          <w:sz w:val="14"/>
        </w:rPr>
        <w:t xml:space="preserve">, chief investment officer for Wilmington Trust. </w:t>
      </w:r>
      <w:r w:rsidR="00025D1B" w:rsidRPr="00F43D1D">
        <w:rPr>
          <w:rStyle w:val="StyleUnderline"/>
        </w:rPr>
        <w:t xml:space="preserve">The </w:t>
      </w:r>
      <w:r w:rsidR="00025D1B" w:rsidRPr="00F2731D">
        <w:rPr>
          <w:rStyle w:val="StyleUnderline"/>
          <w:highlight w:val="cyan"/>
        </w:rPr>
        <w:t>chance of a default</w:t>
      </w:r>
      <w:r w:rsidR="00025D1B" w:rsidRPr="00F2731D">
        <w:rPr>
          <w:sz w:val="14"/>
          <w:highlight w:val="cyan"/>
        </w:rPr>
        <w:t xml:space="preserve"> </w:t>
      </w:r>
      <w:r w:rsidR="00025D1B" w:rsidRPr="00F2731D">
        <w:rPr>
          <w:rStyle w:val="Emphasis"/>
          <w:highlight w:val="cyan"/>
        </w:rPr>
        <w:t>should be tiny</w:t>
      </w:r>
      <w:r w:rsidR="00025D1B" w:rsidRPr="00F43D1D">
        <w:rPr>
          <w:sz w:val="14"/>
        </w:rPr>
        <w:t xml:space="preserve">, </w:t>
      </w:r>
      <w:r w:rsidR="00025D1B" w:rsidRPr="00F43D1D">
        <w:rPr>
          <w:rStyle w:val="StyleUnderline"/>
        </w:rPr>
        <w:t>except for</w:t>
      </w:r>
      <w:r w:rsidR="00025D1B" w:rsidRPr="00F43D1D">
        <w:rPr>
          <w:sz w:val="14"/>
        </w:rPr>
        <w:t xml:space="preserve"> two factors: </w:t>
      </w:r>
      <w:r w:rsidR="00025D1B" w:rsidRPr="00F43D1D">
        <w:rPr>
          <w:rStyle w:val="StyleUnderline"/>
        </w:rPr>
        <w:t>time and Trump</w:t>
      </w:r>
      <w:r w:rsidR="00025D1B" w:rsidRPr="00F43D1D">
        <w:rPr>
          <w:sz w:val="14"/>
        </w:rPr>
        <w:t>.</w:t>
      </w:r>
    </w:p>
    <w:p w14:paraId="431DF89B" w14:textId="7161F535" w:rsidR="00025D1B" w:rsidRPr="00F43D1D" w:rsidRDefault="00025D1B" w:rsidP="00025D1B">
      <w:pPr>
        <w:rPr>
          <w:sz w:val="14"/>
        </w:rPr>
      </w:pPr>
      <w:r w:rsidRPr="00F43D1D">
        <w:rPr>
          <w:rStyle w:val="StyleUnderline"/>
        </w:rPr>
        <w:t xml:space="preserve">Without pressure in advance, and </w:t>
      </w:r>
      <w:r w:rsidRPr="00F2731D">
        <w:rPr>
          <w:rStyle w:val="StyleUnderline"/>
          <w:highlight w:val="cyan"/>
        </w:rPr>
        <w:t>there is</w:t>
      </w:r>
      <w:r w:rsidRPr="00F2731D">
        <w:rPr>
          <w:sz w:val="14"/>
          <w:highlight w:val="cyan"/>
        </w:rPr>
        <w:t xml:space="preserve"> </w:t>
      </w:r>
      <w:r w:rsidRPr="00F2731D">
        <w:rPr>
          <w:rStyle w:val="Emphasis"/>
          <w:highlight w:val="cyan"/>
        </w:rPr>
        <w:t>seldom public interest</w:t>
      </w:r>
      <w:r w:rsidRPr="00F43D1D">
        <w:rPr>
          <w:sz w:val="14"/>
        </w:rPr>
        <w:t xml:space="preserve">, </w:t>
      </w:r>
      <w:r w:rsidRPr="00F43D1D">
        <w:rPr>
          <w:rStyle w:val="StyleUnderline"/>
        </w:rPr>
        <w:t>Congress will do nothing until it returns from its August recess</w:t>
      </w:r>
      <w:r w:rsidRPr="00F43D1D">
        <w:rPr>
          <w:sz w:val="14"/>
        </w:rPr>
        <w:t>. “Probably in conjunction with whatever the government funding that has to pass before September 30,” said Kumar, with the additional need of a spending bill complicating the picture.</w:t>
      </w:r>
    </w:p>
    <w:p w14:paraId="5FB0EAAF" w14:textId="60AC776D" w:rsidR="000630C3" w:rsidRDefault="000630C3" w:rsidP="000630C3">
      <w:pPr>
        <w:pStyle w:val="Heading3"/>
      </w:pPr>
      <w:r>
        <w:t>Econ---Impact---A2: Collapse Slow</w:t>
      </w:r>
    </w:p>
    <w:p w14:paraId="21282573" w14:textId="77777777" w:rsidR="000630C3" w:rsidRPr="008D2FFB" w:rsidRDefault="000630C3" w:rsidP="000630C3">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1C317982" w14:textId="77777777" w:rsidR="000630C3" w:rsidRDefault="000630C3" w:rsidP="000630C3">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34" w:history="1">
        <w:r w:rsidRPr="002310BA">
          <w:rPr>
            <w:rStyle w:val="Hyperlink"/>
            <w:szCs w:val="20"/>
          </w:rPr>
          <w:t>http://www.theglobeandmail.com/globe-debate/read-and-vote-is-2014-like-1914-a-prelude-to-world-war/article19325504/</w:t>
        </w:r>
      </w:hyperlink>
      <w:r w:rsidRPr="00611BBE">
        <w:rPr>
          <w:szCs w:val="20"/>
        </w:rPr>
        <w:t>)</w:t>
      </w:r>
    </w:p>
    <w:p w14:paraId="310F23B4" w14:textId="77777777" w:rsidR="000630C3" w:rsidRPr="00A84C99" w:rsidRDefault="000630C3" w:rsidP="000630C3"/>
    <w:p w14:paraId="2CD98210" w14:textId="77777777" w:rsidR="000630C3" w:rsidRDefault="000630C3" w:rsidP="000630C3">
      <w:pPr>
        <w:rPr>
          <w:sz w:val="12"/>
        </w:rPr>
      </w:pPr>
      <w:r w:rsidRPr="008D2FFB">
        <w:rPr>
          <w:sz w:val="12"/>
        </w:rPr>
        <w:t xml:space="preserve">As we get closer to the centenary of Gavrilo Princip’s act of terrorism in Sarajevo, there is an ever more vivid fear: </w:t>
      </w:r>
      <w:r w:rsidRPr="00F2731D">
        <w:rPr>
          <w:rStyle w:val="StyleUnderline"/>
          <w:highlight w:val="cyan"/>
          <w:bdr w:val="single" w:sz="4" w:space="0" w:color="auto"/>
        </w:rPr>
        <w:t>it could happen again</w:t>
      </w:r>
      <w:r w:rsidRPr="008D2FFB">
        <w:rPr>
          <w:sz w:val="12"/>
        </w:rPr>
        <w:t xml:space="preserve">. The approach of </w:t>
      </w:r>
      <w:r w:rsidRPr="00F2731D">
        <w:rPr>
          <w:rStyle w:val="StyleUnderline"/>
          <w:highlight w:val="cyan"/>
        </w:rPr>
        <w:t>the</w:t>
      </w:r>
      <w:r w:rsidRPr="00611BBE">
        <w:rPr>
          <w:rStyle w:val="StyleUnderline"/>
        </w:rPr>
        <w:t xml:space="preserve"> hundredth</w:t>
      </w:r>
      <w:r w:rsidRPr="00A84C99">
        <w:rPr>
          <w:rStyle w:val="StyleUnderline"/>
        </w:rPr>
        <w:t xml:space="preserve"> </w:t>
      </w:r>
      <w:r w:rsidRPr="00F2731D">
        <w:rPr>
          <w:rStyle w:val="StyleUnderline"/>
          <w:highlight w:val="cyan"/>
        </w:rPr>
        <w:t>anniversary of 1914</w:t>
      </w:r>
      <w:r w:rsidRPr="00A84C99">
        <w:rPr>
          <w:rStyle w:val="StyleUnderline"/>
        </w:rPr>
        <w:t xml:space="preserve"> has </w:t>
      </w:r>
      <w:r w:rsidRPr="00F2731D">
        <w:rPr>
          <w:rStyle w:val="StyleUnderline"/>
          <w:highlight w:val="cyan"/>
        </w:rPr>
        <w:t>put a</w:t>
      </w:r>
      <w:r w:rsidRPr="00F2731D">
        <w:rPr>
          <w:sz w:val="12"/>
          <w:highlight w:val="cyan"/>
        </w:rPr>
        <w:t xml:space="preserve"> </w:t>
      </w:r>
      <w:r w:rsidRPr="00F2731D">
        <w:rPr>
          <w:rStyle w:val="StyleUnderline"/>
          <w:highlight w:val="cyan"/>
          <w:bdr w:val="single" w:sz="4" w:space="0" w:color="auto"/>
        </w:rPr>
        <w:t>spotlight on</w:t>
      </w:r>
      <w:r w:rsidRPr="00611BBE">
        <w:rPr>
          <w:rStyle w:val="StyleUnderline"/>
          <w:bdr w:val="single" w:sz="4" w:space="0" w:color="auto"/>
        </w:rPr>
        <w:t xml:space="preserve"> the </w:t>
      </w:r>
      <w:r w:rsidRPr="00F2731D">
        <w:rPr>
          <w:rStyle w:val="StyleUnderline"/>
          <w:highlight w:val="cyan"/>
          <w:bdr w:val="single" w:sz="4" w:space="0" w:color="auto"/>
        </w:rPr>
        <w:t>fragility of the world’s</w:t>
      </w:r>
      <w:r w:rsidRPr="008D2FFB">
        <w:rPr>
          <w:sz w:val="12"/>
        </w:rPr>
        <w:t xml:space="preserve"> political and </w:t>
      </w:r>
      <w:r w:rsidRPr="00F2731D">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F2731D">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F2731D">
        <w:rPr>
          <w:rStyle w:val="StyleUnderline"/>
          <w:highlight w:val="cyan"/>
        </w:rPr>
        <w:t>The main story</w:t>
      </w:r>
      <w:r w:rsidRPr="00A84C99">
        <w:rPr>
          <w:rStyle w:val="StyleUnderline"/>
        </w:rPr>
        <w:t xml:space="preserve"> of today as then </w:t>
      </w:r>
      <w:r w:rsidRPr="00F2731D">
        <w:rPr>
          <w:rStyle w:val="StyleUnderline"/>
          <w:highlight w:val="cyan"/>
        </w:rPr>
        <w:t>is the</w:t>
      </w:r>
      <w:r w:rsidRPr="00F2731D">
        <w:rPr>
          <w:sz w:val="12"/>
          <w:highlight w:val="cyan"/>
        </w:rPr>
        <w:t xml:space="preserve"> </w:t>
      </w:r>
      <w:r w:rsidRPr="00F2731D">
        <w:rPr>
          <w:rStyle w:val="StyleUnderline"/>
          <w:highlight w:val="cyan"/>
          <w:bdr w:val="single" w:sz="4" w:space="0" w:color="auto"/>
        </w:rPr>
        <w:t>precariousness of</w:t>
      </w:r>
      <w:r w:rsidRPr="00A84C99">
        <w:rPr>
          <w:rStyle w:val="StyleUnderline"/>
          <w:bdr w:val="single" w:sz="4" w:space="0" w:color="auto"/>
        </w:rPr>
        <w:t xml:space="preserve"> financial </w:t>
      </w:r>
      <w:r w:rsidRPr="00F2731D">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F2731D">
        <w:rPr>
          <w:rStyle w:val="StyleUnderline"/>
          <w:highlight w:val="cyan"/>
        </w:rPr>
        <w:t>In the wake of an</w:t>
      </w:r>
      <w:r w:rsidRPr="00F2731D">
        <w:rPr>
          <w:sz w:val="12"/>
          <w:highlight w:val="cyan"/>
        </w:rPr>
        <w:t xml:space="preserve"> </w:t>
      </w:r>
      <w:r w:rsidRPr="00F2731D">
        <w:rPr>
          <w:rStyle w:val="StyleUnderline"/>
          <w:highlight w:val="cyan"/>
          <w:bdr w:val="single" w:sz="4" w:space="0" w:color="auto"/>
        </w:rPr>
        <w:t>epochal</w:t>
      </w:r>
      <w:r w:rsidRPr="00A84C99">
        <w:rPr>
          <w:rStyle w:val="StyleUnderline"/>
          <w:bdr w:val="single" w:sz="4" w:space="0" w:color="auto"/>
        </w:rPr>
        <w:t xml:space="preserve"> financial </w:t>
      </w:r>
      <w:r w:rsidRPr="00F2731D">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F2731D">
        <w:rPr>
          <w:rStyle w:val="StyleUnderline"/>
          <w:highlight w:val="cyan"/>
        </w:rPr>
        <w:t>countries started to think of finance as</w:t>
      </w:r>
      <w:r w:rsidRPr="00A84C99">
        <w:rPr>
          <w:rStyle w:val="StyleUnderline"/>
        </w:rPr>
        <w:t xml:space="preserve"> primarily </w:t>
      </w:r>
      <w:r w:rsidRPr="00F2731D">
        <w:rPr>
          <w:rStyle w:val="StyleUnderline"/>
          <w:highlight w:val="cyan"/>
        </w:rPr>
        <w:t>an instrument of</w:t>
      </w:r>
      <w:r w:rsidRPr="00A84C99">
        <w:rPr>
          <w:rStyle w:val="StyleUnderline"/>
        </w:rPr>
        <w:t xml:space="preserve"> raw </w:t>
      </w:r>
      <w:r w:rsidRPr="00F2731D">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F2731D">
        <w:rPr>
          <w:rStyle w:val="StyleUnderline"/>
          <w:highlight w:val="cyan"/>
        </w:rPr>
        <w:t>the dynamics of</w:t>
      </w:r>
      <w:r w:rsidRPr="00611BBE">
        <w:rPr>
          <w:rStyle w:val="StyleUnderline"/>
        </w:rPr>
        <w:t xml:space="preserve"> </w:t>
      </w:r>
      <w:r w:rsidRPr="00A84C99">
        <w:rPr>
          <w:rStyle w:val="StyleUnderline"/>
        </w:rPr>
        <w:t>the pre-</w:t>
      </w:r>
      <w:r w:rsidRPr="00F2731D">
        <w:rPr>
          <w:rStyle w:val="StyleUnderline"/>
          <w:highlight w:val="cyan"/>
        </w:rPr>
        <w:t>1914</w:t>
      </w:r>
      <w:r w:rsidRPr="00611BBE">
        <w:rPr>
          <w:rStyle w:val="StyleUnderline"/>
        </w:rPr>
        <w:t xml:space="preserve"> </w:t>
      </w:r>
      <w:r w:rsidRPr="00A84C99">
        <w:rPr>
          <w:rStyle w:val="StyleUnderline"/>
        </w:rPr>
        <w:t xml:space="preserve">financial world </w:t>
      </w:r>
      <w:r w:rsidRPr="00F2731D">
        <w:rPr>
          <w:rStyle w:val="StyleUnderline"/>
          <w:highlight w:val="cyan"/>
        </w:rPr>
        <w:t>are</w:t>
      </w:r>
      <w:r w:rsidRPr="00A84C99">
        <w:rPr>
          <w:rStyle w:val="StyleUnderline"/>
        </w:rPr>
        <w:t xml:space="preserve"> now </w:t>
      </w:r>
      <w:r w:rsidRPr="00F2731D">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F2731D">
        <w:rPr>
          <w:rStyle w:val="StyleUnderline"/>
          <w:highlight w:val="cyan"/>
        </w:rPr>
        <w:t>America is</w:t>
      </w:r>
      <w:r w:rsidRPr="008D2FFB">
        <w:rPr>
          <w:sz w:val="12"/>
        </w:rPr>
        <w:t xml:space="preserve"> in turn </w:t>
      </w:r>
      <w:r w:rsidRPr="00F2731D">
        <w:rPr>
          <w:rStyle w:val="StyleUnderline"/>
          <w:highlight w:val="cyan"/>
          <w:bdr w:val="single" w:sz="4" w:space="0" w:color="auto"/>
        </w:rPr>
        <w:t>obsessed by</w:t>
      </w:r>
      <w:r w:rsidRPr="00611BBE">
        <w:rPr>
          <w:rStyle w:val="StyleUnderline"/>
          <w:bdr w:val="single" w:sz="4" w:space="0" w:color="auto"/>
        </w:rPr>
        <w:t xml:space="preserve"> being overtaken by </w:t>
      </w:r>
      <w:r w:rsidRPr="00F2731D">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F2731D">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F2731D">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F2731D">
        <w:rPr>
          <w:rStyle w:val="StyleUnderline"/>
          <w:highlight w:val="cyan"/>
        </w:rPr>
        <w:t>threat of</w:t>
      </w:r>
      <w:r w:rsidRPr="00F2731D">
        <w:rPr>
          <w:sz w:val="12"/>
          <w:highlight w:val="cyan"/>
        </w:rPr>
        <w:t xml:space="preserve"> </w:t>
      </w:r>
      <w:r w:rsidRPr="00F2731D">
        <w:rPr>
          <w:rStyle w:val="StyleUnderline"/>
          <w:highlight w:val="cyan"/>
          <w:bdr w:val="single" w:sz="4" w:space="0" w:color="auto"/>
        </w:rPr>
        <w:t>systemic disruption</w:t>
      </w:r>
      <w:r w:rsidRPr="00F2731D">
        <w:rPr>
          <w:sz w:val="12"/>
          <w:highlight w:val="cyan"/>
        </w:rPr>
        <w:t xml:space="preserve"> </w:t>
      </w:r>
      <w:r w:rsidRPr="00F2731D">
        <w:rPr>
          <w:rStyle w:val="StyleUnderline"/>
          <w:highlight w:val="cyan"/>
        </w:rPr>
        <w:t>generates</w:t>
      </w:r>
      <w:r w:rsidRPr="00A84C99">
        <w:rPr>
          <w:rStyle w:val="StyleUnderline"/>
        </w:rPr>
        <w:t xml:space="preserve"> a new sort of </w:t>
      </w:r>
      <w:r w:rsidRPr="00F2731D">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F2731D">
        <w:rPr>
          <w:rStyle w:val="StyleUnderline"/>
          <w:highlight w:val="cyan"/>
          <w:bdr w:val="single" w:sz="4" w:space="0" w:color="auto"/>
        </w:rPr>
        <w:t>M</w:t>
      </w:r>
      <w:r w:rsidRPr="00A84C99">
        <w:rPr>
          <w:rStyle w:val="StyleUnderline"/>
        </w:rPr>
        <w:t xml:space="preserve">utually </w:t>
      </w:r>
      <w:r w:rsidRPr="00F2731D">
        <w:rPr>
          <w:rStyle w:val="StyleUnderline"/>
          <w:highlight w:val="cyan"/>
          <w:bdr w:val="single" w:sz="4" w:space="0" w:color="auto"/>
        </w:rPr>
        <w:t>A</w:t>
      </w:r>
      <w:r w:rsidRPr="00A84C99">
        <w:rPr>
          <w:rStyle w:val="StyleUnderline"/>
        </w:rPr>
        <w:t xml:space="preserve">ssured </w:t>
      </w:r>
      <w:r w:rsidRPr="00F2731D">
        <w:rPr>
          <w:rStyle w:val="StyleUnderline"/>
          <w:highlight w:val="cyan"/>
          <w:bdr w:val="single" w:sz="4" w:space="0" w:color="auto"/>
        </w:rPr>
        <w:t>D</w:t>
      </w:r>
      <w:r w:rsidRPr="00A84C99">
        <w:rPr>
          <w:rStyle w:val="StyleUnderline"/>
        </w:rPr>
        <w:t>estruction</w:t>
      </w:r>
      <w:r w:rsidRPr="008D2FFB">
        <w:rPr>
          <w:sz w:val="12"/>
        </w:rPr>
        <w:t xml:space="preserve"> </w:t>
      </w:r>
      <w:r w:rsidRPr="00F2731D">
        <w:rPr>
          <w:rStyle w:val="StyleUnderline"/>
          <w:highlight w:val="cyan"/>
          <w:bdr w:val="single" w:sz="4" w:space="0" w:color="auto"/>
        </w:rPr>
        <w:t>left no doubt</w:t>
      </w:r>
      <w:r w:rsidRPr="00A84C99">
        <w:rPr>
          <w:rStyle w:val="StyleUnderline"/>
          <w:bdr w:val="single" w:sz="4" w:space="0" w:color="auto"/>
        </w:rPr>
        <w:t xml:space="preserve"> that </w:t>
      </w:r>
      <w:r w:rsidRPr="00F2731D">
        <w:rPr>
          <w:rStyle w:val="StyleUnderline"/>
          <w:highlight w:val="cyan"/>
          <w:bdr w:val="single" w:sz="4" w:space="0" w:color="auto"/>
        </w:rPr>
        <w:t>any</w:t>
      </w:r>
      <w:r w:rsidRPr="00611BBE">
        <w:rPr>
          <w:rStyle w:val="StyleUnderline"/>
          <w:bdr w:val="single" w:sz="4" w:space="0" w:color="auto"/>
        </w:rPr>
        <w:t xml:space="preserve"> superpower </w:t>
      </w:r>
      <w:r w:rsidRPr="00F2731D">
        <w:rPr>
          <w:rStyle w:val="StyleUnderline"/>
          <w:highlight w:val="cyan"/>
          <w:bdr w:val="single" w:sz="4" w:space="0" w:color="auto"/>
        </w:rPr>
        <w:t>conflict would</w:t>
      </w:r>
      <w:r w:rsidRPr="00611BBE">
        <w:rPr>
          <w:rStyle w:val="StyleUnderline"/>
          <w:bdr w:val="single" w:sz="4" w:space="0" w:color="auto"/>
        </w:rPr>
        <w:t xml:space="preserve"> inevitably </w:t>
      </w:r>
      <w:r w:rsidRPr="00F2731D">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F2731D">
        <w:rPr>
          <w:rStyle w:val="StyleUnderline"/>
          <w:highlight w:val="cyan"/>
          <w:bdr w:val="single" w:sz="4" w:space="0" w:color="auto"/>
        </w:rPr>
        <w:t>the game may be fatal</w:t>
      </w:r>
      <w:r w:rsidRPr="008D2FFB">
        <w:rPr>
          <w:sz w:val="12"/>
        </w:rPr>
        <w:t>.</w:t>
      </w:r>
    </w:p>
    <w:p w14:paraId="2F5F7934" w14:textId="3621CC6B" w:rsidR="000630C3" w:rsidRDefault="000630C3" w:rsidP="000630C3">
      <w:pPr>
        <w:pStyle w:val="Heading3"/>
      </w:pPr>
      <w:r>
        <w:t>Econ---Impact---A2: No Impact</w:t>
      </w:r>
    </w:p>
    <w:p w14:paraId="7CB98E1D" w14:textId="77777777" w:rsidR="000630C3" w:rsidRPr="00DA0C49" w:rsidRDefault="000630C3" w:rsidP="000630C3">
      <w:pPr>
        <w:pStyle w:val="Heading4"/>
        <w:rPr>
          <w:rFonts w:cs="Times New Roman"/>
        </w:rPr>
      </w:pPr>
      <w:r w:rsidRPr="00DA0C49">
        <w:rPr>
          <w:rFonts w:cs="Times New Roman"/>
        </w:rPr>
        <w:t>Turns every impact</w:t>
      </w:r>
    </w:p>
    <w:p w14:paraId="758DE0A6" w14:textId="77777777" w:rsidR="000630C3" w:rsidRDefault="000630C3" w:rsidP="000630C3">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5EF032B8" w14:textId="77777777" w:rsidR="000630C3" w:rsidRPr="00DA0C49" w:rsidRDefault="000630C3" w:rsidP="000630C3"/>
    <w:p w14:paraId="3FD6A4C5" w14:textId="77777777" w:rsidR="000630C3" w:rsidRPr="00563D40" w:rsidRDefault="000630C3" w:rsidP="000630C3">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F2731D">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F2731D">
        <w:rPr>
          <w:rStyle w:val="StyleUnderline"/>
          <w:szCs w:val="20"/>
          <w:highlight w:val="cyan"/>
        </w:rPr>
        <w:t xml:space="preserve">India, China, and </w:t>
      </w:r>
      <w:r w:rsidRPr="00F2731D">
        <w:rPr>
          <w:rStyle w:val="Emphasis"/>
          <w:highlight w:val="cyan"/>
        </w:rPr>
        <w:t>Japan</w:t>
      </w:r>
      <w:r w:rsidRPr="00F2731D">
        <w:rPr>
          <w:rStyle w:val="StyleUnderline"/>
          <w:szCs w:val="20"/>
          <w:highlight w:val="cyan"/>
        </w:rPr>
        <w:t xml:space="preserve"> suffer</w:t>
      </w:r>
      <w:r w:rsidRPr="00DA0C49">
        <w:rPr>
          <w:rStyle w:val="StyleUnderline"/>
          <w:szCs w:val="20"/>
        </w:rPr>
        <w:t xml:space="preserve"> a major </w:t>
      </w:r>
      <w:r w:rsidRPr="00F2731D">
        <w:rPr>
          <w:rStyle w:val="StyleUnderline"/>
          <w:szCs w:val="20"/>
          <w:highlight w:val="cyan"/>
        </w:rPr>
        <w:t>reduction in</w:t>
      </w:r>
      <w:r w:rsidRPr="00DA0C49">
        <w:rPr>
          <w:rStyle w:val="StyleUnderline"/>
          <w:szCs w:val="20"/>
        </w:rPr>
        <w:t xml:space="preserve"> their </w:t>
      </w:r>
      <w:r w:rsidRPr="00F2731D">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F2731D">
        <w:rPr>
          <w:rStyle w:val="Emphasis"/>
          <w:highlight w:val="cyan"/>
        </w:rPr>
        <w:t>political unrest</w:t>
      </w:r>
      <w:r w:rsidRPr="00F2731D">
        <w:rPr>
          <w:rStyle w:val="StyleUnderline"/>
          <w:szCs w:val="20"/>
          <w:highlight w:val="cyan"/>
        </w:rPr>
        <w:t>:</w:t>
      </w:r>
      <w:r w:rsidRPr="00DA0C49">
        <w:rPr>
          <w:rStyle w:val="StyleUnderline"/>
          <w:szCs w:val="20"/>
        </w:rPr>
        <w:t xml:space="preserve"> and </w:t>
      </w:r>
      <w:r w:rsidRPr="00F2731D">
        <w:rPr>
          <w:rStyle w:val="StyleUnderline"/>
          <w:szCs w:val="20"/>
          <w:highlight w:val="cyan"/>
        </w:rPr>
        <w:t>nurtures</w:t>
      </w:r>
      <w:r w:rsidRPr="00563D40">
        <w:rPr>
          <w:sz w:val="14"/>
          <w:szCs w:val="20"/>
        </w:rPr>
        <w:t xml:space="preserve"> different </w:t>
      </w:r>
      <w:r w:rsidRPr="00F2731D">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F2731D">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F2731D">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F2731D">
        <w:rPr>
          <w:rStyle w:val="StyleUnderline"/>
          <w:szCs w:val="20"/>
          <w:highlight w:val="cyan"/>
        </w:rPr>
        <w:t>collapse of</w:t>
      </w:r>
      <w:r w:rsidRPr="00DA0C49">
        <w:rPr>
          <w:rStyle w:val="StyleUnderline"/>
          <w:szCs w:val="20"/>
        </w:rPr>
        <w:t xml:space="preserve"> the democratic government in </w:t>
      </w:r>
      <w:r w:rsidRPr="00F2731D">
        <w:rPr>
          <w:rStyle w:val="StyleUnderline"/>
          <w:szCs w:val="20"/>
          <w:highlight w:val="cyan"/>
        </w:rPr>
        <w:t>Pakistan</w:t>
      </w:r>
      <w:r w:rsidRPr="00DA0C49">
        <w:rPr>
          <w:rStyle w:val="StyleUnderline"/>
          <w:szCs w:val="20"/>
        </w:rPr>
        <w:t xml:space="preserve"> and its takeover by Muslim </w:t>
      </w:r>
      <w:r w:rsidRPr="00F2731D">
        <w:rPr>
          <w:rStyle w:val="StyleUnderline"/>
          <w:szCs w:val="20"/>
          <w:highlight w:val="cyan"/>
        </w:rPr>
        <w:t>extremists</w:t>
      </w:r>
      <w:r w:rsidRPr="00DA0C49">
        <w:rPr>
          <w:rStyle w:val="StyleUnderline"/>
          <w:szCs w:val="20"/>
        </w:rPr>
        <w:t xml:space="preserve">, who then </w:t>
      </w:r>
      <w:r w:rsidRPr="00F2731D">
        <w:rPr>
          <w:rStyle w:val="StyleUnderline"/>
          <w:szCs w:val="20"/>
          <w:highlight w:val="cyan"/>
        </w:rPr>
        <w:t>take possession of</w:t>
      </w:r>
      <w:r w:rsidRPr="00DA0C49">
        <w:rPr>
          <w:rStyle w:val="StyleUnderline"/>
          <w:szCs w:val="20"/>
        </w:rPr>
        <w:t xml:space="preserve"> a large number of </w:t>
      </w:r>
      <w:r w:rsidRPr="00F2731D">
        <w:rPr>
          <w:rStyle w:val="StyleUnderline"/>
          <w:szCs w:val="20"/>
          <w:highlight w:val="cyan"/>
        </w:rPr>
        <w:t>nuclear weapons.</w:t>
      </w:r>
      <w:r w:rsidRPr="00DA0C49">
        <w:rPr>
          <w:rStyle w:val="StyleUnderline"/>
          <w:szCs w:val="20"/>
        </w:rPr>
        <w:t xml:space="preserve"> The </w:t>
      </w:r>
      <w:r w:rsidRPr="00F2731D">
        <w:rPr>
          <w:rStyle w:val="StyleUnderline"/>
          <w:szCs w:val="20"/>
          <w:highlight w:val="cyan"/>
        </w:rPr>
        <w:t xml:space="preserve">danger of </w:t>
      </w:r>
      <w:r w:rsidRPr="00F2731D">
        <w:rPr>
          <w:rStyle w:val="Emphasis"/>
          <w:highlight w:val="cyan"/>
        </w:rPr>
        <w:t>war between India and Pakistan</w:t>
      </w:r>
      <w:r w:rsidRPr="00F2731D">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F2731D">
        <w:rPr>
          <w:rStyle w:val="StyleUnderline"/>
          <w:szCs w:val="20"/>
          <w:highlight w:val="cyan"/>
        </w:rPr>
        <w:t>Iran</w:t>
      </w:r>
      <w:r w:rsidRPr="00563D40">
        <w:rPr>
          <w:sz w:val="14"/>
          <w:szCs w:val="20"/>
        </w:rPr>
        <w:t xml:space="preserve">, always worried about an extremist Pakistan, expands and </w:t>
      </w:r>
      <w:r w:rsidRPr="00F2731D">
        <w:rPr>
          <w:rStyle w:val="StyleUnderline"/>
          <w:szCs w:val="20"/>
          <w:highlight w:val="cyan"/>
        </w:rPr>
        <w:t>weaponizes</w:t>
      </w:r>
      <w:r w:rsidRPr="00DA0C49">
        <w:rPr>
          <w:rStyle w:val="StyleUnderline"/>
          <w:szCs w:val="20"/>
        </w:rPr>
        <w:t xml:space="preserve"> its nuclear program. </w:t>
      </w:r>
      <w:r w:rsidRPr="00F2731D">
        <w:rPr>
          <w:rStyle w:val="StyleUnderline"/>
          <w:szCs w:val="20"/>
          <w:highlight w:val="cyan"/>
        </w:rPr>
        <w:t>That</w:t>
      </w:r>
      <w:r w:rsidRPr="00563D40">
        <w:rPr>
          <w:sz w:val="14"/>
          <w:szCs w:val="20"/>
        </w:rPr>
        <w:t xml:space="preserve"> further </w:t>
      </w:r>
      <w:r w:rsidRPr="00F2731D">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F2731D">
        <w:rPr>
          <w:rStyle w:val="Emphasis"/>
          <w:highlight w:val="cyan"/>
        </w:rPr>
        <w:t>prolif</w:t>
      </w:r>
      <w:r w:rsidRPr="00DA0C49">
        <w:rPr>
          <w:rStyle w:val="Emphasis"/>
        </w:rPr>
        <w:t xml:space="preserve">eration </w:t>
      </w:r>
      <w:r w:rsidRPr="00F2731D">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F2731D">
        <w:rPr>
          <w:rStyle w:val="StyleUnderline"/>
          <w:szCs w:val="20"/>
          <w:highlight w:val="cyan"/>
        </w:rPr>
        <w:t xml:space="preserve">a nuclear </w:t>
      </w:r>
      <w:r w:rsidRPr="00F2731D">
        <w:rPr>
          <w:rStyle w:val="Emphasis"/>
          <w:highlight w:val="cyan"/>
        </w:rPr>
        <w:t>terrorist attack</w:t>
      </w:r>
      <w:r w:rsidRPr="00DA0C49">
        <w:rPr>
          <w:rStyle w:val="StyleUnderline"/>
          <w:szCs w:val="20"/>
        </w:rPr>
        <w:t xml:space="preserve"> in either the Western world or in the oil-producing states </w:t>
      </w:r>
      <w:r w:rsidRPr="00F2731D">
        <w:rPr>
          <w:rStyle w:val="StyleUnderline"/>
          <w:szCs w:val="20"/>
          <w:highlight w:val="cyan"/>
        </w:rPr>
        <w:t>may lead to a</w:t>
      </w:r>
      <w:r w:rsidRPr="00DA0C49">
        <w:rPr>
          <w:rStyle w:val="StyleUnderline"/>
          <w:szCs w:val="20"/>
        </w:rPr>
        <w:t xml:space="preserve"> further </w:t>
      </w:r>
      <w:r w:rsidRPr="00F2731D">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F2731D">
        <w:rPr>
          <w:rStyle w:val="Emphasis"/>
          <w:szCs w:val="20"/>
          <w:highlight w:val="cyan"/>
        </w:rPr>
        <w:t>major disruptions</w:t>
      </w:r>
      <w:r w:rsidRPr="00F2731D">
        <w:rPr>
          <w:rStyle w:val="StyleUnderline"/>
          <w:szCs w:val="20"/>
          <w:highlight w:val="cyan"/>
        </w:rPr>
        <w:t xml:space="preserve"> can be expected, with </w:t>
      </w:r>
      <w:r w:rsidRPr="00F2731D">
        <w:rPr>
          <w:rStyle w:val="Emphasis"/>
          <w:szCs w:val="20"/>
          <w:highlight w:val="cyan"/>
        </w:rPr>
        <w:t>dire consequences for</w:t>
      </w:r>
      <w:r w:rsidRPr="00DA0C49">
        <w:rPr>
          <w:rStyle w:val="Emphasis"/>
          <w:szCs w:val="20"/>
        </w:rPr>
        <w:t xml:space="preserve"> two-thirds of </w:t>
      </w:r>
      <w:r w:rsidRPr="00F2731D">
        <w:rPr>
          <w:rStyle w:val="Emphasis"/>
          <w:szCs w:val="20"/>
          <w:highlight w:val="cyan"/>
        </w:rPr>
        <w:t>the planet’s population</w:t>
      </w:r>
      <w:r w:rsidRPr="00563D40">
        <w:rPr>
          <w:sz w:val="14"/>
          <w:szCs w:val="20"/>
        </w:rPr>
        <w:t>.</w:t>
      </w:r>
    </w:p>
    <w:p w14:paraId="287BF0EF" w14:textId="41BAD99A" w:rsidR="000630C3" w:rsidRDefault="000630C3" w:rsidP="000630C3">
      <w:pPr>
        <w:pStyle w:val="Heading3"/>
      </w:pPr>
      <w:r>
        <w:t>Econ---Impact---A2: No Impact---No Nukes</w:t>
      </w:r>
    </w:p>
    <w:p w14:paraId="35D6D2B9" w14:textId="77777777" w:rsidR="000630C3" w:rsidRPr="00DC518F" w:rsidRDefault="000630C3" w:rsidP="000630C3">
      <w:pPr>
        <w:pStyle w:val="Heading4"/>
      </w:pPr>
      <w:r>
        <w:t>It’s likely and extinction</w:t>
      </w:r>
    </w:p>
    <w:p w14:paraId="0D5ECB24" w14:textId="77777777" w:rsidR="000630C3" w:rsidRDefault="000630C3" w:rsidP="000630C3">
      <w:r w:rsidRPr="00DC518F">
        <w:rPr>
          <w:rStyle w:val="Style13ptBold"/>
        </w:rPr>
        <w:t>Freeman 14</w:t>
      </w:r>
      <w:r>
        <w:t xml:space="preserve"> – </w:t>
      </w:r>
      <w:r w:rsidRPr="00DC518F">
        <w:t xml:space="preserve">Chas W. Freeman,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w:t>
      </w:r>
      <w:hyperlink r:id="rId35" w:history="1">
        <w:r w:rsidRPr="00DC518F">
          <w:t>http://chasfreeman.net/a-new-set-of-great-power-relationships/</w:t>
        </w:r>
      </w:hyperlink>
    </w:p>
    <w:p w14:paraId="08A3E5F2" w14:textId="77777777" w:rsidR="000630C3" w:rsidRDefault="000630C3" w:rsidP="000630C3"/>
    <w:p w14:paraId="12B91B6E" w14:textId="77777777" w:rsidR="000630C3" w:rsidRPr="00EC1B2D" w:rsidRDefault="000630C3" w:rsidP="000630C3">
      <w:pPr>
        <w:rPr>
          <w:sz w:val="14"/>
          <w:szCs w:val="20"/>
        </w:rPr>
      </w:pPr>
      <w:r w:rsidRPr="00F2731D">
        <w:rPr>
          <w:rStyle w:val="StyleUnderline"/>
          <w:szCs w:val="20"/>
          <w:highlight w:val="cyan"/>
        </w:rPr>
        <w:t>We live in</w:t>
      </w:r>
      <w:r w:rsidRPr="005C5A13">
        <w:rPr>
          <w:rStyle w:val="StyleUnderline"/>
          <w:szCs w:val="20"/>
        </w:rPr>
        <w:t xml:space="preserve"> a time of</w:t>
      </w:r>
      <w:r w:rsidRPr="00EC1B2D">
        <w:rPr>
          <w:sz w:val="14"/>
          <w:szCs w:val="20"/>
        </w:rPr>
        <w:t xml:space="preserve"> </w:t>
      </w:r>
      <w:r w:rsidRPr="00F2731D">
        <w:rPr>
          <w:rStyle w:val="StyleUnderline"/>
          <w:szCs w:val="20"/>
          <w:highlight w:val="cyan"/>
          <w:bdr w:val="single" w:sz="4" w:space="0" w:color="auto"/>
        </w:rPr>
        <w:t>great strategic fluidity</w:t>
      </w:r>
      <w:r w:rsidRPr="00EC1B2D">
        <w:rPr>
          <w:sz w:val="14"/>
          <w:szCs w:val="20"/>
        </w:rPr>
        <w:t xml:space="preserve">.  Borders are shifting.  Lines of control are blurring.  </w:t>
      </w:r>
      <w:r w:rsidRPr="005C5A13">
        <w:rPr>
          <w:rStyle w:val="StyleUnderline"/>
          <w:szCs w:val="20"/>
        </w:rPr>
        <w:t>Long-</w:t>
      </w:r>
      <w:r w:rsidRPr="00F2731D">
        <w:rPr>
          <w:rStyle w:val="StyleUnderline"/>
          <w:szCs w:val="20"/>
          <w:highlight w:val="cyan"/>
        </w:rPr>
        <w:t>established spheres of influence are fading</w:t>
      </w:r>
      <w:r w:rsidRPr="005C5A13">
        <w:rPr>
          <w:rStyle w:val="StyleUnderline"/>
          <w:szCs w:val="20"/>
        </w:rPr>
        <w:t xml:space="preserve"> away</w:t>
      </w:r>
      <w:r w:rsidRPr="00EC1B2D">
        <w:rPr>
          <w:sz w:val="14"/>
          <w:szCs w:val="20"/>
        </w:rPr>
        <w:t xml:space="preserve">.  Some states are decaying and dissolving as others germinate and take root. </w:t>
      </w:r>
      <w:r w:rsidRPr="00EC1B2D">
        <w:rPr>
          <w:sz w:val="14"/>
        </w:rPr>
        <w:t xml:space="preserve">The </w:t>
      </w:r>
      <w:r w:rsidRPr="00F2731D">
        <w:rPr>
          <w:rStyle w:val="StyleUnderline"/>
          <w:szCs w:val="20"/>
          <w:highlight w:val="cyan"/>
          <w:bdr w:val="single" w:sz="4" w:space="0" w:color="auto"/>
        </w:rPr>
        <w:t>global economic order is precarious</w:t>
      </w:r>
      <w:r w:rsidRPr="00F2731D">
        <w:rPr>
          <w:rStyle w:val="StyleUnderline"/>
          <w:szCs w:val="20"/>
          <w:highlight w:val="cyan"/>
        </w:rPr>
        <w:t>.  New</w:t>
      </w:r>
      <w:r w:rsidRPr="00DC518F">
        <w:rPr>
          <w:rStyle w:val="StyleUnderline"/>
          <w:szCs w:val="20"/>
        </w:rPr>
        <w:t xml:space="preserve"> economic and geopolitical </w:t>
      </w:r>
      <w:r w:rsidRPr="00F2731D">
        <w:rPr>
          <w:rStyle w:val="StyleUnderline"/>
          <w:szCs w:val="20"/>
          <w:highlight w:val="cyan"/>
        </w:rPr>
        <w:t>fault lines are emerging</w:t>
      </w:r>
      <w:r w:rsidRPr="00EC1B2D">
        <w:rPr>
          <w:sz w:val="14"/>
          <w:szCs w:val="20"/>
        </w:rPr>
        <w:t xml:space="preserve">. </w:t>
      </w:r>
    </w:p>
    <w:p w14:paraId="625E0C5F" w14:textId="77777777" w:rsidR="000630C3" w:rsidRPr="00EC1B2D" w:rsidRDefault="000630C3" w:rsidP="000630C3">
      <w:pPr>
        <w:rPr>
          <w:sz w:val="14"/>
          <w:szCs w:val="20"/>
        </w:rPr>
      </w:pPr>
      <w:r w:rsidRPr="00EC1B2D">
        <w:rPr>
          <w:sz w:val="14"/>
          <w:szCs w:val="20"/>
        </w:rPr>
        <w:t xml:space="preserve">The great powers of North and South America are barely on speaking terms.  </w:t>
      </w:r>
      <w:r w:rsidRPr="00F2731D">
        <w:rPr>
          <w:rStyle w:val="StyleUnderline"/>
          <w:szCs w:val="20"/>
          <w:highlight w:val="cyan"/>
        </w:rPr>
        <w:t>Europe is</w:t>
      </w:r>
      <w:r w:rsidRPr="00EC1B2D">
        <w:rPr>
          <w:sz w:val="14"/>
          <w:szCs w:val="20"/>
        </w:rPr>
        <w:t xml:space="preserve"> again </w:t>
      </w:r>
      <w:r w:rsidRPr="00F2731D">
        <w:rPr>
          <w:rStyle w:val="StyleUnderline"/>
          <w:szCs w:val="20"/>
          <w:highlight w:val="cyan"/>
        </w:rPr>
        <w:t>riven by geopolitical antagonisms.</w:t>
      </w:r>
      <w:r w:rsidRPr="00F2731D">
        <w:rPr>
          <w:sz w:val="14"/>
          <w:szCs w:val="20"/>
          <w:highlight w:val="cyan"/>
        </w:rPr>
        <w:t xml:space="preserve">  </w:t>
      </w:r>
      <w:r w:rsidRPr="00F2731D">
        <w:rPr>
          <w:rStyle w:val="StyleUnderline"/>
          <w:szCs w:val="20"/>
          <w:highlight w:val="cyan"/>
        </w:rPr>
        <w:t>Ukraine</w:t>
      </w:r>
      <w:r w:rsidRPr="00EC1B2D">
        <w:rPr>
          <w:sz w:val="14"/>
          <w:szCs w:val="20"/>
        </w:rPr>
        <w:t xml:space="preserve"> should be a prosperous, independent borderland between the European Union and Russia.  It </w:t>
      </w:r>
      <w:r w:rsidRPr="00F2731D">
        <w:rPr>
          <w:rStyle w:val="StyleUnderline"/>
          <w:szCs w:val="20"/>
          <w:highlight w:val="cyan"/>
        </w:rPr>
        <w:t>has</w:t>
      </w:r>
      <w:r w:rsidRPr="00EC1B2D">
        <w:rPr>
          <w:sz w:val="14"/>
          <w:szCs w:val="20"/>
        </w:rPr>
        <w:t xml:space="preserve"> instead </w:t>
      </w:r>
      <w:r w:rsidRPr="00F2731D">
        <w:rPr>
          <w:rStyle w:val="StyleUnderline"/>
          <w:szCs w:val="20"/>
          <w:highlight w:val="cyan"/>
        </w:rPr>
        <w:t xml:space="preserve">become a </w:t>
      </w:r>
      <w:r w:rsidRPr="00F2731D">
        <w:rPr>
          <w:rStyle w:val="Emphasis"/>
          <w:szCs w:val="20"/>
          <w:highlight w:val="cyan"/>
        </w:rPr>
        <w:t>cockpit of</w:t>
      </w:r>
      <w:r w:rsidRPr="00DC518F">
        <w:rPr>
          <w:rStyle w:val="Emphasis"/>
          <w:szCs w:val="20"/>
        </w:rPr>
        <w:t xml:space="preserve"> strategic </w:t>
      </w:r>
      <w:r w:rsidRPr="00F2731D">
        <w:rPr>
          <w:rStyle w:val="Emphasis"/>
          <w:szCs w:val="20"/>
          <w:highlight w:val="cyan"/>
        </w:rPr>
        <w:t>contention</w:t>
      </w:r>
      <w:r w:rsidRPr="00EC1B2D">
        <w:rPr>
          <w:sz w:val="14"/>
          <w:szCs w:val="20"/>
        </w:rPr>
        <w:t xml:space="preserve">.  </w:t>
      </w:r>
      <w:r w:rsidRPr="005C5A13">
        <w:rPr>
          <w:rStyle w:val="StyleUnderline"/>
          <w:szCs w:val="20"/>
        </w:rPr>
        <w:t>The U</w:t>
      </w:r>
      <w:r w:rsidRPr="00EC1B2D">
        <w:rPr>
          <w:sz w:val="14"/>
          <w:szCs w:val="20"/>
        </w:rPr>
        <w:t xml:space="preserve">nited </w:t>
      </w:r>
      <w:r w:rsidRPr="005C5A13">
        <w:rPr>
          <w:rStyle w:val="StyleUnderline"/>
          <w:szCs w:val="20"/>
        </w:rPr>
        <w:t>S</w:t>
      </w:r>
      <w:r w:rsidRPr="00EC1B2D">
        <w:rPr>
          <w:sz w:val="14"/>
          <w:szCs w:val="20"/>
        </w:rPr>
        <w:t xml:space="preserve">tates </w:t>
      </w:r>
      <w:r w:rsidRPr="005C5A13">
        <w:rPr>
          <w:rStyle w:val="StyleUnderline"/>
          <w:szCs w:val="20"/>
        </w:rPr>
        <w:t>and Russia have relapsed into hostility</w:t>
      </w:r>
      <w:r w:rsidRPr="00EC1B2D">
        <w:rPr>
          <w:sz w:val="14"/>
          <w:szCs w:val="20"/>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F2731D">
        <w:rPr>
          <w:rStyle w:val="StyleUnderline"/>
          <w:szCs w:val="20"/>
          <w:highlight w:val="cyan"/>
        </w:rPr>
        <w:t xml:space="preserve">China and Japan are at </w:t>
      </w:r>
      <w:r w:rsidRPr="00F2731D">
        <w:rPr>
          <w:rStyle w:val="Emphasis"/>
          <w:szCs w:val="20"/>
          <w:highlight w:val="cyan"/>
        </w:rPr>
        <w:t>daggers drawn</w:t>
      </w:r>
      <w:r w:rsidRPr="005C5A13">
        <w:rPr>
          <w:rStyle w:val="StyleUnderline"/>
          <w:szCs w:val="20"/>
        </w:rPr>
        <w:t xml:space="preserve"> and striving to ostracize each other</w:t>
      </w:r>
      <w:r w:rsidRPr="00EC1B2D">
        <w:rPr>
          <w:sz w:val="14"/>
          <w:szCs w:val="20"/>
        </w:rPr>
        <w:t xml:space="preserve">.  </w:t>
      </w:r>
      <w:r w:rsidRPr="00DC518F">
        <w:rPr>
          <w:rStyle w:val="StyleUnderline"/>
          <w:szCs w:val="20"/>
        </w:rPr>
        <w:t>Sino-American relations seem to be following</w:t>
      </w:r>
      <w:r w:rsidRPr="00EC1B2D">
        <w:rPr>
          <w:sz w:val="14"/>
          <w:szCs w:val="20"/>
        </w:rPr>
        <w:t xml:space="preserve"> US-Russian relations </w:t>
      </w:r>
      <w:r w:rsidRPr="005C5A13">
        <w:rPr>
          <w:rStyle w:val="StyleUnderline"/>
          <w:szCs w:val="20"/>
        </w:rPr>
        <w:t>into mutual exasperation and intransigence</w:t>
      </w:r>
      <w:r w:rsidRPr="00EC1B2D">
        <w:rPr>
          <w:sz w:val="14"/>
          <w:szCs w:val="20"/>
        </w:rPr>
        <w:t>.</w:t>
      </w:r>
    </w:p>
    <w:p w14:paraId="4D0D884E" w14:textId="77777777" w:rsidR="000630C3" w:rsidRPr="00EC1B2D" w:rsidRDefault="000630C3" w:rsidP="000630C3">
      <w:pPr>
        <w:rPr>
          <w:sz w:val="14"/>
          <w:szCs w:val="20"/>
        </w:rPr>
      </w:pPr>
      <w:r w:rsidRPr="00EC1B2D">
        <w:rPr>
          <w:sz w:val="14"/>
          <w:szCs w:val="20"/>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F2731D">
        <w:rPr>
          <w:rStyle w:val="StyleUnderline"/>
          <w:szCs w:val="20"/>
          <w:highlight w:val="cyan"/>
        </w:rPr>
        <w:t>This is</w:t>
      </w:r>
      <w:r w:rsidRPr="00EC1B2D">
        <w:rPr>
          <w:sz w:val="14"/>
          <w:szCs w:val="20"/>
        </w:rPr>
        <w:t xml:space="preserve">, after all, </w:t>
      </w:r>
      <w:r w:rsidRPr="00F2731D">
        <w:rPr>
          <w:rStyle w:val="StyleUnderline"/>
          <w:szCs w:val="20"/>
          <w:highlight w:val="cyan"/>
          <w:bdr w:val="single" w:sz="4" w:space="0" w:color="auto"/>
        </w:rPr>
        <w:t>the nuclear age</w:t>
      </w:r>
      <w:r w:rsidRPr="005C5A13">
        <w:rPr>
          <w:rStyle w:val="StyleUnderline"/>
          <w:szCs w:val="20"/>
        </w:rPr>
        <w:t xml:space="preserve">.  A </w:t>
      </w:r>
      <w:r w:rsidRPr="00F2731D">
        <w:rPr>
          <w:rStyle w:val="StyleUnderline"/>
          <w:szCs w:val="20"/>
          <w:highlight w:val="cyan"/>
        </w:rPr>
        <w:t>war could</w:t>
      </w:r>
      <w:r w:rsidRPr="00F2731D">
        <w:rPr>
          <w:sz w:val="14"/>
          <w:szCs w:val="20"/>
          <w:highlight w:val="cyan"/>
        </w:rPr>
        <w:t xml:space="preserve"> </w:t>
      </w:r>
      <w:r w:rsidRPr="00F2731D">
        <w:rPr>
          <w:rStyle w:val="StyleUnderline"/>
          <w:szCs w:val="20"/>
          <w:highlight w:val="cyan"/>
          <w:bdr w:val="single" w:sz="4" w:space="0" w:color="auto"/>
        </w:rPr>
        <w:t>end in</w:t>
      </w:r>
      <w:r w:rsidRPr="005C5A13">
        <w:rPr>
          <w:rStyle w:val="StyleUnderline"/>
          <w:szCs w:val="20"/>
          <w:bdr w:val="single" w:sz="4" w:space="0" w:color="auto"/>
        </w:rPr>
        <w:t xml:space="preserve"> the </w:t>
      </w:r>
      <w:r w:rsidRPr="00F2731D">
        <w:rPr>
          <w:rStyle w:val="StyleUnderline"/>
          <w:szCs w:val="20"/>
          <w:highlight w:val="cyan"/>
          <w:bdr w:val="single" w:sz="4" w:space="0" w:color="auto"/>
        </w:rPr>
        <w:t>annihilation of all</w:t>
      </w:r>
      <w:r w:rsidRPr="005C5A13">
        <w:rPr>
          <w:rStyle w:val="StyleUnderline"/>
          <w:szCs w:val="20"/>
          <w:bdr w:val="single" w:sz="4" w:space="0" w:color="auto"/>
        </w:rPr>
        <w:t xml:space="preserve"> who take part in it</w:t>
      </w:r>
      <w:r w:rsidRPr="00EC1B2D">
        <w:rPr>
          <w:sz w:val="14"/>
          <w:szCs w:val="20"/>
        </w:rPr>
        <w:t>.  Short of that, unbridled animosity and contention between great powers and their allies and friends have high opportunity costs and foster the tensions inherent in military posturing, arms races, instability, and impoverishment.</w:t>
      </w:r>
    </w:p>
    <w:p w14:paraId="1B32F27A" w14:textId="4271BDA1" w:rsidR="000630C3" w:rsidRDefault="000630C3" w:rsidP="000630C3">
      <w:pPr>
        <w:pStyle w:val="Heading3"/>
      </w:pPr>
      <w:r>
        <w:t>Econ---Impact---A2: No War</w:t>
      </w:r>
    </w:p>
    <w:p w14:paraId="0C8CF981" w14:textId="77777777" w:rsidR="000630C3" w:rsidRDefault="000630C3" w:rsidP="000630C3">
      <w:pPr>
        <w:pStyle w:val="Heading4"/>
        <w:rPr>
          <w:b w:val="0"/>
        </w:rPr>
      </w:pPr>
      <w:r>
        <w:t xml:space="preserve">Decline empowers </w:t>
      </w:r>
      <w:r>
        <w:rPr>
          <w:u w:val="single"/>
        </w:rPr>
        <w:t>extremists</w:t>
      </w:r>
      <w:r>
        <w:t xml:space="preserve"> and </w:t>
      </w:r>
      <w:r>
        <w:rPr>
          <w:u w:val="single"/>
        </w:rPr>
        <w:t>hardliners</w:t>
      </w:r>
      <w:r w:rsidRPr="00D172B8">
        <w:t xml:space="preserve"> </w:t>
      </w:r>
      <w:r>
        <w:t xml:space="preserve">– risks violence </w:t>
      </w:r>
      <w:r>
        <w:rPr>
          <w:b w:val="0"/>
        </w:rPr>
        <w:t>as proven by Nazi Germany</w:t>
      </w:r>
    </w:p>
    <w:p w14:paraId="174C92C5" w14:textId="77777777" w:rsidR="000630C3" w:rsidRDefault="000630C3" w:rsidP="000630C3">
      <w:r>
        <w:rPr>
          <w:rStyle w:val="Style13ptBold"/>
        </w:rPr>
        <w:t xml:space="preserve">Pacitti 17 </w:t>
      </w:r>
      <w:r w:rsidRPr="00526E77">
        <w:t xml:space="preserve">---- Aaron, Associate Professor of Economics and the Douglas T. Hickey Chair in Business (Siena College), </w:t>
      </w:r>
      <w:r>
        <w:t xml:space="preserve">Ph.D. in economics (American University), “The Grim Future of a Stagnant Economy,” </w:t>
      </w:r>
      <w:r>
        <w:rPr>
          <w:i/>
        </w:rPr>
        <w:t>Huffington Post – The Blog</w:t>
      </w:r>
      <w:r>
        <w:t xml:space="preserve">, 2/4, was originally published 2/4/2016, </w:t>
      </w:r>
      <w:hyperlink r:id="rId36" w:history="1">
        <w:r w:rsidRPr="001E7C4F">
          <w:rPr>
            <w:rStyle w:val="Hyperlink"/>
          </w:rPr>
          <w:t>https://www.huffingtonpost.com/aaron-pacitti/the-grim-future-of-a-stag_b_9153336.html</w:t>
        </w:r>
      </w:hyperlink>
    </w:p>
    <w:p w14:paraId="6FA75F4A" w14:textId="77777777" w:rsidR="000630C3" w:rsidRDefault="000630C3" w:rsidP="000630C3"/>
    <w:p w14:paraId="02FF7DEB" w14:textId="77777777" w:rsidR="000630C3" w:rsidRPr="00526E77" w:rsidRDefault="000630C3" w:rsidP="000630C3">
      <w:pPr>
        <w:rPr>
          <w:sz w:val="14"/>
        </w:rPr>
      </w:pPr>
      <w:r w:rsidRPr="00526E77">
        <w:rPr>
          <w:sz w:val="14"/>
        </w:rPr>
        <w:t xml:space="preserve">Last week, two events made it clear that </w:t>
      </w:r>
      <w:r w:rsidRPr="00526E77">
        <w:rPr>
          <w:rStyle w:val="StyleUnderline"/>
        </w:rPr>
        <w:t xml:space="preserve">the </w:t>
      </w:r>
      <w:r w:rsidRPr="00F2731D">
        <w:rPr>
          <w:rStyle w:val="StyleUnderline"/>
          <w:highlight w:val="cyan"/>
        </w:rPr>
        <w:t>U.S. and world</w:t>
      </w:r>
      <w:r w:rsidRPr="00526E77">
        <w:rPr>
          <w:rStyle w:val="StyleUnderline"/>
        </w:rPr>
        <w:t xml:space="preserve"> economy </w:t>
      </w:r>
      <w:r w:rsidRPr="00F2731D">
        <w:rPr>
          <w:rStyle w:val="StyleUnderline"/>
          <w:highlight w:val="cyan"/>
        </w:rPr>
        <w:t>are</w:t>
      </w:r>
      <w:r w:rsidRPr="00526E77">
        <w:rPr>
          <w:sz w:val="14"/>
        </w:rPr>
        <w:t xml:space="preserve"> still </w:t>
      </w:r>
      <w:r w:rsidRPr="00F2731D">
        <w:rPr>
          <w:rStyle w:val="Emphasis"/>
          <w:highlight w:val="cyan"/>
        </w:rPr>
        <w:t>plagued by stagnation</w:t>
      </w:r>
      <w:r w:rsidRPr="00526E77">
        <w:rPr>
          <w:sz w:val="14"/>
        </w:rPr>
        <w:t xml:space="preserve">. The </w:t>
      </w:r>
      <w:r w:rsidRPr="00F2731D">
        <w:rPr>
          <w:rStyle w:val="StyleUnderline"/>
          <w:highlight w:val="cyan"/>
        </w:rPr>
        <w:t xml:space="preserve">consequences </w:t>
      </w:r>
      <w:r w:rsidRPr="00F2731D">
        <w:rPr>
          <w:rStyle w:val="Emphasis"/>
          <w:highlight w:val="cyan"/>
        </w:rPr>
        <w:t>could not</w:t>
      </w:r>
      <w:r w:rsidRPr="00526E77">
        <w:rPr>
          <w:rStyle w:val="Emphasis"/>
        </w:rPr>
        <w:t xml:space="preserve"> </w:t>
      </w:r>
      <w:r w:rsidRPr="00F2731D">
        <w:rPr>
          <w:rStyle w:val="Emphasis"/>
          <w:highlight w:val="cyan"/>
        </w:rPr>
        <w:t>be more ominous</w:t>
      </w:r>
      <w:r w:rsidRPr="00F2731D">
        <w:rPr>
          <w:sz w:val="14"/>
          <w:highlight w:val="cyan"/>
        </w:rPr>
        <w:t xml:space="preserve">. </w:t>
      </w:r>
      <w:r w:rsidRPr="00F2731D">
        <w:rPr>
          <w:rStyle w:val="StyleUnderline"/>
          <w:highlight w:val="cyan"/>
        </w:rPr>
        <w:t>Countries that experience</w:t>
      </w:r>
      <w:r w:rsidRPr="00526E77">
        <w:rPr>
          <w:rStyle w:val="StyleUnderline"/>
        </w:rPr>
        <w:t xml:space="preserve"> protracted</w:t>
      </w:r>
      <w:r w:rsidRPr="00526E77">
        <w:rPr>
          <w:sz w:val="14"/>
        </w:rPr>
        <w:t xml:space="preserve"> periods of </w:t>
      </w:r>
      <w:r w:rsidRPr="00F2731D">
        <w:rPr>
          <w:rStyle w:val="StyleUnderline"/>
          <w:highlight w:val="cyan"/>
        </w:rPr>
        <w:t>below average growth</w:t>
      </w:r>
      <w:r w:rsidRPr="00526E77">
        <w:rPr>
          <w:sz w:val="14"/>
        </w:rPr>
        <w:t xml:space="preserve"> </w:t>
      </w:r>
      <w:r w:rsidRPr="00526E77">
        <w:rPr>
          <w:rStyle w:val="StyleUnderline"/>
        </w:rPr>
        <w:t xml:space="preserve">are more likely to </w:t>
      </w:r>
      <w:r w:rsidRPr="00F2731D">
        <w:rPr>
          <w:rStyle w:val="StyleUnderline"/>
          <w:highlight w:val="cyan"/>
        </w:rPr>
        <w:t>elect</w:t>
      </w:r>
      <w:r w:rsidRPr="00526E77">
        <w:rPr>
          <w:sz w:val="14"/>
        </w:rPr>
        <w:t xml:space="preserve"> </w:t>
      </w:r>
      <w:r w:rsidRPr="00F2731D">
        <w:rPr>
          <w:rStyle w:val="Emphasis"/>
          <w:highlight w:val="cyan"/>
        </w:rPr>
        <w:t>extremist</w:t>
      </w:r>
      <w:r w:rsidRPr="00526E77">
        <w:rPr>
          <w:rStyle w:val="Emphasis"/>
        </w:rPr>
        <w:t xml:space="preserve"> right-wing </w:t>
      </w:r>
      <w:r w:rsidRPr="00F2731D">
        <w:rPr>
          <w:rStyle w:val="Emphasis"/>
          <w:highlight w:val="cyan"/>
        </w:rPr>
        <w:t>politicians</w:t>
      </w:r>
      <w:r w:rsidRPr="00F2731D">
        <w:rPr>
          <w:sz w:val="14"/>
          <w:highlight w:val="cyan"/>
        </w:rPr>
        <w:t xml:space="preserve">. </w:t>
      </w:r>
      <w:r w:rsidRPr="00F2731D">
        <w:rPr>
          <w:rStyle w:val="StyleUnderline"/>
          <w:highlight w:val="cyan"/>
        </w:rPr>
        <w:t>This is especially true in nations with existing</w:t>
      </w:r>
      <w:r w:rsidRPr="00526E77">
        <w:rPr>
          <w:rStyle w:val="StyleUnderline"/>
        </w:rPr>
        <w:t xml:space="preserve"> extremist </w:t>
      </w:r>
      <w:r w:rsidRPr="00F2731D">
        <w:rPr>
          <w:rStyle w:val="StyleUnderline"/>
          <w:highlight w:val="cyan"/>
        </w:rPr>
        <w:t>parties</w:t>
      </w:r>
      <w:r w:rsidRPr="007D5935">
        <w:rPr>
          <w:rStyle w:val="StyleUnderline"/>
        </w:rPr>
        <w:t>—like Tea Party Republicans in the</w:t>
      </w:r>
      <w:r w:rsidRPr="007D5935">
        <w:rPr>
          <w:sz w:val="14"/>
        </w:rPr>
        <w:t xml:space="preserve"> </w:t>
      </w:r>
      <w:r w:rsidRPr="007D5935">
        <w:rPr>
          <w:rStyle w:val="Emphasis"/>
        </w:rPr>
        <w:t>U</w:t>
      </w:r>
      <w:r w:rsidRPr="007D5935">
        <w:rPr>
          <w:sz w:val="14"/>
        </w:rPr>
        <w:t xml:space="preserve">nited </w:t>
      </w:r>
      <w:r w:rsidRPr="007D5935">
        <w:rPr>
          <w:rStyle w:val="Emphasis"/>
        </w:rPr>
        <w:t>S</w:t>
      </w:r>
      <w:r w:rsidRPr="007D5935">
        <w:rPr>
          <w:sz w:val="14"/>
        </w:rPr>
        <w:t xml:space="preserve">tates, </w:t>
      </w:r>
      <w:r w:rsidRPr="007D5935">
        <w:rPr>
          <w:rStyle w:val="StyleUnderline"/>
        </w:rPr>
        <w:t>the British National Party, the National Front in France</w:t>
      </w:r>
      <w:r w:rsidRPr="007D5935">
        <w:rPr>
          <w:sz w:val="14"/>
        </w:rPr>
        <w:t xml:space="preserve">, </w:t>
      </w:r>
      <w:r w:rsidRPr="007D5935">
        <w:rPr>
          <w:rStyle w:val="StyleUnderline"/>
        </w:rPr>
        <w:t>and the National</w:t>
      </w:r>
      <w:r w:rsidRPr="00526E77">
        <w:rPr>
          <w:rStyle w:val="StyleUnderline"/>
        </w:rPr>
        <w:t xml:space="preserve"> Democratic Party in Germany</w:t>
      </w:r>
      <w:r w:rsidRPr="00526E77">
        <w:rPr>
          <w:sz w:val="14"/>
        </w:rPr>
        <w:t>—</w:t>
      </w:r>
      <w:r w:rsidRPr="00806027">
        <w:rPr>
          <w:rStyle w:val="StyleUnderline"/>
        </w:rPr>
        <w:t xml:space="preserve">along with </w:t>
      </w:r>
      <w:r w:rsidRPr="00F2731D">
        <w:rPr>
          <w:rStyle w:val="StyleUnderline"/>
          <w:highlight w:val="cyan"/>
        </w:rPr>
        <w:t>minimal barriers</w:t>
      </w:r>
      <w:r w:rsidRPr="00526E77">
        <w:rPr>
          <w:rStyle w:val="StyleUnderline"/>
        </w:rPr>
        <w:t xml:space="preserve"> to entry</w:t>
      </w:r>
      <w:r w:rsidRPr="00526E77">
        <w:rPr>
          <w:sz w:val="14"/>
        </w:rPr>
        <w:t xml:space="preserve"> in the election arena, which have been </w:t>
      </w:r>
      <w:r w:rsidRPr="00526E77">
        <w:rPr>
          <w:rStyle w:val="StyleUnderline"/>
        </w:rPr>
        <w:t>fortified by</w:t>
      </w:r>
      <w:r w:rsidRPr="00526E77">
        <w:rPr>
          <w:sz w:val="14"/>
        </w:rPr>
        <w:t xml:space="preserve"> the </w:t>
      </w:r>
      <w:r w:rsidRPr="00526E77">
        <w:rPr>
          <w:rStyle w:val="StyleUnderline"/>
        </w:rPr>
        <w:t>Citizens United</w:t>
      </w:r>
      <w:r w:rsidRPr="00526E77">
        <w:rPr>
          <w:sz w:val="14"/>
        </w:rPr>
        <w:t xml:space="preserve"> ruling </w:t>
      </w:r>
      <w:r w:rsidRPr="00F2731D">
        <w:rPr>
          <w:rStyle w:val="StyleUnderline"/>
          <w:highlight w:val="cyan"/>
        </w:rPr>
        <w:t>and</w:t>
      </w:r>
      <w:r w:rsidRPr="00526E77">
        <w:rPr>
          <w:rStyle w:val="StyleUnderline"/>
        </w:rPr>
        <w:t xml:space="preserve"> the rise of</w:t>
      </w:r>
      <w:r w:rsidRPr="00526E77">
        <w:rPr>
          <w:sz w:val="14"/>
        </w:rPr>
        <w:t xml:space="preserve"> independently </w:t>
      </w:r>
      <w:r w:rsidRPr="00F2731D">
        <w:rPr>
          <w:rStyle w:val="StyleUnderline"/>
          <w:highlight w:val="cyan"/>
        </w:rPr>
        <w:t>wealthy candidates such as</w:t>
      </w:r>
      <w:r w:rsidRPr="00526E77">
        <w:rPr>
          <w:sz w:val="14"/>
        </w:rPr>
        <w:t xml:space="preserve"> Donald </w:t>
      </w:r>
      <w:r w:rsidRPr="00F2731D">
        <w:rPr>
          <w:rStyle w:val="StyleUnderline"/>
          <w:highlight w:val="cyan"/>
        </w:rPr>
        <w:t>Trump</w:t>
      </w:r>
      <w:r w:rsidRPr="00526E77">
        <w:rPr>
          <w:sz w:val="14"/>
        </w:rPr>
        <w:t xml:space="preserve">. </w:t>
      </w:r>
      <w:r w:rsidRPr="00526E77">
        <w:rPr>
          <w:rStyle w:val="StyleUnderline"/>
        </w:rPr>
        <w:t>We are</w:t>
      </w:r>
      <w:r w:rsidRPr="00526E77">
        <w:rPr>
          <w:sz w:val="14"/>
        </w:rPr>
        <w:t xml:space="preserve"> now </w:t>
      </w:r>
      <w:r w:rsidRPr="00526E77">
        <w:rPr>
          <w:rStyle w:val="StyleUnderline"/>
        </w:rPr>
        <w:t>witnessing the</w:t>
      </w:r>
      <w:r w:rsidRPr="00526E77">
        <w:rPr>
          <w:sz w:val="14"/>
        </w:rPr>
        <w:t xml:space="preserve"> </w:t>
      </w:r>
      <w:r w:rsidRPr="00526E77">
        <w:rPr>
          <w:rStyle w:val="Emphasis"/>
        </w:rPr>
        <w:t>frightening political manifestation</w:t>
      </w:r>
      <w:r w:rsidRPr="00526E77">
        <w:rPr>
          <w:sz w:val="14"/>
        </w:rPr>
        <w:t xml:space="preserve"> </w:t>
      </w:r>
      <w:r w:rsidRPr="00526E77">
        <w:rPr>
          <w:rStyle w:val="StyleUnderline"/>
        </w:rPr>
        <w:t>of economic stagnation</w:t>
      </w:r>
      <w:r w:rsidRPr="00526E77">
        <w:rPr>
          <w:sz w:val="14"/>
        </w:rPr>
        <w:t>.</w:t>
      </w:r>
    </w:p>
    <w:p w14:paraId="1E8E405E" w14:textId="77777777" w:rsidR="000630C3" w:rsidRPr="008713D6" w:rsidRDefault="000630C3" w:rsidP="000630C3">
      <w:pPr>
        <w:rPr>
          <w:sz w:val="14"/>
        </w:rPr>
      </w:pPr>
      <w:r w:rsidRPr="008713D6">
        <w:rPr>
          <w:sz w:val="14"/>
        </w:rPr>
        <w:t>The first event was the fourth quarter GDP release for the United States. Gross Domestic Product—the broadest measure of economic production—only grew at an annual rate of 0.7 percent in the last quarter of 2015. In the past year, GDP has only grown 1.8 percent, down from 2.1 percent since the end of the recession in 2009. And this is lower than the historical growth rate of 3 percent. Furthermore, since 2008, the U.S. economy has been producing less than its potential, averaging $652 billion per year, costing every American over $16,000 in lost income.</w:t>
      </w:r>
    </w:p>
    <w:p w14:paraId="52481F21" w14:textId="77777777" w:rsidR="000630C3" w:rsidRPr="008713D6" w:rsidRDefault="000630C3" w:rsidP="000630C3">
      <w:pPr>
        <w:rPr>
          <w:sz w:val="14"/>
        </w:rPr>
      </w:pPr>
      <w:r w:rsidRPr="008713D6">
        <w:rPr>
          <w:sz w:val="14"/>
        </w:rPr>
        <w:t>The second event was a radical policy change from the Bank of Japan, who lowered interest rates to -0.1 percent on central bank deposits to stimulate lending and growth. In other words, the Bank of Japan now charges banks to hold their money, making it the fourth economy after the Eurozone, Denmark, and Sweden to dip below the zero lower bound. The logic is that banks will pass on interest rate savings to consumers and businesses in the form of cheaper loans.</w:t>
      </w:r>
    </w:p>
    <w:p w14:paraId="33DF22AF" w14:textId="77777777" w:rsidR="000630C3" w:rsidRPr="008713D6" w:rsidRDefault="000630C3" w:rsidP="000630C3">
      <w:pPr>
        <w:rPr>
          <w:sz w:val="14"/>
        </w:rPr>
      </w:pPr>
      <w:r w:rsidRPr="008713D6">
        <w:rPr>
          <w:sz w:val="14"/>
        </w:rPr>
        <w:t>The United States, the Eurozone, and Japan—three of the world’s four largest economies—have engaged in unprecedented monetary stimulus since 2008 by slashing interest rates, and flooding their economies with credit. And yet growth in each of these economies is anemic. Why hasn’t the multi-trillion dollar monetary stimulus boosted growth?</w:t>
      </w:r>
    </w:p>
    <w:p w14:paraId="12426A6B" w14:textId="77777777" w:rsidR="000630C3" w:rsidRPr="008713D6" w:rsidRDefault="000630C3" w:rsidP="000630C3">
      <w:pPr>
        <w:rPr>
          <w:sz w:val="14"/>
        </w:rPr>
      </w:pPr>
      <w:r w:rsidRPr="008713D6">
        <w:rPr>
          <w:sz w:val="14"/>
        </w:rPr>
        <w:t>The answer is that the current stagnation needs both monetary stimulus, which has mainly boosted the prices of assets disproportionately owned by the wealthy, and, more importantly, fiscal stimulus. But due to political opposition from the right, government spending, and thus economic growth, has been crippled by economic austerity. Austerity is argued to reduce budget deficits, which will lower interest rates and inspire business and consumer confidence. But austerity has a demonstrably weak track record, as the world’s largest economies continue to stagnate even after cuts to government spending.</w:t>
      </w:r>
    </w:p>
    <w:p w14:paraId="18F9525B" w14:textId="77777777" w:rsidR="000630C3" w:rsidRPr="008713D6" w:rsidRDefault="000630C3" w:rsidP="000630C3">
      <w:pPr>
        <w:rPr>
          <w:sz w:val="14"/>
        </w:rPr>
      </w:pPr>
      <w:r w:rsidRPr="008713D6">
        <w:rPr>
          <w:sz w:val="14"/>
        </w:rPr>
        <w:t>Without spending on programs that directly create jobs, there will be no demand for the loans incentivized by central banks. With weak demand and still-damaged business and consumer balance sheets, flooding the economy with credit will have minimal effects on growth. What needs to happen to stimulate a worldwide recovery is increased government spending on a scale similar to that provided by the world’s central banks. Industrial policy that targets strategic investments such as infrastructure, green energy, and public transportation can boost growth by directly providing funds for investment and hiring.</w:t>
      </w:r>
    </w:p>
    <w:p w14:paraId="2FD92B7A" w14:textId="77777777" w:rsidR="000630C3" w:rsidRPr="008713D6" w:rsidRDefault="000630C3" w:rsidP="000630C3">
      <w:pPr>
        <w:rPr>
          <w:sz w:val="14"/>
        </w:rPr>
      </w:pPr>
      <w:r w:rsidRPr="008713D6">
        <w:rPr>
          <w:sz w:val="14"/>
        </w:rPr>
        <w:t>Governments could also guarantee employment to unemployed workers. Instead of paying workers not to work through unemployment insurance, governments could directly hire workers in economically and socially productive sectors. If this sounds infeasible, consider that during the Great Depression, the U.S. government largely solved the unemployment problem while improving the country’s infrastructure by funding programs such as the Civilian Conservation Corps and the Works Progress Administration. In addition, the government became a de facto employer of last resort during World War II, lowering unemployment under 2 percent and generating massive growth, not only during the war, but in subsequent years as well. By lowering unemployment and increasing incomes, fiscal policy could generate massive increases in spending and growth.</w:t>
      </w:r>
    </w:p>
    <w:p w14:paraId="3965A68F" w14:textId="77777777" w:rsidR="000630C3" w:rsidRPr="008713D6" w:rsidRDefault="000630C3" w:rsidP="000630C3">
      <w:pPr>
        <w:rPr>
          <w:sz w:val="14"/>
        </w:rPr>
      </w:pPr>
      <w:r w:rsidRPr="008713D6">
        <w:rPr>
          <w:sz w:val="14"/>
        </w:rPr>
        <w:t>Governments could also costlessly change laws that would boost growth, such as making it easier for workers to unionize. Higher union membership would increase wages, allowing for greater consumption and growth. Currently, 1 out of every 8 workers belong to a union, and most of these are concentrated in the public sector. But in the 1950s and 1960s, 1 out of every 3 workers belonged to a union. During this period, economic growth exceeded 4 percent, compared to the 2.6 percent growth since 1980.</w:t>
      </w:r>
    </w:p>
    <w:p w14:paraId="0BB3A17B" w14:textId="77777777" w:rsidR="000630C3" w:rsidRPr="008713D6" w:rsidRDefault="000630C3" w:rsidP="000630C3">
      <w:pPr>
        <w:rPr>
          <w:sz w:val="14"/>
        </w:rPr>
      </w:pPr>
      <w:r w:rsidRPr="008713D6">
        <w:rPr>
          <w:sz w:val="14"/>
        </w:rPr>
        <w:t>But why do politicians continue to insist on more austerity and anti-worker policies? These policies would tilt the balance of power from the wealthy to workers. And since the wealthy dominate the campaign finance landscape, essentially buying politicians to implement their will, politicians will only support policies that will increase their chances of receiving more money and getting re-elected.</w:t>
      </w:r>
    </w:p>
    <w:p w14:paraId="0546A3E2" w14:textId="77777777" w:rsidR="000630C3" w:rsidRPr="008713D6" w:rsidRDefault="000630C3" w:rsidP="000630C3">
      <w:pPr>
        <w:rPr>
          <w:sz w:val="14"/>
        </w:rPr>
      </w:pPr>
      <w:r w:rsidRPr="008713D6">
        <w:rPr>
          <w:sz w:val="14"/>
        </w:rPr>
        <w:t>Although pro-wealthy policies increase capital gains, dividends, and profits in the short-term, they ultimately destroy broad-based purchasing power, which will lower growth for everyone else in the long-term. The elite are only concerned with their own gains and their wealth under business- and finance-friendly policies would be greater than otherwise.</w:t>
      </w:r>
    </w:p>
    <w:p w14:paraId="0209D16C" w14:textId="77777777" w:rsidR="000630C3" w:rsidRPr="008713D6" w:rsidRDefault="000630C3" w:rsidP="000630C3">
      <w:pPr>
        <w:rPr>
          <w:sz w:val="14"/>
        </w:rPr>
      </w:pPr>
      <w:r w:rsidRPr="008713D6">
        <w:rPr>
          <w:sz w:val="14"/>
        </w:rPr>
        <w:t xml:space="preserve">This </w:t>
      </w:r>
      <w:r w:rsidRPr="008713D6">
        <w:rPr>
          <w:rStyle w:val="StyleUnderline"/>
        </w:rPr>
        <w:t>greed</w:t>
      </w:r>
      <w:r w:rsidRPr="008713D6">
        <w:rPr>
          <w:sz w:val="14"/>
        </w:rPr>
        <w:t xml:space="preserve"> has </w:t>
      </w:r>
      <w:r w:rsidRPr="008713D6">
        <w:rPr>
          <w:rStyle w:val="StyleUnderline"/>
        </w:rPr>
        <w:t>set the stage for a</w:t>
      </w:r>
      <w:r w:rsidRPr="008713D6">
        <w:rPr>
          <w:sz w:val="14"/>
        </w:rPr>
        <w:t xml:space="preserve"> </w:t>
      </w:r>
      <w:r w:rsidRPr="008713D6">
        <w:rPr>
          <w:rStyle w:val="Emphasis"/>
        </w:rPr>
        <w:t>protracted period</w:t>
      </w:r>
      <w:r w:rsidRPr="008713D6">
        <w:rPr>
          <w:sz w:val="14"/>
        </w:rPr>
        <w:t xml:space="preserve"> </w:t>
      </w:r>
      <w:r w:rsidRPr="008713D6">
        <w:rPr>
          <w:rStyle w:val="StyleUnderline"/>
        </w:rPr>
        <w:t>of</w:t>
      </w:r>
      <w:r w:rsidRPr="008713D6">
        <w:rPr>
          <w:sz w:val="14"/>
        </w:rPr>
        <w:t xml:space="preserve"> </w:t>
      </w:r>
      <w:r w:rsidRPr="00F2731D">
        <w:rPr>
          <w:rStyle w:val="Emphasis"/>
          <w:highlight w:val="cyan"/>
        </w:rPr>
        <w:t>below-normal growth</w:t>
      </w:r>
      <w:r w:rsidRPr="008713D6">
        <w:rPr>
          <w:sz w:val="14"/>
        </w:rPr>
        <w:t xml:space="preserve"> and secular stagnation. </w:t>
      </w:r>
      <w:r w:rsidRPr="008713D6">
        <w:rPr>
          <w:rStyle w:val="StyleUnderline"/>
        </w:rPr>
        <w:t xml:space="preserve">Such </w:t>
      </w:r>
      <w:r w:rsidRPr="00F2731D">
        <w:rPr>
          <w:rStyle w:val="StyleUnderline"/>
          <w:highlight w:val="cyan"/>
        </w:rPr>
        <w:t>policies are inimical to</w:t>
      </w:r>
      <w:r w:rsidRPr="008713D6">
        <w:rPr>
          <w:rStyle w:val="StyleUnderline"/>
        </w:rPr>
        <w:t xml:space="preserve"> not only a sustainable economic future</w:t>
      </w:r>
      <w:r w:rsidRPr="008713D6">
        <w:rPr>
          <w:sz w:val="14"/>
        </w:rPr>
        <w:t xml:space="preserve">, </w:t>
      </w:r>
      <w:r w:rsidRPr="008713D6">
        <w:rPr>
          <w:rStyle w:val="Emphasis"/>
        </w:rPr>
        <w:t xml:space="preserve">but also </w:t>
      </w:r>
      <w:r w:rsidRPr="00F2731D">
        <w:rPr>
          <w:rStyle w:val="Emphasis"/>
          <w:highlight w:val="cyan"/>
        </w:rPr>
        <w:t>an inclusive political future</w:t>
      </w:r>
      <w:r w:rsidRPr="008713D6">
        <w:rPr>
          <w:sz w:val="14"/>
        </w:rPr>
        <w:t xml:space="preserve">. </w:t>
      </w:r>
      <w:r w:rsidRPr="008713D6">
        <w:rPr>
          <w:rStyle w:val="StyleUnderline"/>
        </w:rPr>
        <w:t>Some economists even think we might be returning to the era of patrimonial capitalism</w:t>
      </w:r>
      <w:r w:rsidRPr="008713D6">
        <w:rPr>
          <w:sz w:val="14"/>
        </w:rPr>
        <w:t xml:space="preserve"> of the late 19th century.</w:t>
      </w:r>
    </w:p>
    <w:p w14:paraId="4DB3D82D" w14:textId="77777777" w:rsidR="000630C3" w:rsidRPr="008713D6" w:rsidRDefault="000630C3" w:rsidP="000630C3">
      <w:pPr>
        <w:rPr>
          <w:sz w:val="14"/>
        </w:rPr>
      </w:pPr>
      <w:r w:rsidRPr="008713D6">
        <w:rPr>
          <w:sz w:val="14"/>
        </w:rPr>
        <w:t xml:space="preserve">The </w:t>
      </w:r>
      <w:r w:rsidRPr="008713D6">
        <w:rPr>
          <w:rStyle w:val="StyleUnderline"/>
        </w:rPr>
        <w:t>costs of prolonged stagnation are</w:t>
      </w:r>
      <w:r w:rsidRPr="008713D6">
        <w:rPr>
          <w:sz w:val="14"/>
        </w:rPr>
        <w:t xml:space="preserve"> </w:t>
      </w:r>
      <w:r w:rsidRPr="008713D6">
        <w:rPr>
          <w:rStyle w:val="Emphasis"/>
        </w:rPr>
        <w:t>serious</w:t>
      </w:r>
      <w:r w:rsidRPr="008713D6">
        <w:rPr>
          <w:sz w:val="14"/>
        </w:rPr>
        <w:t xml:space="preserve"> </w:t>
      </w:r>
      <w:r w:rsidRPr="008713D6">
        <w:rPr>
          <w:rStyle w:val="StyleUnderline"/>
        </w:rPr>
        <w:t>and</w:t>
      </w:r>
      <w:r w:rsidRPr="008713D6">
        <w:rPr>
          <w:sz w:val="14"/>
        </w:rPr>
        <w:t xml:space="preserve"> </w:t>
      </w:r>
      <w:r w:rsidRPr="008713D6">
        <w:rPr>
          <w:rStyle w:val="Emphasis"/>
        </w:rPr>
        <w:t>stretch beyond economics</w:t>
      </w:r>
      <w:r w:rsidRPr="008713D6">
        <w:rPr>
          <w:sz w:val="14"/>
        </w:rPr>
        <w:t xml:space="preserve">. </w:t>
      </w:r>
      <w:r w:rsidRPr="00F2731D">
        <w:rPr>
          <w:rStyle w:val="StyleUnderline"/>
          <w:highlight w:val="cyan"/>
        </w:rPr>
        <w:t>Citizens</w:t>
      </w:r>
      <w:r w:rsidRPr="008713D6">
        <w:rPr>
          <w:rStyle w:val="StyleUnderline"/>
        </w:rPr>
        <w:t xml:space="preserve"> of slow growing</w:t>
      </w:r>
      <w:r w:rsidRPr="008713D6">
        <w:rPr>
          <w:sz w:val="14"/>
        </w:rPr>
        <w:t xml:space="preserve"> </w:t>
      </w:r>
      <w:r w:rsidRPr="008713D6">
        <w:rPr>
          <w:rStyle w:val="StyleUnderline"/>
        </w:rPr>
        <w:t>economies</w:t>
      </w:r>
      <w:r w:rsidRPr="008713D6">
        <w:rPr>
          <w:sz w:val="14"/>
        </w:rPr>
        <w:t xml:space="preserve"> with wide inequality </w:t>
      </w:r>
      <w:r w:rsidRPr="00F2731D">
        <w:rPr>
          <w:rStyle w:val="StyleUnderline"/>
          <w:highlight w:val="cyan"/>
        </w:rPr>
        <w:t>become</w:t>
      </w:r>
      <w:r w:rsidRPr="00F2731D">
        <w:rPr>
          <w:sz w:val="14"/>
          <w:highlight w:val="cyan"/>
        </w:rPr>
        <w:t xml:space="preserve"> </w:t>
      </w:r>
      <w:r w:rsidRPr="00F2731D">
        <w:rPr>
          <w:rStyle w:val="Emphasis"/>
          <w:highlight w:val="cyan"/>
        </w:rPr>
        <w:t>less trustful</w:t>
      </w:r>
      <w:r w:rsidRPr="00F2731D">
        <w:rPr>
          <w:sz w:val="14"/>
          <w:highlight w:val="cyan"/>
        </w:rPr>
        <w:t xml:space="preserve">, </w:t>
      </w:r>
      <w:r w:rsidRPr="00F2731D">
        <w:rPr>
          <w:rStyle w:val="Emphasis"/>
          <w:highlight w:val="cyan"/>
        </w:rPr>
        <w:t>more xenophobic</w:t>
      </w:r>
      <w:r w:rsidRPr="00F2731D">
        <w:rPr>
          <w:sz w:val="14"/>
          <w:highlight w:val="cyan"/>
        </w:rPr>
        <w:t xml:space="preserve">, </w:t>
      </w:r>
      <w:r w:rsidRPr="00F2731D">
        <w:rPr>
          <w:rStyle w:val="StyleUnderline"/>
          <w:highlight w:val="cyan"/>
        </w:rPr>
        <w:t>and</w:t>
      </w:r>
      <w:r w:rsidRPr="008713D6">
        <w:rPr>
          <w:rStyle w:val="StyleUnderline"/>
        </w:rPr>
        <w:t xml:space="preserve"> politics become</w:t>
      </w:r>
      <w:r w:rsidRPr="008713D6">
        <w:rPr>
          <w:sz w:val="14"/>
        </w:rPr>
        <w:t xml:space="preserve"> </w:t>
      </w:r>
      <w:r w:rsidRPr="00F2731D">
        <w:rPr>
          <w:rStyle w:val="Emphasis"/>
          <w:highlight w:val="cyan"/>
        </w:rPr>
        <w:t>more reactionary</w:t>
      </w:r>
      <w:r w:rsidRPr="008713D6">
        <w:rPr>
          <w:rStyle w:val="Emphasis"/>
        </w:rPr>
        <w:t xml:space="preserve"> and extreme</w:t>
      </w:r>
      <w:r w:rsidRPr="008713D6">
        <w:rPr>
          <w:sz w:val="14"/>
        </w:rPr>
        <w:t xml:space="preserve">. </w:t>
      </w:r>
      <w:r w:rsidRPr="008713D6">
        <w:rPr>
          <w:rStyle w:val="StyleUnderline"/>
        </w:rPr>
        <w:t>History is a useful guide</w:t>
      </w:r>
      <w:r w:rsidRPr="008713D6">
        <w:rPr>
          <w:sz w:val="14"/>
        </w:rPr>
        <w:t xml:space="preserve"> in showing us where this can lead. </w:t>
      </w:r>
      <w:r w:rsidRPr="008713D6">
        <w:rPr>
          <w:rStyle w:val="StyleUnderline"/>
        </w:rPr>
        <w:t xml:space="preserve">The rise of </w:t>
      </w:r>
      <w:r w:rsidRPr="00F2731D">
        <w:rPr>
          <w:rStyle w:val="StyleUnderline"/>
          <w:highlight w:val="cyan"/>
        </w:rPr>
        <w:t>fascist governments</w:t>
      </w:r>
      <w:r w:rsidRPr="008713D6">
        <w:rPr>
          <w:rStyle w:val="StyleUnderline"/>
        </w:rPr>
        <w:t xml:space="preserve"> in the</w:t>
      </w:r>
      <w:r w:rsidRPr="008713D6">
        <w:rPr>
          <w:sz w:val="14"/>
        </w:rPr>
        <w:t xml:space="preserve"> 19</w:t>
      </w:r>
      <w:r w:rsidRPr="008713D6">
        <w:rPr>
          <w:rStyle w:val="StyleUnderline"/>
        </w:rPr>
        <w:t>30s</w:t>
      </w:r>
      <w:r w:rsidRPr="008713D6">
        <w:rPr>
          <w:sz w:val="14"/>
        </w:rPr>
        <w:t xml:space="preserve">, </w:t>
      </w:r>
      <w:r w:rsidRPr="008713D6">
        <w:rPr>
          <w:rStyle w:val="StyleUnderline"/>
        </w:rPr>
        <w:t>especially the Nazi’s</w:t>
      </w:r>
      <w:r w:rsidRPr="008713D6">
        <w:rPr>
          <w:sz w:val="14"/>
        </w:rPr>
        <w:t xml:space="preserve"> in Germany, </w:t>
      </w:r>
      <w:r w:rsidRPr="00F2731D">
        <w:rPr>
          <w:rStyle w:val="StyleUnderline"/>
          <w:highlight w:val="cyan"/>
        </w:rPr>
        <w:t>came in response to</w:t>
      </w:r>
      <w:r w:rsidRPr="008713D6">
        <w:rPr>
          <w:sz w:val="14"/>
        </w:rPr>
        <w:t xml:space="preserve"> a protracted economic depression and a </w:t>
      </w:r>
      <w:r w:rsidRPr="00F2731D">
        <w:rPr>
          <w:rStyle w:val="Emphasis"/>
          <w:highlight w:val="cyan"/>
        </w:rPr>
        <w:t>weak recovery</w:t>
      </w:r>
      <w:r w:rsidRPr="008713D6">
        <w:rPr>
          <w:sz w:val="14"/>
        </w:rPr>
        <w:t>.</w:t>
      </w:r>
    </w:p>
    <w:p w14:paraId="07791C2E" w14:textId="77777777" w:rsidR="000630C3" w:rsidRPr="008713D6" w:rsidRDefault="000630C3" w:rsidP="000630C3">
      <w:pPr>
        <w:rPr>
          <w:sz w:val="14"/>
        </w:rPr>
      </w:pPr>
      <w:r w:rsidRPr="00F2731D">
        <w:rPr>
          <w:rStyle w:val="StyleUnderline"/>
          <w:highlight w:val="cyan"/>
        </w:rPr>
        <w:t>A new world</w:t>
      </w:r>
      <w:r w:rsidRPr="008713D6">
        <w:rPr>
          <w:rStyle w:val="StyleUnderline"/>
        </w:rPr>
        <w:t xml:space="preserve"> order </w:t>
      </w:r>
      <w:r w:rsidRPr="00F2731D">
        <w:rPr>
          <w:rStyle w:val="StyleUnderline"/>
          <w:highlight w:val="cyan"/>
        </w:rPr>
        <w:t xml:space="preserve">will emerge </w:t>
      </w:r>
      <w:r w:rsidRPr="00F2731D">
        <w:rPr>
          <w:rStyle w:val="Emphasis"/>
          <w:highlight w:val="cyan"/>
        </w:rPr>
        <w:t>in the next decade</w:t>
      </w:r>
      <w:r w:rsidRPr="008713D6">
        <w:rPr>
          <w:sz w:val="14"/>
        </w:rPr>
        <w:t xml:space="preserve">. </w:t>
      </w:r>
      <w:r w:rsidRPr="008713D6">
        <w:rPr>
          <w:rStyle w:val="StyleUnderline"/>
        </w:rPr>
        <w:t>Whether it is one of</w:t>
      </w:r>
      <w:r w:rsidRPr="008713D6">
        <w:rPr>
          <w:sz w:val="14"/>
        </w:rPr>
        <w:t xml:space="preserve"> inclusive, </w:t>
      </w:r>
      <w:r w:rsidRPr="008713D6">
        <w:rPr>
          <w:rStyle w:val="StyleUnderline"/>
        </w:rPr>
        <w:t>broad-based growth for all or</w:t>
      </w:r>
      <w:r w:rsidRPr="008713D6">
        <w:rPr>
          <w:sz w:val="14"/>
        </w:rPr>
        <w:t xml:space="preserve"> </w:t>
      </w:r>
      <w:r w:rsidRPr="008713D6">
        <w:rPr>
          <w:rStyle w:val="StyleUnderline"/>
        </w:rPr>
        <w:t>exclusive, unequal growth</w:t>
      </w:r>
      <w:r w:rsidRPr="008713D6">
        <w:rPr>
          <w:sz w:val="14"/>
        </w:rPr>
        <w:t xml:space="preserve"> for a few </w:t>
      </w:r>
      <w:r w:rsidRPr="008713D6">
        <w:rPr>
          <w:rStyle w:val="StyleUnderline"/>
        </w:rPr>
        <w:t>will be determined by</w:t>
      </w:r>
      <w:r w:rsidRPr="008713D6">
        <w:rPr>
          <w:sz w:val="14"/>
        </w:rPr>
        <w:t xml:space="preserve"> the </w:t>
      </w:r>
      <w:r w:rsidRPr="008713D6">
        <w:rPr>
          <w:rStyle w:val="StyleUnderline"/>
        </w:rPr>
        <w:t>policies implemented today</w:t>
      </w:r>
      <w:r w:rsidRPr="008713D6">
        <w:rPr>
          <w:sz w:val="14"/>
        </w:rPr>
        <w:t>. It does not look like the world’s dominant policy makers are capable or willing to see the consequences of their misguided actions.</w:t>
      </w:r>
    </w:p>
    <w:p w14:paraId="4C3AD56B" w14:textId="77777777" w:rsidR="000630C3" w:rsidRPr="001B64D8" w:rsidRDefault="000630C3" w:rsidP="000630C3">
      <w:pPr>
        <w:pStyle w:val="Heading4"/>
        <w:rPr>
          <w:b w:val="0"/>
        </w:rPr>
      </w:pPr>
      <w:r>
        <w:t xml:space="preserve">Growth is key to </w:t>
      </w:r>
      <w:r w:rsidRPr="00A226BF">
        <w:rPr>
          <w:u w:val="single"/>
        </w:rPr>
        <w:t>prevent conflict</w:t>
      </w:r>
      <w:r>
        <w:t xml:space="preserve"> – </w:t>
      </w:r>
      <w:r>
        <w:rPr>
          <w:b w:val="0"/>
        </w:rPr>
        <w:t>causes countries to grab from neighbors</w:t>
      </w:r>
    </w:p>
    <w:p w14:paraId="081A595E" w14:textId="77777777" w:rsidR="000630C3" w:rsidRDefault="000630C3" w:rsidP="000630C3">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37" w:history="1">
        <w:r w:rsidRPr="001E7C4F">
          <w:rPr>
            <w:rStyle w:val="Hyperlink"/>
          </w:rPr>
          <w:t>https://www.nytimes.com/2016/02/21/magazine/are-we-doomed-to-slow-growth.html?_r=0</w:t>
        </w:r>
      </w:hyperlink>
    </w:p>
    <w:p w14:paraId="75E32969" w14:textId="77777777" w:rsidR="000630C3" w:rsidRDefault="000630C3" w:rsidP="000630C3"/>
    <w:p w14:paraId="26B89F2D" w14:textId="77777777" w:rsidR="000630C3" w:rsidRDefault="000630C3" w:rsidP="000630C3">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F2731D">
        <w:rPr>
          <w:rStyle w:val="StyleUnderline"/>
          <w:highlight w:val="cyan"/>
        </w:rPr>
        <w:t>peace, democratic values and</w:t>
      </w:r>
      <w:r w:rsidRPr="001B64D8">
        <w:rPr>
          <w:rStyle w:val="StyleUnderline"/>
        </w:rPr>
        <w:t xml:space="preserve"> even self-reported </w:t>
      </w:r>
      <w:r w:rsidRPr="00F2731D">
        <w:rPr>
          <w:rStyle w:val="StyleUnderline"/>
          <w:highlight w:val="cyan"/>
        </w:rPr>
        <w:t>happiness</w:t>
      </w:r>
      <w:r w:rsidRPr="00F2731D">
        <w:rPr>
          <w:sz w:val="14"/>
          <w:highlight w:val="cyan"/>
        </w:rPr>
        <w:t xml:space="preserve"> </w:t>
      </w:r>
      <w:r w:rsidRPr="00F2731D">
        <w:rPr>
          <w:rStyle w:val="Emphasis"/>
          <w:highlight w:val="cyan"/>
        </w:rPr>
        <w:t>are closely connected with</w:t>
      </w:r>
      <w:r w:rsidRPr="001B64D8">
        <w:rPr>
          <w:rStyle w:val="Emphasis"/>
        </w:rPr>
        <w:t xml:space="preserve"> economic </w:t>
      </w:r>
      <w:r w:rsidRPr="00F2731D">
        <w:rPr>
          <w:rStyle w:val="Emphasis"/>
          <w:highlight w:val="cyan"/>
        </w:rPr>
        <w:t>growth</w:t>
      </w:r>
      <w:r w:rsidRPr="00F2731D">
        <w:rPr>
          <w:sz w:val="14"/>
          <w:highlight w:val="cyan"/>
        </w:rPr>
        <w:t xml:space="preserve">. </w:t>
      </w:r>
      <w:r w:rsidRPr="00F2731D">
        <w:rPr>
          <w:rStyle w:val="StyleUnderline"/>
          <w:highlight w:val="cyan"/>
        </w:rPr>
        <w:t>Economies that are stagnant</w:t>
      </w:r>
      <w:r w:rsidRPr="00F2731D">
        <w:rPr>
          <w:sz w:val="14"/>
          <w:highlight w:val="cyan"/>
        </w:rPr>
        <w:t xml:space="preserve"> </w:t>
      </w:r>
      <w:r w:rsidRPr="00F2731D">
        <w:rPr>
          <w:rStyle w:val="Emphasis"/>
          <w:highlight w:val="cyan"/>
        </w:rPr>
        <w:t>lead to conflict</w:t>
      </w:r>
      <w:r w:rsidRPr="00F2731D">
        <w:rPr>
          <w:sz w:val="14"/>
          <w:highlight w:val="cyan"/>
        </w:rPr>
        <w:t xml:space="preserve">; </w:t>
      </w:r>
      <w:r w:rsidRPr="00F2731D">
        <w:rPr>
          <w:rStyle w:val="StyleUnderline"/>
          <w:highlight w:val="cyan"/>
        </w:rPr>
        <w:t>if</w:t>
      </w:r>
      <w:r w:rsidRPr="001B64D8">
        <w:rPr>
          <w:rStyle w:val="StyleUnderline"/>
        </w:rPr>
        <w:t xml:space="preserve"> </w:t>
      </w:r>
      <w:r w:rsidRPr="00F2731D">
        <w:rPr>
          <w:rStyle w:val="StyleUnderline"/>
          <w:highlight w:val="cyan"/>
        </w:rPr>
        <w:t>the pie isn’t getting bigger</w:t>
      </w:r>
      <w:r w:rsidRPr="001B64D8">
        <w:rPr>
          <w:rStyle w:val="StyleUnderline"/>
        </w:rPr>
        <w:t xml:space="preserve">, after all, </w:t>
      </w:r>
      <w:r w:rsidRPr="00F2731D">
        <w:rPr>
          <w:rStyle w:val="StyleUnderline"/>
          <w:highlight w:val="cyan"/>
        </w:rPr>
        <w:t>the only way to improve</w:t>
      </w:r>
      <w:r w:rsidRPr="001B64D8">
        <w:rPr>
          <w:rStyle w:val="StyleUnderline"/>
        </w:rPr>
        <w:t xml:space="preserve"> your lot </w:t>
      </w:r>
      <w:r w:rsidRPr="00F2731D">
        <w:rPr>
          <w:rStyle w:val="StyleUnderline"/>
          <w:highlight w:val="cyan"/>
        </w:rPr>
        <w:t xml:space="preserve">is to </w:t>
      </w:r>
      <w:r w:rsidRPr="00F2731D">
        <w:rPr>
          <w:rStyle w:val="Emphasis"/>
          <w:highlight w:val="cyan"/>
        </w:rPr>
        <w:t>grab someone else’s slice.</w:t>
      </w:r>
      <w:r w:rsidRPr="001B64D8">
        <w:rPr>
          <w:sz w:val="14"/>
        </w:rPr>
        <w:t xml:space="preserve"> </w:t>
      </w:r>
      <w:r w:rsidRPr="001B64D8">
        <w:rPr>
          <w:rStyle w:val="StyleUnderline"/>
        </w:rPr>
        <w:t xml:space="preserve">It’s telling to </w:t>
      </w:r>
      <w:r w:rsidRPr="00F2731D">
        <w:rPr>
          <w:rStyle w:val="StyleUnderline"/>
          <w:highlight w:val="cyan"/>
        </w:rPr>
        <w:t>look at the</w:t>
      </w:r>
      <w:r w:rsidRPr="001B64D8">
        <w:rPr>
          <w:sz w:val="14"/>
        </w:rPr>
        <w:t xml:space="preserve"> current </w:t>
      </w:r>
      <w:r w:rsidRPr="00F2731D">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F2731D">
        <w:rPr>
          <w:rStyle w:val="StyleUnderline"/>
          <w:highlight w:val="cyan"/>
        </w:rPr>
        <w:t>no</w:t>
      </w:r>
      <w:r w:rsidRPr="001B64D8">
        <w:rPr>
          <w:rStyle w:val="StyleUnderline"/>
        </w:rPr>
        <w:t xml:space="preserve"> presidential </w:t>
      </w:r>
      <w:r w:rsidRPr="00F2731D">
        <w:rPr>
          <w:rStyle w:val="StyleUnderline"/>
          <w:highlight w:val="cyan"/>
        </w:rPr>
        <w:t>candidate</w:t>
      </w:r>
      <w:r w:rsidRPr="001B64D8">
        <w:rPr>
          <w:sz w:val="14"/>
        </w:rPr>
        <w:t xml:space="preserve"> in 2016 </w:t>
      </w:r>
      <w:r w:rsidRPr="00F2731D">
        <w:rPr>
          <w:rStyle w:val="StyleUnderline"/>
          <w:highlight w:val="cyan"/>
        </w:rPr>
        <w:t>is offering an expansive, optimistic vision</w:t>
      </w:r>
      <w:r w:rsidRPr="001B64D8">
        <w:rPr>
          <w:sz w:val="14"/>
        </w:rPr>
        <w:t xml:space="preserve"> of the future.</w:t>
      </w:r>
    </w:p>
    <w:p w14:paraId="13BF48E8" w14:textId="77777777" w:rsidR="000630C3" w:rsidRPr="00DA0C49" w:rsidRDefault="000630C3" w:rsidP="000630C3">
      <w:pPr>
        <w:pStyle w:val="Heading4"/>
        <w:rPr>
          <w:rFonts w:cs="Times New Roman"/>
        </w:rPr>
      </w:pPr>
      <w:r w:rsidRPr="00DA0C49">
        <w:rPr>
          <w:rFonts w:cs="Times New Roman"/>
        </w:rPr>
        <w:t xml:space="preserve">Economic decline causes global nuclear war </w:t>
      </w:r>
    </w:p>
    <w:p w14:paraId="2C5CB1AB" w14:textId="77777777" w:rsidR="000630C3" w:rsidRDefault="000630C3" w:rsidP="000630C3">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7B18A83C" w14:textId="77777777" w:rsidR="000630C3" w:rsidRPr="00DA0C49" w:rsidRDefault="000630C3" w:rsidP="000630C3"/>
    <w:p w14:paraId="7BFB120F" w14:textId="77777777" w:rsidR="000630C3" w:rsidRPr="00DA0C49" w:rsidRDefault="000630C3" w:rsidP="000630C3">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F2731D">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F2731D">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F2731D">
        <w:rPr>
          <w:rStyle w:val="StyleUnderline"/>
          <w:highlight w:val="cyan"/>
        </w:rPr>
        <w:t>increase</w:t>
      </w:r>
      <w:r w:rsidRPr="00DA0C49">
        <w:rPr>
          <w:rStyle w:val="StyleUnderline"/>
        </w:rPr>
        <w:t xml:space="preserve"> the risk of </w:t>
      </w:r>
      <w:r w:rsidRPr="00F2731D">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F2731D">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F2731D">
        <w:rPr>
          <w:rStyle w:val="Emphasis"/>
          <w:highlight w:val="cyan"/>
        </w:rPr>
        <w:t>anticipate</w:t>
      </w:r>
      <w:r w:rsidRPr="00DA0C49">
        <w:rPr>
          <w:rStyle w:val="Emphasis"/>
        </w:rPr>
        <w:t xml:space="preserve"> their own nation’s </w:t>
      </w:r>
      <w:r w:rsidRPr="00F2731D">
        <w:rPr>
          <w:rStyle w:val="Emphasis"/>
          <w:highlight w:val="cyan"/>
        </w:rPr>
        <w:t>decline</w:t>
      </w:r>
      <w:r w:rsidRPr="00DA0C49">
        <w:rPr>
          <w:sz w:val="16"/>
        </w:rPr>
        <w:t xml:space="preserve"> then </w:t>
      </w:r>
      <w:r w:rsidRPr="00F2731D">
        <w:rPr>
          <w:rStyle w:val="StyleUnderline"/>
          <w:highlight w:val="cyan"/>
        </w:rPr>
        <w:t xml:space="preserve">they </w:t>
      </w:r>
      <w:r w:rsidRPr="00DA0C49">
        <w:rPr>
          <w:rStyle w:val="StyleUnderline"/>
        </w:rPr>
        <w:t xml:space="preserve">may </w:t>
      </w:r>
      <w:r w:rsidRPr="00F2731D">
        <w:rPr>
          <w:rStyle w:val="StyleUnderline"/>
          <w:highlight w:val="cyan"/>
        </w:rPr>
        <w:t>blame</w:t>
      </w:r>
      <w:r w:rsidRPr="00DA0C49">
        <w:rPr>
          <w:sz w:val="16"/>
        </w:rPr>
        <w:t xml:space="preserve"> this on </w:t>
      </w:r>
      <w:r w:rsidRPr="00F2731D">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F2731D">
        <w:rPr>
          <w:rStyle w:val="StyleUnderline"/>
          <w:highlight w:val="cyan"/>
        </w:rPr>
        <w:t>and</w:t>
      </w:r>
      <w:r w:rsidRPr="00DA0C49">
        <w:rPr>
          <w:sz w:val="16"/>
        </w:rPr>
        <w:t xml:space="preserve"> ultimately </w:t>
      </w:r>
      <w:r w:rsidRPr="00F2731D">
        <w:rPr>
          <w:rStyle w:val="Emphasis"/>
          <w:highlight w:val="cyan"/>
        </w:rPr>
        <w:t>refuse to be deterred by</w:t>
      </w:r>
      <w:r w:rsidRPr="00DA0C49">
        <w:rPr>
          <w:sz w:val="16"/>
        </w:rPr>
        <w:t xml:space="preserve"> either </w:t>
      </w:r>
      <w:r w:rsidRPr="00F2731D">
        <w:rPr>
          <w:rStyle w:val="Emphasis"/>
          <w:highlight w:val="cyan"/>
        </w:rPr>
        <w:t>nuclear arms</w:t>
      </w:r>
      <w:r w:rsidRPr="00DA0C49">
        <w:rPr>
          <w:rStyle w:val="StyleUnderline"/>
        </w:rPr>
        <w:t xml:space="preserve"> or prospects of socioeconomic calamities. Such a dangerous </w:t>
      </w:r>
      <w:r w:rsidRPr="00F2731D">
        <w:rPr>
          <w:rStyle w:val="StyleUnderline"/>
          <w:highlight w:val="cyan"/>
        </w:rPr>
        <w:t xml:space="preserve">shift could happen </w:t>
      </w:r>
      <w:r w:rsidRPr="00F2731D">
        <w:rPr>
          <w:rStyle w:val="Emphasis"/>
          <w:highlight w:val="cyan"/>
        </w:rPr>
        <w:t>abruptly</w:t>
      </w:r>
      <w:r w:rsidRPr="00DA0C49">
        <w:rPr>
          <w:sz w:val="16"/>
        </w:rPr>
        <w:t>, i.e. under the instigation of actions by a third party – or against a third party.</w:t>
      </w:r>
    </w:p>
    <w:p w14:paraId="69F0CAD9" w14:textId="77777777" w:rsidR="000630C3" w:rsidRDefault="000630C3" w:rsidP="000630C3">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F2731D">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F2731D">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F2731D">
        <w:rPr>
          <w:rStyle w:val="StyleUnderline"/>
          <w:highlight w:val="cyan"/>
        </w:rPr>
        <w:t>with nuclear deterrence</w:t>
      </w:r>
      <w:r w:rsidRPr="00DA0C49">
        <w:rPr>
          <w:rStyle w:val="StyleUnderline"/>
        </w:rPr>
        <w:t xml:space="preserve"> remaining </w:t>
      </w:r>
      <w:r w:rsidRPr="00F2731D">
        <w:rPr>
          <w:rStyle w:val="StyleUnderline"/>
          <w:highlight w:val="cyan"/>
        </w:rPr>
        <w:t xml:space="preserve">the only factor to </w:t>
      </w:r>
      <w:r w:rsidRPr="00F2731D">
        <w:rPr>
          <w:rStyle w:val="Emphasis"/>
          <w:highlight w:val="cyan"/>
        </w:rPr>
        <w:t>protect</w:t>
      </w:r>
      <w:r w:rsidRPr="00DA0C49">
        <w:rPr>
          <w:rStyle w:val="Emphasis"/>
        </w:rPr>
        <w:t xml:space="preserve"> the world </w:t>
      </w:r>
      <w:r w:rsidRPr="00F2731D">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F2731D">
        <w:rPr>
          <w:rStyle w:val="StyleUnderline"/>
          <w:highlight w:val="cyan"/>
        </w:rPr>
        <w:t xml:space="preserve">Deterrence could </w:t>
      </w:r>
      <w:r w:rsidRPr="00F2731D">
        <w:rPr>
          <w:rStyle w:val="Emphasis"/>
          <w:highlight w:val="cyan"/>
        </w:rPr>
        <w:t>lose</w:t>
      </w:r>
      <w:r w:rsidRPr="00DA0C49">
        <w:rPr>
          <w:rStyle w:val="Emphasis"/>
        </w:rPr>
        <w:t xml:space="preserve"> its </w:t>
      </w:r>
      <w:r w:rsidRPr="00F2731D">
        <w:rPr>
          <w:rStyle w:val="Emphasis"/>
          <w:highlight w:val="cyan"/>
        </w:rPr>
        <w:t>credibility</w:t>
      </w:r>
      <w:r w:rsidRPr="00DA0C49">
        <w:rPr>
          <w:sz w:val="16"/>
        </w:rPr>
        <w:t xml:space="preserve">: one of the two </w:t>
      </w:r>
      <w:r w:rsidRPr="00F2731D">
        <w:rPr>
          <w:rStyle w:val="StyleUnderline"/>
          <w:highlight w:val="cyan"/>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55A2DB58" w14:textId="1C46B602" w:rsidR="000630C3" w:rsidRDefault="000630C3" w:rsidP="000630C3">
      <w:pPr>
        <w:pStyle w:val="Heading3"/>
      </w:pPr>
      <w:r>
        <w:t>Econ---Impact---A2: No War---Bennett</w:t>
      </w:r>
    </w:p>
    <w:p w14:paraId="63C5AA1D" w14:textId="77777777" w:rsidR="000630C3" w:rsidRDefault="000630C3" w:rsidP="000630C3">
      <w:pPr>
        <w:pStyle w:val="Heading4"/>
      </w:pPr>
      <w:r>
        <w:t>They conclude war is likely</w:t>
      </w:r>
    </w:p>
    <w:p w14:paraId="311C10FF" w14:textId="77777777" w:rsidR="000630C3" w:rsidRDefault="000630C3" w:rsidP="000630C3">
      <w:r w:rsidRPr="000932D8">
        <w:rPr>
          <w:rStyle w:val="Style13ptBold"/>
        </w:rPr>
        <w:t>Bennett and Nordstrom 2k –</w:t>
      </w:r>
      <w:r>
        <w:t xml:space="preserve"> </w:t>
      </w:r>
      <w:r w:rsidRPr="000932D8">
        <w:t>D Scott Bennett and Timothy Nordstrom, February 2000, Journal of Conflict Resolution, Proquest</w:t>
      </w:r>
    </w:p>
    <w:p w14:paraId="1CC4E726" w14:textId="77777777" w:rsidR="000630C3" w:rsidRPr="000932D8" w:rsidRDefault="000630C3" w:rsidP="000630C3"/>
    <w:p w14:paraId="48E44E7B" w14:textId="77777777" w:rsidR="000630C3" w:rsidRPr="001C6F97" w:rsidRDefault="000630C3" w:rsidP="000630C3">
      <w:r w:rsidRPr="001C6F97">
        <w:t>CONCLUSIONS</w:t>
      </w:r>
    </w:p>
    <w:p w14:paraId="79A3AEEE" w14:textId="77777777" w:rsidR="000630C3" w:rsidRPr="001C6F97" w:rsidRDefault="000630C3" w:rsidP="000630C3">
      <w:pPr>
        <w:rPr>
          <w:sz w:val="16"/>
        </w:rPr>
      </w:pPr>
      <w:r w:rsidRPr="001C6F97">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behavior and seeking rivalry termination. </w:t>
      </w:r>
      <w:r w:rsidRPr="00F2731D">
        <w:rPr>
          <w:rStyle w:val="StyleUnderline"/>
          <w:highlight w:val="cyan"/>
        </w:rPr>
        <w:t>After conducting</w:t>
      </w:r>
      <w:r w:rsidRPr="001C6F97">
        <w:rPr>
          <w:sz w:val="16"/>
        </w:rPr>
        <w:t xml:space="preserve"> a multinomial logit </w:t>
      </w:r>
      <w:r w:rsidRPr="00F2731D">
        <w:rPr>
          <w:rStyle w:val="StyleUnderline"/>
          <w:highlight w:val="cyan"/>
        </w:rPr>
        <w:t>analysis, we found significant support for the application of the diversionary conflict</w:t>
      </w:r>
      <w:r w:rsidRPr="00325E05">
        <w:rPr>
          <w:rStyle w:val="StyleUnderline"/>
        </w:rPr>
        <w:t xml:space="preserve"> hypothesis within rivalries; we found that states experiencing </w:t>
      </w:r>
      <w:r w:rsidRPr="00F2731D">
        <w:rPr>
          <w:rStyle w:val="StyleUnderline"/>
          <w:highlight w:val="cyan"/>
        </w:rPr>
        <w:t>slower rates of growth</w:t>
      </w:r>
      <w:r w:rsidRPr="001C6F97">
        <w:rPr>
          <w:sz w:val="16"/>
        </w:rPr>
        <w:t xml:space="preserve"> in their per capita GDP </w:t>
      </w:r>
      <w:r w:rsidRPr="00F2731D">
        <w:rPr>
          <w:rStyle w:val="StyleUnderline"/>
          <w:highlight w:val="cyan"/>
        </w:rPr>
        <w:t xml:space="preserve">appear to be </w:t>
      </w:r>
      <w:r w:rsidRPr="00F2731D">
        <w:rPr>
          <w:rStyle w:val="Emphasis"/>
          <w:highlight w:val="cyan"/>
        </w:rPr>
        <w:t>more likely to initiate a conflict</w:t>
      </w:r>
      <w:r w:rsidRPr="00325E05">
        <w:rPr>
          <w:rStyle w:val="StyleUnderline"/>
        </w:rPr>
        <w:t xml:space="preserve"> </w:t>
      </w:r>
      <w:r w:rsidRPr="001C6F97">
        <w:rPr>
          <w:sz w:val="16"/>
        </w:rPr>
        <w:t xml:space="preserve">against a rival than do states with higher growth rates. We also found no support for the Blainey targeting hypothesis; rivals initiated with higher probability against states without economic problems (consistent with the strategic application of diversionary conflict theory). We also found that </w:t>
      </w:r>
      <w:r w:rsidRPr="00F2731D">
        <w:rPr>
          <w:rStyle w:val="StyleUnderline"/>
          <w:highlight w:val="cyan"/>
        </w:rPr>
        <w:t>diversionary conflict was a more likely reaction to internal problems than was rivalry termination</w:t>
      </w:r>
      <w:r w:rsidRPr="001C6F97">
        <w:rPr>
          <w:sz w:val="16"/>
        </w:rPr>
        <w:t xml:space="preserve">; </w:t>
      </w:r>
      <w:r w:rsidRPr="00325E05">
        <w:rPr>
          <w:rStyle w:val="StyleUnderline"/>
        </w:rPr>
        <w:t>rivalry termination actually appeared most likely in the context of good economic conditions</w:t>
      </w:r>
      <w:r w:rsidRPr="001C6F97">
        <w:rPr>
          <w:sz w:val="16"/>
        </w:rPr>
        <w:t xml:space="preserve"> within the rivals. </w:t>
      </w:r>
      <w:r w:rsidRPr="00F2731D">
        <w:rPr>
          <w:rStyle w:val="StyleUnderline"/>
          <w:highlight w:val="cyan"/>
        </w:rPr>
        <w:t>The relatively larger support for externalization in our analysis compared to previous studies may have been revealed by our more sophisticated model</w:t>
      </w:r>
      <w:r w:rsidRPr="00325E05">
        <w:rPr>
          <w:rStyle w:val="StyleUnderline"/>
        </w:rPr>
        <w:t>,</w:t>
      </w:r>
      <w:r w:rsidRPr="001C6F97">
        <w:rPr>
          <w:sz w:val="16"/>
        </w:rPr>
        <w:t xml:space="preserve"> which allows for the possibility of another policy choice, namely, rivalry termination; by our focus on rival states; and by our analysis of economic growth as a precursor to manifest conflict behavior within states.</w:t>
      </w:r>
    </w:p>
    <w:p w14:paraId="177AD008" w14:textId="10C44AA4" w:rsidR="000630C3" w:rsidRDefault="000630C3" w:rsidP="000630C3">
      <w:pPr>
        <w:pStyle w:val="Heading3"/>
      </w:pPr>
      <w:r>
        <w:t>Econ---Impact---A2: No War---Clary</w:t>
      </w:r>
    </w:p>
    <w:p w14:paraId="5D8B8837" w14:textId="77777777" w:rsidR="000630C3" w:rsidRPr="000D15F7" w:rsidRDefault="000630C3" w:rsidP="000630C3">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4CF5807E" w14:textId="77777777" w:rsidR="000630C3" w:rsidRDefault="000630C3" w:rsidP="000630C3">
      <w:pPr>
        <w:rPr>
          <w:sz w:val="16"/>
        </w:rPr>
      </w:pPr>
      <w:r w:rsidRPr="000D15F7">
        <w:rPr>
          <w:rStyle w:val="Style13ptBold"/>
        </w:rPr>
        <w:t xml:space="preserve">Allison 12 </w:t>
      </w:r>
      <w:r w:rsidRPr="009F6B3D">
        <w:t xml:space="preserve">(Paul, Ph.D., is Professor of Sociology at the University of Pennsylvania where he teaches graduate courses in methods and statistics, “Logistic Regression for Rare Events”, </w:t>
      </w:r>
      <w:hyperlink r:id="rId38" w:history="1">
        <w:r w:rsidRPr="009F6B3D">
          <w:rPr>
            <w:rStyle w:val="Hyperlink"/>
          </w:rPr>
          <w:t>http://statisticalhorizons.com/logistic-regression-for-rare-events</w:t>
        </w:r>
      </w:hyperlink>
      <w:r w:rsidRPr="009F6B3D">
        <w:t>)</w:t>
      </w:r>
    </w:p>
    <w:p w14:paraId="014F4BCD" w14:textId="77777777" w:rsidR="000630C3" w:rsidRPr="000D15F7" w:rsidRDefault="000630C3" w:rsidP="000630C3">
      <w:pPr>
        <w:rPr>
          <w:rStyle w:val="Style13ptBold"/>
        </w:rPr>
      </w:pPr>
    </w:p>
    <w:p w14:paraId="5A1BABC5" w14:textId="77777777" w:rsidR="000630C3" w:rsidRPr="000D15F7" w:rsidRDefault="000630C3" w:rsidP="000630C3">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F2731D">
        <w:rPr>
          <w:rStyle w:val="Emphasis"/>
          <w:highlight w:val="cyan"/>
        </w:rPr>
        <w:t>there are still a lot of misconceptions</w:t>
      </w:r>
      <w:r w:rsidRPr="000D15F7">
        <w:rPr>
          <w:rStyle w:val="Emphasis"/>
        </w:rPr>
        <w:t xml:space="preserve"> about this issue.</w:t>
      </w:r>
      <w:r w:rsidRPr="000D15F7">
        <w:rPr>
          <w:sz w:val="16"/>
        </w:rPr>
        <w:t xml:space="preserve"> </w:t>
      </w:r>
    </w:p>
    <w:p w14:paraId="72999C86" w14:textId="77777777" w:rsidR="000630C3" w:rsidRPr="000D15F7" w:rsidRDefault="000630C3" w:rsidP="000630C3">
      <w:pPr>
        <w:rPr>
          <w:rStyle w:val="StyleUnderline"/>
        </w:rPr>
      </w:pPr>
      <w:r w:rsidRPr="00F2731D">
        <w:rPr>
          <w:rStyle w:val="StyleUnderline"/>
          <w:highlight w:val="cyan"/>
        </w:rPr>
        <w:t>The problem is not</w:t>
      </w:r>
      <w:r w:rsidRPr="000D15F7">
        <w:rPr>
          <w:sz w:val="16"/>
        </w:rPr>
        <w:t xml:space="preserve"> specifically </w:t>
      </w:r>
      <w:r w:rsidRPr="00F2731D">
        <w:rPr>
          <w:rStyle w:val="Emphasis"/>
          <w:highlight w:val="cyan"/>
        </w:rPr>
        <w:t>the rarity of events,</w:t>
      </w:r>
      <w:r w:rsidRPr="000D15F7">
        <w:rPr>
          <w:sz w:val="16"/>
        </w:rPr>
        <w:t xml:space="preserve"> </w:t>
      </w:r>
      <w:r w:rsidRPr="00F2731D">
        <w:rPr>
          <w:rStyle w:val="StyleUnderline"/>
          <w:highlight w:val="cyan"/>
        </w:rPr>
        <w:t>but</w:t>
      </w:r>
      <w:r w:rsidRPr="000D15F7">
        <w:rPr>
          <w:sz w:val="16"/>
        </w:rPr>
        <w:t xml:space="preserve"> rather </w:t>
      </w:r>
      <w:r w:rsidRPr="00F2731D">
        <w:rPr>
          <w:rStyle w:val="StyleUnderline"/>
          <w:highlight w:val="cyan"/>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0A16C4EF" w14:textId="77777777" w:rsidR="000630C3" w:rsidRPr="000D15F7" w:rsidRDefault="000630C3" w:rsidP="000630C3">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F2731D">
        <w:rPr>
          <w:rStyle w:val="Emphasis"/>
          <w:highlight w:val="cyan"/>
        </w:rPr>
        <w:t>even with a sample size of 100,000, if there are only 20 events in the sample, you may have substantial bias</w:t>
      </w:r>
      <w:r w:rsidRPr="000D15F7">
        <w:rPr>
          <w:sz w:val="16"/>
        </w:rPr>
        <w:t>.</w:t>
      </w:r>
    </w:p>
    <w:p w14:paraId="268DA8DE" w14:textId="77777777" w:rsidR="000630C3" w:rsidRPr="000D15F7" w:rsidRDefault="000630C3" w:rsidP="000630C3">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23940E4A" w14:textId="77777777" w:rsidR="000630C3" w:rsidRDefault="000630C3" w:rsidP="000630C3">
      <w:pPr>
        <w:rPr>
          <w:sz w:val="16"/>
        </w:rPr>
      </w:pPr>
      <w:r w:rsidRPr="000D15F7">
        <w:rPr>
          <w:rStyle w:val="Style13ptBold"/>
        </w:rPr>
        <w:t>Tir 10</w:t>
      </w:r>
      <w:r w:rsidRPr="000D15F7">
        <w:rPr>
          <w:b/>
          <w:sz w:val="16"/>
        </w:rPr>
        <w:t xml:space="preserve"> </w:t>
      </w:r>
      <w:r w:rsidRPr="009F6B3D">
        <w:t>(Jaroslav, PhD, professor of political science at University of Colorado at Boulder, “Territorial Diversion: Diversionary Theory of War and Territorial Conflict,” The Journal of Politics, Vol. 72, No. 2, April 2010, pp. 413–425)</w:t>
      </w:r>
      <w:r w:rsidRPr="000D15F7">
        <w:rPr>
          <w:sz w:val="16"/>
        </w:rPr>
        <w:t xml:space="preserve">  </w:t>
      </w:r>
    </w:p>
    <w:p w14:paraId="01F4E4DC" w14:textId="77777777" w:rsidR="000630C3" w:rsidRPr="000D15F7" w:rsidRDefault="000630C3" w:rsidP="000630C3">
      <w:pPr>
        <w:rPr>
          <w:sz w:val="16"/>
        </w:rPr>
      </w:pPr>
    </w:p>
    <w:p w14:paraId="2AFC7356" w14:textId="77777777" w:rsidR="000630C3" w:rsidRPr="000D15F7" w:rsidRDefault="000630C3" w:rsidP="000630C3">
      <w:pPr>
        <w:rPr>
          <w:b/>
          <w:sz w:val="24"/>
          <w:u w:val="single"/>
        </w:rPr>
      </w:pPr>
      <w:r w:rsidRPr="000D15F7">
        <w:rPr>
          <w:sz w:val="16"/>
        </w:rPr>
        <w:t xml:space="preserve">Hypothesis 1 thus receives strong support via the unpopularity variable but only weak support via the economic growth variable. These </w:t>
      </w:r>
      <w:r w:rsidRPr="00F2731D">
        <w:rPr>
          <w:rStyle w:val="StyleUnderline"/>
          <w:highlight w:val="cyan"/>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F2731D">
        <w:rPr>
          <w:rStyle w:val="Emphasis"/>
          <w:highlight w:val="cyan"/>
        </w:rPr>
        <w:t xml:space="preserve">Bad economic conditions </w:t>
      </w:r>
      <w:r w:rsidRPr="000D15F7">
        <w:rPr>
          <w:rStyle w:val="Emphasis"/>
        </w:rPr>
        <w:t xml:space="preserve">seem to </w:t>
      </w:r>
      <w:r w:rsidRPr="00F2731D">
        <w:rPr>
          <w:rStyle w:val="Emphasis"/>
          <w:highlight w:val="cyan"/>
        </w:rPr>
        <w:t>motivate</w:t>
      </w:r>
      <w:r w:rsidRPr="000D15F7">
        <w:rPr>
          <w:rStyle w:val="Emphasis"/>
        </w:rPr>
        <w:t xml:space="preserve"> only </w:t>
      </w:r>
      <w:r w:rsidRPr="00F2731D">
        <w:rPr>
          <w:rStyle w:val="Emphasis"/>
          <w:highlight w:val="cyan"/>
        </w:rPr>
        <w:t>the most serious, fatal</w:t>
      </w:r>
      <w:r w:rsidRPr="005922A4">
        <w:rPr>
          <w:rStyle w:val="Emphasis"/>
        </w:rPr>
        <w:t xml:space="preserve"> territorial </w:t>
      </w:r>
      <w:r w:rsidRPr="00F2731D">
        <w:rPr>
          <w:rStyle w:val="Emphasis"/>
          <w:highlight w:val="cyan"/>
        </w:rPr>
        <w:t>confrontations</w:t>
      </w:r>
      <w:r w:rsidRPr="000D15F7">
        <w:rPr>
          <w:sz w:val="16"/>
        </w:rPr>
        <w:t xml:space="preserve">. This implies that leaders may be reserving the most high-proﬁle and risky diversions for the times when they are the most desperate, that is </w:t>
      </w:r>
      <w:r w:rsidRPr="00F2731D">
        <w:rPr>
          <w:rStyle w:val="StyleUnderline"/>
          <w:highlight w:val="cyan"/>
        </w:rPr>
        <w:t>when</w:t>
      </w:r>
      <w:r w:rsidRPr="005922A4">
        <w:rPr>
          <w:rStyle w:val="StyleUnderline"/>
        </w:rPr>
        <w:t xml:space="preserve"> their </w:t>
      </w:r>
      <w:r w:rsidRPr="00F2731D">
        <w:rPr>
          <w:rStyle w:val="StyleUnderline"/>
          <w:highlight w:val="cyan"/>
        </w:rPr>
        <w:t>power is threatened</w:t>
      </w:r>
      <w:r w:rsidRPr="005922A4">
        <w:rPr>
          <w:rStyle w:val="StyleUnderline"/>
        </w:rPr>
        <w:t xml:space="preserve"> both </w:t>
      </w:r>
      <w:r w:rsidRPr="00F2731D">
        <w:rPr>
          <w:rStyle w:val="StyleUnderline"/>
          <w:highlight w:val="cyan"/>
        </w:rPr>
        <w:t>by</w:t>
      </w:r>
      <w:r w:rsidRPr="005922A4">
        <w:rPr>
          <w:rStyle w:val="StyleUnderline"/>
        </w:rPr>
        <w:t xml:space="preserve"> signs of </w:t>
      </w:r>
      <w:r w:rsidRPr="00F2731D">
        <w:rPr>
          <w:rStyle w:val="StyleUnderline"/>
          <w:highlight w:val="cyan"/>
        </w:rPr>
        <w:t>discontent</w:t>
      </w:r>
      <w:r w:rsidRPr="005922A4">
        <w:rPr>
          <w:rStyle w:val="StyleUnderline"/>
        </w:rPr>
        <w:t xml:space="preserve"> with their rule </w:t>
      </w:r>
      <w:r w:rsidRPr="00F2731D">
        <w:rPr>
          <w:rStyle w:val="StyleUnderline"/>
          <w:highlight w:val="cyan"/>
        </w:rPr>
        <w:t>and</w:t>
      </w:r>
      <w:r w:rsidRPr="005922A4">
        <w:rPr>
          <w:rStyle w:val="StyleUnderline"/>
        </w:rPr>
        <w:t xml:space="preserve"> by more </w:t>
      </w:r>
      <w:r w:rsidRPr="00F2731D">
        <w:rPr>
          <w:rStyle w:val="StyleUnderline"/>
          <w:highlight w:val="cyan"/>
        </w:rPr>
        <w:t>systemic</w:t>
      </w:r>
      <w:r w:rsidRPr="005922A4">
        <w:rPr>
          <w:rStyle w:val="StyleUnderline"/>
        </w:rPr>
        <w:t xml:space="preserve"> problems plaguing the country </w:t>
      </w:r>
      <w:r w:rsidRPr="00F2731D">
        <w:rPr>
          <w:rStyle w:val="StyleUnderline"/>
          <w:highlight w:val="cyan"/>
        </w:rPr>
        <w:t>(i.e., an underperforming economy).</w:t>
      </w:r>
    </w:p>
    <w:p w14:paraId="31E1728D" w14:textId="77777777" w:rsidR="000630C3" w:rsidRPr="000D15F7" w:rsidRDefault="000630C3" w:rsidP="000630C3">
      <w:pPr>
        <w:rPr>
          <w:sz w:val="16"/>
        </w:rPr>
      </w:pPr>
      <w:r w:rsidRPr="000D15F7">
        <w:rPr>
          <w:rStyle w:val="StyleUnderline"/>
        </w:rPr>
        <w:t xml:space="preserve">Next, I conduct a series of </w:t>
      </w:r>
      <w:r w:rsidRPr="00F2731D">
        <w:rPr>
          <w:rStyle w:val="StyleUnderline"/>
          <w:highlight w:val="cyan"/>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F2731D">
        <w:rPr>
          <w:rStyle w:val="Emphasis"/>
          <w:highlight w:val="cyan"/>
        </w:rPr>
        <w:t>include</w:t>
      </w:r>
      <w:r w:rsidRPr="005922A4">
        <w:rPr>
          <w:rStyle w:val="Emphasis"/>
        </w:rPr>
        <w:t xml:space="preserve"> performing </w:t>
      </w:r>
      <w:r w:rsidRPr="00F2731D">
        <w:rPr>
          <w:rStyle w:val="Emphasis"/>
          <w:highlight w:val="cyan"/>
        </w:rPr>
        <w:t>rare events logit</w:t>
      </w:r>
      <w:r w:rsidRPr="000D15F7">
        <w:rPr>
          <w:sz w:val="16"/>
        </w:rPr>
        <w:t xml:space="preserve"> (King and Zeng 2001) </w:t>
      </w:r>
      <w:r w:rsidRPr="00F2731D">
        <w:rPr>
          <w:rStyle w:val="Emphasis"/>
          <w:highlight w:val="cyan"/>
        </w:rPr>
        <w:t xml:space="preserve">and population-averaged logit analyses to verify whether </w:t>
      </w:r>
      <w:r w:rsidRPr="005922A4">
        <w:rPr>
          <w:rStyle w:val="Emphasis"/>
        </w:rPr>
        <w:t xml:space="preserve">the rare events nature of </w:t>
      </w:r>
      <w:r w:rsidRPr="00F2731D">
        <w:rPr>
          <w:rStyle w:val="Emphasis"/>
          <w:highlight w:val="cyan"/>
        </w:rPr>
        <w:t>the dependent variable</w:t>
      </w:r>
      <w:r w:rsidRPr="005922A4">
        <w:rPr>
          <w:rStyle w:val="Emphasis"/>
        </w:rPr>
        <w:t xml:space="preserve"> or cross-sectional characteristics of the data </w:t>
      </w:r>
      <w:r w:rsidRPr="00F2731D">
        <w:rPr>
          <w:rStyle w:val="Emphasis"/>
          <w:highlight w:val="cyan"/>
        </w:rPr>
        <w:t>alter the ﬁndings</w:t>
      </w:r>
      <w:r w:rsidRPr="005922A4">
        <w:rPr>
          <w:rStyle w:val="Emphasis"/>
        </w:rPr>
        <w:t>, respectively</w:t>
      </w:r>
      <w:r w:rsidRPr="000D15F7">
        <w:rPr>
          <w:sz w:val="16"/>
        </w:rPr>
        <w:t xml:space="preserve">. </w:t>
      </w:r>
      <w:r w:rsidRPr="00F2731D">
        <w:rPr>
          <w:rStyle w:val="StyleUnderline"/>
          <w:highlight w:val="cyan"/>
        </w:rPr>
        <w:t>The ﬁndings</w:t>
      </w:r>
      <w:r w:rsidRPr="000D15F7">
        <w:rPr>
          <w:sz w:val="16"/>
        </w:rPr>
        <w:t xml:space="preserve"> </w:t>
      </w:r>
      <w:r w:rsidRPr="000D15F7">
        <w:rPr>
          <w:rStyle w:val="StyleUnderline"/>
        </w:rPr>
        <w:t>for the two independent variables</w:t>
      </w:r>
      <w:r w:rsidRPr="000D15F7">
        <w:rPr>
          <w:sz w:val="16"/>
        </w:rPr>
        <w:t xml:space="preserve"> </w:t>
      </w:r>
      <w:r w:rsidRPr="00F2731D">
        <w:rPr>
          <w:rStyle w:val="Emphasis"/>
          <w:highlight w:val="cyan"/>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30F46091" w14:textId="77777777" w:rsidR="000630C3" w:rsidRPr="000D15F7" w:rsidRDefault="000630C3" w:rsidP="000630C3">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2A29703F" w14:textId="77777777" w:rsidR="000630C3" w:rsidRPr="000D15F7" w:rsidRDefault="000630C3" w:rsidP="000630C3">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F2731D">
        <w:rPr>
          <w:rStyle w:val="StyleUnderline"/>
          <w:highlight w:val="cyan"/>
        </w:rPr>
        <w:t xml:space="preserve">ﬁndings </w:t>
      </w:r>
      <w:r w:rsidRPr="000D15F7">
        <w:rPr>
          <w:rStyle w:val="StyleUnderline"/>
        </w:rPr>
        <w:t>hold</w:t>
      </w:r>
      <w:r w:rsidRPr="005922A4">
        <w:rPr>
          <w:rStyle w:val="StyleUnderline"/>
        </w:rPr>
        <w:t xml:space="preserve"> </w:t>
      </w:r>
      <w:r w:rsidRPr="00F2731D">
        <w:rPr>
          <w:rStyle w:val="StyleUnderline"/>
          <w:highlight w:val="cyan"/>
        </w:rPr>
        <w:t>suggest</w:t>
      </w:r>
      <w:r w:rsidRPr="000D15F7">
        <w:rPr>
          <w:rStyle w:val="StyleUnderline"/>
        </w:rPr>
        <w:t xml:space="preserve">s </w:t>
      </w:r>
      <w:r w:rsidRPr="000D15F7">
        <w:rPr>
          <w:rStyle w:val="Emphasis"/>
        </w:rPr>
        <w:t xml:space="preserve">that </w:t>
      </w:r>
      <w:r w:rsidRPr="00F2731D">
        <w:rPr>
          <w:rStyle w:val="Emphasis"/>
          <w:highlight w:val="cyan"/>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12C3E500" w14:textId="4B8D6821" w:rsidR="000630C3" w:rsidRDefault="000630C3" w:rsidP="000630C3">
      <w:pPr>
        <w:pStyle w:val="Heading3"/>
      </w:pPr>
      <w:r>
        <w:t>Econ---Impact---A2: No War---Drezner</w:t>
      </w:r>
    </w:p>
    <w:p w14:paraId="0034E8C0" w14:textId="77777777" w:rsidR="000630C3" w:rsidRDefault="000630C3" w:rsidP="000630C3">
      <w:pPr>
        <w:pStyle w:val="Heading4"/>
      </w:pPr>
      <w:r>
        <w:t>He’s wrong</w:t>
      </w:r>
    </w:p>
    <w:p w14:paraId="08D1C6A0" w14:textId="77777777" w:rsidR="000630C3" w:rsidRDefault="000630C3" w:rsidP="000630C3">
      <w:r w:rsidRPr="00AC48AC">
        <w:rPr>
          <w:rStyle w:val="Style13ptBold"/>
        </w:rPr>
        <w:t>Cohen 15</w:t>
      </w:r>
      <w:r>
        <w:rPr>
          <w:rStyle w:val="Style13ptBold"/>
        </w:rPr>
        <w:t xml:space="preserve"> – </w:t>
      </w:r>
      <w:r>
        <w:t xml:space="preserve">Benjamin J. Cohen,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72BD966E" w14:textId="77777777" w:rsidR="000630C3" w:rsidRPr="00AC48AC" w:rsidRDefault="000630C3" w:rsidP="000630C3"/>
    <w:p w14:paraId="6E40EBEA" w14:textId="77777777" w:rsidR="000630C3" w:rsidRPr="00EC1B2D" w:rsidRDefault="000630C3" w:rsidP="000630C3">
      <w:pPr>
        <w:rPr>
          <w:sz w:val="14"/>
        </w:rPr>
      </w:pPr>
      <w:r w:rsidRPr="00EC1B2D">
        <w:rPr>
          <w:sz w:val="14"/>
        </w:rPr>
        <w:t xml:space="preserve">The second question is handled similarly. </w:t>
      </w:r>
      <w:r w:rsidRPr="00F2731D">
        <w:rPr>
          <w:rStyle w:val="StyleUnderline"/>
          <w:highlight w:val="cyan"/>
        </w:rPr>
        <w:t>Drezner acknowledges</w:t>
      </w:r>
      <w:r w:rsidRPr="00AC48AC">
        <w:rPr>
          <w:rStyle w:val="StyleUnderline"/>
        </w:rPr>
        <w:t xml:space="preserve"> that the policies hastily enacted to combat the crisis were anything but optimal</w:t>
      </w:r>
      <w:r w:rsidRPr="00EC1B2D">
        <w:rPr>
          <w:sz w:val="14"/>
        </w:rPr>
        <w:t xml:space="preserve">. By that measure, </w:t>
      </w:r>
      <w:r w:rsidRPr="00AC48AC">
        <w:rPr>
          <w:rStyle w:val="StyleUnderline"/>
        </w:rPr>
        <w:t xml:space="preserve">our governing </w:t>
      </w:r>
      <w:r w:rsidRPr="00F2731D">
        <w:rPr>
          <w:rStyle w:val="StyleUnderline"/>
          <w:highlight w:val="cyan"/>
        </w:rPr>
        <w:t>institutions</w:t>
      </w:r>
      <w:r w:rsidRPr="00AA6480">
        <w:rPr>
          <w:rStyle w:val="StyleUnderline"/>
        </w:rPr>
        <w:t xml:space="preserve"> might</w:t>
      </w:r>
      <w:r w:rsidRPr="00AC48AC">
        <w:rPr>
          <w:rStyle w:val="StyleUnderline"/>
        </w:rPr>
        <w:t xml:space="preserve"> be expected to </w:t>
      </w:r>
      <w:r w:rsidRPr="00F2731D">
        <w:rPr>
          <w:rStyle w:val="StyleUnderline"/>
          <w:highlight w:val="cyan"/>
        </w:rPr>
        <w:t>deserve a failing grade</w:t>
      </w:r>
      <w:r w:rsidRPr="00EC1B2D">
        <w:rPr>
          <w:sz w:val="14"/>
        </w:rPr>
        <w:t xml:space="preserve">. </w:t>
      </w:r>
      <w:r w:rsidRPr="00AC48AC">
        <w:rPr>
          <w:rStyle w:val="StyleUnderline"/>
        </w:rPr>
        <w:t>But that, he asserts, is an “absurd standard to apply. ... The question is not whether global governance has been flawless but whether it has been good enough</w:t>
      </w:r>
      <w:r w:rsidRPr="00EC1B2D">
        <w:rPr>
          <w:sz w:val="14"/>
        </w:rPr>
        <w:t xml:space="preserve">” (p. 15). </w:t>
      </w:r>
      <w:r w:rsidRPr="00AA6480">
        <w:rPr>
          <w:rStyle w:val="StyleUnderline"/>
        </w:rPr>
        <w:t>In effect</w:t>
      </w:r>
      <w:r w:rsidRPr="00EC1B2D">
        <w:rPr>
          <w:sz w:val="14"/>
        </w:rPr>
        <w:t xml:space="preserve">, therefore, </w:t>
      </w:r>
      <w:r w:rsidRPr="00AA6480">
        <w:rPr>
          <w:rStyle w:val="StyleUnderline"/>
        </w:rPr>
        <w:t>any minimal</w:t>
      </w:r>
      <w:r w:rsidRPr="00EC1B2D">
        <w:rPr>
          <w:sz w:val="14"/>
        </w:rPr>
        <w:t xml:space="preserve"> amount of </w:t>
      </w:r>
      <w:r w:rsidRPr="00AA6480">
        <w:rPr>
          <w:rStyle w:val="StyleUnderline"/>
        </w:rPr>
        <w:t>achievement should be regarded a success</w:t>
      </w:r>
      <w:r w:rsidRPr="00EC1B2D">
        <w:rPr>
          <w:sz w:val="14"/>
        </w:rPr>
        <w:t>. On this view, a grade of D is as good as an A. They all “work.”</w:t>
      </w:r>
    </w:p>
    <w:p w14:paraId="4BA76B90" w14:textId="77777777" w:rsidR="000630C3" w:rsidRPr="00EC1B2D" w:rsidRDefault="000630C3" w:rsidP="000630C3">
      <w:pPr>
        <w:rPr>
          <w:sz w:val="14"/>
        </w:rPr>
      </w:pPr>
      <w:r w:rsidRPr="00AA6480">
        <w:rPr>
          <w:rStyle w:val="StyleUnderline"/>
        </w:rPr>
        <w:t xml:space="preserve">In fact, </w:t>
      </w:r>
      <w:r w:rsidRPr="00F2731D">
        <w:rPr>
          <w:rStyle w:val="StyleUnderline"/>
          <w:highlight w:val="cyan"/>
        </w:rPr>
        <w:t>a realistic grade would</w:t>
      </w:r>
      <w:r w:rsidRPr="00AC48AC">
        <w:rPr>
          <w:rStyle w:val="StyleUnderline"/>
        </w:rPr>
        <w:t xml:space="preserve"> be </w:t>
      </w:r>
      <w:r w:rsidRPr="00F2731D">
        <w:rPr>
          <w:rStyle w:val="StyleUnderline"/>
          <w:highlight w:val="cyan"/>
        </w:rPr>
        <w:t>closer to D than A</w:t>
      </w:r>
      <w:r w:rsidRPr="00EC1B2D">
        <w:rPr>
          <w:sz w:val="14"/>
        </w:rPr>
        <w:t xml:space="preserve">. </w:t>
      </w:r>
      <w:r w:rsidRPr="00AC48AC">
        <w:rPr>
          <w:rStyle w:val="StyleUnderline"/>
        </w:rPr>
        <w:t>Yes, as Drezner demonstrates, powerful interests went to work to maintain the openness of the trading system</w:t>
      </w:r>
      <w:r w:rsidRPr="00EC1B2D">
        <w:rPr>
          <w:sz w:val="14"/>
        </w:rPr>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F2731D">
        <w:rPr>
          <w:rStyle w:val="StyleUnderline"/>
          <w:highlight w:val="cyan"/>
        </w:rPr>
        <w:t>on balance, protectionist measures did proliferate, mainly</w:t>
      </w:r>
      <w:r w:rsidRPr="00AA6480">
        <w:rPr>
          <w:rStyle w:val="StyleUnderline"/>
        </w:rPr>
        <w:t xml:space="preserve"> in the form of </w:t>
      </w:r>
      <w:r w:rsidRPr="00F2731D">
        <w:rPr>
          <w:rStyle w:val="StyleUnderline"/>
          <w:highlight w:val="cyan"/>
        </w:rPr>
        <w:t>“behind-the-border”</w:t>
      </w:r>
      <w:r w:rsidRPr="00AA6480">
        <w:rPr>
          <w:rStyle w:val="StyleUnderline"/>
        </w:rPr>
        <w:t xml:space="preserve"> nontariff </w:t>
      </w:r>
      <w:r w:rsidRPr="00F2731D">
        <w:rPr>
          <w:rStyle w:val="StyleUnderline"/>
          <w:highlight w:val="cyan"/>
        </w:rPr>
        <w:t>barriers. Many governments</w:t>
      </w:r>
      <w:r w:rsidRPr="00EC1B2D">
        <w:rPr>
          <w:sz w:val="14"/>
        </w:rPr>
        <w:t xml:space="preserve">, most notably the authorities in Berlin, stubbornly </w:t>
      </w:r>
      <w:r w:rsidRPr="00F2731D">
        <w:rPr>
          <w:rStyle w:val="StyleUnderline"/>
          <w:highlight w:val="cyan"/>
        </w:rPr>
        <w:t>resisted</w:t>
      </w:r>
      <w:r w:rsidRPr="00AA6480">
        <w:rPr>
          <w:rStyle w:val="StyleUnderline"/>
        </w:rPr>
        <w:t xml:space="preserve"> American calls for greater </w:t>
      </w:r>
      <w:r w:rsidRPr="00F2731D">
        <w:rPr>
          <w:rStyle w:val="StyleUnderline"/>
          <w:highlight w:val="cyan"/>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EC1B2D">
        <w:rPr>
          <w:sz w:val="14"/>
        </w:rPr>
        <w:t xml:space="preserve">. </w:t>
      </w:r>
      <w:r w:rsidRPr="00AC48AC">
        <w:rPr>
          <w:rStyle w:val="StyleUnderline"/>
        </w:rPr>
        <w:t>If the system “worked,” it did so barely enough to pass.</w:t>
      </w:r>
      <w:r w:rsidRPr="00EC1B2D">
        <w:rPr>
          <w:sz w:val="14"/>
        </w:rPr>
        <w:t xml:space="preserve"> It seems almost unseemly to boast about what is at best a gentleman’s C.</w:t>
      </w:r>
    </w:p>
    <w:p w14:paraId="70D66161" w14:textId="629174D6" w:rsidR="000630C3" w:rsidRDefault="000630C3" w:rsidP="000630C3">
      <w:pPr>
        <w:pStyle w:val="Heading3"/>
      </w:pPr>
      <w:r>
        <w:t>Econ---Impact---A2: Resilient</w:t>
      </w:r>
    </w:p>
    <w:p w14:paraId="6B62BFEB" w14:textId="77777777" w:rsidR="000630C3" w:rsidRDefault="000630C3" w:rsidP="000630C3">
      <w:pPr>
        <w:pStyle w:val="Heading4"/>
      </w:pPr>
      <w:r>
        <w:t>Small shocks can derail the economy</w:t>
      </w:r>
    </w:p>
    <w:p w14:paraId="466999F9" w14:textId="77777777" w:rsidR="000630C3" w:rsidRDefault="000630C3" w:rsidP="000630C3">
      <w:r w:rsidRPr="00D30CB5">
        <w:rPr>
          <w:rStyle w:val="Style13ptBold"/>
        </w:rPr>
        <w:t xml:space="preserve">Irwin </w:t>
      </w:r>
      <w:r>
        <w:rPr>
          <w:rStyle w:val="Style13ptBold"/>
        </w:rPr>
        <w:t>16</w:t>
      </w:r>
      <w:r>
        <w:t xml:space="preserve"> – Neil Irwin, Senior Economic Correspondent at The New York Times, Former Washington Post Columnist and Economics Editor of Wonkblog, “Will the Next President Face a Recession? Don’t Assume So”, New York Times, 10-27, </w:t>
      </w:r>
      <w:hyperlink r:id="rId39" w:history="1">
        <w:r w:rsidRPr="002310BA">
          <w:rPr>
            <w:rStyle w:val="Hyperlink"/>
          </w:rPr>
          <w:t>http://www.nytimes.com/2016/10/28/upshot/will-the-next-president-face-a-recession-dont-assume-so.html</w:t>
        </w:r>
      </w:hyperlink>
    </w:p>
    <w:p w14:paraId="5C44CC2F" w14:textId="77777777" w:rsidR="000630C3" w:rsidRDefault="000630C3" w:rsidP="000630C3"/>
    <w:p w14:paraId="565A0209" w14:textId="77777777" w:rsidR="000630C3" w:rsidRPr="00F1535E" w:rsidRDefault="000630C3" w:rsidP="000630C3">
      <w:pPr>
        <w:rPr>
          <w:sz w:val="14"/>
        </w:rPr>
      </w:pPr>
      <w:r w:rsidRPr="00F1535E">
        <w:rPr>
          <w:sz w:val="14"/>
        </w:rPr>
        <w:t xml:space="preserve">There is a decent argument that </w:t>
      </w:r>
      <w:r w:rsidRPr="00F2731D">
        <w:rPr>
          <w:rStyle w:val="StyleUnderline"/>
          <w:highlight w:val="cyan"/>
        </w:rPr>
        <w:t>the</w:t>
      </w:r>
      <w:r w:rsidRPr="00F503A8">
        <w:rPr>
          <w:rStyle w:val="StyleUnderline"/>
        </w:rPr>
        <w:t xml:space="preserve"> U</w:t>
      </w:r>
      <w:r w:rsidRPr="00F1535E">
        <w:rPr>
          <w:sz w:val="14"/>
        </w:rPr>
        <w:t xml:space="preserve">nited </w:t>
      </w:r>
      <w:r w:rsidRPr="00F503A8">
        <w:rPr>
          <w:rStyle w:val="StyleUnderline"/>
        </w:rPr>
        <w:t>S</w:t>
      </w:r>
      <w:r w:rsidRPr="00F1535E">
        <w:rPr>
          <w:sz w:val="14"/>
        </w:rPr>
        <w:t xml:space="preserve">tates </w:t>
      </w:r>
      <w:r w:rsidRPr="00F2731D">
        <w:rPr>
          <w:rStyle w:val="StyleUnderline"/>
          <w:highlight w:val="cyan"/>
        </w:rPr>
        <w:t xml:space="preserve">economy is </w:t>
      </w:r>
      <w:r w:rsidRPr="00F2731D">
        <w:rPr>
          <w:rStyle w:val="Emphasis"/>
          <w:highlight w:val="cyan"/>
        </w:rPr>
        <w:t>more susceptible</w:t>
      </w:r>
      <w:r w:rsidRPr="00F2731D">
        <w:rPr>
          <w:rStyle w:val="StyleUnderline"/>
          <w:highlight w:val="cyan"/>
        </w:rPr>
        <w:t xml:space="preserve"> to recession</w:t>
      </w:r>
      <w:r w:rsidRPr="00F503A8">
        <w:rPr>
          <w:rStyle w:val="StyleUnderline"/>
        </w:rPr>
        <w:t xml:space="preserve"> now than</w:t>
      </w:r>
      <w:r w:rsidRPr="00F1535E">
        <w:rPr>
          <w:sz w:val="14"/>
        </w:rPr>
        <w:t xml:space="preserve"> it has been for most of </w:t>
      </w:r>
      <w:r w:rsidRPr="00F503A8">
        <w:rPr>
          <w:rStyle w:val="StyleUnderline"/>
        </w:rPr>
        <w:t>the last several decades</w:t>
      </w:r>
      <w:r w:rsidRPr="00F1535E">
        <w:rPr>
          <w:sz w:val="14"/>
        </w:rPr>
        <w:t>, for two reasons.</w:t>
      </w:r>
    </w:p>
    <w:p w14:paraId="560D00BD" w14:textId="77777777" w:rsidR="000630C3" w:rsidRPr="00F1535E" w:rsidRDefault="000630C3" w:rsidP="000630C3">
      <w:pPr>
        <w:rPr>
          <w:sz w:val="14"/>
        </w:rPr>
      </w:pPr>
      <w:r w:rsidRPr="00F1535E">
        <w:rPr>
          <w:sz w:val="14"/>
        </w:rPr>
        <w:t xml:space="preserve">First, </w:t>
      </w:r>
      <w:r w:rsidRPr="00F2731D">
        <w:rPr>
          <w:rStyle w:val="StyleUnderline"/>
          <w:highlight w:val="cyan"/>
        </w:rPr>
        <w:t>growth has been around 2 percent</w:t>
      </w:r>
      <w:r w:rsidRPr="00F1535E">
        <w:rPr>
          <w:sz w:val="14"/>
        </w:rPr>
        <w:t xml:space="preserve"> a year, </w:t>
      </w:r>
      <w:r w:rsidRPr="00F503A8">
        <w:rPr>
          <w:rStyle w:val="StyleUnderline"/>
        </w:rPr>
        <w:t>below the 3 to 4 percent that was commonplace in the second half of the 20th century</w:t>
      </w:r>
      <w:r w:rsidRPr="00F1535E">
        <w:rPr>
          <w:sz w:val="14"/>
        </w:rPr>
        <w:t xml:space="preserve">. </w:t>
      </w:r>
      <w:r w:rsidRPr="00F503A8">
        <w:rPr>
          <w:rStyle w:val="Emphasis"/>
        </w:rPr>
        <w:t xml:space="preserve">That means </w:t>
      </w:r>
      <w:r w:rsidRPr="00F2731D">
        <w:rPr>
          <w:rStyle w:val="Emphasis"/>
          <w:highlight w:val="cyan"/>
        </w:rPr>
        <w:t>there is less of a</w:t>
      </w:r>
      <w:r w:rsidRPr="007706C6">
        <w:rPr>
          <w:rStyle w:val="Emphasis"/>
        </w:rPr>
        <w:t xml:space="preserve"> growth </w:t>
      </w:r>
      <w:r w:rsidRPr="00F2731D">
        <w:rPr>
          <w:rStyle w:val="Emphasis"/>
          <w:highlight w:val="cyan"/>
        </w:rPr>
        <w:t>cushion</w:t>
      </w:r>
      <w:r w:rsidRPr="00F2731D">
        <w:rPr>
          <w:rStyle w:val="StyleUnderline"/>
          <w:highlight w:val="cyan"/>
        </w:rPr>
        <w:t xml:space="preserve">. </w:t>
      </w:r>
      <w:r w:rsidRPr="00F2731D">
        <w:rPr>
          <w:rStyle w:val="Emphasis"/>
          <w:highlight w:val="cyan"/>
        </w:rPr>
        <w:t>It takes a smaller</w:t>
      </w:r>
      <w:r w:rsidRPr="007706C6">
        <w:rPr>
          <w:rStyle w:val="Emphasis"/>
        </w:rPr>
        <w:t xml:space="preserve"> negative </w:t>
      </w:r>
      <w:r w:rsidRPr="00F2731D">
        <w:rPr>
          <w:rStyle w:val="Emphasis"/>
          <w:highlight w:val="cyan"/>
        </w:rPr>
        <w:t>shock to pull the economy into contraction</w:t>
      </w:r>
      <w:r w:rsidRPr="007706C6">
        <w:rPr>
          <w:rStyle w:val="Emphasis"/>
        </w:rPr>
        <w:t xml:space="preserve"> territory</w:t>
      </w:r>
      <w:r w:rsidRPr="00F1535E">
        <w:rPr>
          <w:sz w:val="14"/>
        </w:rPr>
        <w:t>.</w:t>
      </w:r>
    </w:p>
    <w:p w14:paraId="4BE23AF6" w14:textId="77777777" w:rsidR="000630C3" w:rsidRPr="00F1535E" w:rsidRDefault="000630C3" w:rsidP="000630C3">
      <w:pPr>
        <w:rPr>
          <w:sz w:val="14"/>
        </w:rPr>
      </w:pPr>
      <w:r w:rsidRPr="00F1535E">
        <w:rPr>
          <w:sz w:val="14"/>
        </w:rPr>
        <w:t xml:space="preserve">Second, </w:t>
      </w:r>
      <w:r w:rsidRPr="00F503A8">
        <w:rPr>
          <w:rStyle w:val="StyleUnderline"/>
        </w:rPr>
        <w:t>the Fed may find itself with less room to reduce the damage of the next downturn</w:t>
      </w:r>
      <w:r w:rsidRPr="00F1535E">
        <w:rPr>
          <w:sz w:val="14"/>
        </w:rPr>
        <w:t xml:space="preserve">. </w:t>
      </w:r>
      <w:r w:rsidRPr="00F503A8">
        <w:rPr>
          <w:rStyle w:val="StyleUnderline"/>
        </w:rPr>
        <w:t>In modern recessions, the central bank has cut rates by an average of 5.5 percent</w:t>
      </w:r>
      <w:r w:rsidRPr="00F1535E">
        <w:rPr>
          <w:sz w:val="14"/>
        </w:rPr>
        <w:t xml:space="preserve">, according to research by the Fed economist David Reifschneider. </w:t>
      </w:r>
      <w:r w:rsidRPr="00F503A8">
        <w:rPr>
          <w:rStyle w:val="StyleUnderline"/>
        </w:rPr>
        <w:t>With rates below 0.5 percent</w:t>
      </w:r>
      <w:r w:rsidRPr="00F1535E">
        <w:rPr>
          <w:sz w:val="14"/>
        </w:rPr>
        <w:t xml:space="preserve"> and on track to rise very slowly, </w:t>
      </w:r>
      <w:r w:rsidRPr="00F2731D">
        <w:rPr>
          <w:rStyle w:val="Emphasis"/>
          <w:highlight w:val="cyan"/>
        </w:rPr>
        <w:t>any small shock</w:t>
      </w:r>
      <w:r w:rsidRPr="007706C6">
        <w:rPr>
          <w:rStyle w:val="Emphasis"/>
        </w:rPr>
        <w:t xml:space="preserve"> in the next few years </w:t>
      </w:r>
      <w:r w:rsidRPr="00F2731D">
        <w:rPr>
          <w:rStyle w:val="Emphasis"/>
          <w:highlight w:val="cyan"/>
        </w:rPr>
        <w:t>could cause major</w:t>
      </w:r>
      <w:r w:rsidRPr="007706C6">
        <w:rPr>
          <w:rStyle w:val="Emphasis"/>
        </w:rPr>
        <w:t xml:space="preserve"> economic </w:t>
      </w:r>
      <w:r w:rsidRPr="00F2731D">
        <w:rPr>
          <w:rStyle w:val="Emphasis"/>
          <w:highlight w:val="cyan"/>
        </w:rPr>
        <w:t>damage</w:t>
      </w:r>
      <w:r w:rsidRPr="007706C6">
        <w:rPr>
          <w:rStyle w:val="StyleUnderline"/>
        </w:rPr>
        <w:t xml:space="preserve">, </w:t>
      </w:r>
      <w:r w:rsidRPr="00F503A8">
        <w:rPr>
          <w:rStyle w:val="StyleUnderline"/>
        </w:rPr>
        <w:t xml:space="preserve">especially </w:t>
      </w:r>
      <w:r w:rsidRPr="00F2731D">
        <w:rPr>
          <w:rStyle w:val="StyleUnderline"/>
          <w:highlight w:val="cyan"/>
        </w:rPr>
        <w:t>if the Fed’s</w:t>
      </w:r>
      <w:r w:rsidRPr="007706C6">
        <w:rPr>
          <w:rStyle w:val="StyleUnderline"/>
        </w:rPr>
        <w:t xml:space="preserve"> less conventional monetary policy </w:t>
      </w:r>
      <w:r w:rsidRPr="00F2731D">
        <w:rPr>
          <w:rStyle w:val="StyleUnderline"/>
          <w:highlight w:val="cyan"/>
        </w:rPr>
        <w:t>tools</w:t>
      </w:r>
      <w:r w:rsidRPr="007706C6">
        <w:rPr>
          <w:rStyle w:val="StyleUnderline"/>
        </w:rPr>
        <w:t xml:space="preserve"> either </w:t>
      </w:r>
      <w:r w:rsidRPr="00F2731D">
        <w:rPr>
          <w:rStyle w:val="StyleUnderline"/>
          <w:highlight w:val="cyan"/>
        </w:rPr>
        <w:t>go unused or don’t prove effective</w:t>
      </w:r>
      <w:r w:rsidRPr="00F1535E">
        <w:rPr>
          <w:sz w:val="14"/>
        </w:rPr>
        <w:t>.</w:t>
      </w:r>
    </w:p>
    <w:p w14:paraId="40FCC336" w14:textId="77777777" w:rsidR="000630C3" w:rsidRDefault="000630C3" w:rsidP="000630C3">
      <w:pPr>
        <w:pStyle w:val="Heading4"/>
      </w:pPr>
      <w:r>
        <w:t>Econ’s fragile</w:t>
      </w:r>
    </w:p>
    <w:p w14:paraId="3BD9D246" w14:textId="77777777" w:rsidR="000630C3" w:rsidRDefault="000630C3" w:rsidP="000630C3">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w:t>
      </w:r>
      <w:hyperlink r:id="rId40" w:history="1">
        <w:r w:rsidRPr="002310BA">
          <w:rPr>
            <w:rStyle w:val="Hyperlink"/>
          </w:rPr>
          <w:t>http://seekingalpha.com/article/3961069-economy-keeps-stumbling-along</w:t>
        </w:r>
      </w:hyperlink>
    </w:p>
    <w:p w14:paraId="2E64913C" w14:textId="77777777" w:rsidR="000630C3" w:rsidRDefault="000630C3" w:rsidP="000630C3"/>
    <w:p w14:paraId="6324816A" w14:textId="77777777" w:rsidR="000630C3" w:rsidRPr="00F1535E" w:rsidRDefault="000630C3" w:rsidP="000630C3">
      <w:pPr>
        <w:rPr>
          <w:sz w:val="14"/>
          <w:szCs w:val="20"/>
        </w:rPr>
      </w:pPr>
      <w:r w:rsidRPr="00F1535E">
        <w:rPr>
          <w:sz w:val="14"/>
          <w:szCs w:val="20"/>
        </w:rPr>
        <w:t xml:space="preserve">Once a month, I assemble an economic forecast based on analysis of various data points which have led the economy. Historically, most of the time the economy trends up or trends down - but </w:t>
      </w:r>
      <w:r w:rsidRPr="0032395F">
        <w:rPr>
          <w:rStyle w:val="StyleUnderline"/>
          <w:szCs w:val="20"/>
        </w:rPr>
        <w:t xml:space="preserve">recently the </w:t>
      </w:r>
      <w:r w:rsidRPr="00F2731D">
        <w:rPr>
          <w:rStyle w:val="StyleUnderline"/>
          <w:szCs w:val="20"/>
          <w:highlight w:val="cyan"/>
        </w:rPr>
        <w:t>econ</w:t>
      </w:r>
      <w:r w:rsidRPr="0032395F">
        <w:rPr>
          <w:rStyle w:val="StyleUnderline"/>
          <w:szCs w:val="20"/>
        </w:rPr>
        <w:t>omy</w:t>
      </w:r>
      <w:r w:rsidRPr="00F1535E">
        <w:rPr>
          <w:sz w:val="14"/>
          <w:szCs w:val="20"/>
        </w:rPr>
        <w:t xml:space="preserve"> simply </w:t>
      </w:r>
      <w:r w:rsidRPr="00F2731D">
        <w:rPr>
          <w:rStyle w:val="StyleUnderline"/>
          <w:szCs w:val="20"/>
          <w:highlight w:val="cyan"/>
        </w:rPr>
        <w:t xml:space="preserve">has been </w:t>
      </w:r>
      <w:r w:rsidRPr="00F2731D">
        <w:rPr>
          <w:rStyle w:val="Emphasis"/>
          <w:szCs w:val="20"/>
          <w:highlight w:val="cyan"/>
        </w:rPr>
        <w:t>frozen</w:t>
      </w:r>
      <w:r w:rsidRPr="00F2731D">
        <w:rPr>
          <w:rStyle w:val="StyleUnderline"/>
          <w:szCs w:val="20"/>
          <w:highlight w:val="cyan"/>
        </w:rPr>
        <w:t xml:space="preserve"> with </w:t>
      </w:r>
      <w:r w:rsidRPr="00F2731D">
        <w:rPr>
          <w:rStyle w:val="Emphasis"/>
          <w:szCs w:val="20"/>
          <w:highlight w:val="cyan"/>
        </w:rPr>
        <w:t>little change</w:t>
      </w:r>
      <w:r w:rsidRPr="00F2731D">
        <w:rPr>
          <w:rStyle w:val="StyleUnderline"/>
          <w:szCs w:val="20"/>
          <w:highlight w:val="cyan"/>
        </w:rPr>
        <w:t xml:space="preserve"> in</w:t>
      </w:r>
      <w:r w:rsidRPr="0032395F">
        <w:rPr>
          <w:rStyle w:val="StyleUnderline"/>
          <w:szCs w:val="20"/>
        </w:rPr>
        <w:t xml:space="preserve"> the rate of </w:t>
      </w:r>
      <w:r w:rsidRPr="00F2731D">
        <w:rPr>
          <w:rStyle w:val="StyleUnderline"/>
          <w:szCs w:val="20"/>
          <w:highlight w:val="cyan"/>
        </w:rPr>
        <w:t>growth</w:t>
      </w:r>
      <w:r w:rsidRPr="00F1535E">
        <w:rPr>
          <w:sz w:val="14"/>
          <w:szCs w:val="20"/>
        </w:rPr>
        <w:t xml:space="preserve">. </w:t>
      </w:r>
      <w:r w:rsidRPr="0032395F">
        <w:rPr>
          <w:rStyle w:val="StyleUnderline"/>
          <w:szCs w:val="20"/>
        </w:rPr>
        <w:t>My view</w:t>
      </w:r>
      <w:r w:rsidRPr="00F1535E">
        <w:rPr>
          <w:sz w:val="14"/>
          <w:szCs w:val="20"/>
        </w:rPr>
        <w:t xml:space="preserve"> of the economy </w:t>
      </w:r>
      <w:r w:rsidRPr="0032395F">
        <w:rPr>
          <w:rStyle w:val="StyleUnderline"/>
          <w:szCs w:val="20"/>
        </w:rPr>
        <w:t>is at Main Street level - not</w:t>
      </w:r>
      <w:r w:rsidRPr="00F1535E">
        <w:rPr>
          <w:sz w:val="14"/>
          <w:szCs w:val="20"/>
        </w:rPr>
        <w:t xml:space="preserve"> necessarily </w:t>
      </w:r>
      <w:r w:rsidRPr="0032395F">
        <w:rPr>
          <w:rStyle w:val="StyleUnderline"/>
          <w:szCs w:val="20"/>
        </w:rPr>
        <w:t>GDP</w:t>
      </w:r>
      <w:r w:rsidRPr="00F1535E">
        <w:rPr>
          <w:sz w:val="14"/>
          <w:szCs w:val="20"/>
        </w:rPr>
        <w:t xml:space="preserve">. My position is that </w:t>
      </w:r>
      <w:r w:rsidRPr="00F2731D">
        <w:rPr>
          <w:rStyle w:val="StyleUnderline"/>
          <w:szCs w:val="20"/>
          <w:highlight w:val="cyan"/>
        </w:rPr>
        <w:t xml:space="preserve">GDP has </w:t>
      </w:r>
      <w:r w:rsidRPr="00F2731D">
        <w:rPr>
          <w:rStyle w:val="Emphasis"/>
          <w:szCs w:val="20"/>
          <w:highlight w:val="cyan"/>
        </w:rPr>
        <w:t>disconnected</w:t>
      </w:r>
      <w:r w:rsidRPr="00F2731D">
        <w:rPr>
          <w:rStyle w:val="StyleUnderline"/>
          <w:szCs w:val="20"/>
          <w:highlight w:val="cyan"/>
        </w:rPr>
        <w:t xml:space="preserve"> from the real economy</w:t>
      </w:r>
      <w:r w:rsidRPr="00F1535E">
        <w:rPr>
          <w:sz w:val="14"/>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F2731D">
        <w:rPr>
          <w:rStyle w:val="StyleUnderline"/>
          <w:szCs w:val="20"/>
          <w:highlight w:val="cyan"/>
        </w:rPr>
        <w:t>our</w:t>
      </w:r>
      <w:r w:rsidRPr="0032395F">
        <w:rPr>
          <w:rStyle w:val="StyleUnderline"/>
          <w:szCs w:val="20"/>
        </w:rPr>
        <w:t xml:space="preserve"> economic </w:t>
      </w:r>
      <w:r w:rsidRPr="00F2731D">
        <w:rPr>
          <w:rStyle w:val="StyleUnderline"/>
          <w:szCs w:val="20"/>
          <w:highlight w:val="cyan"/>
        </w:rPr>
        <w:t>forecast</w:t>
      </w:r>
      <w:r w:rsidRPr="00F1535E">
        <w:rPr>
          <w:sz w:val="14"/>
          <w:szCs w:val="20"/>
        </w:rPr>
        <w:t xml:space="preserve"> next week - and </w:t>
      </w:r>
      <w:r w:rsidRPr="00F2731D">
        <w:rPr>
          <w:rStyle w:val="StyleUnderline"/>
          <w:szCs w:val="20"/>
          <w:highlight w:val="cyan"/>
        </w:rPr>
        <w:t>conditions have</w:t>
      </w:r>
      <w:r w:rsidRPr="0032395F">
        <w:rPr>
          <w:rStyle w:val="StyleUnderline"/>
          <w:szCs w:val="20"/>
        </w:rPr>
        <w:t xml:space="preserve"> been flat (</w:t>
      </w:r>
      <w:r w:rsidRPr="00F2731D">
        <w:rPr>
          <w:rStyle w:val="StyleUnderline"/>
          <w:szCs w:val="20"/>
          <w:highlight w:val="cyan"/>
        </w:rPr>
        <w:t>near</w:t>
      </w:r>
      <w:r w:rsidRPr="0032395F">
        <w:rPr>
          <w:rStyle w:val="StyleUnderline"/>
          <w:szCs w:val="20"/>
        </w:rPr>
        <w:t xml:space="preserve"> the </w:t>
      </w:r>
      <w:r w:rsidRPr="00F2731D">
        <w:rPr>
          <w:rStyle w:val="Emphasis"/>
          <w:szCs w:val="20"/>
          <w:highlight w:val="cyan"/>
        </w:rPr>
        <w:t>zero growth</w:t>
      </w:r>
      <w:r w:rsidRPr="0032395F">
        <w:rPr>
          <w:rStyle w:val="StyleUnderline"/>
          <w:szCs w:val="20"/>
        </w:rPr>
        <w:t xml:space="preserve"> line) </w:t>
      </w:r>
      <w:r w:rsidRPr="00F2731D">
        <w:rPr>
          <w:rStyle w:val="StyleUnderline"/>
          <w:szCs w:val="20"/>
          <w:highlight w:val="cyan"/>
        </w:rPr>
        <w:t>for</w:t>
      </w:r>
      <w:r w:rsidRPr="0032395F">
        <w:rPr>
          <w:rStyle w:val="StyleUnderline"/>
          <w:szCs w:val="20"/>
        </w:rPr>
        <w:t xml:space="preserve"> </w:t>
      </w:r>
      <w:r w:rsidRPr="0032395F">
        <w:rPr>
          <w:rStyle w:val="Emphasis"/>
          <w:szCs w:val="20"/>
        </w:rPr>
        <w:t xml:space="preserve">three </w:t>
      </w:r>
      <w:r w:rsidRPr="00F2731D">
        <w:rPr>
          <w:rStyle w:val="Emphasis"/>
          <w:szCs w:val="20"/>
          <w:highlight w:val="cyan"/>
        </w:rPr>
        <w:t>months</w:t>
      </w:r>
      <w:r w:rsidRPr="00F2731D">
        <w:rPr>
          <w:sz w:val="14"/>
          <w:szCs w:val="20"/>
          <w:highlight w:val="cyan"/>
        </w:rPr>
        <w:t xml:space="preserve">. </w:t>
      </w:r>
      <w:r w:rsidRPr="00F2731D">
        <w:rPr>
          <w:rStyle w:val="StyleUnderline"/>
          <w:szCs w:val="20"/>
          <w:highlight w:val="cyan"/>
        </w:rPr>
        <w:t>All indicators</w:t>
      </w:r>
      <w:r w:rsidRPr="00F1535E">
        <w:rPr>
          <w:sz w:val="14"/>
          <w:szCs w:val="20"/>
        </w:rPr>
        <w:t xml:space="preserve"> I view outside the elements of our forecast </w:t>
      </w:r>
      <w:r w:rsidRPr="00F2731D">
        <w:rPr>
          <w:rStyle w:val="StyleUnderline"/>
          <w:szCs w:val="20"/>
          <w:highlight w:val="cyan"/>
        </w:rPr>
        <w:t>are mixed</w:t>
      </w:r>
      <w:r w:rsidRPr="0032395F">
        <w:rPr>
          <w:rStyle w:val="StyleUnderline"/>
          <w:szCs w:val="20"/>
        </w:rPr>
        <w:t xml:space="preserve"> and confused. </w:t>
      </w:r>
      <w:r w:rsidRPr="00F2731D">
        <w:rPr>
          <w:rStyle w:val="Emphasis"/>
          <w:szCs w:val="20"/>
          <w:highlight w:val="cyan"/>
        </w:rPr>
        <w:t>Nothing is strong</w:t>
      </w:r>
      <w:r w:rsidRPr="00F1535E">
        <w:rPr>
          <w:sz w:val="14"/>
          <w:szCs w:val="20"/>
        </w:rPr>
        <w:t xml:space="preserve">. </w:t>
      </w:r>
      <w:r w:rsidRPr="0032395F">
        <w:rPr>
          <w:rStyle w:val="StyleUnderline"/>
          <w:szCs w:val="20"/>
        </w:rPr>
        <w:t>One of my favorite indicators to understand</w:t>
      </w:r>
      <w:r w:rsidRPr="00F1535E">
        <w:rPr>
          <w:sz w:val="14"/>
          <w:szCs w:val="20"/>
        </w:rPr>
        <w:t xml:space="preserve"> if the rate of economic </w:t>
      </w:r>
      <w:r w:rsidRPr="0032395F">
        <w:rPr>
          <w:rStyle w:val="StyleUnderline"/>
          <w:szCs w:val="20"/>
        </w:rPr>
        <w:t>growth is</w:t>
      </w:r>
      <w:r w:rsidRPr="00F1535E">
        <w:rPr>
          <w:sz w:val="14"/>
          <w:szCs w:val="20"/>
        </w:rPr>
        <w:t xml:space="preserve"> accelerating or decelerating is the </w:t>
      </w:r>
      <w:r w:rsidRPr="00F2731D">
        <w:rPr>
          <w:rStyle w:val="StyleUnderline"/>
          <w:szCs w:val="20"/>
          <w:highlight w:val="cyan"/>
        </w:rPr>
        <w:t>relationship between</w:t>
      </w:r>
      <w:r w:rsidRPr="0032395F">
        <w:rPr>
          <w:rStyle w:val="StyleUnderline"/>
          <w:szCs w:val="20"/>
        </w:rPr>
        <w:t xml:space="preserve"> the</w:t>
      </w:r>
      <w:r w:rsidRPr="00F1535E">
        <w:rPr>
          <w:sz w:val="14"/>
          <w:szCs w:val="20"/>
        </w:rPr>
        <w:t xml:space="preserve"> year-over-year </w:t>
      </w:r>
      <w:r w:rsidRPr="0032395F">
        <w:rPr>
          <w:rStyle w:val="StyleUnderline"/>
          <w:szCs w:val="20"/>
        </w:rPr>
        <w:t>growth rate of</w:t>
      </w:r>
      <w:r w:rsidRPr="00F1535E">
        <w:rPr>
          <w:sz w:val="14"/>
          <w:szCs w:val="20"/>
        </w:rPr>
        <w:t xml:space="preserve"> non-farm private </w:t>
      </w:r>
      <w:r w:rsidRPr="00F2731D">
        <w:rPr>
          <w:rStyle w:val="StyleUnderline"/>
          <w:szCs w:val="20"/>
          <w:highlight w:val="cyan"/>
        </w:rPr>
        <w:t>employment and</w:t>
      </w:r>
      <w:r w:rsidRPr="00F1535E">
        <w:rPr>
          <w:sz w:val="14"/>
          <w:szCs w:val="20"/>
        </w:rPr>
        <w:t xml:space="preserve"> the year-over-year real growth rate of </w:t>
      </w:r>
      <w:r w:rsidRPr="00F2731D">
        <w:rPr>
          <w:rStyle w:val="StyleUnderline"/>
          <w:szCs w:val="20"/>
          <w:highlight w:val="cyan"/>
        </w:rPr>
        <w:t>retail</w:t>
      </w:r>
      <w:r w:rsidRPr="0032395F">
        <w:rPr>
          <w:rStyle w:val="StyleUnderline"/>
          <w:szCs w:val="20"/>
        </w:rPr>
        <w:t xml:space="preserve"> sales</w:t>
      </w:r>
      <w:r w:rsidRPr="00F1535E">
        <w:rPr>
          <w:sz w:val="14"/>
          <w:szCs w:val="20"/>
        </w:rPr>
        <w:t xml:space="preserve">. </w:t>
      </w:r>
      <w:r w:rsidRPr="0032395F">
        <w:rPr>
          <w:rStyle w:val="StyleUnderline"/>
          <w:szCs w:val="20"/>
        </w:rPr>
        <w:t>This</w:t>
      </w:r>
      <w:r w:rsidRPr="00F1535E">
        <w:rPr>
          <w:sz w:val="14"/>
          <w:szCs w:val="20"/>
        </w:rPr>
        <w:t xml:space="preserve"> index </w:t>
      </w:r>
      <w:r w:rsidRPr="00F2731D">
        <w:rPr>
          <w:rStyle w:val="StyleUnderline"/>
          <w:szCs w:val="20"/>
          <w:highlight w:val="cyan"/>
        </w:rPr>
        <w:t>is</w:t>
      </w:r>
      <w:r w:rsidRPr="00F1535E">
        <w:rPr>
          <w:sz w:val="14"/>
          <w:szCs w:val="20"/>
        </w:rPr>
        <w:t xml:space="preserve"> currently </w:t>
      </w:r>
      <w:r w:rsidRPr="00F2731D">
        <w:rPr>
          <w:rStyle w:val="StyleUnderline"/>
          <w:szCs w:val="20"/>
          <w:highlight w:val="cyan"/>
        </w:rPr>
        <w:t xml:space="preserve">showing </w:t>
      </w:r>
      <w:r w:rsidRPr="00F2731D">
        <w:rPr>
          <w:rStyle w:val="Emphasis"/>
          <w:szCs w:val="20"/>
          <w:highlight w:val="cyan"/>
        </w:rPr>
        <w:t>no</w:t>
      </w:r>
      <w:r w:rsidRPr="0032395F">
        <w:rPr>
          <w:rStyle w:val="Emphasis"/>
          <w:szCs w:val="20"/>
        </w:rPr>
        <w:t xml:space="preserve"> growth </w:t>
      </w:r>
      <w:r w:rsidRPr="00F2731D">
        <w:rPr>
          <w:rStyle w:val="Emphasis"/>
          <w:szCs w:val="20"/>
          <w:highlight w:val="cyan"/>
        </w:rPr>
        <w:t>differential</w:t>
      </w:r>
      <w:r w:rsidRPr="00F1535E">
        <w:rPr>
          <w:sz w:val="14"/>
          <w:szCs w:val="20"/>
        </w:rPr>
        <w:t xml:space="preserve">. </w:t>
      </w:r>
      <w:r w:rsidRPr="0032395F">
        <w:rPr>
          <w:rStyle w:val="StyleUnderline"/>
          <w:szCs w:val="20"/>
        </w:rPr>
        <w:t>When retail sales grow faster than</w:t>
      </w:r>
      <w:r w:rsidRPr="00F1535E">
        <w:rPr>
          <w:sz w:val="14"/>
          <w:szCs w:val="20"/>
        </w:rPr>
        <w:t xml:space="preserve"> the rate of </w:t>
      </w:r>
      <w:r w:rsidRPr="0032395F">
        <w:rPr>
          <w:rStyle w:val="StyleUnderline"/>
          <w:szCs w:val="20"/>
        </w:rPr>
        <w:t>employment</w:t>
      </w:r>
      <w:r w:rsidRPr="00F1535E">
        <w:rPr>
          <w:sz w:val="14"/>
          <w:szCs w:val="20"/>
        </w:rPr>
        <w:t xml:space="preserve"> gains (above zero on the below graph) - the rate of growth of </w:t>
      </w:r>
      <w:r w:rsidRPr="0032395F">
        <w:rPr>
          <w:rStyle w:val="StyleUnderline"/>
          <w:szCs w:val="20"/>
        </w:rPr>
        <w:t>the economy is usually accelerating</w:t>
      </w:r>
      <w:r w:rsidRPr="00F1535E">
        <w:rPr>
          <w:sz w:val="14"/>
          <w:szCs w:val="20"/>
        </w:rPr>
        <w:t>.</w:t>
      </w:r>
    </w:p>
    <w:p w14:paraId="57B4DAB2" w14:textId="67281243" w:rsidR="00025D1B" w:rsidRDefault="00025D1B" w:rsidP="00AD42AF">
      <w:pPr>
        <w:pStyle w:val="Heading3"/>
      </w:pPr>
      <w:r>
        <w:t>New Mod---Dollar Heg</w:t>
      </w:r>
    </w:p>
    <w:p w14:paraId="20E49D89" w14:textId="745A96A1" w:rsidR="00025D1B" w:rsidRPr="00025D1B" w:rsidRDefault="00025D1B" w:rsidP="00025D1B">
      <w:pPr>
        <w:pStyle w:val="Heading4"/>
        <w:rPr>
          <w:u w:val="single"/>
        </w:rPr>
      </w:pPr>
      <w:r>
        <w:t>Debt</w:t>
      </w:r>
      <w:r w:rsidR="00B624E0">
        <w:t xml:space="preserve"> deal</w:t>
      </w:r>
      <w:r>
        <w:t xml:space="preserve"> failure kills the </w:t>
      </w:r>
      <w:r>
        <w:rPr>
          <w:u w:val="single"/>
        </w:rPr>
        <w:t>dollar</w:t>
      </w:r>
    </w:p>
    <w:p w14:paraId="5F0FE335" w14:textId="77777777" w:rsidR="00025D1B" w:rsidRPr="00236D80" w:rsidRDefault="00025D1B" w:rsidP="00025D1B">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430CC1AD" w14:textId="77777777" w:rsidR="00025D1B" w:rsidRPr="00236D80" w:rsidRDefault="00025D1B" w:rsidP="00025D1B"/>
    <w:p w14:paraId="469ABA33" w14:textId="77777777" w:rsidR="00025D1B" w:rsidRPr="00025D1B" w:rsidRDefault="00025D1B" w:rsidP="00025D1B">
      <w:pPr>
        <w:rPr>
          <w:sz w:val="14"/>
        </w:rPr>
      </w:pPr>
      <w:r w:rsidRPr="00F2731D">
        <w:rPr>
          <w:rStyle w:val="StyleUnderline"/>
          <w:highlight w:val="cyan"/>
        </w:rPr>
        <w:t>Without an increase in the</w:t>
      </w:r>
      <w:r w:rsidRPr="00025D1B">
        <w:rPr>
          <w:rStyle w:val="StyleUnderline"/>
        </w:rPr>
        <w:t xml:space="preserve"> debt </w:t>
      </w:r>
      <w:r w:rsidRPr="00F2731D">
        <w:rPr>
          <w:rStyle w:val="StyleUnderline"/>
          <w:highlight w:val="cyan"/>
        </w:rPr>
        <w:t>ceiling, the</w:t>
      </w:r>
      <w:r w:rsidRPr="00025D1B">
        <w:rPr>
          <w:rStyle w:val="StyleUnderline"/>
        </w:rPr>
        <w:t xml:space="preserve"> U.S</w:t>
      </w:r>
      <w:r w:rsidRPr="00025D1B">
        <w:rPr>
          <w:sz w:val="14"/>
        </w:rPr>
        <w:t xml:space="preserve">. </w:t>
      </w:r>
      <w:r w:rsidRPr="00025D1B">
        <w:rPr>
          <w:rStyle w:val="Emphasis"/>
        </w:rPr>
        <w:t>cannot borrow more</w:t>
      </w:r>
      <w:r w:rsidRPr="00025D1B">
        <w:rPr>
          <w:sz w:val="14"/>
        </w:rPr>
        <w:t xml:space="preserve">. “At some point, </w:t>
      </w:r>
      <w:r w:rsidRPr="00025D1B">
        <w:rPr>
          <w:rStyle w:val="StyleUnderline"/>
        </w:rPr>
        <w:t>programs get affected,” said</w:t>
      </w:r>
      <w:r w:rsidRPr="00025D1B">
        <w:rPr>
          <w:sz w:val="14"/>
        </w:rPr>
        <w:t xml:space="preserve"> Stuart </w:t>
      </w:r>
      <w:r w:rsidRPr="00025D1B">
        <w:rPr>
          <w:rStyle w:val="StyleUnderline"/>
        </w:rPr>
        <w:t>Greenbaum</w:t>
      </w:r>
      <w:r w:rsidRPr="00025D1B">
        <w:rPr>
          <w:sz w:val="14"/>
        </w:rPr>
        <w:t xml:space="preserve">, retired dean of the Olin Business School at Washington University. </w:t>
      </w:r>
      <w:r w:rsidRPr="00025D1B">
        <w:rPr>
          <w:rStyle w:val="StyleUnderline"/>
        </w:rPr>
        <w:t>“They cut back here, they cut back there on spending.” And some debts don’t get paid,</w:t>
      </w:r>
      <w:r w:rsidRPr="00025D1B">
        <w:rPr>
          <w:sz w:val="14"/>
        </w:rPr>
        <w:t xml:space="preserve"> </w:t>
      </w:r>
      <w:r w:rsidRPr="00025D1B">
        <w:rPr>
          <w:rStyle w:val="Emphasis"/>
        </w:rPr>
        <w:t>putting the U.S. into default</w:t>
      </w:r>
      <w:r w:rsidRPr="00025D1B">
        <w:rPr>
          <w:sz w:val="14"/>
        </w:rPr>
        <w:t>.</w:t>
      </w:r>
    </w:p>
    <w:p w14:paraId="6ABE9276" w14:textId="77777777" w:rsidR="00025D1B" w:rsidRPr="00025D1B" w:rsidRDefault="00025D1B" w:rsidP="00025D1B">
      <w:pPr>
        <w:rPr>
          <w:sz w:val="14"/>
        </w:rPr>
      </w:pPr>
      <w:r w:rsidRPr="00025D1B">
        <w:rPr>
          <w:sz w:val="14"/>
        </w:rPr>
        <w:t xml:space="preserve">There are two major parts to the </w:t>
      </w:r>
      <w:r w:rsidRPr="00F2731D">
        <w:rPr>
          <w:rStyle w:val="StyleUnderline"/>
          <w:highlight w:val="cyan"/>
        </w:rPr>
        <w:t>danger</w:t>
      </w:r>
      <w:r w:rsidRPr="00025D1B">
        <w:rPr>
          <w:sz w:val="14"/>
        </w:rPr>
        <w:t xml:space="preserve">. One </w:t>
      </w:r>
      <w:r w:rsidRPr="00F2731D">
        <w:rPr>
          <w:rStyle w:val="StyleUnderline"/>
          <w:highlight w:val="cyan"/>
        </w:rPr>
        <w:t>is the</w:t>
      </w:r>
      <w:r w:rsidRPr="00F2731D">
        <w:rPr>
          <w:sz w:val="14"/>
          <w:highlight w:val="cyan"/>
        </w:rPr>
        <w:t xml:space="preserve"> </w:t>
      </w:r>
      <w:r w:rsidRPr="00F2731D">
        <w:rPr>
          <w:rStyle w:val="Emphasis"/>
          <w:highlight w:val="cyan"/>
        </w:rPr>
        <w:t>dominance of the dollar</w:t>
      </w:r>
      <w:r w:rsidRPr="00F2731D">
        <w:rPr>
          <w:sz w:val="14"/>
          <w:highlight w:val="cyan"/>
        </w:rPr>
        <w:t xml:space="preserve"> </w:t>
      </w:r>
      <w:r w:rsidRPr="00F2731D">
        <w:rPr>
          <w:rStyle w:val="StyleUnderline"/>
          <w:highlight w:val="cyan"/>
        </w:rPr>
        <w:t>as a standard currency and</w:t>
      </w:r>
      <w:r w:rsidRPr="00025D1B">
        <w:rPr>
          <w:sz w:val="14"/>
        </w:rPr>
        <w:t xml:space="preserve"> </w:t>
      </w:r>
      <w:r w:rsidRPr="00025D1B">
        <w:rPr>
          <w:rStyle w:val="Emphasis"/>
        </w:rPr>
        <w:t xml:space="preserve">critical </w:t>
      </w:r>
      <w:r w:rsidRPr="00F2731D">
        <w:rPr>
          <w:rStyle w:val="Emphasis"/>
          <w:highlight w:val="cyan"/>
        </w:rPr>
        <w:t>part of the</w:t>
      </w:r>
      <w:r w:rsidRPr="00025D1B">
        <w:rPr>
          <w:rStyle w:val="Emphasis"/>
        </w:rPr>
        <w:t xml:space="preserve"> global </w:t>
      </w:r>
      <w:r w:rsidRPr="00F2731D">
        <w:rPr>
          <w:rStyle w:val="Emphasis"/>
          <w:highlight w:val="cyan"/>
        </w:rPr>
        <w:t>economy’s foundation</w:t>
      </w:r>
      <w:r w:rsidRPr="00F2731D">
        <w:rPr>
          <w:sz w:val="14"/>
          <w:highlight w:val="cyan"/>
        </w:rPr>
        <w:t xml:space="preserve"> </w:t>
      </w:r>
      <w:r w:rsidRPr="00F2731D">
        <w:rPr>
          <w:rStyle w:val="StyleUnderline"/>
          <w:highlight w:val="cyan"/>
        </w:rPr>
        <w:t xml:space="preserve">as the </w:t>
      </w:r>
      <w:r w:rsidRPr="00F2731D">
        <w:rPr>
          <w:rStyle w:val="Emphasis"/>
          <w:highlight w:val="cyan"/>
        </w:rPr>
        <w:t>universally recognized</w:t>
      </w:r>
      <w:r w:rsidRPr="00F2731D">
        <w:rPr>
          <w:sz w:val="14"/>
          <w:highlight w:val="cyan"/>
        </w:rPr>
        <w:t xml:space="preserve"> </w:t>
      </w:r>
      <w:r w:rsidRPr="00F2731D">
        <w:rPr>
          <w:rStyle w:val="StyleUnderline"/>
          <w:highlight w:val="cyan"/>
        </w:rPr>
        <w:t xml:space="preserve">store of value—the instrument of </w:t>
      </w:r>
      <w:r w:rsidRPr="00D61E87">
        <w:rPr>
          <w:rStyle w:val="StyleUnderline"/>
        </w:rPr>
        <w:t>exchange</w:t>
      </w:r>
      <w:r w:rsidRPr="00025D1B">
        <w:rPr>
          <w:rStyle w:val="StyleUnderline"/>
        </w:rPr>
        <w:t xml:space="preserve"> and </w:t>
      </w:r>
      <w:r w:rsidRPr="00F2731D">
        <w:rPr>
          <w:rStyle w:val="StyleUnderline"/>
          <w:highlight w:val="cyan"/>
        </w:rPr>
        <w:t>financial safety</w:t>
      </w:r>
      <w:r w:rsidRPr="00025D1B">
        <w:rPr>
          <w:rStyle w:val="StyleUnderline"/>
        </w:rPr>
        <w:t xml:space="preserve">. The U.S. dollar has been the one trustworthy constant in a sea of change. The </w:t>
      </w:r>
      <w:r w:rsidRPr="00F2731D">
        <w:rPr>
          <w:rStyle w:val="StyleUnderline"/>
          <w:highlight w:val="cyan"/>
        </w:rPr>
        <w:t>consequences of</w:t>
      </w:r>
      <w:r w:rsidRPr="00025D1B">
        <w:rPr>
          <w:rStyle w:val="StyleUnderline"/>
        </w:rPr>
        <w:t xml:space="preserve"> a </w:t>
      </w:r>
      <w:r w:rsidRPr="00F2731D">
        <w:rPr>
          <w:rStyle w:val="StyleUnderline"/>
          <w:highlight w:val="cyan"/>
        </w:rPr>
        <w:t xml:space="preserve">default is </w:t>
      </w:r>
      <w:r w:rsidRPr="00F2731D">
        <w:rPr>
          <w:rStyle w:val="Emphasis"/>
          <w:highlight w:val="cyan"/>
        </w:rPr>
        <w:t>unimaginably bad.</w:t>
      </w:r>
    </w:p>
    <w:p w14:paraId="6D8673AA" w14:textId="77777777" w:rsidR="00025D1B" w:rsidRPr="00025D1B" w:rsidRDefault="00025D1B" w:rsidP="00025D1B">
      <w:pPr>
        <w:rPr>
          <w:sz w:val="14"/>
        </w:rPr>
      </w:pPr>
      <w:r w:rsidRPr="00F2731D">
        <w:rPr>
          <w:rStyle w:val="StyleUnderline"/>
          <w:highlight w:val="cyan"/>
        </w:rPr>
        <w:t>“The analogy</w:t>
      </w:r>
      <w:r w:rsidRPr="00025D1B">
        <w:rPr>
          <w:sz w:val="14"/>
        </w:rPr>
        <w:t xml:space="preserve"> that </w:t>
      </w:r>
      <w:r w:rsidRPr="00025D1B">
        <w:rPr>
          <w:rStyle w:val="StyleUnderline"/>
        </w:rPr>
        <w:t xml:space="preserve">somebody </w:t>
      </w:r>
      <w:r w:rsidRPr="00F2731D">
        <w:rPr>
          <w:rStyle w:val="StyleUnderline"/>
          <w:highlight w:val="cyan"/>
        </w:rPr>
        <w:t>used was</w:t>
      </w:r>
      <w:r w:rsidRPr="00025D1B">
        <w:rPr>
          <w:rStyle w:val="StyleUnderline"/>
        </w:rPr>
        <w:t xml:space="preserve"> it was like </w:t>
      </w:r>
      <w:r w:rsidRPr="00F2731D">
        <w:rPr>
          <w:rStyle w:val="StyleUnderline"/>
          <w:highlight w:val="cyan"/>
        </w:rPr>
        <w:t>asking</w:t>
      </w:r>
      <w:r w:rsidRPr="00F2731D">
        <w:rPr>
          <w:sz w:val="14"/>
          <w:highlight w:val="cyan"/>
        </w:rPr>
        <w:t xml:space="preserve"> </w:t>
      </w:r>
      <w:r w:rsidRPr="00F2731D">
        <w:rPr>
          <w:rStyle w:val="Emphasis"/>
          <w:highlight w:val="cyan"/>
        </w:rPr>
        <w:t>what</w:t>
      </w:r>
      <w:r w:rsidRPr="00025D1B">
        <w:rPr>
          <w:rStyle w:val="Emphasis"/>
        </w:rPr>
        <w:t xml:space="preserve"> happened </w:t>
      </w:r>
      <w:r w:rsidRPr="00F2731D">
        <w:rPr>
          <w:rStyle w:val="Emphasis"/>
          <w:highlight w:val="cyan"/>
        </w:rPr>
        <w:t>if every nuc</w:t>
      </w:r>
      <w:r w:rsidRPr="00025D1B">
        <w:rPr>
          <w:rStyle w:val="Emphasis"/>
        </w:rPr>
        <w:t xml:space="preserve">lear warhead </w:t>
      </w:r>
      <w:r w:rsidRPr="00F2731D">
        <w:rPr>
          <w:rStyle w:val="Emphasis"/>
          <w:highlight w:val="cyan"/>
        </w:rPr>
        <w:t>went off</w:t>
      </w:r>
      <w:r w:rsidRPr="00F2731D">
        <w:rPr>
          <w:sz w:val="14"/>
          <w:highlight w:val="cyan"/>
        </w:rPr>
        <w:t>—</w:t>
      </w:r>
      <w:r w:rsidRPr="00F2731D">
        <w:rPr>
          <w:rStyle w:val="StyleUnderline"/>
          <w:highlight w:val="cyan"/>
        </w:rPr>
        <w:t>whether you got</w:t>
      </w:r>
      <w:r w:rsidRPr="00025D1B">
        <w:rPr>
          <w:rStyle w:val="StyleUnderline"/>
        </w:rPr>
        <w:t xml:space="preserve"> [only] </w:t>
      </w:r>
      <w:r w:rsidRPr="00F2731D">
        <w:rPr>
          <w:rStyle w:val="StyleUnderline"/>
          <w:highlight w:val="cyan"/>
        </w:rPr>
        <w:t xml:space="preserve">massive destruction </w:t>
      </w:r>
      <w:r w:rsidRPr="00F2731D">
        <w:rPr>
          <w:rStyle w:val="Emphasis"/>
          <w:highlight w:val="cyan"/>
        </w:rPr>
        <w:t>or the end of everything,”</w:t>
      </w:r>
      <w:r w:rsidRPr="00F2731D">
        <w:rPr>
          <w:sz w:val="14"/>
          <w:highlight w:val="cyan"/>
        </w:rPr>
        <w:t xml:space="preserve"> </w:t>
      </w:r>
      <w:r w:rsidRPr="00F2731D">
        <w:rPr>
          <w:rStyle w:val="StyleUnderline"/>
          <w:highlight w:val="cyan"/>
        </w:rPr>
        <w:t>said Kumar</w:t>
      </w:r>
      <w:r w:rsidRPr="00025D1B">
        <w:rPr>
          <w:sz w:val="14"/>
        </w:rPr>
        <w:t>, who was involved in the negotiations during the 2011 debt crisis.</w:t>
      </w:r>
    </w:p>
    <w:p w14:paraId="506F2CAC" w14:textId="63AC8A79" w:rsidR="00A62B3A" w:rsidRDefault="00025D1B" w:rsidP="00025D1B">
      <w:pPr>
        <w:rPr>
          <w:rStyle w:val="StyleUnderline"/>
        </w:rPr>
      </w:pPr>
      <w:r w:rsidRPr="00025D1B">
        <w:rPr>
          <w:sz w:val="14"/>
        </w:rPr>
        <w:t>“</w:t>
      </w:r>
      <w:r w:rsidRPr="00025D1B">
        <w:rPr>
          <w:rStyle w:val="StyleUnderline"/>
        </w:rPr>
        <w:t xml:space="preserve">Eventually, </w:t>
      </w:r>
      <w:r w:rsidRPr="00F2731D">
        <w:rPr>
          <w:rStyle w:val="StyleUnderline"/>
          <w:highlight w:val="cyan"/>
        </w:rPr>
        <w:t>you can get a run</w:t>
      </w:r>
      <w:r w:rsidRPr="00025D1B">
        <w:rPr>
          <w:rStyle w:val="StyleUnderline"/>
        </w:rPr>
        <w:t xml:space="preserve"> on the dollar,” Greenbaum said. </w:t>
      </w:r>
      <w:r w:rsidRPr="00F2731D">
        <w:rPr>
          <w:rStyle w:val="StyleUnderline"/>
          <w:highlight w:val="cyan"/>
        </w:rPr>
        <w:t xml:space="preserve">The value </w:t>
      </w:r>
      <w:r w:rsidRPr="00D61E87">
        <w:rPr>
          <w:rStyle w:val="StyleUnderline"/>
        </w:rPr>
        <w:t>of</w:t>
      </w:r>
      <w:r w:rsidRPr="00025D1B">
        <w:rPr>
          <w:rStyle w:val="StyleUnderline"/>
        </w:rPr>
        <w:t xml:space="preserve"> the dollar </w:t>
      </w:r>
      <w:r w:rsidRPr="00F2731D">
        <w:rPr>
          <w:rStyle w:val="StyleUnderline"/>
          <w:highlight w:val="cyan"/>
        </w:rPr>
        <w:t xml:space="preserve">would </w:t>
      </w:r>
      <w:r w:rsidRPr="00F2731D">
        <w:rPr>
          <w:rStyle w:val="Emphasis"/>
          <w:highlight w:val="cyan"/>
        </w:rPr>
        <w:t>plummet</w:t>
      </w:r>
      <w:r w:rsidRPr="00F2731D">
        <w:rPr>
          <w:sz w:val="14"/>
          <w:highlight w:val="cyan"/>
        </w:rPr>
        <w:t xml:space="preserve">, </w:t>
      </w:r>
      <w:r w:rsidRPr="00F2731D">
        <w:rPr>
          <w:rStyle w:val="Emphasis"/>
          <w:highlight w:val="cyan"/>
        </w:rPr>
        <w:t>taking with it</w:t>
      </w:r>
      <w:r w:rsidRPr="00025D1B">
        <w:rPr>
          <w:rStyle w:val="Emphasis"/>
        </w:rPr>
        <w:t xml:space="preserve"> the </w:t>
      </w:r>
      <w:r w:rsidRPr="00F2731D">
        <w:rPr>
          <w:rStyle w:val="Emphasis"/>
          <w:highlight w:val="cyan"/>
        </w:rPr>
        <w:t>stability of international trade</w:t>
      </w:r>
      <w:r w:rsidRPr="00F2731D">
        <w:rPr>
          <w:rStyle w:val="StyleUnderline"/>
          <w:highlight w:val="cyan"/>
        </w:rPr>
        <w:t xml:space="preserve"> and</w:t>
      </w:r>
      <w:r w:rsidRPr="00025D1B">
        <w:rPr>
          <w:rStyle w:val="StyleUnderline"/>
        </w:rPr>
        <w:t xml:space="preserve"> untold amounts of perceived </w:t>
      </w:r>
      <w:r w:rsidRPr="00F2731D">
        <w:rPr>
          <w:rStyle w:val="StyleUnderline"/>
          <w:highlight w:val="cyan"/>
        </w:rPr>
        <w:t>value</w:t>
      </w:r>
      <w:r w:rsidRPr="00025D1B">
        <w:rPr>
          <w:rStyle w:val="StyleUnderline"/>
        </w:rPr>
        <w:t>.</w:t>
      </w:r>
    </w:p>
    <w:p w14:paraId="2C44C789" w14:textId="77777777" w:rsidR="00A62B3A" w:rsidRPr="00CB6EEA" w:rsidRDefault="00A62B3A" w:rsidP="00A62B3A">
      <w:pPr>
        <w:pStyle w:val="Heading4"/>
      </w:pPr>
      <w:r w:rsidRPr="00CB6EEA">
        <w:t>Dollar collapse causes U.S. isolationism, global economic collapse, and nuclear war</w:t>
      </w:r>
    </w:p>
    <w:p w14:paraId="65A7AEB4" w14:textId="77777777" w:rsidR="00A62B3A" w:rsidRPr="00CB6EEA" w:rsidRDefault="00A62B3A" w:rsidP="00A62B3A">
      <w:r w:rsidRPr="00BF205D">
        <w:rPr>
          <w:rStyle w:val="Style13ptBold"/>
        </w:rPr>
        <w:t>Mandelbaum 8</w:t>
      </w:r>
      <w:r w:rsidRPr="00CB6EEA">
        <w:t xml:space="preserve"> (Michael, Professor of Foreign Policy – Johns Hopkins University, The Case for Goliath: How America Acts as the World’s Government in the Twenty-First Century, p. 224)</w:t>
      </w:r>
    </w:p>
    <w:p w14:paraId="6CE62AB8" w14:textId="77777777" w:rsidR="00A62B3A" w:rsidRPr="00CB6EEA" w:rsidRDefault="00A62B3A" w:rsidP="00A62B3A"/>
    <w:p w14:paraId="5501D44C" w14:textId="77777777" w:rsidR="00A62B3A" w:rsidRPr="00CB6EEA" w:rsidRDefault="00A62B3A" w:rsidP="00A62B3A">
      <w:pPr>
        <w:rPr>
          <w:sz w:val="16"/>
        </w:rPr>
      </w:pPr>
      <w:r w:rsidRPr="00CB6EEA">
        <w:rPr>
          <w:sz w:val="16"/>
        </w:rPr>
        <w:t>If closer scrutiny does turn the public against the American role as the world’s government—</w:t>
      </w:r>
      <w:r w:rsidRPr="00CB6EEA">
        <w:rPr>
          <w:bCs/>
          <w:u w:val="single"/>
        </w:rPr>
        <w:t>if</w:t>
      </w:r>
      <w:r w:rsidRPr="00CB6EEA">
        <w:rPr>
          <w:sz w:val="16"/>
        </w:rPr>
        <w:t xml:space="preserve"> mounting domestic obligations or </w:t>
      </w:r>
      <w:r w:rsidRPr="00CB6EEA">
        <w:rPr>
          <w:bCs/>
          <w:u w:val="single"/>
        </w:rPr>
        <w:t>a major, traumatic event</w:t>
      </w:r>
      <w:r w:rsidRPr="00CB6EEA">
        <w:rPr>
          <w:sz w:val="16"/>
        </w:rPr>
        <w:t xml:space="preserve"> or series of events </w:t>
      </w:r>
      <w:r w:rsidRPr="00CB6EEA">
        <w:rPr>
          <w:bCs/>
          <w:u w:val="single"/>
        </w:rPr>
        <w:t xml:space="preserve">such as the </w:t>
      </w:r>
      <w:r w:rsidRPr="00F2731D">
        <w:rPr>
          <w:b/>
          <w:iCs/>
          <w:highlight w:val="cyan"/>
          <w:u w:val="single"/>
          <w:bdr w:val="single" w:sz="8" w:space="0" w:color="auto"/>
        </w:rPr>
        <w:t>collapse of the dollar</w:t>
      </w:r>
      <w:r w:rsidRPr="00CB6EEA">
        <w:rPr>
          <w:sz w:val="16"/>
        </w:rPr>
        <w:t xml:space="preserve"> or a terrorist attack even more deadly than those of September 11 </w:t>
      </w:r>
      <w:r w:rsidRPr="00F2731D">
        <w:rPr>
          <w:bCs/>
          <w:highlight w:val="cyan"/>
          <w:u w:val="single"/>
        </w:rPr>
        <w:t>should cause</w:t>
      </w:r>
      <w:r w:rsidRPr="00CB6EEA">
        <w:rPr>
          <w:bCs/>
          <w:u w:val="single"/>
        </w:rPr>
        <w:t xml:space="preserve"> the </w:t>
      </w:r>
      <w:r w:rsidRPr="00F2731D">
        <w:rPr>
          <w:b/>
          <w:iCs/>
          <w:highlight w:val="cyan"/>
          <w:u w:val="single"/>
          <w:bdr w:val="single" w:sz="8" w:space="0" w:color="auto"/>
        </w:rPr>
        <w:t>U</w:t>
      </w:r>
      <w:r w:rsidRPr="00CB6EEA">
        <w:rPr>
          <w:sz w:val="16"/>
        </w:rPr>
        <w:t xml:space="preserve">nited </w:t>
      </w:r>
      <w:r w:rsidRPr="00F2731D">
        <w:rPr>
          <w:b/>
          <w:iCs/>
          <w:highlight w:val="cyan"/>
          <w:u w:val="single"/>
          <w:bdr w:val="single" w:sz="8" w:space="0" w:color="auto"/>
        </w:rPr>
        <w:t>S</w:t>
      </w:r>
      <w:r w:rsidRPr="00CB6EEA">
        <w:rPr>
          <w:sz w:val="16"/>
        </w:rPr>
        <w:t xml:space="preserve">tates </w:t>
      </w:r>
      <w:r w:rsidRPr="00F2731D">
        <w:rPr>
          <w:bCs/>
          <w:highlight w:val="cyan"/>
          <w:u w:val="single"/>
        </w:rPr>
        <w:t>to decrease dramatically</w:t>
      </w:r>
      <w:r w:rsidRPr="00CB6EEA">
        <w:rPr>
          <w:bCs/>
          <w:u w:val="single"/>
        </w:rPr>
        <w:t xml:space="preserve"> the scope of </w:t>
      </w:r>
      <w:r w:rsidRPr="00F2731D">
        <w:rPr>
          <w:bCs/>
          <w:highlight w:val="cyan"/>
          <w:u w:val="single"/>
        </w:rPr>
        <w:t>its international activities</w:t>
      </w:r>
      <w:r w:rsidRPr="00CB6EEA">
        <w:rPr>
          <w:bCs/>
          <w:u w:val="single"/>
        </w:rPr>
        <w:t>—the world would become</w:t>
      </w:r>
      <w:r w:rsidRPr="00CB6EEA">
        <w:rPr>
          <w:sz w:val="16"/>
        </w:rPr>
        <w:t xml:space="preserve"> a messier, </w:t>
      </w:r>
      <w:r w:rsidRPr="00CB6EEA">
        <w:rPr>
          <w:bCs/>
          <w:u w:val="single"/>
        </w:rPr>
        <w:t>more dangerous, and less prosperous</w:t>
      </w:r>
      <w:r w:rsidRPr="00CB6EEA">
        <w:rPr>
          <w:sz w:val="16"/>
        </w:rPr>
        <w:t xml:space="preserve"> place. At best, an </w:t>
      </w:r>
      <w:r w:rsidRPr="00CB6EEA">
        <w:rPr>
          <w:bCs/>
          <w:u w:val="single"/>
        </w:rPr>
        <w:t xml:space="preserve">American </w:t>
      </w:r>
      <w:r w:rsidRPr="00F2731D">
        <w:rPr>
          <w:bCs/>
          <w:highlight w:val="cyan"/>
          <w:u w:val="single"/>
        </w:rPr>
        <w:t>withdrawal would</w:t>
      </w:r>
      <w:r w:rsidRPr="00CB6EEA">
        <w:rPr>
          <w:sz w:val="16"/>
        </w:rPr>
        <w:t xml:space="preserve"> bring with it some of the political anxiety typical during the Cold War and a measure of the economic uncertainty that characterized the years before World War II.  At worst, the retreat of American power could </w:t>
      </w:r>
      <w:r w:rsidRPr="00F2731D">
        <w:rPr>
          <w:bCs/>
          <w:highlight w:val="cyan"/>
          <w:u w:val="single"/>
        </w:rPr>
        <w:t>lead to</w:t>
      </w:r>
      <w:r w:rsidRPr="00CB6EEA">
        <w:rPr>
          <w:sz w:val="16"/>
        </w:rPr>
        <w:t xml:space="preserve"> a repetition of the </w:t>
      </w:r>
      <w:r w:rsidRPr="00CB6EEA">
        <w:rPr>
          <w:bCs/>
          <w:u w:val="single"/>
        </w:rPr>
        <w:t xml:space="preserve">great </w:t>
      </w:r>
      <w:r w:rsidRPr="00F2731D">
        <w:rPr>
          <w:b/>
          <w:iCs/>
          <w:highlight w:val="cyan"/>
          <w:u w:val="single"/>
          <w:bdr w:val="single" w:sz="8" w:space="0" w:color="auto"/>
        </w:rPr>
        <w:t>global economic failure</w:t>
      </w:r>
      <w:r w:rsidRPr="00F2731D">
        <w:rPr>
          <w:bCs/>
          <w:highlight w:val="cyan"/>
          <w:u w:val="single"/>
        </w:rPr>
        <w:t xml:space="preserve"> and</w:t>
      </w:r>
      <w:r w:rsidRPr="00CB6EEA">
        <w:rPr>
          <w:sz w:val="16"/>
        </w:rPr>
        <w:t xml:space="preserve"> the </w:t>
      </w:r>
      <w:r w:rsidRPr="00CB6EEA">
        <w:rPr>
          <w:b/>
          <w:iCs/>
          <w:u w:val="single"/>
          <w:bdr w:val="single" w:sz="8" w:space="0" w:color="auto"/>
        </w:rPr>
        <w:t xml:space="preserve">bloody </w:t>
      </w:r>
      <w:r w:rsidRPr="00F2731D">
        <w:rPr>
          <w:b/>
          <w:iCs/>
          <w:highlight w:val="cyan"/>
          <w:u w:val="single"/>
          <w:bdr w:val="single" w:sz="8" w:space="0" w:color="auto"/>
        </w:rPr>
        <w:t>international conflicts</w:t>
      </w:r>
      <w:r w:rsidRPr="00CB6EEA">
        <w:rPr>
          <w:sz w:val="16"/>
        </w:rPr>
        <w:t xml:space="preserve"> the world experienced in the 1930s and 1940s. Indeed, the </w:t>
      </w:r>
      <w:r w:rsidRPr="00F2731D">
        <w:rPr>
          <w:bCs/>
          <w:highlight w:val="cyan"/>
          <w:u w:val="single"/>
        </w:rPr>
        <w:t>potential for</w:t>
      </w:r>
      <w:r w:rsidRPr="00CB6EEA">
        <w:rPr>
          <w:bCs/>
          <w:u w:val="single"/>
        </w:rPr>
        <w:t xml:space="preserve"> economic calamity and wartime </w:t>
      </w:r>
      <w:r w:rsidRPr="00F2731D">
        <w:rPr>
          <w:bCs/>
          <w:highlight w:val="cyan"/>
          <w:u w:val="single"/>
        </w:rPr>
        <w:t xml:space="preserve">destruction is </w:t>
      </w:r>
      <w:r w:rsidRPr="00F2731D">
        <w:rPr>
          <w:b/>
          <w:iCs/>
          <w:highlight w:val="cyan"/>
          <w:u w:val="single"/>
          <w:bdr w:val="single" w:sz="8" w:space="0" w:color="auto"/>
        </w:rPr>
        <w:t>great</w:t>
      </w:r>
      <w:r w:rsidRPr="00CB6EEA">
        <w:rPr>
          <w:sz w:val="16"/>
        </w:rPr>
        <w:t xml:space="preserve">er at the outset of the new century than it was in the first half of the preceding one </w:t>
      </w:r>
      <w:r w:rsidRPr="00F2731D">
        <w:rPr>
          <w:bCs/>
          <w:highlight w:val="cyan"/>
          <w:u w:val="single"/>
        </w:rPr>
        <w:t>because of</w:t>
      </w:r>
      <w:r w:rsidRPr="00CB6EEA">
        <w:rPr>
          <w:sz w:val="16"/>
        </w:rPr>
        <w:t xml:space="preserve"> the greater extent of international economic </w:t>
      </w:r>
      <w:r w:rsidRPr="00CB6EEA">
        <w:rPr>
          <w:bCs/>
          <w:u w:val="single"/>
        </w:rPr>
        <w:t>interdependence and</w:t>
      </w:r>
      <w:r w:rsidRPr="00CB6EEA">
        <w:rPr>
          <w:sz w:val="16"/>
        </w:rPr>
        <w:t xml:space="preserve"> the higher levels of prosperity—there is more to lose now than there was then—and because of the </w:t>
      </w:r>
      <w:r w:rsidRPr="00F2731D">
        <w:rPr>
          <w:bCs/>
          <w:highlight w:val="cyan"/>
          <w:u w:val="single"/>
        </w:rPr>
        <w:t>presence</w:t>
      </w:r>
      <w:r w:rsidRPr="00CB6EEA">
        <w:rPr>
          <w:sz w:val="16"/>
        </w:rPr>
        <w:t xml:space="preserve">, in large numbers, </w:t>
      </w:r>
      <w:r w:rsidRPr="00F2731D">
        <w:rPr>
          <w:bCs/>
          <w:highlight w:val="cyan"/>
          <w:u w:val="single"/>
        </w:rPr>
        <w:t xml:space="preserve">of </w:t>
      </w:r>
      <w:r w:rsidRPr="00F2731D">
        <w:rPr>
          <w:b/>
          <w:iCs/>
          <w:highlight w:val="cyan"/>
          <w:u w:val="single"/>
          <w:bdr w:val="single" w:sz="8" w:space="0" w:color="auto"/>
        </w:rPr>
        <w:t>nuclear weapons</w:t>
      </w:r>
      <w:r w:rsidRPr="00CB6EEA">
        <w:rPr>
          <w:sz w:val="16"/>
        </w:rPr>
        <w:t>.</w:t>
      </w:r>
    </w:p>
    <w:p w14:paraId="6D49335F" w14:textId="00D86D8C" w:rsidR="00A62B3A" w:rsidRDefault="00A62B3A" w:rsidP="00A62B3A">
      <w:pPr>
        <w:pStyle w:val="Heading3"/>
      </w:pPr>
      <w:r>
        <w:t>New Mod---Dollar Heg---A2: No Impact</w:t>
      </w:r>
    </w:p>
    <w:p w14:paraId="44A44115" w14:textId="3AD7D20D" w:rsidR="00A62B3A" w:rsidRPr="00CB6EEA" w:rsidRDefault="00A62B3A" w:rsidP="00A62B3A">
      <w:pPr>
        <w:pStyle w:val="Heading4"/>
      </w:pPr>
      <w:r>
        <w:t>Dollar collapse causes n</w:t>
      </w:r>
      <w:r w:rsidRPr="00CB6EEA">
        <w:t xml:space="preserve">uclear war </w:t>
      </w:r>
    </w:p>
    <w:p w14:paraId="6C619A38" w14:textId="77777777" w:rsidR="00A62B3A" w:rsidRPr="00CB6EEA" w:rsidRDefault="00A62B3A" w:rsidP="00A62B3A">
      <w:r w:rsidRPr="00BF205D">
        <w:rPr>
          <w:rStyle w:val="Style13ptBold"/>
        </w:rPr>
        <w:t>Porter 6</w:t>
      </w:r>
      <w:r w:rsidRPr="00CB6EEA">
        <w:t xml:space="preserve"> (</w:t>
      </w:r>
      <w:hyperlink r:id="rId41" w:history="1">
        <w:r w:rsidRPr="00CB6EEA">
          <w:t xml:space="preserve">Dave </w:t>
        </w:r>
      </w:hyperlink>
      <w:r w:rsidRPr="00CB6EEA">
        <w:t>, Director of Business Development-Structures at General Dynamics, “Oregon Steel”, Blue Oregon, 12-8, http://www.blueoregon.com/2006/12/ff_oregon_steel.html)</w:t>
      </w:r>
    </w:p>
    <w:p w14:paraId="77663D24" w14:textId="77777777" w:rsidR="00A62B3A" w:rsidRPr="00CB6EEA" w:rsidRDefault="00A62B3A" w:rsidP="00A62B3A"/>
    <w:p w14:paraId="09EF471D" w14:textId="6A49A3EF" w:rsidR="00A62B3A" w:rsidRPr="00A62B3A" w:rsidRDefault="00A62B3A" w:rsidP="00A62B3A">
      <w:pPr>
        <w:rPr>
          <w:sz w:val="16"/>
        </w:rPr>
      </w:pPr>
      <w:r w:rsidRPr="00CB6EEA">
        <w:rPr>
          <w:sz w:val="16"/>
        </w:rPr>
        <w:t xml:space="preserve">There could be a soft landing or a domestic and international disaster. As Clyde Prestowitz in </w:t>
      </w:r>
      <w:hyperlink r:id="rId42" w:history="1">
        <w:r w:rsidRPr="00CB6EEA">
          <w:rPr>
            <w:sz w:val="16"/>
          </w:rPr>
          <w:t xml:space="preserve">"Three Billion New Capitalists: The Great Shift of Wealth and Power to the East" </w:t>
        </w:r>
      </w:hyperlink>
      <w:r w:rsidRPr="00CB6EEA">
        <w:rPr>
          <w:sz w:val="16"/>
        </w:rPr>
        <w:t xml:space="preserve">writes: "The nightmare scenario - an economic 9/11 - is a sudden, massive sell-off of dollars; a world financial panic whose trigger might be as minor, relatively speaking, as the assassination of a second-rate archduke in a third-rate European city. </w:t>
      </w:r>
      <w:r w:rsidRPr="00CB6EEA">
        <w:rPr>
          <w:bCs/>
          <w:u w:val="single"/>
        </w:rPr>
        <w:t xml:space="preserve">A </w:t>
      </w:r>
      <w:r w:rsidRPr="00F2731D">
        <w:rPr>
          <w:bCs/>
          <w:highlight w:val="cyan"/>
          <w:u w:val="single"/>
        </w:rPr>
        <w:t>collapse of the dollar</w:t>
      </w:r>
      <w:r w:rsidRPr="00CB6EEA">
        <w:rPr>
          <w:sz w:val="16"/>
        </w:rPr>
        <w:t xml:space="preserve"> and its consequent abandonment as the world's reserve currency </w:t>
      </w:r>
      <w:r w:rsidRPr="00F2731D">
        <w:rPr>
          <w:bCs/>
          <w:highlight w:val="cyan"/>
          <w:u w:val="single"/>
        </w:rPr>
        <w:t xml:space="preserve">would create a </w:t>
      </w:r>
      <w:r w:rsidRPr="00F2731D">
        <w:rPr>
          <w:b/>
          <w:iCs/>
          <w:highlight w:val="cyan"/>
          <w:u w:val="single"/>
          <w:bdr w:val="single" w:sz="8" w:space="0" w:color="auto"/>
        </w:rPr>
        <w:t>deep recession</w:t>
      </w:r>
      <w:r w:rsidRPr="00CB6EEA">
        <w:rPr>
          <w:bCs/>
          <w:u w:val="single"/>
        </w:rPr>
        <w:t xml:space="preserve"> in the </w:t>
      </w:r>
      <w:r w:rsidRPr="00CB6EEA">
        <w:rPr>
          <w:b/>
          <w:iCs/>
          <w:u w:val="single"/>
          <w:bdr w:val="single" w:sz="8" w:space="0" w:color="auto"/>
        </w:rPr>
        <w:t>U</w:t>
      </w:r>
      <w:r w:rsidRPr="00CB6EEA">
        <w:rPr>
          <w:sz w:val="16"/>
        </w:rPr>
        <w:t xml:space="preserve">nited </w:t>
      </w:r>
      <w:r w:rsidRPr="00CB6EEA">
        <w:rPr>
          <w:b/>
          <w:iCs/>
          <w:u w:val="single"/>
          <w:bdr w:val="single" w:sz="8" w:space="0" w:color="auto"/>
        </w:rPr>
        <w:t>S</w:t>
      </w:r>
      <w:r w:rsidRPr="00CB6EEA">
        <w:rPr>
          <w:sz w:val="16"/>
        </w:rPr>
        <w:t xml:space="preserve">tates. Gas and </w:t>
      </w:r>
      <w:r w:rsidRPr="00F2731D">
        <w:rPr>
          <w:b/>
          <w:iCs/>
          <w:highlight w:val="cyan"/>
          <w:u w:val="single"/>
          <w:bdr w:val="single" w:sz="8" w:space="0" w:color="auto"/>
        </w:rPr>
        <w:t>fuel prices would soar</w:t>
      </w:r>
      <w:r w:rsidRPr="00CB6EEA">
        <w:rPr>
          <w:bCs/>
          <w:u w:val="single"/>
        </w:rPr>
        <w:t>, anything imported would</w:t>
      </w:r>
      <w:r w:rsidRPr="00CB6EEA">
        <w:rPr>
          <w:sz w:val="16"/>
        </w:rPr>
        <w:t xml:space="preserve"> </w:t>
      </w:r>
      <w:r w:rsidRPr="00CB6EEA">
        <w:rPr>
          <w:bCs/>
          <w:u w:val="single"/>
        </w:rPr>
        <w:t xml:space="preserve">suddenly become much more expensive, </w:t>
      </w:r>
      <w:r w:rsidRPr="00F2731D">
        <w:rPr>
          <w:b/>
          <w:iCs/>
          <w:highlight w:val="cyan"/>
          <w:u w:val="single"/>
          <w:bdr w:val="single" w:sz="8" w:space="0" w:color="auto"/>
        </w:rPr>
        <w:t>interest rates would jump</w:t>
      </w:r>
      <w:r w:rsidRPr="00CB6EEA">
        <w:rPr>
          <w:sz w:val="16"/>
        </w:rPr>
        <w:t xml:space="preserve">, as would unemployment. The "stagflation" of the 1970's - slow growth and high unemployment combined with double-digit interest rates-would look like a walk in the park. And since the </w:t>
      </w:r>
      <w:smartTag w:uri="urn:schemas-microsoft-com:office:smarttags" w:element="place">
        <w:smartTag w:uri="urn:schemas-microsoft-com:office:smarttags" w:element="country-region">
          <w:r w:rsidRPr="00CB6EEA">
            <w:rPr>
              <w:sz w:val="16"/>
            </w:rPr>
            <w:t>United States</w:t>
          </w:r>
        </w:smartTag>
      </w:smartTag>
      <w:r w:rsidRPr="00CB6EEA">
        <w:rPr>
          <w:sz w:val="16"/>
        </w:rPr>
        <w:t xml:space="preserve"> is at present the world's only major net importer, </w:t>
      </w:r>
      <w:r w:rsidRPr="00CB6EEA">
        <w:rPr>
          <w:bCs/>
          <w:u w:val="single"/>
        </w:rPr>
        <w:t>all</w:t>
      </w:r>
      <w:r w:rsidRPr="00CB6EEA">
        <w:rPr>
          <w:sz w:val="16"/>
        </w:rPr>
        <w:t xml:space="preserve"> of the </w:t>
      </w:r>
      <w:r w:rsidRPr="00F2731D">
        <w:rPr>
          <w:bCs/>
          <w:highlight w:val="cyan"/>
          <w:u w:val="single"/>
        </w:rPr>
        <w:t>exporters</w:t>
      </w:r>
      <w:r w:rsidRPr="00CB6EEA">
        <w:rPr>
          <w:sz w:val="16"/>
        </w:rPr>
        <w:t xml:space="preserve"> that depend on it for their economic stability </w:t>
      </w:r>
      <w:r w:rsidRPr="00F2731D">
        <w:rPr>
          <w:bCs/>
          <w:highlight w:val="cyan"/>
          <w:u w:val="single"/>
        </w:rPr>
        <w:t>would</w:t>
      </w:r>
      <w:r w:rsidRPr="00F2731D">
        <w:rPr>
          <w:sz w:val="16"/>
          <w:highlight w:val="cyan"/>
        </w:rPr>
        <w:t xml:space="preserve"> </w:t>
      </w:r>
      <w:r w:rsidRPr="00F2731D">
        <w:rPr>
          <w:bCs/>
          <w:highlight w:val="cyan"/>
          <w:u w:val="single"/>
        </w:rPr>
        <w:t>suffer severely</w:t>
      </w:r>
      <w:r w:rsidRPr="00CB6EEA">
        <w:rPr>
          <w:sz w:val="16"/>
        </w:rPr>
        <w:t xml:space="preserve"> as well. It's the thought of these consequences that make the big dollar holders so nervous, and makes them, for now, hold on to their excess dollars." Our economy has been totally mismanged and it's scary. And beyond the worldwide economic ruin, international cooperation would break down and wars would erupt. Peoples around the world would be so vulnerable and angry that they would blame and envy their neighbors.  </w:t>
      </w:r>
      <w:r w:rsidRPr="00F2731D">
        <w:rPr>
          <w:bCs/>
          <w:highlight w:val="cyan"/>
          <w:u w:val="single"/>
        </w:rPr>
        <w:t xml:space="preserve">I am particularly concerned about </w:t>
      </w:r>
      <w:r w:rsidRPr="00F2731D">
        <w:rPr>
          <w:b/>
          <w:iCs/>
          <w:highlight w:val="cyan"/>
          <w:u w:val="single"/>
          <w:bdr w:val="single" w:sz="8" w:space="0" w:color="auto"/>
        </w:rPr>
        <w:t>China-US relations</w:t>
      </w:r>
      <w:r w:rsidRPr="00CB6EEA">
        <w:rPr>
          <w:bCs/>
          <w:u w:val="single"/>
        </w:rPr>
        <w:t xml:space="preserve"> during the rest of the 21st century. </w:t>
      </w:r>
      <w:r w:rsidRPr="00F2731D">
        <w:rPr>
          <w:bCs/>
          <w:highlight w:val="cyan"/>
          <w:u w:val="single"/>
        </w:rPr>
        <w:t>Both</w:t>
      </w:r>
      <w:r w:rsidRPr="00CB6EEA">
        <w:rPr>
          <w:bCs/>
          <w:u w:val="single"/>
        </w:rPr>
        <w:t xml:space="preserve"> countries </w:t>
      </w:r>
      <w:r w:rsidRPr="00F2731D">
        <w:rPr>
          <w:bCs/>
          <w:highlight w:val="cyan"/>
          <w:u w:val="single"/>
        </w:rPr>
        <w:t>would be under severe stress</w:t>
      </w:r>
      <w:r w:rsidRPr="00CB6EEA">
        <w:rPr>
          <w:sz w:val="16"/>
        </w:rPr>
        <w:t xml:space="preserve"> in such a scenario. </w:t>
      </w:r>
      <w:r w:rsidRPr="00F2731D">
        <w:rPr>
          <w:b/>
          <w:iCs/>
          <w:highlight w:val="cyan"/>
          <w:u w:val="single"/>
          <w:bdr w:val="single" w:sz="8" w:space="0" w:color="auto"/>
        </w:rPr>
        <w:t>Nuclear exchanges would not be impossible</w:t>
      </w:r>
      <w:r w:rsidRPr="00CB6EEA">
        <w:rPr>
          <w:sz w:val="16"/>
        </w:rPr>
        <w:t xml:space="preserve">. As I have argued in our proposal </w:t>
      </w:r>
      <w:hyperlink r:id="rId43" w:history="1">
        <w:r w:rsidRPr="00CB6EEA">
          <w:rPr>
            <w:sz w:val="16"/>
          </w:rPr>
          <w:t xml:space="preserve">"Developing the China Connection through Educational Programs," </w:t>
        </w:r>
      </w:hyperlink>
      <w:r w:rsidRPr="00CB6EEA">
        <w:rPr>
          <w:sz w:val="16"/>
        </w:rPr>
        <w:t>we need to give our children the skills to get through such a crisis.</w:t>
      </w:r>
    </w:p>
    <w:p w14:paraId="1FA48AA3" w14:textId="6362932C" w:rsidR="00AD42AF" w:rsidRDefault="00AD42AF" w:rsidP="00AD42AF">
      <w:pPr>
        <w:pStyle w:val="Heading3"/>
      </w:pPr>
      <w:r>
        <w:t>New Mod---Readiness</w:t>
      </w:r>
    </w:p>
    <w:p w14:paraId="76096F50" w14:textId="24B60F5C" w:rsidR="00AD42AF" w:rsidRPr="00AD42AF" w:rsidRDefault="00AD42AF" w:rsidP="00AD42AF">
      <w:pPr>
        <w:pStyle w:val="Heading4"/>
      </w:pPr>
      <w:r>
        <w:t xml:space="preserve">Fiscal deal failure </w:t>
      </w:r>
      <w:r w:rsidRPr="00AD42AF">
        <w:t xml:space="preserve">kills </w:t>
      </w:r>
      <w:r>
        <w:rPr>
          <w:u w:val="single"/>
        </w:rPr>
        <w:t>national security</w:t>
      </w:r>
      <w:r>
        <w:t xml:space="preserve"> – forces mandatory cuts</w:t>
      </w:r>
      <w:r w:rsidR="00FA1E3F">
        <w:t xml:space="preserve"> to defense</w:t>
      </w:r>
    </w:p>
    <w:p w14:paraId="6300598E" w14:textId="77777777" w:rsidR="00AD42AF" w:rsidRPr="00166E9D" w:rsidRDefault="00AD42AF" w:rsidP="00AD42AF">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1F78826A" w14:textId="77777777" w:rsidR="00AD42AF" w:rsidRDefault="00AD42AF" w:rsidP="00AD42AF"/>
    <w:p w14:paraId="6D2FF093" w14:textId="77777777" w:rsidR="00AD42AF" w:rsidRPr="00AD42AF" w:rsidRDefault="00AD42AF" w:rsidP="00AD42AF">
      <w:pPr>
        <w:rPr>
          <w:rStyle w:val="StyleUnderline"/>
        </w:rPr>
      </w:pPr>
      <w:r w:rsidRPr="00AD42AF">
        <w:rPr>
          <w:rStyle w:val="Emphasis"/>
        </w:rPr>
        <w:t xml:space="preserve"> ‘Draconian’</w:t>
      </w:r>
      <w:r>
        <w:t xml:space="preserve"> </w:t>
      </w:r>
      <w:r w:rsidRPr="00AD42AF">
        <w:rPr>
          <w:rStyle w:val="StyleUnderline"/>
        </w:rPr>
        <w:t>Spending Cuts</w:t>
      </w:r>
    </w:p>
    <w:p w14:paraId="632D2FF6" w14:textId="77777777" w:rsidR="00AD42AF" w:rsidRPr="00AD42AF" w:rsidRDefault="00AD42AF" w:rsidP="00AD42AF">
      <w:pPr>
        <w:rPr>
          <w:sz w:val="14"/>
        </w:rPr>
      </w:pPr>
      <w:r w:rsidRPr="00F2731D">
        <w:rPr>
          <w:rStyle w:val="StyleUnderline"/>
          <w:highlight w:val="cyan"/>
        </w:rPr>
        <w:t xml:space="preserve">McConnell is </w:t>
      </w:r>
      <w:r w:rsidRPr="00F2731D">
        <w:rPr>
          <w:rStyle w:val="Emphasis"/>
          <w:highlight w:val="cyan"/>
        </w:rPr>
        <w:t>eager to broker a</w:t>
      </w:r>
      <w:r w:rsidRPr="00AD42AF">
        <w:rPr>
          <w:rStyle w:val="Emphasis"/>
        </w:rPr>
        <w:t xml:space="preserve"> two-year budget </w:t>
      </w:r>
      <w:r w:rsidRPr="00F2731D">
        <w:rPr>
          <w:rStyle w:val="Emphasis"/>
          <w:highlight w:val="cyan"/>
        </w:rPr>
        <w:t>deal</w:t>
      </w:r>
      <w:r w:rsidRPr="00AD42AF">
        <w:rPr>
          <w:sz w:val="14"/>
        </w:rPr>
        <w:t xml:space="preserve"> </w:t>
      </w:r>
      <w:r w:rsidRPr="00AD42AF">
        <w:rPr>
          <w:rStyle w:val="StyleUnderline"/>
        </w:rPr>
        <w:t>between the White House and</w:t>
      </w:r>
      <w:r w:rsidRPr="00AD42AF">
        <w:rPr>
          <w:sz w:val="14"/>
        </w:rPr>
        <w:t xml:space="preserve"> congressional </w:t>
      </w:r>
      <w:r w:rsidRPr="00AD42AF">
        <w:rPr>
          <w:rStyle w:val="StyleUnderline"/>
        </w:rPr>
        <w:t>Democrats that would</w:t>
      </w:r>
      <w:r w:rsidRPr="00AD42AF">
        <w:rPr>
          <w:sz w:val="14"/>
        </w:rPr>
        <w:t xml:space="preserve"> also </w:t>
      </w:r>
      <w:r w:rsidRPr="00AD42AF">
        <w:rPr>
          <w:rStyle w:val="StyleUnderline"/>
        </w:rPr>
        <w:t>increase the</w:t>
      </w:r>
      <w:r w:rsidRPr="00AD42AF">
        <w:rPr>
          <w:sz w:val="14"/>
        </w:rPr>
        <w:t xml:space="preserve"> $22 trillion U.S. </w:t>
      </w:r>
      <w:r w:rsidRPr="00AD42AF">
        <w:rPr>
          <w:rStyle w:val="StyleUnderline"/>
        </w:rPr>
        <w:t>borrowing limit,</w:t>
      </w:r>
      <w:r w:rsidRPr="00AD42AF">
        <w:rPr>
          <w:sz w:val="14"/>
        </w:rPr>
        <w:t xml:space="preserve"> which came back into effect in March. </w:t>
      </w:r>
      <w:r w:rsidRPr="00AD42AF">
        <w:rPr>
          <w:rStyle w:val="StyleUnderline"/>
        </w:rPr>
        <w:t>Without an increase, Treasury</w:t>
      </w:r>
      <w:r w:rsidRPr="00AD42AF">
        <w:rPr>
          <w:sz w:val="14"/>
        </w:rPr>
        <w:t xml:space="preserve"> </w:t>
      </w:r>
      <w:r w:rsidRPr="00AD42AF">
        <w:rPr>
          <w:rStyle w:val="Emphasis"/>
        </w:rPr>
        <w:t>would begin defaulting</w:t>
      </w:r>
      <w:r w:rsidRPr="00AD42AF">
        <w:rPr>
          <w:sz w:val="14"/>
        </w:rPr>
        <w:t xml:space="preserve"> </w:t>
      </w:r>
      <w:r w:rsidRPr="00AD42AF">
        <w:rPr>
          <w:rStyle w:val="StyleUnderline"/>
        </w:rPr>
        <w:t>on U.S. payment obligations this fall</w:t>
      </w:r>
      <w:r w:rsidRPr="00AD42AF">
        <w:rPr>
          <w:sz w:val="14"/>
        </w:rPr>
        <w:t>, according to independent estimates.</w:t>
      </w:r>
    </w:p>
    <w:p w14:paraId="29FC5399" w14:textId="77777777" w:rsidR="00AD42AF" w:rsidRPr="00AD42AF" w:rsidRDefault="00AD42AF" w:rsidP="00AD42AF">
      <w:pPr>
        <w:rPr>
          <w:sz w:val="14"/>
        </w:rPr>
      </w:pPr>
      <w:r w:rsidRPr="00F2731D">
        <w:rPr>
          <w:rStyle w:val="StyleUnderline"/>
          <w:highlight w:val="cyan"/>
        </w:rPr>
        <w:t>Democrats</w:t>
      </w:r>
      <w:r w:rsidRPr="00AD42AF">
        <w:rPr>
          <w:sz w:val="14"/>
        </w:rPr>
        <w:t xml:space="preserve"> have </w:t>
      </w:r>
      <w:r w:rsidRPr="00F2731D">
        <w:rPr>
          <w:rStyle w:val="Emphasis"/>
          <w:highlight w:val="cyan"/>
        </w:rPr>
        <w:t>insisted</w:t>
      </w:r>
      <w:r w:rsidRPr="00AD42AF">
        <w:rPr>
          <w:sz w:val="14"/>
        </w:rPr>
        <w:t xml:space="preserve"> that </w:t>
      </w:r>
      <w:r w:rsidRPr="00F2731D">
        <w:rPr>
          <w:rStyle w:val="StyleUnderline"/>
          <w:highlight w:val="cyan"/>
        </w:rPr>
        <w:t>any increase be coupled</w:t>
      </w:r>
      <w:r w:rsidRPr="00AD42AF">
        <w:rPr>
          <w:rStyle w:val="StyleUnderline"/>
        </w:rPr>
        <w:t xml:space="preserve"> with an agreement </w:t>
      </w:r>
      <w:r w:rsidRPr="00F2731D">
        <w:rPr>
          <w:rStyle w:val="StyleUnderline"/>
          <w:highlight w:val="cyan"/>
        </w:rPr>
        <w:t>to raise caps on domestic</w:t>
      </w:r>
      <w:r w:rsidRPr="00AD42AF">
        <w:rPr>
          <w:rStyle w:val="StyleUnderline"/>
        </w:rPr>
        <w:t xml:space="preserve"> discretionary </w:t>
      </w:r>
      <w:r w:rsidRPr="00F2731D">
        <w:rPr>
          <w:rStyle w:val="StyleUnderline"/>
          <w:highlight w:val="cyan"/>
        </w:rPr>
        <w:t>spending. If</w:t>
      </w:r>
      <w:r w:rsidRPr="00AD42AF">
        <w:rPr>
          <w:rStyle w:val="StyleUnderline"/>
        </w:rPr>
        <w:t xml:space="preserve"> the </w:t>
      </w:r>
      <w:r w:rsidRPr="00F2731D">
        <w:rPr>
          <w:rStyle w:val="StyleUnderline"/>
          <w:highlight w:val="cyan"/>
        </w:rPr>
        <w:t>caps aren’t lifted,</w:t>
      </w:r>
      <w:r w:rsidRPr="00AD42AF">
        <w:rPr>
          <w:rStyle w:val="StyleUnderline"/>
        </w:rPr>
        <w:t xml:space="preserve"> current </w:t>
      </w:r>
      <w:r w:rsidRPr="00F2731D">
        <w:rPr>
          <w:rStyle w:val="StyleUnderline"/>
          <w:highlight w:val="cyan"/>
        </w:rPr>
        <w:t xml:space="preserve">law would </w:t>
      </w:r>
      <w:r w:rsidRPr="00F2731D">
        <w:rPr>
          <w:rStyle w:val="Emphasis"/>
          <w:highlight w:val="cyan"/>
        </w:rPr>
        <w:t>mandate</w:t>
      </w:r>
      <w:r w:rsidRPr="00AD42AF">
        <w:rPr>
          <w:rStyle w:val="Emphasis"/>
        </w:rPr>
        <w:t xml:space="preserve"> slashing $126 billion</w:t>
      </w:r>
      <w:r w:rsidRPr="00AD42AF">
        <w:rPr>
          <w:sz w:val="14"/>
        </w:rPr>
        <w:t xml:space="preserve"> </w:t>
      </w:r>
      <w:r w:rsidRPr="00AD42AF">
        <w:rPr>
          <w:rStyle w:val="StyleUnderline"/>
        </w:rPr>
        <w:t>in</w:t>
      </w:r>
      <w:r w:rsidRPr="00AD42AF">
        <w:rPr>
          <w:sz w:val="14"/>
        </w:rPr>
        <w:t xml:space="preserve"> fiscal year </w:t>
      </w:r>
      <w:r w:rsidRPr="00AD42AF">
        <w:rPr>
          <w:rStyle w:val="StyleUnderline"/>
        </w:rPr>
        <w:t>2020, an automatic cut known</w:t>
      </w:r>
      <w:r w:rsidRPr="00AD42AF">
        <w:rPr>
          <w:sz w:val="14"/>
        </w:rPr>
        <w:t xml:space="preserve"> in Washington parlance </w:t>
      </w:r>
      <w:r w:rsidRPr="00AD42AF">
        <w:rPr>
          <w:rStyle w:val="StyleUnderline"/>
        </w:rPr>
        <w:t xml:space="preserve">as a </w:t>
      </w:r>
      <w:r w:rsidRPr="00F2731D">
        <w:rPr>
          <w:rStyle w:val="StyleUnderline"/>
          <w:highlight w:val="cyan"/>
        </w:rPr>
        <w:t>sequester</w:t>
      </w:r>
      <w:r w:rsidRPr="00AD42AF">
        <w:rPr>
          <w:sz w:val="14"/>
        </w:rPr>
        <w:t>.</w:t>
      </w:r>
    </w:p>
    <w:p w14:paraId="71B491CE" w14:textId="77777777" w:rsidR="00AD42AF" w:rsidRPr="00AD42AF" w:rsidRDefault="00AD42AF" w:rsidP="00AD42AF">
      <w:pPr>
        <w:rPr>
          <w:sz w:val="10"/>
        </w:rPr>
      </w:pPr>
      <w:r w:rsidRPr="00F2731D">
        <w:rPr>
          <w:rStyle w:val="StyleUnderline"/>
          <w:highlight w:val="cyan"/>
        </w:rPr>
        <w:t>Republican senators are advocating for a</w:t>
      </w:r>
      <w:r w:rsidRPr="00AD42AF">
        <w:rPr>
          <w:rStyle w:val="StyleUnderline"/>
        </w:rPr>
        <w:t xml:space="preserve"> budget </w:t>
      </w:r>
      <w:r w:rsidRPr="00F2731D">
        <w:rPr>
          <w:rStyle w:val="StyleUnderline"/>
          <w:highlight w:val="cyan"/>
        </w:rPr>
        <w:t>caps deal to avoid the</w:t>
      </w:r>
      <w:r w:rsidRPr="00AD42AF">
        <w:rPr>
          <w:rStyle w:val="StyleUnderline"/>
        </w:rPr>
        <w:t xml:space="preserve"> sequester’s</w:t>
      </w:r>
      <w:r w:rsidRPr="00AD42AF">
        <w:rPr>
          <w:sz w:val="10"/>
        </w:rPr>
        <w:t xml:space="preserve"> </w:t>
      </w:r>
      <w:r w:rsidRPr="00F2731D">
        <w:rPr>
          <w:rStyle w:val="Emphasis"/>
          <w:highlight w:val="cyan"/>
        </w:rPr>
        <w:t>$71 billion cut to defense</w:t>
      </w:r>
      <w:r w:rsidRPr="00AD42AF">
        <w:rPr>
          <w:rStyle w:val="Emphasis"/>
        </w:rPr>
        <w:t xml:space="preserve"> spending</w:t>
      </w:r>
      <w:r w:rsidRPr="00AD42AF">
        <w:rPr>
          <w:sz w:val="10"/>
        </w:rPr>
        <w:t>.</w:t>
      </w:r>
    </w:p>
    <w:p w14:paraId="3E14199C" w14:textId="299199DA" w:rsidR="00AD42AF" w:rsidRDefault="00AD42AF" w:rsidP="00AD42AF">
      <w:pPr>
        <w:rPr>
          <w:rStyle w:val="Emphasis"/>
        </w:rPr>
      </w:pPr>
      <w:r w:rsidRPr="00AD42AF">
        <w:rPr>
          <w:sz w:val="14"/>
        </w:rPr>
        <w:t xml:space="preserve">“Two weeks ago </w:t>
      </w:r>
      <w:r w:rsidRPr="00AD42AF">
        <w:rPr>
          <w:rStyle w:val="StyleUnderline"/>
        </w:rPr>
        <w:t>I was with the president and talked</w:t>
      </w:r>
      <w:r w:rsidRPr="00AD42AF">
        <w:rPr>
          <w:sz w:val="14"/>
        </w:rPr>
        <w:t xml:space="preserve"> with him </w:t>
      </w:r>
      <w:r w:rsidRPr="00AD42AF">
        <w:rPr>
          <w:rStyle w:val="StyleUnderline"/>
        </w:rPr>
        <w:t xml:space="preserve">about how </w:t>
      </w:r>
      <w:r w:rsidRPr="00F2731D">
        <w:rPr>
          <w:rStyle w:val="Emphasis"/>
          <w:highlight w:val="cyan"/>
        </w:rPr>
        <w:t>draconian</w:t>
      </w:r>
      <w:r w:rsidRPr="00AD42AF">
        <w:rPr>
          <w:sz w:val="14"/>
        </w:rPr>
        <w:t xml:space="preserve"> – he knows this – </w:t>
      </w:r>
      <w:r w:rsidRPr="00AD42AF">
        <w:rPr>
          <w:rStyle w:val="StyleUnderline"/>
        </w:rPr>
        <w:t xml:space="preserve">a sequester would be for </w:t>
      </w:r>
      <w:r w:rsidRPr="00AD42AF">
        <w:rPr>
          <w:rStyle w:val="Emphasis"/>
        </w:rPr>
        <w:t>national security,”</w:t>
      </w:r>
      <w:r w:rsidRPr="00AD42AF">
        <w:rPr>
          <w:sz w:val="14"/>
        </w:rPr>
        <w:t xml:space="preserve"> </w:t>
      </w:r>
      <w:r w:rsidRPr="00AD42AF">
        <w:rPr>
          <w:rStyle w:val="StyleUnderline"/>
        </w:rPr>
        <w:t>Shelby said. “</w:t>
      </w:r>
      <w:r w:rsidRPr="00F2731D">
        <w:rPr>
          <w:rStyle w:val="StyleUnderline"/>
          <w:highlight w:val="cyan"/>
        </w:rPr>
        <w:t>Sequester is</w:t>
      </w:r>
      <w:r w:rsidRPr="00AD42AF">
        <w:rPr>
          <w:rStyle w:val="StyleUnderline"/>
        </w:rPr>
        <w:t xml:space="preserve"> staring at us; </w:t>
      </w:r>
      <w:r w:rsidRPr="00AD42AF">
        <w:rPr>
          <w:rStyle w:val="Emphasis"/>
        </w:rPr>
        <w:t xml:space="preserve">it’s </w:t>
      </w:r>
      <w:r w:rsidRPr="00F2731D">
        <w:rPr>
          <w:rStyle w:val="Emphasis"/>
          <w:highlight w:val="cyan"/>
        </w:rPr>
        <w:t>in our lap.”</w:t>
      </w:r>
    </w:p>
    <w:p w14:paraId="74BC86B6" w14:textId="77777777" w:rsidR="00A62B3A" w:rsidRPr="00CB6EEA" w:rsidRDefault="00A62B3A" w:rsidP="00A62B3A">
      <w:pPr>
        <w:pStyle w:val="Heading4"/>
      </w:pPr>
      <w:r w:rsidRPr="00CB6EEA">
        <w:t>Goes nuclear</w:t>
      </w:r>
    </w:p>
    <w:p w14:paraId="7F88E57B" w14:textId="77777777" w:rsidR="00A62B3A" w:rsidRPr="00CB6EEA" w:rsidRDefault="00A62B3A" w:rsidP="00A62B3A">
      <w:pPr>
        <w:rPr>
          <w:sz w:val="14"/>
        </w:rPr>
      </w:pPr>
      <w:r w:rsidRPr="00EC1B2D">
        <w:rPr>
          <w:rStyle w:val="Style13ptBold"/>
        </w:rPr>
        <w:t>Feldstein 7</w:t>
      </w:r>
      <w:r w:rsidRPr="00CB6EEA">
        <w:t xml:space="preserve"> (Martin, George F. Baker Professor of Economics and Harvard University and President Emeritus of the   National Bureau of Economic Research “The Underfunded Pentagon”, Foreign Affairs, March/April, Lexis)</w:t>
      </w:r>
      <w:r w:rsidRPr="00CB6EEA">
        <w:rPr>
          <w:sz w:val="14"/>
        </w:rPr>
        <w:br/>
      </w:r>
      <w:r w:rsidRPr="00CB6EEA">
        <w:rPr>
          <w:sz w:val="14"/>
        </w:rPr>
        <w:br/>
      </w:r>
      <w:r w:rsidRPr="00F2731D">
        <w:rPr>
          <w:bCs/>
          <w:highlight w:val="cyan"/>
          <w:u w:val="single"/>
        </w:rPr>
        <w:t>Deterring</w:t>
      </w:r>
      <w:r w:rsidRPr="00CB6EEA">
        <w:rPr>
          <w:sz w:val="14"/>
        </w:rPr>
        <w:t xml:space="preserve"> other </w:t>
      </w:r>
      <w:r w:rsidRPr="00F2731D">
        <w:rPr>
          <w:bCs/>
          <w:highlight w:val="cyan"/>
          <w:u w:val="single"/>
        </w:rPr>
        <w:t>great powers</w:t>
      </w:r>
      <w:r w:rsidRPr="00CB6EEA">
        <w:rPr>
          <w:bCs/>
          <w:u w:val="single"/>
        </w:rPr>
        <w:t xml:space="preserve">, such as Russia and China, </w:t>
      </w:r>
      <w:r w:rsidRPr="00F2731D">
        <w:rPr>
          <w:bCs/>
          <w:highlight w:val="cyan"/>
          <w:u w:val="single"/>
        </w:rPr>
        <w:t>will require</w:t>
      </w:r>
      <w:r w:rsidRPr="00CB6EEA">
        <w:rPr>
          <w:bCs/>
          <w:u w:val="single"/>
        </w:rPr>
        <w:t xml:space="preserve"> Washington to maintain</w:t>
      </w:r>
      <w:r w:rsidRPr="00CB6EEA">
        <w:rPr>
          <w:sz w:val="14"/>
        </w:rPr>
        <w:t xml:space="preserve"> its </w:t>
      </w:r>
      <w:r w:rsidRPr="00F2731D">
        <w:rPr>
          <w:bCs/>
          <w:highlight w:val="cyan"/>
          <w:u w:val="single"/>
        </w:rPr>
        <w:t>dominance</w:t>
      </w:r>
      <w:r w:rsidRPr="00CB6EEA">
        <w:rPr>
          <w:bCs/>
          <w:u w:val="single"/>
        </w:rPr>
        <w:t xml:space="preserve"> in conventional warfare</w:t>
      </w:r>
      <w:r w:rsidRPr="00CB6EEA">
        <w:rPr>
          <w:sz w:val="14"/>
        </w:rPr>
        <w:t xml:space="preserve"> and therefore at least to maintain its current level of military spending. But in addition, the </w:t>
      </w:r>
      <w:r w:rsidRPr="00F2731D">
        <w:rPr>
          <w:b/>
          <w:iCs/>
          <w:highlight w:val="cyan"/>
          <w:u w:val="single"/>
          <w:bdr w:val="single" w:sz="8" w:space="0" w:color="auto"/>
        </w:rPr>
        <w:t>U</w:t>
      </w:r>
      <w:r w:rsidRPr="00CB6EEA">
        <w:rPr>
          <w:sz w:val="14"/>
        </w:rPr>
        <w:t xml:space="preserve">nited </w:t>
      </w:r>
      <w:r w:rsidRPr="00F2731D">
        <w:rPr>
          <w:b/>
          <w:iCs/>
          <w:highlight w:val="cyan"/>
          <w:u w:val="single"/>
          <w:bdr w:val="single" w:sz="8" w:space="0" w:color="auto"/>
        </w:rPr>
        <w:t>S</w:t>
      </w:r>
      <w:r w:rsidRPr="00CB6EEA">
        <w:rPr>
          <w:sz w:val="14"/>
        </w:rPr>
        <w:t xml:space="preserve">tates </w:t>
      </w:r>
      <w:r w:rsidRPr="00CB6EEA">
        <w:rPr>
          <w:bCs/>
          <w:u w:val="single"/>
        </w:rPr>
        <w:t xml:space="preserve">now </w:t>
      </w:r>
      <w:r w:rsidRPr="00F2731D">
        <w:rPr>
          <w:bCs/>
          <w:highlight w:val="cyan"/>
          <w:u w:val="single"/>
        </w:rPr>
        <w:t>faces</w:t>
      </w:r>
      <w:r w:rsidRPr="00CB6EEA">
        <w:rPr>
          <w:sz w:val="14"/>
        </w:rPr>
        <w:t xml:space="preserve"> three new types of threats for which its existing military capacity is either ill suited or insufficient. First, there are relatively small </w:t>
      </w:r>
      <w:r w:rsidRPr="00F2731D">
        <w:rPr>
          <w:bCs/>
          <w:highlight w:val="cyan"/>
          <w:u w:val="single"/>
        </w:rPr>
        <w:t>regional powers,</w:t>
      </w:r>
      <w:r w:rsidRPr="00CB6EEA">
        <w:rPr>
          <w:bCs/>
          <w:u w:val="single"/>
        </w:rPr>
        <w:t xml:space="preserve"> such as </w:t>
      </w:r>
      <w:r w:rsidRPr="00F2731D">
        <w:rPr>
          <w:bCs/>
          <w:highlight w:val="cyan"/>
          <w:u w:val="single"/>
        </w:rPr>
        <w:t>North Korea, Iran, and Pakistan</w:t>
      </w:r>
      <w:r w:rsidRPr="00CB6EEA">
        <w:rPr>
          <w:bCs/>
          <w:u w:val="single"/>
        </w:rPr>
        <w:t>, that can</w:t>
      </w:r>
      <w:r w:rsidRPr="00CB6EEA">
        <w:rPr>
          <w:sz w:val="14"/>
        </w:rPr>
        <w:t xml:space="preserve"> or will soon be able to </w:t>
      </w:r>
      <w:r w:rsidRPr="00CB6EEA">
        <w:rPr>
          <w:bCs/>
          <w:u w:val="single"/>
        </w:rPr>
        <w:t xml:space="preserve">strike the </w:t>
      </w:r>
      <w:r w:rsidRPr="00CB6EEA">
        <w:rPr>
          <w:b/>
          <w:iCs/>
          <w:u w:val="single"/>
          <w:bdr w:val="single" w:sz="8" w:space="0" w:color="auto"/>
        </w:rPr>
        <w:t>U</w:t>
      </w:r>
      <w:r w:rsidRPr="00CB6EEA">
        <w:rPr>
          <w:sz w:val="14"/>
        </w:rPr>
        <w:t xml:space="preserve">nited </w:t>
      </w:r>
      <w:r w:rsidRPr="00CB6EEA">
        <w:rPr>
          <w:b/>
          <w:iCs/>
          <w:u w:val="single"/>
          <w:bdr w:val="single" w:sz="8" w:space="0" w:color="auto"/>
        </w:rPr>
        <w:t>S</w:t>
      </w:r>
      <w:r w:rsidRPr="00CB6EEA">
        <w:rPr>
          <w:sz w:val="14"/>
        </w:rPr>
        <w:t xml:space="preserve">tates </w:t>
      </w:r>
      <w:r w:rsidRPr="00CB6EEA">
        <w:rPr>
          <w:bCs/>
          <w:u w:val="single"/>
        </w:rPr>
        <w:t>and</w:t>
      </w:r>
      <w:r w:rsidRPr="00CB6EEA">
        <w:rPr>
          <w:sz w:val="14"/>
        </w:rPr>
        <w:t xml:space="preserve"> its </w:t>
      </w:r>
      <w:r w:rsidRPr="00CB6EEA">
        <w:rPr>
          <w:bCs/>
          <w:u w:val="single"/>
        </w:rPr>
        <w:t>allies with</w:t>
      </w:r>
      <w:r w:rsidRPr="00CB6EEA">
        <w:rPr>
          <w:sz w:val="14"/>
        </w:rPr>
        <w:t xml:space="preserve"> weapons of mass destruction (</w:t>
      </w:r>
      <w:r w:rsidRPr="00F2731D">
        <w:rPr>
          <w:bCs/>
          <w:highlight w:val="cyan"/>
          <w:u w:val="single"/>
        </w:rPr>
        <w:t>WMD</w:t>
      </w:r>
      <w:r w:rsidRPr="00CB6EEA">
        <w:rPr>
          <w:sz w:val="14"/>
        </w:rPr>
        <w:t xml:space="preserve">). Second, </w:t>
      </w:r>
      <w:r w:rsidRPr="00CB6EEA">
        <w:rPr>
          <w:bCs/>
          <w:u w:val="single"/>
        </w:rPr>
        <w:t>there are global</w:t>
      </w:r>
      <w:r w:rsidRPr="00CB6EEA">
        <w:rPr>
          <w:sz w:val="14"/>
        </w:rPr>
        <w:t xml:space="preserve"> nonstate </w:t>
      </w:r>
      <w:r w:rsidRPr="00F2731D">
        <w:rPr>
          <w:bCs/>
          <w:highlight w:val="cyan"/>
          <w:u w:val="single"/>
        </w:rPr>
        <w:t>terrorist networks</w:t>
      </w:r>
      <w:r w:rsidRPr="00CB6EEA">
        <w:rPr>
          <w:sz w:val="14"/>
        </w:rPr>
        <w:t xml:space="preserve">, such as al Qaeda, with visions of re-creating the world order. And third, there are independent terrorists and groups motivated less by a long-term vision of global conquest than by hatred, anti-Americanism, and opposition to their own governments. Each of these threats is exacerbated by the relative ease with which crude WMDs can be developed due to the diffusion of modern technology and the potential emergence of a black market in fissile material. Furthermore, there seems to be general agreement that the United States has committed so much of its war-fighting capacity to Iraq and Afghanistan that it could not fight in Iran or North Korea or elsewhere if that were deemed necessary. That </w:t>
      </w:r>
      <w:r w:rsidRPr="00F2731D">
        <w:rPr>
          <w:b/>
          <w:iCs/>
          <w:highlight w:val="cyan"/>
          <w:u w:val="single"/>
          <w:bdr w:val="single" w:sz="8" w:space="0" w:color="auto"/>
        </w:rPr>
        <w:t>limit on capacity encourages</w:t>
      </w:r>
      <w:r w:rsidRPr="00CB6EEA">
        <w:rPr>
          <w:sz w:val="14"/>
        </w:rPr>
        <w:t xml:space="preserve"> </w:t>
      </w:r>
      <w:smartTag w:uri="urn:schemas-microsoft-com:office:smarttags" w:element="country-region">
        <w:r w:rsidRPr="00CB6EEA">
          <w:rPr>
            <w:sz w:val="14"/>
          </w:rPr>
          <w:t>U.S.</w:t>
        </w:r>
      </w:smartTag>
      <w:r w:rsidRPr="00CB6EEA">
        <w:rPr>
          <w:sz w:val="14"/>
        </w:rPr>
        <w:t xml:space="preserve"> </w:t>
      </w:r>
      <w:r w:rsidRPr="00F2731D">
        <w:rPr>
          <w:b/>
          <w:iCs/>
          <w:highlight w:val="cyan"/>
          <w:u w:val="single"/>
          <w:bdr w:val="single" w:sz="8" w:space="0" w:color="auto"/>
        </w:rPr>
        <w:t>adversaries to behave in ways</w:t>
      </w:r>
      <w:r w:rsidRPr="00CB6EEA">
        <w:rPr>
          <w:sz w:val="14"/>
        </w:rPr>
        <w:t xml:space="preserve"> that are </w:t>
      </w:r>
      <w:r w:rsidRPr="00F2731D">
        <w:rPr>
          <w:b/>
          <w:iCs/>
          <w:highlight w:val="cyan"/>
          <w:u w:val="single"/>
          <w:bdr w:val="single" w:sz="8" w:space="0" w:color="auto"/>
        </w:rPr>
        <w:t>contrary to U.S. interests</w:t>
      </w:r>
      <w:r w:rsidRPr="00F2731D">
        <w:rPr>
          <w:sz w:val="14"/>
          <w:highlight w:val="cyan"/>
        </w:rPr>
        <w:t>.</w:t>
      </w:r>
      <w:r w:rsidRPr="00CB6EEA">
        <w:rPr>
          <w:sz w:val="14"/>
        </w:rPr>
        <w:t xml:space="preserve"> Those </w:t>
      </w:r>
      <w:r w:rsidRPr="00F2731D">
        <w:rPr>
          <w:bCs/>
          <w:highlight w:val="cyan"/>
          <w:u w:val="single"/>
        </w:rPr>
        <w:t>adversaries would be less likely to do so if Washington had</w:t>
      </w:r>
      <w:r w:rsidRPr="00CB6EEA">
        <w:rPr>
          <w:sz w:val="14"/>
        </w:rPr>
        <w:t xml:space="preserve"> the </w:t>
      </w:r>
      <w:r w:rsidRPr="00CB6EEA">
        <w:rPr>
          <w:bCs/>
          <w:u w:val="single"/>
        </w:rPr>
        <w:t xml:space="preserve">extra </w:t>
      </w:r>
      <w:r w:rsidRPr="00F2731D">
        <w:rPr>
          <w:bCs/>
          <w:highlight w:val="cyan"/>
          <w:u w:val="single"/>
        </w:rPr>
        <w:t>[hu]manpower</w:t>
      </w:r>
      <w:r w:rsidRPr="00CB6EEA">
        <w:rPr>
          <w:sz w:val="14"/>
        </w:rPr>
        <w:t xml:space="preserve"> and equipment that were once assumed to be the goal -- and perhaps the reality -- of the U.S. military structure.</w:t>
      </w:r>
    </w:p>
    <w:p w14:paraId="51C7FC83" w14:textId="3E0428E7" w:rsidR="00A62B3A" w:rsidRDefault="00A62B3A" w:rsidP="00A62B3A">
      <w:pPr>
        <w:pStyle w:val="Heading3"/>
      </w:pPr>
      <w:r>
        <w:t>New Mod---Readiness---A2: No Impact</w:t>
      </w:r>
    </w:p>
    <w:p w14:paraId="06F90D2D" w14:textId="77777777" w:rsidR="00A62B3A" w:rsidRPr="00CB6EEA" w:rsidRDefault="00A62B3A" w:rsidP="00A62B3A">
      <w:pPr>
        <w:pStyle w:val="Heading4"/>
      </w:pPr>
      <w:r w:rsidRPr="00CB6EEA">
        <w:t xml:space="preserve">Collapse causes </w:t>
      </w:r>
      <w:r w:rsidRPr="00CB6EEA">
        <w:rPr>
          <w:u w:val="single"/>
        </w:rPr>
        <w:t>global war</w:t>
      </w:r>
    </w:p>
    <w:p w14:paraId="1B7B19BE" w14:textId="77777777" w:rsidR="00A62B3A" w:rsidRPr="00CB6EEA" w:rsidRDefault="00A62B3A" w:rsidP="00A62B3A">
      <w:r w:rsidRPr="00EC1B2D">
        <w:rPr>
          <w:rStyle w:val="Style13ptBold"/>
        </w:rPr>
        <w:t>Spencer 00</w:t>
      </w:r>
      <w:r w:rsidRPr="00CB6EEA">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5C974FCF" w14:textId="77777777" w:rsidR="00A62B3A" w:rsidRPr="00CB6EEA" w:rsidRDefault="00A62B3A" w:rsidP="00A62B3A"/>
    <w:p w14:paraId="33DDA479" w14:textId="1E1260C8" w:rsidR="00A62B3A" w:rsidRDefault="00A62B3A" w:rsidP="00A62B3A">
      <w:r w:rsidRPr="00CB6EEA">
        <w:rPr>
          <w:bCs/>
          <w:u w:val="single"/>
        </w:rPr>
        <w:t xml:space="preserve">Military readiness is vital because </w:t>
      </w:r>
      <w:r w:rsidRPr="00F2731D">
        <w:rPr>
          <w:bCs/>
          <w:highlight w:val="cyan"/>
          <w:u w:val="single"/>
        </w:rPr>
        <w:t>declines in</w:t>
      </w:r>
      <w:r w:rsidRPr="00CB6EEA">
        <w:rPr>
          <w:bCs/>
          <w:u w:val="single"/>
        </w:rPr>
        <w:t xml:space="preserve"> America's military </w:t>
      </w:r>
      <w:r w:rsidRPr="00F2731D">
        <w:rPr>
          <w:bCs/>
          <w:highlight w:val="cyan"/>
          <w:u w:val="single"/>
        </w:rPr>
        <w:t xml:space="preserve">readiness </w:t>
      </w:r>
      <w:r w:rsidRPr="00F2731D">
        <w:rPr>
          <w:b/>
          <w:iCs/>
          <w:highlight w:val="cyan"/>
          <w:u w:val="single"/>
          <w:bdr w:val="single" w:sz="8" w:space="0" w:color="auto"/>
        </w:rPr>
        <w:t>signal to the</w:t>
      </w:r>
      <w:r w:rsidRPr="00CB6EEA">
        <w:rPr>
          <w:b/>
          <w:iCs/>
          <w:u w:val="single"/>
          <w:bdr w:val="single" w:sz="8" w:space="0" w:color="auto"/>
        </w:rPr>
        <w:t xml:space="preserve"> rest of the </w:t>
      </w:r>
      <w:r w:rsidRPr="00F2731D">
        <w:rPr>
          <w:b/>
          <w:iCs/>
          <w:highlight w:val="cyan"/>
          <w:u w:val="single"/>
          <w:bdr w:val="single" w:sz="8" w:space="0" w:color="auto"/>
        </w:rPr>
        <w:t>world</w:t>
      </w:r>
      <w:r w:rsidRPr="00CB6EEA">
        <w:rPr>
          <w:bCs/>
          <w:u w:val="single"/>
        </w:rPr>
        <w:t xml:space="preserve"> that </w:t>
      </w:r>
      <w:r w:rsidRPr="00F2731D">
        <w:rPr>
          <w:bCs/>
          <w:highlight w:val="cyan"/>
          <w:u w:val="single"/>
        </w:rPr>
        <w:t xml:space="preserve">the </w:t>
      </w:r>
      <w:r w:rsidRPr="00F2731D">
        <w:rPr>
          <w:b/>
          <w:iCs/>
          <w:highlight w:val="cyan"/>
          <w:u w:val="single"/>
          <w:bdr w:val="single" w:sz="8" w:space="0" w:color="auto"/>
        </w:rPr>
        <w:t>U</w:t>
      </w:r>
      <w:r w:rsidRPr="00CB6EEA">
        <w:t xml:space="preserve">nited </w:t>
      </w:r>
      <w:r w:rsidRPr="00F2731D">
        <w:rPr>
          <w:b/>
          <w:iCs/>
          <w:highlight w:val="cyan"/>
          <w:u w:val="single"/>
          <w:bdr w:val="single" w:sz="8" w:space="0" w:color="auto"/>
        </w:rPr>
        <w:t>S</w:t>
      </w:r>
      <w:r w:rsidRPr="00CB6EEA">
        <w:t xml:space="preserve">tates </w:t>
      </w:r>
      <w:r w:rsidRPr="00F2731D">
        <w:rPr>
          <w:bCs/>
          <w:highlight w:val="cyan"/>
          <w:u w:val="single"/>
        </w:rPr>
        <w:t>is not prepared to defend</w:t>
      </w:r>
      <w:r w:rsidRPr="00CB6EEA">
        <w:rPr>
          <w:bCs/>
          <w:u w:val="single"/>
        </w:rPr>
        <w:t xml:space="preserve"> its interests</w:t>
      </w:r>
      <w:r w:rsidRPr="00CB6EEA">
        <w:t xml:space="preserve">. Therefore, potentially </w:t>
      </w:r>
      <w:r w:rsidRPr="00F2731D">
        <w:rPr>
          <w:bCs/>
          <w:highlight w:val="cyan"/>
          <w:u w:val="single"/>
        </w:rPr>
        <w:t>hostile nations will</w:t>
      </w:r>
      <w:r w:rsidRPr="00CB6EEA">
        <w:rPr>
          <w:bCs/>
          <w:u w:val="single"/>
        </w:rPr>
        <w:t xml:space="preserve"> be more likely to </w:t>
      </w:r>
      <w:r w:rsidRPr="00F2731D">
        <w:rPr>
          <w:b/>
          <w:iCs/>
          <w:highlight w:val="cyan"/>
          <w:u w:val="single"/>
          <w:bdr w:val="single" w:sz="8" w:space="0" w:color="auto"/>
        </w:rPr>
        <w:t>lash out</w:t>
      </w:r>
      <w:r w:rsidRPr="00CB6EEA">
        <w:rPr>
          <w:bCs/>
          <w:u w:val="single"/>
        </w:rPr>
        <w:t xml:space="preserve"> against</w:t>
      </w:r>
      <w:r w:rsidRPr="00CB6EEA">
        <w:t xml:space="preserve"> American </w:t>
      </w:r>
      <w:r w:rsidRPr="00CB6EEA">
        <w:rPr>
          <w:bCs/>
          <w:u w:val="single"/>
        </w:rPr>
        <w:t xml:space="preserve">allies and interests, inevitably </w:t>
      </w:r>
      <w:r w:rsidRPr="00F2731D">
        <w:rPr>
          <w:bCs/>
          <w:highlight w:val="cyan"/>
          <w:u w:val="single"/>
        </w:rPr>
        <w:t>leading to U.S. involvement</w:t>
      </w:r>
      <w:r w:rsidRPr="00CB6EEA">
        <w:rPr>
          <w:bCs/>
          <w:u w:val="single"/>
        </w:rPr>
        <w:t xml:space="preserve"> in combat. A </w:t>
      </w:r>
      <w:r w:rsidRPr="00F2731D">
        <w:rPr>
          <w:bCs/>
          <w:highlight w:val="cyan"/>
          <w:u w:val="single"/>
        </w:rPr>
        <w:t>high</w:t>
      </w:r>
      <w:r w:rsidRPr="00CB6EEA">
        <w:rPr>
          <w:bCs/>
          <w:u w:val="single"/>
        </w:rPr>
        <w:t xml:space="preserve"> state of military </w:t>
      </w:r>
      <w:r w:rsidRPr="00F2731D">
        <w:rPr>
          <w:bCs/>
          <w:highlight w:val="cyan"/>
          <w:u w:val="single"/>
        </w:rPr>
        <w:t>readiness is</w:t>
      </w:r>
      <w:r w:rsidRPr="00CB6EEA">
        <w:rPr>
          <w:bCs/>
          <w:u w:val="single"/>
        </w:rPr>
        <w:t xml:space="preserve"> more </w:t>
      </w:r>
      <w:r w:rsidRPr="00F2731D">
        <w:rPr>
          <w:bCs/>
          <w:highlight w:val="cyan"/>
          <w:u w:val="single"/>
        </w:rPr>
        <w:t xml:space="preserve">likely to </w:t>
      </w:r>
      <w:r w:rsidRPr="00F2731D">
        <w:rPr>
          <w:b/>
          <w:iCs/>
          <w:highlight w:val="cyan"/>
          <w:u w:val="single"/>
          <w:bdr w:val="single" w:sz="8" w:space="0" w:color="auto"/>
        </w:rPr>
        <w:t>deter</w:t>
      </w:r>
      <w:r w:rsidRPr="00CB6EEA">
        <w:rPr>
          <w:b/>
          <w:iCs/>
          <w:u w:val="single"/>
          <w:bdr w:val="single" w:sz="8" w:space="0" w:color="auto"/>
        </w:rPr>
        <w:t xml:space="preserve"> potentially </w:t>
      </w:r>
      <w:r w:rsidRPr="00F2731D">
        <w:rPr>
          <w:b/>
          <w:iCs/>
          <w:highlight w:val="cyan"/>
          <w:u w:val="single"/>
          <w:bdr w:val="single" w:sz="8" w:space="0" w:color="auto"/>
        </w:rPr>
        <w:t>hostile nations from acting aggressively</w:t>
      </w:r>
      <w:r w:rsidRPr="00CB6EEA">
        <w:rPr>
          <w:bCs/>
          <w:u w:val="single"/>
        </w:rPr>
        <w:t xml:space="preserve"> in regions of vital national interest, thereby </w:t>
      </w:r>
      <w:r w:rsidRPr="00F2731D">
        <w:rPr>
          <w:bCs/>
          <w:highlight w:val="cyan"/>
          <w:u w:val="single"/>
        </w:rPr>
        <w:t>preserving peace</w:t>
      </w:r>
      <w:r w:rsidRPr="00CB6EEA">
        <w:t>.</w:t>
      </w:r>
    </w:p>
    <w:p w14:paraId="421790DA" w14:textId="5D151E24" w:rsidR="00CD32E4" w:rsidRDefault="00CD32E4" w:rsidP="00CD32E4">
      <w:pPr>
        <w:pStyle w:val="Heading3"/>
      </w:pPr>
      <w:r>
        <w:t>New Mod---Readiness---A2: Sequestration Not Key</w:t>
      </w:r>
    </w:p>
    <w:p w14:paraId="2A3AE214" w14:textId="09C28429" w:rsidR="00CD32E4" w:rsidRDefault="00CD32E4" w:rsidP="00CD32E4">
      <w:pPr>
        <w:pStyle w:val="Heading4"/>
        <w:rPr>
          <w:u w:val="single"/>
        </w:rPr>
      </w:pPr>
      <w:r>
        <w:t xml:space="preserve">Sequestration </w:t>
      </w:r>
      <w:r>
        <w:rPr>
          <w:u w:val="single"/>
        </w:rPr>
        <w:t>kills</w:t>
      </w:r>
      <w:r>
        <w:t xml:space="preserve"> readiness – analogies to the past are </w:t>
      </w:r>
      <w:r>
        <w:rPr>
          <w:u w:val="single"/>
        </w:rPr>
        <w:t>wrong</w:t>
      </w:r>
    </w:p>
    <w:p w14:paraId="0654BD50" w14:textId="527397E7" w:rsidR="00CD32E4" w:rsidRDefault="00CD32E4" w:rsidP="00CD32E4">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44" w:history="1">
        <w:r w:rsidRPr="0021369D">
          <w:rPr>
            <w:rStyle w:val="Hyperlink"/>
          </w:rPr>
          <w:t>http://www.aei.org/publication/u-s-is-hurtling-toward-sequestration-and-no-one-seems-to-care/</w:t>
        </w:r>
      </w:hyperlink>
    </w:p>
    <w:p w14:paraId="71144213" w14:textId="37976D48" w:rsidR="00CD32E4" w:rsidRDefault="00CD32E4" w:rsidP="00CD32E4"/>
    <w:p w14:paraId="147E8F7E" w14:textId="77777777" w:rsidR="00CD32E4" w:rsidRPr="00CD32E4" w:rsidRDefault="00CD32E4" w:rsidP="00CD32E4">
      <w:pPr>
        <w:rPr>
          <w:sz w:val="14"/>
        </w:rPr>
      </w:pPr>
      <w:r w:rsidRPr="00CD32E4">
        <w:rPr>
          <w:rStyle w:val="StyleUnderline"/>
        </w:rPr>
        <w:t>The</w:t>
      </w:r>
      <w:r w:rsidRPr="00CD32E4">
        <w:rPr>
          <w:sz w:val="14"/>
        </w:rPr>
        <w:t xml:space="preserve"> </w:t>
      </w:r>
      <w:r w:rsidRPr="00CD32E4">
        <w:rPr>
          <w:rStyle w:val="Emphasis"/>
        </w:rPr>
        <w:t>threat</w:t>
      </w:r>
      <w:r w:rsidRPr="00CD32E4">
        <w:rPr>
          <w:sz w:val="14"/>
        </w:rPr>
        <w:t xml:space="preserve"> </w:t>
      </w:r>
      <w:r w:rsidRPr="00CD32E4">
        <w:rPr>
          <w:rStyle w:val="StyleUnderline"/>
        </w:rPr>
        <w:t xml:space="preserve">of </w:t>
      </w:r>
      <w:r w:rsidRPr="00F2731D">
        <w:rPr>
          <w:rStyle w:val="StyleUnderline"/>
          <w:highlight w:val="cyan"/>
        </w:rPr>
        <w:t>sequestration</w:t>
      </w:r>
      <w:r w:rsidRPr="00F2731D">
        <w:rPr>
          <w:sz w:val="14"/>
          <w:highlight w:val="cyan"/>
        </w:rPr>
        <w:t xml:space="preserve"> </w:t>
      </w:r>
      <w:r w:rsidRPr="00F2731D">
        <w:rPr>
          <w:rStyle w:val="Emphasis"/>
          <w:highlight w:val="cyan"/>
        </w:rPr>
        <w:t>looms</w:t>
      </w:r>
      <w:r w:rsidRPr="00CD32E4">
        <w:rPr>
          <w:rStyle w:val="Emphasis"/>
        </w:rPr>
        <w:t xml:space="preserve"> over the nation</w:t>
      </w:r>
      <w:r w:rsidRPr="00CD32E4">
        <w:rPr>
          <w:sz w:val="14"/>
        </w:rPr>
        <w:t xml:space="preserve">, but alarm bells are not yet ringing in Washington. </w:t>
      </w:r>
      <w:r w:rsidRPr="00CD32E4">
        <w:rPr>
          <w:rStyle w:val="StyleUnderline"/>
        </w:rPr>
        <w:t>Unless Congress and the White House</w:t>
      </w:r>
      <w:r w:rsidRPr="00CD32E4">
        <w:rPr>
          <w:sz w:val="14"/>
        </w:rPr>
        <w:t xml:space="preserve"> </w:t>
      </w:r>
      <w:r w:rsidRPr="00CD32E4">
        <w:rPr>
          <w:rStyle w:val="StyleUnderline"/>
        </w:rPr>
        <w:t>take action,</w:t>
      </w:r>
      <w:r w:rsidRPr="00CD32E4">
        <w:rPr>
          <w:sz w:val="14"/>
        </w:rPr>
        <w:t xml:space="preserve"> </w:t>
      </w:r>
      <w:r w:rsidRPr="00CD32E4">
        <w:rPr>
          <w:rStyle w:val="Emphasis"/>
        </w:rPr>
        <w:t>across-the-board cuts</w:t>
      </w:r>
      <w:r w:rsidRPr="00CD32E4">
        <w:rPr>
          <w:sz w:val="14"/>
        </w:rPr>
        <w:t xml:space="preserve"> </w:t>
      </w:r>
      <w:r w:rsidRPr="00CD32E4">
        <w:rPr>
          <w:rStyle w:val="StyleUnderline"/>
        </w:rPr>
        <w:t>will hit the military</w:t>
      </w:r>
      <w:r w:rsidRPr="00CD32E4">
        <w:rPr>
          <w:sz w:val="14"/>
        </w:rPr>
        <w:t xml:space="preserve"> and the rest of the federal government </w:t>
      </w:r>
      <w:r w:rsidRPr="00CD32E4">
        <w:rPr>
          <w:rStyle w:val="StyleUnderline"/>
        </w:rPr>
        <w:t>in January 2020</w:t>
      </w:r>
      <w:r w:rsidRPr="00CD32E4">
        <w:rPr>
          <w:sz w:val="14"/>
        </w:rPr>
        <w:t>. Negotiations have begun on a two-year spending deal to avert more than $300 billion of spending reductions imposed by the Budget Control Act, but no progress has been made. The president himself recently scorned the idea of a budget deal, tweeting that a spending deal is “not happening!”</w:t>
      </w:r>
    </w:p>
    <w:p w14:paraId="4748405E" w14:textId="2AA180E3" w:rsidR="00CD32E4" w:rsidRPr="00CD32E4" w:rsidRDefault="00CD32E4" w:rsidP="00CD32E4">
      <w:pPr>
        <w:rPr>
          <w:sz w:val="14"/>
        </w:rPr>
      </w:pPr>
      <w:r w:rsidRPr="00CD32E4">
        <w:rPr>
          <w:rStyle w:val="StyleUnderline"/>
        </w:rPr>
        <w:t xml:space="preserve">The </w:t>
      </w:r>
      <w:r w:rsidRPr="00F2731D">
        <w:rPr>
          <w:rStyle w:val="StyleUnderline"/>
          <w:highlight w:val="cyan"/>
        </w:rPr>
        <w:t>2020 sequester would be</w:t>
      </w:r>
      <w:r w:rsidRPr="00F2731D">
        <w:rPr>
          <w:sz w:val="14"/>
          <w:highlight w:val="cyan"/>
        </w:rPr>
        <w:t xml:space="preserve"> </w:t>
      </w:r>
      <w:r w:rsidRPr="00F2731D">
        <w:rPr>
          <w:rStyle w:val="Emphasis"/>
          <w:highlight w:val="cyan"/>
        </w:rPr>
        <w:t>twice as large as</w:t>
      </w:r>
      <w:r w:rsidRPr="00CD32E4">
        <w:rPr>
          <w:rStyle w:val="Emphasis"/>
        </w:rPr>
        <w:t xml:space="preserve"> the one in </w:t>
      </w:r>
      <w:r w:rsidRPr="00F2731D">
        <w:rPr>
          <w:rStyle w:val="Emphasis"/>
          <w:highlight w:val="cyan"/>
        </w:rPr>
        <w:t>2013</w:t>
      </w:r>
      <w:r w:rsidRPr="00F2731D">
        <w:rPr>
          <w:sz w:val="14"/>
          <w:highlight w:val="cyan"/>
        </w:rPr>
        <w:t xml:space="preserve">, </w:t>
      </w:r>
      <w:r w:rsidRPr="00F2731D">
        <w:rPr>
          <w:rStyle w:val="StyleUnderline"/>
          <w:highlight w:val="cyan"/>
        </w:rPr>
        <w:t>from which</w:t>
      </w:r>
      <w:r w:rsidRPr="00CD32E4">
        <w:rPr>
          <w:rStyle w:val="StyleUnderline"/>
        </w:rPr>
        <w:t xml:space="preserve"> military </w:t>
      </w:r>
      <w:r w:rsidRPr="00F2731D">
        <w:rPr>
          <w:rStyle w:val="StyleUnderline"/>
          <w:highlight w:val="cyan"/>
        </w:rPr>
        <w:t>readiness</w:t>
      </w:r>
      <w:r w:rsidRPr="00F2731D">
        <w:rPr>
          <w:sz w:val="14"/>
          <w:highlight w:val="cyan"/>
        </w:rPr>
        <w:t xml:space="preserve"> </w:t>
      </w:r>
      <w:r w:rsidRPr="00F2731D">
        <w:rPr>
          <w:rStyle w:val="Emphasis"/>
          <w:highlight w:val="cyan"/>
        </w:rPr>
        <w:t>has</w:t>
      </w:r>
      <w:r w:rsidRPr="00CD32E4">
        <w:rPr>
          <w:rStyle w:val="Emphasis"/>
        </w:rPr>
        <w:t xml:space="preserve"> still </w:t>
      </w:r>
      <w:r w:rsidRPr="00F2731D">
        <w:rPr>
          <w:rStyle w:val="Emphasis"/>
          <w:highlight w:val="cyan"/>
        </w:rPr>
        <w:t>not recovered</w:t>
      </w:r>
      <w:r w:rsidRPr="00CD32E4">
        <w:rPr>
          <w:sz w:val="14"/>
        </w:rPr>
        <w:t xml:space="preserve">. </w:t>
      </w:r>
      <w:r w:rsidRPr="00CD32E4">
        <w:rPr>
          <w:rStyle w:val="StyleUnderline"/>
        </w:rPr>
        <w:t>As</w:t>
      </w:r>
      <w:r w:rsidRPr="00CD32E4">
        <w:rPr>
          <w:sz w:val="14"/>
        </w:rPr>
        <w:t xml:space="preserve"> former Secretary of Defense Jim </w:t>
      </w:r>
      <w:r w:rsidRPr="00F2731D">
        <w:rPr>
          <w:rStyle w:val="StyleUnderline"/>
          <w:highlight w:val="cyan"/>
        </w:rPr>
        <w:t xml:space="preserve">Mattis noted, </w:t>
      </w:r>
      <w:r w:rsidRPr="00F2731D">
        <w:rPr>
          <w:rStyle w:val="Emphasis"/>
          <w:highlight w:val="cyan"/>
        </w:rPr>
        <w:t>“No enemy</w:t>
      </w:r>
      <w:r w:rsidRPr="00CD32E4">
        <w:rPr>
          <w:rStyle w:val="Emphasis"/>
        </w:rPr>
        <w:t xml:space="preserve"> in the field </w:t>
      </w:r>
      <w:r w:rsidRPr="00F2731D">
        <w:rPr>
          <w:rStyle w:val="Emphasis"/>
          <w:highlight w:val="cyan"/>
        </w:rPr>
        <w:t>has done more</w:t>
      </w:r>
      <w:r w:rsidRPr="00F2731D">
        <w:rPr>
          <w:rStyle w:val="StyleUnderline"/>
          <w:highlight w:val="cyan"/>
        </w:rPr>
        <w:t xml:space="preserve"> to harm</w:t>
      </w:r>
      <w:r w:rsidRPr="00CD32E4">
        <w:rPr>
          <w:sz w:val="14"/>
        </w:rPr>
        <w:t xml:space="preserve"> the combat </w:t>
      </w:r>
      <w:r w:rsidRPr="00F2731D">
        <w:rPr>
          <w:rStyle w:val="StyleUnderline"/>
          <w:highlight w:val="cyan"/>
        </w:rPr>
        <w:t>readiness</w:t>
      </w:r>
      <w:r w:rsidRPr="00CD32E4">
        <w:rPr>
          <w:sz w:val="14"/>
        </w:rPr>
        <w:t xml:space="preserve"> of our military </w:t>
      </w:r>
      <w:r w:rsidRPr="00F2731D">
        <w:rPr>
          <w:rStyle w:val="StyleUnderline"/>
          <w:highlight w:val="cyan"/>
        </w:rPr>
        <w:t>than sequestration.”</w:t>
      </w:r>
      <w:r w:rsidRPr="00CD32E4">
        <w:rPr>
          <w:sz w:val="14"/>
        </w:rPr>
        <w:t xml:space="preserve"> A </w:t>
      </w:r>
      <w:r w:rsidRPr="00F2731D">
        <w:rPr>
          <w:rStyle w:val="StyleUnderline"/>
          <w:highlight w:val="cyan"/>
        </w:rPr>
        <w:t>2020</w:t>
      </w:r>
      <w:r w:rsidRPr="00F2731D">
        <w:rPr>
          <w:sz w:val="14"/>
          <w:highlight w:val="cyan"/>
        </w:rPr>
        <w:t xml:space="preserve"> </w:t>
      </w:r>
      <w:r w:rsidRPr="00F2731D">
        <w:rPr>
          <w:rStyle w:val="StyleUnderline"/>
          <w:highlight w:val="cyan"/>
        </w:rPr>
        <w:t>sequester</w:t>
      </w:r>
      <w:r w:rsidRPr="00CD32E4">
        <w:rPr>
          <w:sz w:val="14"/>
        </w:rPr>
        <w:t xml:space="preserve"> of defense spending </w:t>
      </w:r>
      <w:r w:rsidRPr="00F2731D">
        <w:rPr>
          <w:rStyle w:val="StyleUnderline"/>
          <w:highlight w:val="cyan"/>
        </w:rPr>
        <w:t>would</w:t>
      </w:r>
      <w:r w:rsidRPr="00CD32E4">
        <w:rPr>
          <w:sz w:val="14"/>
        </w:rPr>
        <w:t xml:space="preserve"> essentially </w:t>
      </w:r>
      <w:r w:rsidRPr="00F2731D">
        <w:rPr>
          <w:rStyle w:val="Emphasis"/>
          <w:highlight w:val="cyan"/>
        </w:rPr>
        <w:t>reverse all</w:t>
      </w:r>
      <w:r w:rsidRPr="00CD32E4">
        <w:rPr>
          <w:rStyle w:val="Emphasis"/>
        </w:rPr>
        <w:t xml:space="preserve"> the readiness </w:t>
      </w:r>
      <w:r w:rsidRPr="00F2731D">
        <w:rPr>
          <w:rStyle w:val="Emphasis"/>
          <w:highlight w:val="cyan"/>
        </w:rPr>
        <w:t>gains</w:t>
      </w:r>
      <w:r w:rsidRPr="00CD32E4">
        <w:rPr>
          <w:rStyle w:val="Emphasis"/>
        </w:rPr>
        <w:t xml:space="preserve"> achieved </w:t>
      </w:r>
      <w:r w:rsidRPr="00F2731D">
        <w:rPr>
          <w:rStyle w:val="Emphasis"/>
          <w:highlight w:val="cyan"/>
        </w:rPr>
        <w:t>in 2018 and</w:t>
      </w:r>
      <w:r w:rsidRPr="00CD32E4">
        <w:rPr>
          <w:rStyle w:val="Emphasis"/>
        </w:rPr>
        <w:t xml:space="preserve"> 20</w:t>
      </w:r>
      <w:r w:rsidRPr="00F2731D">
        <w:rPr>
          <w:rStyle w:val="Emphasis"/>
          <w:highlight w:val="cyan"/>
        </w:rPr>
        <w:t>19</w:t>
      </w:r>
      <w:r w:rsidRPr="00CD32E4">
        <w:rPr>
          <w:sz w:val="14"/>
        </w:rPr>
        <w:t xml:space="preserve">. </w:t>
      </w:r>
      <w:r w:rsidRPr="00CD32E4">
        <w:rPr>
          <w:rStyle w:val="StyleUnderline"/>
        </w:rPr>
        <w:t>According to</w:t>
      </w:r>
      <w:r w:rsidRPr="00CD32E4">
        <w:rPr>
          <w:sz w:val="14"/>
        </w:rPr>
        <w:t xml:space="preserve"> Acting Secretary of Defense Pat </w:t>
      </w:r>
      <w:r w:rsidRPr="00CD32E4">
        <w:rPr>
          <w:rStyle w:val="StyleUnderline"/>
        </w:rPr>
        <w:t xml:space="preserve">Shanahan, </w:t>
      </w:r>
      <w:r w:rsidRPr="00F2731D">
        <w:rPr>
          <w:rStyle w:val="StyleUnderline"/>
          <w:highlight w:val="cyan"/>
        </w:rPr>
        <w:t>it would</w:t>
      </w:r>
      <w:r w:rsidRPr="00CD32E4">
        <w:rPr>
          <w:rStyle w:val="StyleUnderline"/>
        </w:rPr>
        <w:t xml:space="preserve"> represent</w:t>
      </w:r>
      <w:r w:rsidRPr="00CD32E4">
        <w:rPr>
          <w:sz w:val="14"/>
        </w:rPr>
        <w:t xml:space="preserve"> </w:t>
      </w:r>
      <w:r w:rsidRPr="00CD32E4">
        <w:rPr>
          <w:rStyle w:val="Emphasis"/>
        </w:rPr>
        <w:t xml:space="preserve">“the </w:t>
      </w:r>
      <w:r w:rsidRPr="00F2731D">
        <w:rPr>
          <w:rStyle w:val="Emphasis"/>
          <w:highlight w:val="cyan"/>
        </w:rPr>
        <w:t>undo</w:t>
      </w:r>
      <w:r w:rsidRPr="00CD32E4">
        <w:rPr>
          <w:rStyle w:val="Emphasis"/>
        </w:rPr>
        <w:t xml:space="preserve">ing of the </w:t>
      </w:r>
      <w:r w:rsidRPr="00F2731D">
        <w:rPr>
          <w:rStyle w:val="Emphasis"/>
          <w:highlight w:val="cyan"/>
        </w:rPr>
        <w:t>National Defense Strategy.</w:t>
      </w:r>
      <w:r w:rsidRPr="00CD32E4">
        <w:rPr>
          <w:rStyle w:val="Emphasis"/>
        </w:rPr>
        <w:t>”</w:t>
      </w:r>
      <w:r w:rsidRPr="00CD32E4">
        <w:rPr>
          <w:sz w:val="14"/>
        </w:rPr>
        <w:t xml:space="preserve"> The </w:t>
      </w:r>
      <w:r w:rsidRPr="00CD32E4">
        <w:rPr>
          <w:rStyle w:val="StyleUnderline"/>
        </w:rPr>
        <w:t>sequester would cut $20 billion from the Navy</w:t>
      </w:r>
      <w:r w:rsidRPr="00CD32E4">
        <w:rPr>
          <w:sz w:val="14"/>
        </w:rPr>
        <w:t xml:space="preserve"> </w:t>
      </w:r>
      <w:r w:rsidRPr="00CD32E4">
        <w:rPr>
          <w:rStyle w:val="StyleUnderline"/>
        </w:rPr>
        <w:t xml:space="preserve">and $29 billion from the Air Force, cause the Marine Corps to </w:t>
      </w:r>
      <w:r w:rsidRPr="00CD32E4">
        <w:rPr>
          <w:rStyle w:val="Emphasis"/>
        </w:rPr>
        <w:t>“stall,”</w:t>
      </w:r>
      <w:r w:rsidRPr="00CD32E4">
        <w:rPr>
          <w:sz w:val="14"/>
        </w:rPr>
        <w:t xml:space="preserve"> </w:t>
      </w:r>
      <w:r w:rsidRPr="00CD32E4">
        <w:rPr>
          <w:rStyle w:val="StyleUnderline"/>
        </w:rPr>
        <w:t xml:space="preserve">and </w:t>
      </w:r>
      <w:r w:rsidRPr="00CD32E4">
        <w:rPr>
          <w:rStyle w:val="Emphasis"/>
        </w:rPr>
        <w:t>halt</w:t>
      </w:r>
      <w:r w:rsidRPr="00CD32E4">
        <w:rPr>
          <w:sz w:val="14"/>
        </w:rPr>
        <w:t xml:space="preserve"> or disrupt </w:t>
      </w:r>
      <w:r w:rsidRPr="00CD32E4">
        <w:rPr>
          <w:rStyle w:val="StyleUnderline"/>
        </w:rPr>
        <w:t xml:space="preserve">118 Army programs. </w:t>
      </w:r>
      <w:r w:rsidRPr="00F2731D">
        <w:rPr>
          <w:rStyle w:val="StyleUnderline"/>
          <w:highlight w:val="cyan"/>
        </w:rPr>
        <w:t>According to</w:t>
      </w:r>
      <w:r w:rsidRPr="00CD32E4">
        <w:rPr>
          <w:sz w:val="14"/>
        </w:rPr>
        <w:t xml:space="preserve"> Gen. Mark </w:t>
      </w:r>
      <w:r w:rsidRPr="00F2731D">
        <w:rPr>
          <w:rStyle w:val="StyleUnderline"/>
          <w:highlight w:val="cyan"/>
        </w:rPr>
        <w:t>Milley</w:t>
      </w:r>
      <w:r w:rsidRPr="00CD32E4">
        <w:rPr>
          <w:sz w:val="14"/>
        </w:rPr>
        <w:t xml:space="preserve">, nominated to be chairman of the Joint Chiefs, a </w:t>
      </w:r>
      <w:r w:rsidRPr="00CD32E4">
        <w:rPr>
          <w:rStyle w:val="StyleUnderline"/>
        </w:rPr>
        <w:t xml:space="preserve">2020 </w:t>
      </w:r>
      <w:r w:rsidRPr="00F2731D">
        <w:rPr>
          <w:rStyle w:val="StyleUnderline"/>
          <w:highlight w:val="cyan"/>
        </w:rPr>
        <w:t>sequester would</w:t>
      </w:r>
      <w:r w:rsidRPr="00CD32E4">
        <w:rPr>
          <w:rStyle w:val="StyleUnderline"/>
        </w:rPr>
        <w:t xml:space="preserve"> “</w:t>
      </w:r>
      <w:r w:rsidRPr="00F2731D">
        <w:rPr>
          <w:rStyle w:val="StyleUnderline"/>
          <w:highlight w:val="cyan"/>
        </w:rPr>
        <w:t>place the</w:t>
      </w:r>
      <w:r w:rsidRPr="00F2731D">
        <w:rPr>
          <w:sz w:val="14"/>
          <w:highlight w:val="cyan"/>
        </w:rPr>
        <w:t xml:space="preserve"> </w:t>
      </w:r>
      <w:r w:rsidRPr="00F2731D">
        <w:rPr>
          <w:rStyle w:val="Emphasis"/>
          <w:highlight w:val="cyan"/>
        </w:rPr>
        <w:t>U</w:t>
      </w:r>
      <w:r w:rsidRPr="00CD32E4">
        <w:rPr>
          <w:sz w:val="14"/>
        </w:rPr>
        <w:t xml:space="preserve">nited </w:t>
      </w:r>
      <w:r w:rsidRPr="00F2731D">
        <w:rPr>
          <w:rStyle w:val="Emphasis"/>
          <w:highlight w:val="cyan"/>
        </w:rPr>
        <w:t>S</w:t>
      </w:r>
      <w:r w:rsidRPr="00CD32E4">
        <w:rPr>
          <w:sz w:val="14"/>
        </w:rPr>
        <w:t xml:space="preserve">tates of America </w:t>
      </w:r>
      <w:r w:rsidRPr="00F2731D">
        <w:rPr>
          <w:rStyle w:val="Emphasis"/>
          <w:highlight w:val="cyan"/>
        </w:rPr>
        <w:t>at great risk.”</w:t>
      </w:r>
    </w:p>
    <w:p w14:paraId="54BAFEFF" w14:textId="5909A666" w:rsidR="009B06B7" w:rsidRDefault="009B06B7" w:rsidP="009B06B7">
      <w:pPr>
        <w:pStyle w:val="Heading3"/>
      </w:pPr>
      <w:r>
        <w:t>A2: Turn---Impeachment</w:t>
      </w:r>
    </w:p>
    <w:p w14:paraId="1A8927D7" w14:textId="290179E3" w:rsidR="000E07C0" w:rsidRDefault="000E07C0" w:rsidP="000E07C0">
      <w:pPr>
        <w:pStyle w:val="Heading4"/>
        <w:rPr>
          <w:u w:val="single"/>
        </w:rPr>
      </w:pPr>
      <w:r>
        <w:t xml:space="preserve">No internal link – impeachment </w:t>
      </w:r>
      <w:r>
        <w:rPr>
          <w:u w:val="single"/>
        </w:rPr>
        <w:t>dies in the Senate</w:t>
      </w:r>
    </w:p>
    <w:p w14:paraId="7C516E61" w14:textId="77777777" w:rsidR="000E07C0" w:rsidRPr="00E73560" w:rsidRDefault="000E07C0" w:rsidP="000E07C0">
      <w:r>
        <w:rPr>
          <w:rStyle w:val="Style13ptBold"/>
        </w:rPr>
        <w:t xml:space="preserve">Ward 6/4 </w:t>
      </w:r>
      <w:r w:rsidRPr="00E73560">
        <w:t>---- Jon, Senior Political Correspondent for Yahoo News, “Impeachment fever will test Pelosi's grip as Congress returns this week,” Yahoo News, 2019, https://news.yahoo.com/impeachment-fever-will-test-pelosis-grip-as-congress-returns-this-week-091500631.html</w:t>
      </w:r>
    </w:p>
    <w:p w14:paraId="5B0480B7" w14:textId="77777777" w:rsidR="000E07C0" w:rsidRPr="00E73560" w:rsidRDefault="000E07C0" w:rsidP="000E07C0"/>
    <w:p w14:paraId="022FDC3E" w14:textId="77777777" w:rsidR="000E07C0" w:rsidRPr="000E07C0" w:rsidRDefault="000E07C0" w:rsidP="000E07C0">
      <w:pPr>
        <w:rPr>
          <w:sz w:val="14"/>
        </w:rPr>
      </w:pPr>
      <w:r w:rsidRPr="00F2731D">
        <w:rPr>
          <w:rStyle w:val="StyleUnderline"/>
          <w:highlight w:val="cyan"/>
        </w:rPr>
        <w:t>Pelosi’s concern is</w:t>
      </w:r>
      <w:r w:rsidRPr="000E07C0">
        <w:rPr>
          <w:sz w:val="14"/>
        </w:rPr>
        <w:t xml:space="preserve"> that an </w:t>
      </w:r>
      <w:r w:rsidRPr="00F2731D">
        <w:rPr>
          <w:rStyle w:val="StyleUnderline"/>
          <w:highlight w:val="cyan"/>
        </w:rPr>
        <w:t>impeachment</w:t>
      </w:r>
      <w:r w:rsidRPr="000E07C0">
        <w:rPr>
          <w:sz w:val="14"/>
        </w:rPr>
        <w:t xml:space="preserve"> proceeding </w:t>
      </w:r>
      <w:r w:rsidRPr="00F2731D">
        <w:rPr>
          <w:rStyle w:val="StyleUnderline"/>
          <w:highlight w:val="cyan"/>
        </w:rPr>
        <w:t xml:space="preserve">in the House would “allow Trump to </w:t>
      </w:r>
      <w:r w:rsidRPr="00F2731D">
        <w:rPr>
          <w:rStyle w:val="Emphasis"/>
          <w:highlight w:val="cyan"/>
        </w:rPr>
        <w:t>play it off as a reality show</w:t>
      </w:r>
      <w:r w:rsidRPr="000E07C0">
        <w:rPr>
          <w:rStyle w:val="Emphasis"/>
        </w:rPr>
        <w:t xml:space="preserve"> event</w:t>
      </w:r>
      <w:r w:rsidRPr="000E07C0">
        <w:rPr>
          <w:rStyle w:val="StyleUnderline"/>
        </w:rPr>
        <w:t>,” Kane said.</w:t>
      </w:r>
    </w:p>
    <w:p w14:paraId="0120EEF3" w14:textId="77777777" w:rsidR="000E07C0" w:rsidRPr="000E07C0" w:rsidRDefault="000E07C0" w:rsidP="000E07C0">
      <w:pPr>
        <w:rPr>
          <w:sz w:val="14"/>
        </w:rPr>
      </w:pPr>
      <w:r w:rsidRPr="000E07C0">
        <w:rPr>
          <w:rStyle w:val="StyleUnderline"/>
        </w:rPr>
        <w:t xml:space="preserve">If the House votes to impeach Trump, there would be a trial </w:t>
      </w:r>
      <w:r w:rsidRPr="00F2731D">
        <w:rPr>
          <w:rStyle w:val="StyleUnderline"/>
          <w:highlight w:val="cyan"/>
        </w:rPr>
        <w:t>in the Senate</w:t>
      </w:r>
      <w:r w:rsidRPr="000E07C0">
        <w:rPr>
          <w:rStyle w:val="StyleUnderline"/>
        </w:rPr>
        <w:t xml:space="preserve">, where the </w:t>
      </w:r>
      <w:r w:rsidRPr="00F2731D">
        <w:rPr>
          <w:rStyle w:val="Emphasis"/>
          <w:highlight w:val="cyan"/>
        </w:rPr>
        <w:t>Republicans hold a</w:t>
      </w:r>
      <w:r w:rsidRPr="000E07C0">
        <w:rPr>
          <w:rStyle w:val="Emphasis"/>
        </w:rPr>
        <w:t xml:space="preserve"> 53-47 </w:t>
      </w:r>
      <w:r w:rsidRPr="00F2731D">
        <w:rPr>
          <w:rStyle w:val="Emphasis"/>
          <w:highlight w:val="cyan"/>
        </w:rPr>
        <w:t>majority</w:t>
      </w:r>
      <w:r w:rsidRPr="000E07C0">
        <w:rPr>
          <w:sz w:val="14"/>
        </w:rPr>
        <w:t>.</w:t>
      </w:r>
    </w:p>
    <w:p w14:paraId="677B8B23" w14:textId="77777777" w:rsidR="000E07C0" w:rsidRPr="000E07C0" w:rsidRDefault="000E07C0" w:rsidP="000E07C0">
      <w:pPr>
        <w:rPr>
          <w:rStyle w:val="StyleUnderline"/>
        </w:rPr>
      </w:pPr>
      <w:r w:rsidRPr="000E07C0">
        <w:rPr>
          <w:rStyle w:val="StyleUnderline"/>
        </w:rPr>
        <w:t>“They</w:t>
      </w:r>
      <w:r w:rsidRPr="000E07C0">
        <w:rPr>
          <w:sz w:val="14"/>
        </w:rPr>
        <w:t xml:space="preserve"> </w:t>
      </w:r>
      <w:r w:rsidRPr="000E07C0">
        <w:rPr>
          <w:rStyle w:val="Emphasis"/>
        </w:rPr>
        <w:t>know</w:t>
      </w:r>
      <w:r w:rsidRPr="000E07C0">
        <w:rPr>
          <w:sz w:val="14"/>
        </w:rPr>
        <w:t xml:space="preserve"> </w:t>
      </w:r>
      <w:r w:rsidRPr="00F2731D">
        <w:rPr>
          <w:rStyle w:val="StyleUnderline"/>
          <w:highlight w:val="cyan"/>
        </w:rPr>
        <w:t xml:space="preserve">the </w:t>
      </w:r>
      <w:r w:rsidRPr="00F2731D">
        <w:rPr>
          <w:rStyle w:val="Emphasis"/>
          <w:highlight w:val="cyan"/>
        </w:rPr>
        <w:t>Senate is going to</w:t>
      </w:r>
      <w:r w:rsidRPr="000E07C0">
        <w:rPr>
          <w:rStyle w:val="Emphasis"/>
        </w:rPr>
        <w:t xml:space="preserve"> end in </w:t>
      </w:r>
      <w:r w:rsidRPr="00F2731D">
        <w:rPr>
          <w:rStyle w:val="Emphasis"/>
          <w:highlight w:val="cyan"/>
        </w:rPr>
        <w:t>deadlock</w:t>
      </w:r>
      <w:r w:rsidRPr="000E07C0">
        <w:rPr>
          <w:sz w:val="14"/>
        </w:rPr>
        <w:t xml:space="preserve">, and </w:t>
      </w:r>
      <w:r w:rsidRPr="00F2731D">
        <w:rPr>
          <w:rStyle w:val="StyleUnderline"/>
          <w:highlight w:val="cyan"/>
        </w:rPr>
        <w:t>you would have</w:t>
      </w:r>
      <w:r w:rsidRPr="000E07C0">
        <w:rPr>
          <w:rStyle w:val="StyleUnderline"/>
        </w:rPr>
        <w:t xml:space="preserve"> essentially </w:t>
      </w:r>
      <w:r w:rsidRPr="00F2731D">
        <w:rPr>
          <w:rStyle w:val="StyleUnderline"/>
          <w:highlight w:val="cyan"/>
        </w:rPr>
        <w:t>a symbolic rebuke</w:t>
      </w:r>
      <w:r w:rsidRPr="000E07C0">
        <w:rPr>
          <w:sz w:val="14"/>
        </w:rPr>
        <w:t xml:space="preserve"> of the president </w:t>
      </w:r>
      <w:r w:rsidRPr="00F2731D">
        <w:rPr>
          <w:rStyle w:val="Emphasis"/>
          <w:highlight w:val="cyan"/>
        </w:rPr>
        <w:t>that wouldn't go anywhere</w:t>
      </w:r>
      <w:r w:rsidRPr="000E07C0">
        <w:rPr>
          <w:rStyle w:val="Emphasis"/>
        </w:rPr>
        <w:t xml:space="preserve"> in terms of actually removing him from office</w:t>
      </w:r>
      <w:r w:rsidRPr="000E07C0">
        <w:rPr>
          <w:sz w:val="14"/>
        </w:rPr>
        <w:t xml:space="preserve">, </w:t>
      </w:r>
      <w:r w:rsidRPr="000E07C0">
        <w:rPr>
          <w:rStyle w:val="StyleUnderline"/>
        </w:rPr>
        <w:t>and politically it might not be very good for Democrats</w:t>
      </w:r>
      <w:r w:rsidRPr="000E07C0">
        <w:rPr>
          <w:sz w:val="14"/>
        </w:rPr>
        <w:t xml:space="preserve"> either,” </w:t>
      </w:r>
      <w:r w:rsidRPr="000E07C0">
        <w:rPr>
          <w:rStyle w:val="StyleUnderline"/>
        </w:rPr>
        <w:t>he said.</w:t>
      </w:r>
    </w:p>
    <w:p w14:paraId="0995AAA9" w14:textId="77777777" w:rsidR="000E07C0" w:rsidRPr="000E07C0" w:rsidRDefault="000E07C0" w:rsidP="000E07C0">
      <w:pPr>
        <w:rPr>
          <w:rStyle w:val="StyleUnderline"/>
        </w:rPr>
      </w:pPr>
      <w:r w:rsidRPr="000E07C0">
        <w:rPr>
          <w:sz w:val="14"/>
        </w:rPr>
        <w:t xml:space="preserve">And so, at the moment, Kane said, </w:t>
      </w:r>
      <w:r w:rsidRPr="000E07C0">
        <w:rPr>
          <w:rStyle w:val="StyleUnderline"/>
        </w:rPr>
        <w:t xml:space="preserve">Pelosi’s challenge is that </w:t>
      </w:r>
      <w:r w:rsidRPr="00F2731D">
        <w:rPr>
          <w:rStyle w:val="StyleUnderline"/>
          <w:highlight w:val="cyan"/>
        </w:rPr>
        <w:t>the country is</w:t>
      </w:r>
      <w:r w:rsidRPr="00F2731D">
        <w:rPr>
          <w:sz w:val="14"/>
          <w:highlight w:val="cyan"/>
        </w:rPr>
        <w:t xml:space="preserve"> </w:t>
      </w:r>
      <w:r w:rsidRPr="00F2731D">
        <w:rPr>
          <w:rStyle w:val="Emphasis"/>
          <w:highlight w:val="cyan"/>
        </w:rPr>
        <w:t>not persuaded</w:t>
      </w:r>
      <w:r w:rsidRPr="000E07C0">
        <w:rPr>
          <w:sz w:val="14"/>
        </w:rPr>
        <w:t xml:space="preserve"> that </w:t>
      </w:r>
      <w:r w:rsidRPr="000E07C0">
        <w:rPr>
          <w:rStyle w:val="StyleUnderline"/>
        </w:rPr>
        <w:t xml:space="preserve">impeachment is needed </w:t>
      </w:r>
      <w:r w:rsidRPr="00F2731D">
        <w:rPr>
          <w:rStyle w:val="StyleUnderline"/>
          <w:highlight w:val="cyan"/>
        </w:rPr>
        <w:t xml:space="preserve">and there are </w:t>
      </w:r>
      <w:r w:rsidRPr="00F2731D">
        <w:rPr>
          <w:rStyle w:val="Emphasis"/>
          <w:highlight w:val="cyan"/>
        </w:rPr>
        <w:t>doubts</w:t>
      </w:r>
      <w:r w:rsidRPr="000E07C0">
        <w:rPr>
          <w:sz w:val="14"/>
        </w:rPr>
        <w:t xml:space="preserve"> </w:t>
      </w:r>
      <w:r w:rsidRPr="000557F6">
        <w:rPr>
          <w:rStyle w:val="StyleUnderline"/>
        </w:rPr>
        <w:t>about</w:t>
      </w:r>
      <w:r w:rsidRPr="000E07C0">
        <w:rPr>
          <w:sz w:val="14"/>
        </w:rPr>
        <w:t xml:space="preserve"> </w:t>
      </w:r>
      <w:r w:rsidRPr="00F2731D">
        <w:rPr>
          <w:rStyle w:val="StyleUnderline"/>
          <w:highlight w:val="cyan"/>
        </w:rPr>
        <w:t>whether there’s</w:t>
      </w:r>
      <w:r w:rsidRPr="000E07C0">
        <w:rPr>
          <w:rStyle w:val="StyleUnderline"/>
        </w:rPr>
        <w:t xml:space="preserve"> enough of </w:t>
      </w:r>
      <w:r w:rsidRPr="00F2731D">
        <w:rPr>
          <w:rStyle w:val="StyleUnderline"/>
          <w:highlight w:val="cyan"/>
        </w:rPr>
        <w:t>a case</w:t>
      </w:r>
      <w:r w:rsidRPr="000E07C0">
        <w:rPr>
          <w:rStyle w:val="StyleUnderline"/>
        </w:rPr>
        <w:t xml:space="preserve"> for Democrats to make.</w:t>
      </w:r>
    </w:p>
    <w:p w14:paraId="4DC0B9CF" w14:textId="77777777" w:rsidR="000E07C0" w:rsidRPr="000E07C0" w:rsidRDefault="000E07C0" w:rsidP="000E07C0">
      <w:pPr>
        <w:rPr>
          <w:sz w:val="14"/>
        </w:rPr>
      </w:pPr>
      <w:r w:rsidRPr="000E07C0">
        <w:rPr>
          <w:rStyle w:val="StyleUnderline"/>
        </w:rPr>
        <w:t xml:space="preserve">“She keeps saying </w:t>
      </w:r>
      <w:r w:rsidRPr="00F2731D">
        <w:rPr>
          <w:rStyle w:val="StyleUnderline"/>
          <w:highlight w:val="cyan"/>
        </w:rPr>
        <w:t>this has to be</w:t>
      </w:r>
      <w:r w:rsidRPr="000E07C0">
        <w:rPr>
          <w:sz w:val="14"/>
        </w:rPr>
        <w:t xml:space="preserve"> an </w:t>
      </w:r>
      <w:r w:rsidRPr="00F2731D">
        <w:rPr>
          <w:rStyle w:val="Emphasis"/>
          <w:highlight w:val="cyan"/>
        </w:rPr>
        <w:t>overwhelmingly</w:t>
      </w:r>
      <w:r w:rsidRPr="000E07C0">
        <w:rPr>
          <w:sz w:val="14"/>
        </w:rPr>
        <w:t xml:space="preserve"> compelling case,” </w:t>
      </w:r>
      <w:r w:rsidRPr="000E07C0">
        <w:rPr>
          <w:rStyle w:val="StyleUnderline"/>
        </w:rPr>
        <w:t xml:space="preserve">Kane said. “Right now, </w:t>
      </w:r>
      <w:r w:rsidRPr="00F2731D">
        <w:rPr>
          <w:rStyle w:val="StyleUnderline"/>
          <w:highlight w:val="cyan"/>
        </w:rPr>
        <w:t>it is</w:t>
      </w:r>
      <w:r w:rsidRPr="000E07C0">
        <w:rPr>
          <w:rStyle w:val="StyleUnderline"/>
        </w:rPr>
        <w:t xml:space="preserve"> a</w:t>
      </w:r>
      <w:r w:rsidRPr="000E07C0">
        <w:rPr>
          <w:sz w:val="14"/>
        </w:rPr>
        <w:t xml:space="preserve"> case in which the underlying </w:t>
      </w:r>
      <w:r w:rsidRPr="000E07C0">
        <w:rPr>
          <w:rStyle w:val="StyleUnderline"/>
        </w:rPr>
        <w:t xml:space="preserve">crime of </w:t>
      </w:r>
      <w:r w:rsidRPr="00F2731D">
        <w:rPr>
          <w:rStyle w:val="StyleUnderline"/>
          <w:highlight w:val="cyan"/>
        </w:rPr>
        <w:t>collusion</w:t>
      </w:r>
      <w:r w:rsidRPr="000E07C0">
        <w:rPr>
          <w:rStyle w:val="StyleUnderline"/>
        </w:rPr>
        <w:t xml:space="preserve"> with Russians</w:t>
      </w:r>
      <w:r w:rsidRPr="000E07C0">
        <w:rPr>
          <w:sz w:val="14"/>
        </w:rPr>
        <w:t xml:space="preserve"> in 2016 was </w:t>
      </w:r>
      <w:r w:rsidRPr="000E07C0">
        <w:rPr>
          <w:rStyle w:val="Emphasis"/>
        </w:rPr>
        <w:t xml:space="preserve">left </w:t>
      </w:r>
      <w:r w:rsidRPr="00F2731D">
        <w:rPr>
          <w:rStyle w:val="Emphasis"/>
          <w:highlight w:val="cyan"/>
        </w:rPr>
        <w:t>unsettled</w:t>
      </w:r>
      <w:r w:rsidRPr="000E07C0">
        <w:rPr>
          <w:rStyle w:val="Emphasis"/>
        </w:rPr>
        <w:t>, not a provable case</w:t>
      </w:r>
      <w:r w:rsidRPr="000E07C0">
        <w:rPr>
          <w:sz w:val="14"/>
        </w:rPr>
        <w:t xml:space="preserve">, </w:t>
      </w:r>
      <w:r w:rsidRPr="000E07C0">
        <w:rPr>
          <w:rStyle w:val="StyleUnderline"/>
        </w:rPr>
        <w:t xml:space="preserve">as Mueller says. The </w:t>
      </w:r>
      <w:r w:rsidRPr="00F2731D">
        <w:rPr>
          <w:rStyle w:val="StyleUnderline"/>
          <w:highlight w:val="cyan"/>
        </w:rPr>
        <w:t>obstruction</w:t>
      </w:r>
      <w:r w:rsidRPr="000E07C0">
        <w:rPr>
          <w:rStyle w:val="StyleUnderline"/>
        </w:rPr>
        <w:t xml:space="preserve"> case </w:t>
      </w:r>
      <w:r w:rsidRPr="00F2731D">
        <w:rPr>
          <w:rStyle w:val="StyleUnderline"/>
          <w:highlight w:val="cyan"/>
        </w:rPr>
        <w:t>is</w:t>
      </w:r>
      <w:r w:rsidRPr="000E07C0">
        <w:rPr>
          <w:sz w:val="14"/>
        </w:rPr>
        <w:t xml:space="preserve"> there, but it's </w:t>
      </w:r>
      <w:r w:rsidRPr="00F2731D">
        <w:rPr>
          <w:rStyle w:val="Emphasis"/>
          <w:highlight w:val="cyan"/>
        </w:rPr>
        <w:t>not fully defined</w:t>
      </w:r>
      <w:r w:rsidRPr="000E07C0">
        <w:rPr>
          <w:sz w:val="14"/>
        </w:rPr>
        <w:t xml:space="preserve">, </w:t>
      </w:r>
      <w:r w:rsidRPr="000E07C0">
        <w:rPr>
          <w:rStyle w:val="StyleUnderline"/>
        </w:rPr>
        <w:t xml:space="preserve">and it's going to take </w:t>
      </w:r>
      <w:r w:rsidRPr="000E07C0">
        <w:rPr>
          <w:rStyle w:val="Emphasis"/>
        </w:rPr>
        <w:t>an incredible effort</w:t>
      </w:r>
      <w:r w:rsidRPr="000E07C0">
        <w:rPr>
          <w:sz w:val="14"/>
        </w:rPr>
        <w:t xml:space="preserve"> </w:t>
      </w:r>
      <w:r w:rsidRPr="000E07C0">
        <w:rPr>
          <w:rStyle w:val="StyleUnderline"/>
        </w:rPr>
        <w:t>to fully lay the case out</w:t>
      </w:r>
      <w:r w:rsidRPr="000E07C0">
        <w:rPr>
          <w:sz w:val="14"/>
        </w:rPr>
        <w:t xml:space="preserve"> to the public, and convince them that this is a truly impeachable offense that could involve removal from office.”</w:t>
      </w:r>
    </w:p>
    <w:p w14:paraId="75A51EAD" w14:textId="77777777" w:rsidR="000E07C0" w:rsidRPr="000E07C0" w:rsidRDefault="000E07C0" w:rsidP="000E07C0">
      <w:pPr>
        <w:rPr>
          <w:sz w:val="14"/>
        </w:rPr>
      </w:pPr>
      <w:r w:rsidRPr="00F2731D">
        <w:rPr>
          <w:rStyle w:val="StyleUnderline"/>
          <w:highlight w:val="cyan"/>
        </w:rPr>
        <w:t>There are</w:t>
      </w:r>
      <w:r w:rsidRPr="00F2731D">
        <w:rPr>
          <w:sz w:val="14"/>
          <w:highlight w:val="cyan"/>
        </w:rPr>
        <w:t xml:space="preserve"> </w:t>
      </w:r>
      <w:r w:rsidRPr="00F2731D">
        <w:rPr>
          <w:rStyle w:val="Emphasis"/>
          <w:highlight w:val="cyan"/>
        </w:rPr>
        <w:t>also</w:t>
      </w:r>
      <w:r w:rsidRPr="00F2731D">
        <w:rPr>
          <w:sz w:val="14"/>
          <w:highlight w:val="cyan"/>
        </w:rPr>
        <w:t xml:space="preserve"> </w:t>
      </w:r>
      <w:r w:rsidRPr="00F2731D">
        <w:rPr>
          <w:rStyle w:val="StyleUnderline"/>
          <w:highlight w:val="cyan"/>
        </w:rPr>
        <w:t>questions</w:t>
      </w:r>
      <w:r w:rsidRPr="000E07C0">
        <w:rPr>
          <w:rStyle w:val="StyleUnderline"/>
        </w:rPr>
        <w:t xml:space="preserve"> about </w:t>
      </w:r>
      <w:r w:rsidRPr="00F2731D">
        <w:rPr>
          <w:rStyle w:val="StyleUnderline"/>
          <w:highlight w:val="cyan"/>
        </w:rPr>
        <w:t>whether the House</w:t>
      </w:r>
      <w:r w:rsidRPr="000E07C0">
        <w:rPr>
          <w:rStyle w:val="StyleUnderline"/>
        </w:rPr>
        <w:t xml:space="preserve"> Judiciary </w:t>
      </w:r>
      <w:r w:rsidRPr="00F2731D">
        <w:rPr>
          <w:rStyle w:val="StyleUnderline"/>
          <w:highlight w:val="cyan"/>
        </w:rPr>
        <w:t>Committee is “capable</w:t>
      </w:r>
      <w:r w:rsidRPr="000E07C0">
        <w:rPr>
          <w:sz w:val="14"/>
        </w:rPr>
        <w:t xml:space="preserve"> of really prosecuting the case, and turning public opinion ... in a way that would make Pelosi comfortable politically moving toward impeachment,” Kane said.</w:t>
      </w:r>
    </w:p>
    <w:p w14:paraId="38ADBDA6" w14:textId="64C64627" w:rsidR="000E07C0" w:rsidRPr="000E07C0" w:rsidRDefault="000E07C0" w:rsidP="000E07C0">
      <w:pPr>
        <w:rPr>
          <w:sz w:val="14"/>
        </w:rPr>
      </w:pPr>
      <w:r w:rsidRPr="000E07C0">
        <w:rPr>
          <w:sz w:val="14"/>
        </w:rPr>
        <w:t xml:space="preserve">“These Democrats on Judiciary, </w:t>
      </w:r>
      <w:r w:rsidRPr="000E07C0">
        <w:rPr>
          <w:rStyle w:val="StyleUnderline"/>
        </w:rPr>
        <w:t>they're smart</w:t>
      </w:r>
      <w:r w:rsidRPr="000E07C0">
        <w:rPr>
          <w:sz w:val="14"/>
        </w:rPr>
        <w:t xml:space="preserve"> people, </w:t>
      </w:r>
      <w:r w:rsidRPr="000E07C0">
        <w:rPr>
          <w:rStyle w:val="Emphasis"/>
        </w:rPr>
        <w:t xml:space="preserve">but </w:t>
      </w:r>
      <w:r w:rsidRPr="00F2731D">
        <w:rPr>
          <w:rStyle w:val="Emphasis"/>
          <w:highlight w:val="cyan"/>
        </w:rPr>
        <w:t>they've never had</w:t>
      </w:r>
      <w:r w:rsidRPr="000E07C0">
        <w:rPr>
          <w:rStyle w:val="Emphasis"/>
        </w:rPr>
        <w:t xml:space="preserve"> to do </w:t>
      </w:r>
      <w:r w:rsidRPr="00F2731D">
        <w:rPr>
          <w:rStyle w:val="Emphasis"/>
          <w:highlight w:val="cyan"/>
        </w:rPr>
        <w:t>this before</w:t>
      </w:r>
      <w:r w:rsidRPr="000E07C0">
        <w:rPr>
          <w:sz w:val="14"/>
        </w:rPr>
        <w:t xml:space="preserve">. [Committee Chairman] Jerry </w:t>
      </w:r>
      <w:r w:rsidRPr="00F2731D">
        <w:rPr>
          <w:rStyle w:val="StyleUnderline"/>
          <w:highlight w:val="cyan"/>
        </w:rPr>
        <w:t xml:space="preserve">Nadler </w:t>
      </w:r>
      <w:r w:rsidRPr="00F2731D">
        <w:rPr>
          <w:rStyle w:val="Emphasis"/>
          <w:highlight w:val="cyan"/>
        </w:rPr>
        <w:t>never</w:t>
      </w:r>
      <w:r w:rsidRPr="00F2731D">
        <w:rPr>
          <w:rStyle w:val="StyleUnderline"/>
          <w:highlight w:val="cyan"/>
        </w:rPr>
        <w:t xml:space="preserve"> was</w:t>
      </w:r>
      <w:r w:rsidRPr="00F2731D">
        <w:rPr>
          <w:sz w:val="14"/>
          <w:highlight w:val="cyan"/>
        </w:rPr>
        <w:t xml:space="preserve"> </w:t>
      </w:r>
      <w:r w:rsidRPr="00F2731D">
        <w:rPr>
          <w:rStyle w:val="StyleUnderline"/>
          <w:highlight w:val="cyan"/>
        </w:rPr>
        <w:t>the full chairman</w:t>
      </w:r>
      <w:r w:rsidRPr="000E07C0">
        <w:rPr>
          <w:sz w:val="14"/>
        </w:rPr>
        <w:t xml:space="preserve"> of a committee </w:t>
      </w:r>
      <w:r w:rsidRPr="000E07C0">
        <w:rPr>
          <w:rStyle w:val="StyleUnderline"/>
        </w:rPr>
        <w:t>before</w:t>
      </w:r>
      <w:r w:rsidRPr="000E07C0">
        <w:rPr>
          <w:sz w:val="14"/>
        </w:rPr>
        <w:t xml:space="preserve"> </w:t>
      </w:r>
      <w:r w:rsidRPr="000E07C0">
        <w:rPr>
          <w:rStyle w:val="Emphasis"/>
        </w:rPr>
        <w:t>in his life,”</w:t>
      </w:r>
      <w:r w:rsidRPr="000E07C0">
        <w:rPr>
          <w:sz w:val="14"/>
        </w:rPr>
        <w:t xml:space="preserve"> </w:t>
      </w:r>
      <w:r w:rsidRPr="000E07C0">
        <w:rPr>
          <w:rStyle w:val="StyleUnderline"/>
        </w:rPr>
        <w:t>Kane said.</w:t>
      </w:r>
    </w:p>
    <w:p w14:paraId="0C3E8727" w14:textId="77777777" w:rsidR="00901A98" w:rsidRDefault="00901A98" w:rsidP="00901A98">
      <w:pPr>
        <w:pStyle w:val="Heading4"/>
      </w:pPr>
      <w:r>
        <w:t xml:space="preserve">No impact to Trump agenda – </w:t>
      </w:r>
      <w:r w:rsidRPr="00403987">
        <w:rPr>
          <w:u w:val="single"/>
        </w:rPr>
        <w:t>inertia from SOP</w:t>
      </w:r>
      <w:r>
        <w:t xml:space="preserve"> and </w:t>
      </w:r>
      <w:r w:rsidRPr="00403987">
        <w:rPr>
          <w:u w:val="single"/>
        </w:rPr>
        <w:t>advisor moderation</w:t>
      </w:r>
      <w:r>
        <w:t xml:space="preserve"> </w:t>
      </w:r>
    </w:p>
    <w:p w14:paraId="55D3A04F" w14:textId="77777777" w:rsidR="00901A98" w:rsidRPr="00B3383B" w:rsidRDefault="00901A98" w:rsidP="00901A98">
      <w:r>
        <w:rPr>
          <w:rStyle w:val="Style13ptBold"/>
        </w:rPr>
        <w:t xml:space="preserve">SEB 17 </w:t>
      </w:r>
      <w:r w:rsidRPr="009411B0">
        <w:t>---</w:t>
      </w:r>
      <w:r>
        <w:t>-</w:t>
      </w:r>
      <w:r w:rsidRPr="009411B0">
        <w:t xml:space="preserve"> Skandinaviska Enskilda Banken </w:t>
      </w:r>
      <w:r w:rsidRPr="00B3383B">
        <w:t>Group, “Global Economy Resilient to New Political Challenges,” 2/22, https://sebgroup.com/press/news/global-economy-resilient-to-new-political-challenges</w:t>
      </w:r>
    </w:p>
    <w:p w14:paraId="32B9D8EE" w14:textId="77777777" w:rsidR="00901A98" w:rsidRPr="00B3383B" w:rsidRDefault="00901A98" w:rsidP="00901A98"/>
    <w:p w14:paraId="1EC40153" w14:textId="33CF7CAC" w:rsidR="00901A98" w:rsidRDefault="00901A98" w:rsidP="00901A98">
      <w:pPr>
        <w:rPr>
          <w:sz w:val="14"/>
        </w:rPr>
      </w:pPr>
      <w:r w:rsidRPr="00B3383B">
        <w:rPr>
          <w:rStyle w:val="StyleUnderline"/>
        </w:rPr>
        <w:t>It is reasonable to assume</w:t>
      </w:r>
      <w:r w:rsidRPr="00FE64D9">
        <w:rPr>
          <w:sz w:val="14"/>
        </w:rPr>
        <w:t xml:space="preserve"> that </w:t>
      </w:r>
      <w:r w:rsidRPr="00B3383B">
        <w:rPr>
          <w:rStyle w:val="StyleUnderline"/>
        </w:rPr>
        <w:t>this may</w:t>
      </w:r>
      <w:r w:rsidRPr="00FE64D9">
        <w:rPr>
          <w:sz w:val="14"/>
        </w:rPr>
        <w:t xml:space="preserve"> also </w:t>
      </w:r>
      <w:r w:rsidRPr="00B3383B">
        <w:rPr>
          <w:rStyle w:val="StyleUnderline"/>
        </w:rPr>
        <w:t xml:space="preserve">underpin the rather cautious reactions </w:t>
      </w:r>
      <w:r w:rsidRPr="00F2731D">
        <w:rPr>
          <w:rStyle w:val="StyleUnderline"/>
          <w:highlight w:val="cyan"/>
        </w:rPr>
        <w:t>to</w:t>
      </w:r>
      <w:r w:rsidRPr="00FE64D9">
        <w:rPr>
          <w:sz w:val="14"/>
        </w:rPr>
        <w:t xml:space="preserve"> the </w:t>
      </w:r>
      <w:r w:rsidRPr="00F2731D">
        <w:rPr>
          <w:rStyle w:val="StyleUnderline"/>
          <w:highlight w:val="cyan"/>
        </w:rPr>
        <w:t>risks</w:t>
      </w:r>
      <w:r w:rsidRPr="00B3383B">
        <w:rPr>
          <w:rStyle w:val="StyleUnderline"/>
        </w:rPr>
        <w:t xml:space="preserve"> </w:t>
      </w:r>
      <w:r w:rsidRPr="00FE64D9">
        <w:rPr>
          <w:rStyle w:val="StyleUnderline"/>
        </w:rPr>
        <w:t xml:space="preserve">associated </w:t>
      </w:r>
      <w:r w:rsidRPr="00F2731D">
        <w:rPr>
          <w:rStyle w:val="StyleUnderline"/>
          <w:highlight w:val="cyan"/>
        </w:rPr>
        <w:t>with</w:t>
      </w:r>
      <w:r w:rsidRPr="00FE64D9">
        <w:rPr>
          <w:rStyle w:val="StyleUnderline"/>
        </w:rPr>
        <w:t xml:space="preserve"> the </w:t>
      </w:r>
      <w:r w:rsidRPr="00F2731D">
        <w:rPr>
          <w:rStyle w:val="StyleUnderline"/>
          <w:highlight w:val="cyan"/>
        </w:rPr>
        <w:t>Trump</w:t>
      </w:r>
      <w:r w:rsidRPr="00FE64D9">
        <w:rPr>
          <w:sz w:val="14"/>
        </w:rPr>
        <w:t xml:space="preserve"> administration's </w:t>
      </w:r>
      <w:r w:rsidRPr="00FE64D9">
        <w:rPr>
          <w:rStyle w:val="StyleUnderline"/>
        </w:rPr>
        <w:t>agenda</w:t>
      </w:r>
      <w:r w:rsidRPr="00FE64D9">
        <w:rPr>
          <w:sz w:val="14"/>
        </w:rPr>
        <w:t xml:space="preserve">. Although one cannot complain about the administration's power of initiative, </w:t>
      </w:r>
      <w:r w:rsidRPr="00F2731D">
        <w:rPr>
          <w:rStyle w:val="StyleUnderline"/>
          <w:highlight w:val="cyan"/>
        </w:rPr>
        <w:t>there is</w:t>
      </w:r>
      <w:r w:rsidRPr="00B3383B">
        <w:rPr>
          <w:rStyle w:val="StyleUnderline"/>
        </w:rPr>
        <w:t xml:space="preserve"> a fairly </w:t>
      </w:r>
      <w:r w:rsidRPr="00F2731D">
        <w:rPr>
          <w:rStyle w:val="StyleUnderline"/>
          <w:highlight w:val="cyan"/>
        </w:rPr>
        <w:t>high</w:t>
      </w:r>
      <w:r w:rsidRPr="00F2731D">
        <w:rPr>
          <w:sz w:val="14"/>
          <w:highlight w:val="cyan"/>
        </w:rPr>
        <w:t xml:space="preserve"> </w:t>
      </w:r>
      <w:r w:rsidRPr="00F2731D">
        <w:rPr>
          <w:rStyle w:val="StyleUnderline"/>
          <w:highlight w:val="cyan"/>
        </w:rPr>
        <w:t>probability that</w:t>
      </w:r>
      <w:r w:rsidRPr="00B3383B">
        <w:rPr>
          <w:rStyle w:val="StyleUnderline"/>
        </w:rPr>
        <w:t xml:space="preserve"> in important areas</w:t>
      </w:r>
      <w:r w:rsidRPr="00FE64D9">
        <w:rPr>
          <w:sz w:val="14"/>
        </w:rPr>
        <w:t xml:space="preserve"> </w:t>
      </w:r>
      <w:r w:rsidRPr="00F2731D">
        <w:rPr>
          <w:rStyle w:val="Emphasis"/>
          <w:highlight w:val="cyan"/>
        </w:rPr>
        <w:t>it will not go</w:t>
      </w:r>
      <w:r w:rsidRPr="00B3383B">
        <w:rPr>
          <w:rStyle w:val="Emphasis"/>
        </w:rPr>
        <w:t xml:space="preserve"> </w:t>
      </w:r>
      <w:r w:rsidRPr="00F2731D">
        <w:rPr>
          <w:rStyle w:val="Emphasis"/>
          <w:highlight w:val="cyan"/>
        </w:rPr>
        <w:t>from words to actions</w:t>
      </w:r>
      <w:r w:rsidRPr="00F2731D">
        <w:rPr>
          <w:sz w:val="14"/>
          <w:highlight w:val="cyan"/>
        </w:rPr>
        <w:t xml:space="preserve">. </w:t>
      </w:r>
      <w:r w:rsidRPr="00F2731D">
        <w:rPr>
          <w:rStyle w:val="StyleUnderline"/>
          <w:highlight w:val="cyan"/>
        </w:rPr>
        <w:t>There may be</w:t>
      </w:r>
      <w:r w:rsidRPr="00B3383B">
        <w:rPr>
          <w:rStyle w:val="StyleUnderline"/>
        </w:rPr>
        <w:t xml:space="preserve"> various reasons</w:t>
      </w:r>
      <w:r w:rsidRPr="00FE64D9">
        <w:rPr>
          <w:sz w:val="14"/>
        </w:rPr>
        <w:t xml:space="preserve"> for this, </w:t>
      </w:r>
      <w:r w:rsidRPr="00B3383B">
        <w:rPr>
          <w:rStyle w:val="StyleUnderline"/>
        </w:rPr>
        <w:t>such as</w:t>
      </w:r>
      <w:r w:rsidRPr="00FE64D9">
        <w:rPr>
          <w:sz w:val="14"/>
        </w:rPr>
        <w:t xml:space="preserve"> the </w:t>
      </w:r>
      <w:r w:rsidRPr="00F2731D">
        <w:rPr>
          <w:rStyle w:val="Emphasis"/>
          <w:highlight w:val="cyan"/>
        </w:rPr>
        <w:t>inertia built into</w:t>
      </w:r>
      <w:r w:rsidRPr="00B3383B">
        <w:rPr>
          <w:rStyle w:val="Emphasis"/>
        </w:rPr>
        <w:t xml:space="preserve"> </w:t>
      </w:r>
      <w:r w:rsidRPr="00FE64D9">
        <w:rPr>
          <w:rStyle w:val="StyleUnderline"/>
        </w:rPr>
        <w:t xml:space="preserve">the </w:t>
      </w:r>
      <w:r w:rsidRPr="00F2731D">
        <w:rPr>
          <w:rStyle w:val="StyleUnderline"/>
          <w:highlight w:val="cyan"/>
        </w:rPr>
        <w:t>separation of powers</w:t>
      </w:r>
      <w:r w:rsidRPr="00FE64D9">
        <w:rPr>
          <w:rStyle w:val="StyleUnderline"/>
        </w:rPr>
        <w:t xml:space="preserve"> </w:t>
      </w:r>
      <w:r w:rsidRPr="00B3383B">
        <w:rPr>
          <w:rStyle w:val="StyleUnderline"/>
        </w:rPr>
        <w:t xml:space="preserve">between the White House, Congress </w:t>
      </w:r>
      <w:r w:rsidRPr="00FE64D9">
        <w:rPr>
          <w:rStyle w:val="StyleUnderline"/>
        </w:rPr>
        <w:t>and the</w:t>
      </w:r>
      <w:r w:rsidRPr="00FE64D9">
        <w:rPr>
          <w:sz w:val="14"/>
        </w:rPr>
        <w:t xml:space="preserve"> </w:t>
      </w:r>
      <w:r w:rsidRPr="00B3383B">
        <w:rPr>
          <w:rStyle w:val="StyleUnderline"/>
        </w:rPr>
        <w:t>court</w:t>
      </w:r>
      <w:r w:rsidRPr="00FE64D9">
        <w:rPr>
          <w:sz w:val="14"/>
        </w:rPr>
        <w:t xml:space="preserve"> system, </w:t>
      </w:r>
      <w:r w:rsidRPr="00F2731D">
        <w:rPr>
          <w:rStyle w:val="StyleUnderline"/>
          <w:highlight w:val="cyan"/>
        </w:rPr>
        <w:t>or expectations</w:t>
      </w:r>
      <w:r w:rsidRPr="00FE64D9">
        <w:rPr>
          <w:sz w:val="14"/>
        </w:rPr>
        <w:t xml:space="preserve"> that </w:t>
      </w:r>
      <w:r w:rsidRPr="00F2731D">
        <w:rPr>
          <w:rStyle w:val="StyleUnderline"/>
          <w:highlight w:val="cyan"/>
        </w:rPr>
        <w:t>Trump's</w:t>
      </w:r>
      <w:r w:rsidRPr="00FE64D9">
        <w:rPr>
          <w:sz w:val="14"/>
        </w:rPr>
        <w:t xml:space="preserve"> newly appointed cabinet </w:t>
      </w:r>
      <w:r w:rsidRPr="00F2731D">
        <w:rPr>
          <w:rStyle w:val="StyleUnderline"/>
          <w:highlight w:val="cyan"/>
        </w:rPr>
        <w:t>secretaries and advisors will</w:t>
      </w:r>
      <w:r w:rsidRPr="00FE64D9">
        <w:rPr>
          <w:rStyle w:val="StyleUnderline"/>
        </w:rPr>
        <w:t xml:space="preserve"> eventually </w:t>
      </w:r>
      <w:r w:rsidRPr="00F2731D">
        <w:rPr>
          <w:rStyle w:val="StyleUnderline"/>
          <w:highlight w:val="cyan"/>
        </w:rPr>
        <w:t>take</w:t>
      </w:r>
      <w:r w:rsidRPr="00FE64D9">
        <w:rPr>
          <w:sz w:val="14"/>
        </w:rPr>
        <w:t xml:space="preserve"> their </w:t>
      </w:r>
      <w:r w:rsidRPr="00FE64D9">
        <w:rPr>
          <w:rStyle w:val="StyleUnderline"/>
        </w:rPr>
        <w:t>cues from</w:t>
      </w:r>
      <w:r w:rsidRPr="00FE64D9">
        <w:rPr>
          <w:sz w:val="14"/>
        </w:rPr>
        <w:t xml:space="preserve"> </w:t>
      </w:r>
      <w:r w:rsidRPr="00F2731D">
        <w:rPr>
          <w:rStyle w:val="Emphasis"/>
          <w:highlight w:val="cyan"/>
        </w:rPr>
        <w:t>more established</w:t>
      </w:r>
      <w:r w:rsidRPr="00FE64D9">
        <w:rPr>
          <w:rStyle w:val="Emphasis"/>
        </w:rPr>
        <w:t xml:space="preserve"> </w:t>
      </w:r>
      <w:r w:rsidRPr="00FE64D9">
        <w:rPr>
          <w:rStyle w:val="StyleUnderline"/>
        </w:rPr>
        <w:t xml:space="preserve">US </w:t>
      </w:r>
      <w:r w:rsidRPr="00F2731D">
        <w:rPr>
          <w:rStyle w:val="StyleUnderline"/>
          <w:highlight w:val="cyan"/>
        </w:rPr>
        <w:t>positions</w:t>
      </w:r>
      <w:r w:rsidRPr="00FE64D9">
        <w:rPr>
          <w:sz w:val="14"/>
        </w:rPr>
        <w:t>.</w:t>
      </w:r>
    </w:p>
    <w:p w14:paraId="1507F5CF" w14:textId="674D22E2" w:rsidR="00901A98" w:rsidRPr="00901A98" w:rsidRDefault="00901A98" w:rsidP="00901A98">
      <w:pPr>
        <w:pStyle w:val="Heading4"/>
      </w:pPr>
      <w:r>
        <w:t xml:space="preserve">Pence </w:t>
      </w:r>
      <w:r>
        <w:rPr>
          <w:u w:val="single"/>
        </w:rPr>
        <w:t>already controls</w:t>
      </w:r>
      <w:r>
        <w:t xml:space="preserve"> Fo</w:t>
      </w:r>
      <w:r w:rsidR="00735763">
        <w:t>Po</w:t>
      </w:r>
    </w:p>
    <w:p w14:paraId="6D6DC643" w14:textId="77777777" w:rsidR="00901A98" w:rsidRDefault="00901A98" w:rsidP="00901A98">
      <w:r w:rsidRPr="00C22334">
        <w:rPr>
          <w:rStyle w:val="Heading4Char"/>
        </w:rPr>
        <w:t>Oh</w:t>
      </w:r>
      <w:r>
        <w:rPr>
          <w:rStyle w:val="Heading4Char"/>
        </w:rPr>
        <w:t xml:space="preserve"> 16 </w:t>
      </w:r>
      <w:r>
        <w:t xml:space="preserve">– Writes for Mother Jones, managing editor of mother jones (Inae Oh, “Donald Trump Reportedly Plans to Delegate All Domestic and Foreign Power to his VP” 7/20 http://www.motherjones.com/politics/2016/07/donald-trump-mike-pence-running-mate-domestic-foreign-policy) </w:t>
      </w:r>
    </w:p>
    <w:p w14:paraId="275BDDCB" w14:textId="77777777" w:rsidR="00901A98" w:rsidRDefault="00901A98" w:rsidP="00901A98"/>
    <w:p w14:paraId="0A588C7E" w14:textId="4B456F4E" w:rsidR="00901A98" w:rsidRDefault="00901A98" w:rsidP="00901A98">
      <w:pPr>
        <w:rPr>
          <w:sz w:val="10"/>
        </w:rPr>
      </w:pPr>
      <w:r w:rsidRPr="00C22334">
        <w:rPr>
          <w:rStyle w:val="StyleUnderline"/>
        </w:rPr>
        <w:t>A new report from the New York Times Magazine goes behind the scenes of the VP selection</w:t>
      </w:r>
      <w:r w:rsidRPr="004C5E93">
        <w:rPr>
          <w:sz w:val="10"/>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4C5E93">
        <w:rPr>
          <w:sz w:val="10"/>
        </w:rPr>
        <w:t xml:space="preserve">. According to the Times, </w:t>
      </w:r>
      <w:r w:rsidRPr="00ED2EA5">
        <w:rPr>
          <w:rStyle w:val="StyleUnderline"/>
        </w:rPr>
        <w:t xml:space="preserve">Trump's son, Donald </w:t>
      </w:r>
      <w:r w:rsidRPr="00F2731D">
        <w:rPr>
          <w:rStyle w:val="Emphasis"/>
          <w:highlight w:val="cyan"/>
        </w:rPr>
        <w:t>Trump Jr., was responsible for vetting</w:t>
      </w:r>
      <w:r w:rsidRPr="00F2731D">
        <w:rPr>
          <w:rStyle w:val="StyleUnderline"/>
          <w:highlight w:val="cyan"/>
        </w:rPr>
        <w:t xml:space="preserve"> </w:t>
      </w:r>
      <w:r w:rsidRPr="000B231E">
        <w:rPr>
          <w:rStyle w:val="StyleUnderline"/>
        </w:rPr>
        <w:t>the</w:t>
      </w:r>
      <w:r w:rsidRPr="00ED2EA5">
        <w:rPr>
          <w:rStyle w:val="StyleUnderline"/>
        </w:rPr>
        <w:t xml:space="preserve"> potential candidates. Here's a scene from one conservation he had with a Kasich adviser.</w:t>
      </w:r>
      <w:r>
        <w:rPr>
          <w:b/>
          <w:u w:val="single"/>
        </w:rPr>
        <w:t xml:space="preserve"> </w:t>
      </w:r>
      <w:r w:rsidRPr="00ED2EA5">
        <w:rPr>
          <w:rStyle w:val="StyleUnderline"/>
        </w:rPr>
        <w:t>Did he have any interest in being the most powerful vice president in history?</w:t>
      </w:r>
      <w:r>
        <w:rPr>
          <w:b/>
          <w:u w:val="single"/>
        </w:rPr>
        <w:t xml:space="preserve"> </w:t>
      </w:r>
      <w:r w:rsidRPr="004C5E93">
        <w:rPr>
          <w:sz w:val="10"/>
        </w:rPr>
        <w:t xml:space="preserve">When Kasich’s adviser asked how this would be the case, </w:t>
      </w:r>
      <w:r w:rsidRPr="00F2731D">
        <w:rPr>
          <w:rStyle w:val="StyleUnderline"/>
          <w:highlight w:val="cyan"/>
        </w:rPr>
        <w:t>Donald Jr. explained</w:t>
      </w:r>
      <w:r w:rsidRPr="00ED2EA5">
        <w:rPr>
          <w:rStyle w:val="StyleUnderline"/>
        </w:rPr>
        <w:t xml:space="preserve"> that </w:t>
      </w:r>
      <w:r w:rsidRPr="00F2731D">
        <w:rPr>
          <w:rStyle w:val="StyleUnderline"/>
          <w:highlight w:val="cyan"/>
        </w:rPr>
        <w:t xml:space="preserve">his father’s vice president would be in charge of </w:t>
      </w:r>
      <w:r w:rsidRPr="00F2731D">
        <w:rPr>
          <w:rStyle w:val="Emphasis"/>
          <w:highlight w:val="cyan"/>
        </w:rPr>
        <w:t>domestic and foreign policy</w:t>
      </w:r>
      <w:r w:rsidRPr="00ED2EA5">
        <w:rPr>
          <w:rStyle w:val="StyleUnderline"/>
        </w:rPr>
        <w:t>.</w:t>
      </w:r>
      <w:r>
        <w:rPr>
          <w:rStyle w:val="StyleUnderline"/>
        </w:rPr>
        <w:t xml:space="preserve"> </w:t>
      </w:r>
      <w:r w:rsidRPr="004C5E93">
        <w:rPr>
          <w:sz w:val="10"/>
        </w:rPr>
        <w:t xml:space="preserve">Then </w:t>
      </w:r>
      <w:r w:rsidRPr="00F2731D">
        <w:rPr>
          <w:rStyle w:val="StyleUnderline"/>
          <w:highlight w:val="cyan"/>
        </w:rPr>
        <w:t>what</w:t>
      </w:r>
      <w:r w:rsidRPr="004C5E93">
        <w:rPr>
          <w:sz w:val="10"/>
        </w:rPr>
        <w:t xml:space="preserve">, the adviser asked, </w:t>
      </w:r>
      <w:r w:rsidRPr="00F2731D">
        <w:rPr>
          <w:rStyle w:val="StyleUnderline"/>
          <w:highlight w:val="cyan"/>
        </w:rPr>
        <w:t>would Trump be in charge of?</w:t>
      </w:r>
      <w:r>
        <w:rPr>
          <w:rStyle w:val="StyleUnderline"/>
        </w:rPr>
        <w:t xml:space="preserve"> </w:t>
      </w:r>
      <w:r w:rsidRPr="00ED2EA5">
        <w:rPr>
          <w:rStyle w:val="StyleUnderline"/>
        </w:rPr>
        <w:t>"</w:t>
      </w:r>
      <w:r w:rsidRPr="00F2731D">
        <w:rPr>
          <w:rStyle w:val="StyleUnderline"/>
          <w:highlight w:val="cyan"/>
        </w:rPr>
        <w:t>Making America great again</w:t>
      </w:r>
      <w:r w:rsidRPr="00ED2EA5">
        <w:rPr>
          <w:rStyle w:val="StyleUnderline"/>
        </w:rPr>
        <w:t>" was the casual reply.</w:t>
      </w:r>
      <w:r>
        <w:rPr>
          <w:b/>
          <w:u w:val="single"/>
        </w:rPr>
        <w:t xml:space="preserve"> </w:t>
      </w:r>
      <w:r w:rsidRPr="004C5E93">
        <w:rPr>
          <w:sz w:val="10"/>
        </w:rPr>
        <w:t xml:space="preserve">If true, this means that </w:t>
      </w:r>
      <w:r w:rsidRPr="00F2731D">
        <w:rPr>
          <w:rStyle w:val="StyleUnderline"/>
          <w:highlight w:val="cyan"/>
        </w:rPr>
        <w:t>Trump doesn't plan on doing much governing at all</w:t>
      </w:r>
      <w:r w:rsidRPr="004C5E93">
        <w:rPr>
          <w:sz w:val="10"/>
        </w:rPr>
        <w:t xml:space="preserve">. It may also reveal </w:t>
      </w:r>
      <w:r w:rsidRPr="00ED2EA5">
        <w:rPr>
          <w:rStyle w:val="StyleUnderline"/>
        </w:rPr>
        <w:t xml:space="preserve">that </w:t>
      </w:r>
      <w:r w:rsidRPr="00F2731D">
        <w:rPr>
          <w:rStyle w:val="StyleUnderline"/>
          <w:highlight w:val="cyan"/>
        </w:rPr>
        <w:t>he</w:t>
      </w:r>
      <w:r w:rsidRPr="00ED2EA5">
        <w:rPr>
          <w:rStyle w:val="StyleUnderline"/>
        </w:rPr>
        <w:t xml:space="preserve"> actually </w:t>
      </w:r>
      <w:r w:rsidRPr="00F2731D">
        <w:rPr>
          <w:rStyle w:val="StyleUnderline"/>
          <w:highlight w:val="cyan"/>
        </w:rPr>
        <w:t>agrees with</w:t>
      </w:r>
      <w:r w:rsidRPr="00ED2EA5">
        <w:rPr>
          <w:rStyle w:val="StyleUnderline"/>
        </w:rPr>
        <w:t xml:space="preserve"> Hillary </w:t>
      </w:r>
      <w:r w:rsidRPr="00F2731D">
        <w:rPr>
          <w:rStyle w:val="StyleUnderline"/>
          <w:highlight w:val="cyan"/>
        </w:rPr>
        <w:t>Clinton's claim</w:t>
      </w:r>
      <w:r w:rsidRPr="00ED2EA5">
        <w:rPr>
          <w:rStyle w:val="StyleUnderline"/>
        </w:rPr>
        <w:t xml:space="preserve"> that </w:t>
      </w:r>
      <w:r w:rsidRPr="00F2731D">
        <w:rPr>
          <w:rStyle w:val="StyleUnderline"/>
          <w:highlight w:val="cyan"/>
        </w:rPr>
        <w:t>he is temperamentally unfit</w:t>
      </w:r>
      <w:r w:rsidRPr="004C5E93">
        <w:rPr>
          <w:sz w:val="10"/>
        </w:rPr>
        <w:t xml:space="preserve"> to become president of the United States. As for Kasich, he declined the offer and isn't even showing up to the Republican convention that's taking place in his home state.</w:t>
      </w:r>
    </w:p>
    <w:p w14:paraId="44D9DA0E" w14:textId="77777777" w:rsidR="006E5151" w:rsidRPr="003E779F" w:rsidRDefault="006E5151" w:rsidP="006E5151">
      <w:pPr>
        <w:pStyle w:val="Heading4"/>
      </w:pPr>
      <w:r>
        <w:t xml:space="preserve">No Trump war </w:t>
      </w:r>
      <w:r w:rsidRPr="005B641B">
        <w:rPr>
          <w:b w:val="0"/>
        </w:rPr>
        <w:t xml:space="preserve">– recent speeches prove that Trump will advance a sensible foreign policy and end unnecessary interventions </w:t>
      </w:r>
    </w:p>
    <w:p w14:paraId="748F1F14" w14:textId="77777777" w:rsidR="006E5151" w:rsidRDefault="006E5151" w:rsidP="006E5151">
      <w:r w:rsidRPr="007F272C">
        <w:rPr>
          <w:rStyle w:val="Style13ptBold"/>
        </w:rPr>
        <w:t>Eland 16 –</w:t>
      </w:r>
      <w:r>
        <w:t xml:space="preserve"> (Ivan Eland is Senior Fellow and Director of the Center on Peace &amp; Liberty at the Independent Institute; 4/29/16, “Trump’s foreign policy is the realism America needs,” </w:t>
      </w:r>
      <w:hyperlink r:id="rId45" w:history="1">
        <w:r w:rsidRPr="006A2D2A">
          <w:rPr>
            <w:rStyle w:val="Hyperlink"/>
          </w:rPr>
          <w:t>http://nypost.com/2016/04/29/trumps-foreign-policy-is-the-realism-america-needs/</w:t>
        </w:r>
      </w:hyperlink>
      <w:r>
        <w:t>)</w:t>
      </w:r>
    </w:p>
    <w:p w14:paraId="31A833DC" w14:textId="77777777" w:rsidR="006E5151" w:rsidRDefault="006E5151" w:rsidP="006E5151"/>
    <w:p w14:paraId="1CDA407D" w14:textId="77777777" w:rsidR="006E5151" w:rsidRPr="003C03DE" w:rsidRDefault="006E5151" w:rsidP="006E5151">
      <w:pPr>
        <w:rPr>
          <w:sz w:val="16"/>
        </w:rPr>
      </w:pPr>
      <w:r w:rsidRPr="003E779F">
        <w:rPr>
          <w:rStyle w:val="StyleUnderline"/>
        </w:rPr>
        <w:t>Despite</w:t>
      </w:r>
      <w:r w:rsidRPr="003C03DE">
        <w:rPr>
          <w:sz w:val="16"/>
        </w:rPr>
        <w:t xml:space="preserve"> Republican presidential candidate Donald </w:t>
      </w:r>
      <w:r w:rsidRPr="00F2731D">
        <w:rPr>
          <w:rStyle w:val="StyleUnderline"/>
          <w:highlight w:val="cyan"/>
        </w:rPr>
        <w:t>Trump’s</w:t>
      </w:r>
      <w:r w:rsidRPr="003E779F">
        <w:rPr>
          <w:rStyle w:val="StyleUnderline"/>
        </w:rPr>
        <w:t xml:space="preserve"> reality-show candidacy, </w:t>
      </w:r>
      <w:r w:rsidRPr="003E779F">
        <w:rPr>
          <w:rStyle w:val="Emphasis"/>
        </w:rPr>
        <w:t xml:space="preserve">his </w:t>
      </w:r>
      <w:r w:rsidRPr="00F2731D">
        <w:rPr>
          <w:rStyle w:val="Emphasis"/>
          <w:highlight w:val="cyan"/>
        </w:rPr>
        <w:t>recent</w:t>
      </w:r>
      <w:r w:rsidRPr="003E779F">
        <w:rPr>
          <w:rStyle w:val="Emphasis"/>
        </w:rPr>
        <w:t xml:space="preserve"> </w:t>
      </w:r>
      <w:r w:rsidRPr="00F2731D">
        <w:rPr>
          <w:rStyle w:val="Emphasis"/>
          <w:highlight w:val="cyan"/>
        </w:rPr>
        <w:t>fo</w:t>
      </w:r>
      <w:r w:rsidRPr="003E779F">
        <w:rPr>
          <w:rStyle w:val="Emphasis"/>
        </w:rPr>
        <w:t>reign-</w:t>
      </w:r>
      <w:r w:rsidRPr="00F2731D">
        <w:rPr>
          <w:rStyle w:val="Emphasis"/>
          <w:highlight w:val="cyan"/>
        </w:rPr>
        <w:t>po</w:t>
      </w:r>
      <w:r w:rsidRPr="003E779F">
        <w:rPr>
          <w:rStyle w:val="Emphasis"/>
        </w:rPr>
        <w:t xml:space="preserve">licy </w:t>
      </w:r>
      <w:r w:rsidRPr="00F2731D">
        <w:rPr>
          <w:rStyle w:val="Emphasis"/>
          <w:highlight w:val="cyan"/>
        </w:rPr>
        <w:t>speech</w:t>
      </w:r>
      <w:r w:rsidRPr="003E779F">
        <w:rPr>
          <w:rStyle w:val="Emphasis"/>
        </w:rPr>
        <w:t xml:space="preserve"> </w:t>
      </w:r>
      <w:r w:rsidRPr="00F2731D">
        <w:rPr>
          <w:rStyle w:val="Emphasis"/>
          <w:highlight w:val="cyan"/>
        </w:rPr>
        <w:t>put forth a realistic view</w:t>
      </w:r>
      <w:r w:rsidRPr="003E779F">
        <w:rPr>
          <w:rStyle w:val="Emphasis"/>
        </w:rPr>
        <w:t xml:space="preserve"> of the world and a </w:t>
      </w:r>
      <w:r w:rsidRPr="00F2731D">
        <w:rPr>
          <w:rStyle w:val="Emphasis"/>
          <w:highlight w:val="cyan"/>
        </w:rPr>
        <w:t>largely credible</w:t>
      </w:r>
      <w:r w:rsidRPr="003E779F">
        <w:rPr>
          <w:rStyle w:val="Emphasis"/>
        </w:rPr>
        <w:t xml:space="preserve"> foreign policy to face it.</w:t>
      </w:r>
      <w:r>
        <w:rPr>
          <w:rStyle w:val="Emphasis"/>
        </w:rPr>
        <w:t xml:space="preserve"> </w:t>
      </w:r>
      <w:r w:rsidRPr="003C03DE">
        <w:rPr>
          <w:sz w:val="16"/>
        </w:rPr>
        <w:t xml:space="preserve">Continuing his poke at the political establishment, </w:t>
      </w:r>
      <w:r w:rsidRPr="003E779F">
        <w:rPr>
          <w:rStyle w:val="StyleUnderline"/>
        </w:rPr>
        <w:t>the</w:t>
      </w:r>
      <w:r w:rsidRPr="003C03DE">
        <w:rPr>
          <w:sz w:val="16"/>
        </w:rPr>
        <w:t xml:space="preserve"> maverick </w:t>
      </w:r>
      <w:r w:rsidRPr="003E779F">
        <w:rPr>
          <w:rStyle w:val="StyleUnderline"/>
        </w:rPr>
        <w:t xml:space="preserve">candidate proposed </w:t>
      </w:r>
      <w:r w:rsidRPr="00F2731D">
        <w:rPr>
          <w:rStyle w:val="StyleUnderline"/>
          <w:highlight w:val="cyan"/>
        </w:rPr>
        <w:t>a viable alt</w:t>
      </w:r>
      <w:r w:rsidRPr="003E779F">
        <w:rPr>
          <w:rStyle w:val="StyleUnderline"/>
        </w:rPr>
        <w:t xml:space="preserve">ernative </w:t>
      </w:r>
      <w:r w:rsidRPr="00F2731D">
        <w:rPr>
          <w:rStyle w:val="StyleUnderline"/>
          <w:highlight w:val="cyan"/>
        </w:rPr>
        <w:t>to</w:t>
      </w:r>
      <w:r w:rsidRPr="003E779F">
        <w:rPr>
          <w:rStyle w:val="StyleUnderline"/>
        </w:rPr>
        <w:t xml:space="preserve"> the </w:t>
      </w:r>
      <w:r w:rsidRPr="00F2731D">
        <w:rPr>
          <w:rStyle w:val="StyleUnderline"/>
          <w:highlight w:val="cyan"/>
        </w:rPr>
        <w:t>bipart</w:t>
      </w:r>
      <w:r w:rsidRPr="003E779F">
        <w:rPr>
          <w:rStyle w:val="StyleUnderline"/>
        </w:rPr>
        <w:t xml:space="preserve">isan foreign-policy </w:t>
      </w:r>
      <w:r w:rsidRPr="00F2731D">
        <w:rPr>
          <w:rStyle w:val="StyleUnderline"/>
          <w:highlight w:val="cyan"/>
        </w:rPr>
        <w:t>consensus</w:t>
      </w:r>
      <w:r w:rsidRPr="003E779F">
        <w:rPr>
          <w:rStyle w:val="StyleUnderline"/>
        </w:rPr>
        <w:t xml:space="preserve">, </w:t>
      </w:r>
      <w:r w:rsidRPr="00F2731D">
        <w:rPr>
          <w:rStyle w:val="StyleUnderline"/>
          <w:highlight w:val="cyan"/>
        </w:rPr>
        <w:t>which</w:t>
      </w:r>
      <w:r w:rsidRPr="003E779F">
        <w:rPr>
          <w:rStyle w:val="StyleUnderline"/>
        </w:rPr>
        <w:t xml:space="preserve"> uses unneeded and </w:t>
      </w:r>
      <w:r w:rsidRPr="00F2731D">
        <w:rPr>
          <w:rStyle w:val="StyleUnderline"/>
          <w:highlight w:val="cyan"/>
        </w:rPr>
        <w:t>profligate</w:t>
      </w:r>
      <w:r w:rsidRPr="003E779F">
        <w:rPr>
          <w:rStyle w:val="StyleUnderline"/>
        </w:rPr>
        <w:t xml:space="preserve"> </w:t>
      </w:r>
      <w:r w:rsidRPr="003E779F">
        <w:rPr>
          <w:rStyle w:val="Emphasis"/>
        </w:rPr>
        <w:t xml:space="preserve">military </w:t>
      </w:r>
      <w:r w:rsidRPr="00F2731D">
        <w:rPr>
          <w:rStyle w:val="Emphasis"/>
          <w:highlight w:val="cyan"/>
        </w:rPr>
        <w:t>interventions</w:t>
      </w:r>
      <w:r w:rsidRPr="003E779F">
        <w:rPr>
          <w:rStyle w:val="Emphasis"/>
        </w:rPr>
        <w:t xml:space="preserve"> overseas as the primary US foreign-policy tool.</w:t>
      </w:r>
      <w:r>
        <w:rPr>
          <w:rStyle w:val="Emphasis"/>
        </w:rPr>
        <w:t xml:space="preserve"> </w:t>
      </w:r>
      <w:r w:rsidRPr="003E779F">
        <w:rPr>
          <w:rStyle w:val="StyleUnderline"/>
        </w:rPr>
        <w:t xml:space="preserve">As </w:t>
      </w:r>
      <w:r w:rsidRPr="00F2731D">
        <w:rPr>
          <w:rStyle w:val="StyleUnderline"/>
          <w:highlight w:val="cyan"/>
        </w:rPr>
        <w:t>opposed to</w:t>
      </w:r>
      <w:r w:rsidRPr="003E779F">
        <w:rPr>
          <w:rStyle w:val="StyleUnderline"/>
        </w:rPr>
        <w:t xml:space="preserve"> the interventionist neoconservatism of the Bush administration and the </w:t>
      </w:r>
      <w:r w:rsidRPr="003E779F">
        <w:rPr>
          <w:rStyle w:val="Emphasis"/>
        </w:rPr>
        <w:t xml:space="preserve">equally meddling liberal </w:t>
      </w:r>
      <w:r w:rsidRPr="00F2731D">
        <w:rPr>
          <w:rStyle w:val="Emphasis"/>
          <w:highlight w:val="cyan"/>
        </w:rPr>
        <w:t>hawkish</w:t>
      </w:r>
      <w:r w:rsidRPr="003E779F">
        <w:rPr>
          <w:rStyle w:val="Emphasis"/>
        </w:rPr>
        <w:t>ness of</w:t>
      </w:r>
      <w:r w:rsidRPr="003C03DE">
        <w:rPr>
          <w:sz w:val="16"/>
        </w:rPr>
        <w:t xml:space="preserve"> Hillary </w:t>
      </w:r>
      <w:r w:rsidRPr="00F2731D">
        <w:rPr>
          <w:rStyle w:val="Emphasis"/>
          <w:highlight w:val="cyan"/>
        </w:rPr>
        <w:t>Clinton</w:t>
      </w:r>
      <w:r w:rsidRPr="003E779F">
        <w:rPr>
          <w:rStyle w:val="StyleUnderline"/>
        </w:rPr>
        <w:t>, Trump got back to basics in this week’s speech. He let American citizens know his foreign policy would safeguard US national interests first — not those of foreign countries, including providing for their security while they freeload</w:t>
      </w:r>
      <w:r w:rsidRPr="003C03DE">
        <w:rPr>
          <w:sz w:val="16"/>
        </w:rPr>
        <w:t>.</w:t>
      </w:r>
      <w:r>
        <w:rPr>
          <w:sz w:val="16"/>
        </w:rPr>
        <w:t xml:space="preserve"> </w:t>
      </w:r>
      <w:r w:rsidRPr="003C03DE">
        <w:rPr>
          <w:sz w:val="16"/>
        </w:rPr>
        <w:t xml:space="preserve">He laudably said </w:t>
      </w:r>
      <w:r w:rsidRPr="003E779F">
        <w:rPr>
          <w:rStyle w:val="StyleUnderline"/>
        </w:rPr>
        <w:t xml:space="preserve">military </w:t>
      </w:r>
      <w:r w:rsidRPr="00F2731D">
        <w:rPr>
          <w:rStyle w:val="StyleUnderline"/>
          <w:highlight w:val="cyan"/>
        </w:rPr>
        <w:t>intervention</w:t>
      </w:r>
      <w:r w:rsidRPr="003E779F">
        <w:rPr>
          <w:rStyle w:val="StyleUnderline"/>
        </w:rPr>
        <w:t xml:space="preserve"> would be used </w:t>
      </w:r>
      <w:r w:rsidRPr="00F2731D">
        <w:rPr>
          <w:rStyle w:val="Emphasis"/>
          <w:highlight w:val="cyan"/>
        </w:rPr>
        <w:t>only</w:t>
      </w:r>
      <w:r w:rsidRPr="003C03DE">
        <w:rPr>
          <w:sz w:val="16"/>
        </w:rPr>
        <w:t xml:space="preserve"> as a last resort, </w:t>
      </w:r>
      <w:r w:rsidRPr="00F2731D">
        <w:rPr>
          <w:rStyle w:val="Emphasis"/>
          <w:highlight w:val="cyan"/>
        </w:rPr>
        <w:t>after diplomacy and</w:t>
      </w:r>
      <w:r w:rsidRPr="003E779F">
        <w:rPr>
          <w:rStyle w:val="Emphasis"/>
        </w:rPr>
        <w:t xml:space="preserve"> economic </w:t>
      </w:r>
      <w:r w:rsidRPr="00F2731D">
        <w:rPr>
          <w:rStyle w:val="Emphasis"/>
          <w:highlight w:val="cyan"/>
        </w:rPr>
        <w:t>sanctions</w:t>
      </w:r>
      <w:r w:rsidRPr="003E779F">
        <w:rPr>
          <w:rStyle w:val="StyleUnderline"/>
        </w:rPr>
        <w:t xml:space="preserve"> — and even the latter would be used sparingly</w:t>
      </w:r>
      <w:r w:rsidRPr="003C03DE">
        <w:rPr>
          <w:sz w:val="16"/>
        </w:rPr>
        <w:t>.</w:t>
      </w:r>
      <w:r>
        <w:rPr>
          <w:sz w:val="16"/>
        </w:rPr>
        <w:t xml:space="preserve"> </w:t>
      </w:r>
      <w:r w:rsidRPr="003E779F">
        <w:rPr>
          <w:rStyle w:val="StyleUnderline"/>
        </w:rPr>
        <w:t>Rather than using military power in a vain attempt to export democracy by force</w:t>
      </w:r>
      <w:r w:rsidRPr="003C03DE">
        <w:rPr>
          <w:sz w:val="16"/>
        </w:rPr>
        <w:t xml:space="preserve"> into countries that are unreceptive to it, </w:t>
      </w:r>
      <w:r w:rsidRPr="003E779F">
        <w:rPr>
          <w:rStyle w:val="StyleUnderline"/>
        </w:rPr>
        <w:t xml:space="preserve">as the United States did in Iraq and Libya, Trump said America should promote its values through </w:t>
      </w:r>
      <w:r w:rsidRPr="003E779F">
        <w:rPr>
          <w:rStyle w:val="Emphasis"/>
        </w:rPr>
        <w:t>leading by example</w:t>
      </w:r>
      <w:r w:rsidRPr="003E779F">
        <w:rPr>
          <w:rStyle w:val="StyleUnderline"/>
        </w:rPr>
        <w:t>.</w:t>
      </w:r>
      <w:r>
        <w:rPr>
          <w:rStyle w:val="StyleUnderline"/>
        </w:rPr>
        <w:t xml:space="preserve"> </w:t>
      </w:r>
      <w:r w:rsidRPr="003E779F">
        <w:rPr>
          <w:rStyle w:val="Emphasis"/>
        </w:rPr>
        <w:t>This is smart, practical policy.</w:t>
      </w:r>
      <w:r>
        <w:rPr>
          <w:rStyle w:val="Emphasis"/>
        </w:rPr>
        <w:t xml:space="preserve"> </w:t>
      </w:r>
      <w:r w:rsidRPr="003E779F">
        <w:rPr>
          <w:rStyle w:val="StyleUnderline"/>
        </w:rPr>
        <w:t>Democracy takes root when people</w:t>
      </w:r>
      <w:r w:rsidRPr="003C03DE">
        <w:rPr>
          <w:sz w:val="16"/>
        </w:rPr>
        <w:t xml:space="preserve"> in a country </w:t>
      </w:r>
      <w:r w:rsidRPr="003E779F">
        <w:rPr>
          <w:rStyle w:val="StyleUnderline"/>
        </w:rPr>
        <w:t>support it, rather than having it shoved down their throats</w:t>
      </w:r>
      <w:r w:rsidRPr="003C03DE">
        <w:rPr>
          <w:sz w:val="16"/>
        </w:rPr>
        <w:t xml:space="preserve"> at gunpoint. </w:t>
      </w:r>
      <w:r w:rsidRPr="003E779F">
        <w:rPr>
          <w:rStyle w:val="Emphasis"/>
        </w:rPr>
        <w:t>In only four out of 18 attempts since 1900 has the forcible US export of democracy succeeded.</w:t>
      </w:r>
      <w:r>
        <w:rPr>
          <w:rStyle w:val="Emphasis"/>
        </w:rPr>
        <w:t xml:space="preserve"> </w:t>
      </w:r>
      <w:r w:rsidRPr="003C03DE">
        <w:rPr>
          <w:rStyle w:val="StyleUnderline"/>
        </w:rPr>
        <w:t>In contrast, at the end of the Cold War the United States inspired the countries of Eastern and Central Europe to democratize from their communist past.</w:t>
      </w:r>
      <w:r>
        <w:rPr>
          <w:rStyle w:val="StyleUnderline"/>
        </w:rPr>
        <w:t xml:space="preserve"> </w:t>
      </w:r>
      <w:r w:rsidRPr="003C03DE">
        <w:rPr>
          <w:rStyle w:val="StyleUnderline"/>
        </w:rPr>
        <w:t>Both</w:t>
      </w:r>
      <w:r w:rsidRPr="003C03DE">
        <w:rPr>
          <w:sz w:val="16"/>
        </w:rPr>
        <w:t xml:space="preserve"> the </w:t>
      </w:r>
      <w:r w:rsidRPr="00F2731D">
        <w:rPr>
          <w:rStyle w:val="StyleUnderline"/>
          <w:highlight w:val="cyan"/>
        </w:rPr>
        <w:t>Bush and Obama</w:t>
      </w:r>
      <w:r w:rsidRPr="003C03DE">
        <w:rPr>
          <w:sz w:val="16"/>
        </w:rPr>
        <w:t xml:space="preserve"> administrations </w:t>
      </w:r>
      <w:r w:rsidRPr="00F2731D">
        <w:rPr>
          <w:rStyle w:val="StyleUnderline"/>
          <w:highlight w:val="cyan"/>
        </w:rPr>
        <w:t>tried to impose</w:t>
      </w:r>
      <w:r w:rsidRPr="003C03DE">
        <w:rPr>
          <w:rStyle w:val="StyleUnderline"/>
        </w:rPr>
        <w:t xml:space="preserve"> </w:t>
      </w:r>
      <w:r w:rsidRPr="00F2731D">
        <w:rPr>
          <w:rStyle w:val="StyleUnderline"/>
          <w:highlight w:val="cyan"/>
        </w:rPr>
        <w:t>democracy</w:t>
      </w:r>
      <w:r w:rsidRPr="003C03DE">
        <w:rPr>
          <w:rStyle w:val="StyleUnderline"/>
        </w:rPr>
        <w:t xml:space="preserve"> on other nations — Iraq and Libya</w:t>
      </w:r>
      <w:r w:rsidRPr="003C03DE">
        <w:rPr>
          <w:sz w:val="16"/>
        </w:rPr>
        <w:t xml:space="preserve">, respectively — </w:t>
      </w:r>
      <w:r w:rsidRPr="003C03DE">
        <w:rPr>
          <w:rStyle w:val="Emphasis"/>
        </w:rPr>
        <w:t>using military power and nation-building, and we are now stuck bandaging the resulting hemorrhages.</w:t>
      </w:r>
      <w:r>
        <w:rPr>
          <w:rStyle w:val="Emphasis"/>
        </w:rPr>
        <w:t xml:space="preserve"> </w:t>
      </w:r>
      <w:r w:rsidRPr="003C03DE">
        <w:rPr>
          <w:rStyle w:val="Emphasis"/>
        </w:rPr>
        <w:t xml:space="preserve">This interventionist approach </w:t>
      </w:r>
      <w:r w:rsidRPr="00F2731D">
        <w:rPr>
          <w:rStyle w:val="Emphasis"/>
          <w:highlight w:val="cyan"/>
        </w:rPr>
        <w:t>sparked</w:t>
      </w:r>
      <w:r w:rsidRPr="003C03DE">
        <w:rPr>
          <w:rStyle w:val="Emphasis"/>
        </w:rPr>
        <w:t xml:space="preserve"> </w:t>
      </w:r>
      <w:r w:rsidRPr="00F2731D">
        <w:rPr>
          <w:rStyle w:val="Emphasis"/>
          <w:highlight w:val="cyan"/>
        </w:rPr>
        <w:t>chaos in the Middle East</w:t>
      </w:r>
      <w:r w:rsidRPr="003C03DE">
        <w:rPr>
          <w:rStyle w:val="Emphasis"/>
        </w:rPr>
        <w:t xml:space="preserve"> </w:t>
      </w:r>
      <w:r w:rsidRPr="00F2731D">
        <w:rPr>
          <w:rStyle w:val="Emphasis"/>
          <w:highlight w:val="cyan"/>
        </w:rPr>
        <w:t>and allowed</w:t>
      </w:r>
      <w:r w:rsidRPr="003C03DE">
        <w:rPr>
          <w:rStyle w:val="Emphasis"/>
        </w:rPr>
        <w:t xml:space="preserve"> </w:t>
      </w:r>
      <w:r w:rsidRPr="003C03DE">
        <w:rPr>
          <w:rStyle w:val="StyleUnderline"/>
        </w:rPr>
        <w:t>the terror group</w:t>
      </w:r>
      <w:r w:rsidRPr="003C03DE">
        <w:rPr>
          <w:rStyle w:val="Emphasis"/>
        </w:rPr>
        <w:t xml:space="preserve"> </w:t>
      </w:r>
      <w:r w:rsidRPr="00F2731D">
        <w:rPr>
          <w:rStyle w:val="Emphasis"/>
          <w:highlight w:val="cyan"/>
        </w:rPr>
        <w:t>ISIS</w:t>
      </w:r>
      <w:r w:rsidRPr="003C03DE">
        <w:rPr>
          <w:rStyle w:val="Emphasis"/>
        </w:rPr>
        <w:t xml:space="preserve"> to fill the vacuum.</w:t>
      </w:r>
      <w:r>
        <w:rPr>
          <w:rStyle w:val="Emphasis"/>
        </w:rPr>
        <w:t xml:space="preserve"> </w:t>
      </w:r>
      <w:r w:rsidRPr="003C03DE">
        <w:rPr>
          <w:rStyle w:val="Emphasis"/>
        </w:rPr>
        <w:t>Trump sees this reality and is right to commit his presidency to a more restrained, prudent approach to foreign intervention</w:t>
      </w:r>
      <w:r w:rsidRPr="003C03DE">
        <w:rPr>
          <w:sz w:val="16"/>
        </w:rPr>
        <w:t>.</w:t>
      </w:r>
      <w:r>
        <w:rPr>
          <w:sz w:val="16"/>
        </w:rPr>
        <w:t xml:space="preserve"> </w:t>
      </w:r>
      <w:r w:rsidRPr="003C03DE">
        <w:rPr>
          <w:sz w:val="16"/>
        </w:rPr>
        <w:t xml:space="preserve">Echoing the traditional, less-interventionist US foreign policy that was the norm before the Cold War, </w:t>
      </w:r>
      <w:r w:rsidRPr="003C03DE">
        <w:rPr>
          <w:rStyle w:val="StyleUnderline"/>
        </w:rPr>
        <w:t>Trump affirmed the United States would “not go in search of enemies.” This more restrained foreign policy served the nation well from its birth in the late 1700s to 1947, when it began to police the world</w:t>
      </w:r>
      <w:r w:rsidRPr="003C03DE">
        <w:rPr>
          <w:sz w:val="16"/>
        </w:rPr>
        <w:t>.</w:t>
      </w:r>
    </w:p>
    <w:p w14:paraId="41ABB835" w14:textId="432D63FF" w:rsidR="00FB54AF" w:rsidRDefault="00901A98" w:rsidP="00901A98">
      <w:pPr>
        <w:pStyle w:val="Heading3"/>
      </w:pPr>
      <w:r>
        <w:t>A2: Turn---Impeachment---Ext---Checks</w:t>
      </w:r>
    </w:p>
    <w:p w14:paraId="0828FB7C" w14:textId="77777777" w:rsidR="00901A98" w:rsidRPr="000E03D6" w:rsidRDefault="00901A98" w:rsidP="00901A98">
      <w:pPr>
        <w:pStyle w:val="Heading4"/>
      </w:pPr>
      <w:r>
        <w:t>No Trump impact – constraints</w:t>
      </w:r>
    </w:p>
    <w:p w14:paraId="27446EFC" w14:textId="77777777" w:rsidR="00901A98" w:rsidRDefault="00901A98" w:rsidP="00901A98">
      <w:r w:rsidRPr="000E03D6">
        <w:rPr>
          <w:rStyle w:val="Style13ptBold"/>
        </w:rPr>
        <w:t xml:space="preserve">Henneberger </w:t>
      </w:r>
      <w:r>
        <w:rPr>
          <w:rStyle w:val="Style13ptBold"/>
        </w:rPr>
        <w:t>16</w:t>
      </w:r>
      <w:r>
        <w:t xml:space="preserve"> – </w:t>
      </w:r>
      <w:r w:rsidRPr="004C5E93">
        <w:t>Melinda, visiting fellow at Catholic University of America’s Institute for Policy Research &amp; Catholic Studies, “How the Government Could Resist President Trump’s Orders,” 9/9/16, The Washington Post, https://www.washingtonpost.com/posteverything/wp/2016/09/09/how-the-government-could-resist-president-trumps-orders/?utm_term=.e2a89dfce3b8</w:t>
      </w:r>
    </w:p>
    <w:p w14:paraId="07627019" w14:textId="77777777" w:rsidR="00901A98" w:rsidRDefault="00901A98" w:rsidP="00901A98">
      <w:pPr>
        <w:rPr>
          <w:sz w:val="16"/>
        </w:rPr>
      </w:pPr>
    </w:p>
    <w:p w14:paraId="66732B8C" w14:textId="77777777" w:rsidR="00901A98" w:rsidRDefault="00901A98" w:rsidP="00901A98">
      <w:pPr>
        <w:rPr>
          <w:sz w:val="16"/>
        </w:rPr>
      </w:pPr>
      <w:r w:rsidRPr="000E03D6">
        <w:rPr>
          <w:sz w:val="16"/>
        </w:rPr>
        <w:t xml:space="preserve">Only, </w:t>
      </w:r>
      <w:r w:rsidRPr="000E03D6">
        <w:rPr>
          <w:rStyle w:val="StyleUnderline"/>
        </w:rPr>
        <w:t>Washington has</w:t>
      </w:r>
      <w:r w:rsidRPr="000E03D6">
        <w:rPr>
          <w:sz w:val="16"/>
        </w:rPr>
        <w:t xml:space="preserve"> some pretty </w:t>
      </w:r>
      <w:r w:rsidRPr="000E03D6">
        <w:rPr>
          <w:rStyle w:val="Emphasis"/>
        </w:rPr>
        <w:t>high walls</w:t>
      </w:r>
      <w:r w:rsidRPr="000E03D6">
        <w:rPr>
          <w:sz w:val="16"/>
        </w:rPr>
        <w:t xml:space="preserve"> in place, too, and electric fences </w:t>
      </w:r>
      <w:r w:rsidRPr="000E03D6">
        <w:rPr>
          <w:rStyle w:val="StyleUnderline"/>
        </w:rPr>
        <w:t>that</w:t>
      </w:r>
      <w:r w:rsidRPr="000E03D6">
        <w:rPr>
          <w:sz w:val="16"/>
        </w:rPr>
        <w:t xml:space="preserve"> might </w:t>
      </w:r>
      <w:r w:rsidRPr="000E03D6">
        <w:rPr>
          <w:rStyle w:val="StyleUnderline"/>
        </w:rPr>
        <w:t>shock</w:t>
      </w:r>
      <w:r w:rsidRPr="000E03D6">
        <w:rPr>
          <w:sz w:val="16"/>
        </w:rPr>
        <w:t xml:space="preserve"> </w:t>
      </w:r>
      <w:r w:rsidRPr="000E03D6">
        <w:rPr>
          <w:rStyle w:val="StyleUnderline"/>
        </w:rPr>
        <w:t>any newcomer</w:t>
      </w:r>
      <w:r w:rsidRPr="000E03D6">
        <w:rPr>
          <w:sz w:val="16"/>
        </w:rPr>
        <w:t xml:space="preserve"> </w:t>
      </w:r>
      <w:r w:rsidRPr="000E03D6">
        <w:rPr>
          <w:rStyle w:val="StyleUnderline"/>
        </w:rPr>
        <w:t>naive enough to believe</w:t>
      </w:r>
      <w:r w:rsidRPr="000E03D6">
        <w:rPr>
          <w:sz w:val="16"/>
        </w:rPr>
        <w:t xml:space="preserve"> </w:t>
      </w:r>
      <w:r w:rsidRPr="000E03D6">
        <w:rPr>
          <w:rStyle w:val="StyleUnderline"/>
        </w:rPr>
        <w:t>Trump</w:t>
      </w:r>
      <w:r w:rsidRPr="000E03D6">
        <w:rPr>
          <w:sz w:val="16"/>
        </w:rPr>
        <w:t xml:space="preserve">’s line about “criminal aliens”: that on “Day One, my first hour in office, those people are gone.” In a real sense, </w:t>
      </w:r>
      <w:r w:rsidRPr="000E03D6">
        <w:rPr>
          <w:rStyle w:val="StyleUnderline"/>
        </w:rPr>
        <w:t>this</w:t>
      </w:r>
      <w:r w:rsidRPr="000E03D6">
        <w:rPr>
          <w:sz w:val="16"/>
        </w:rPr>
        <w:t xml:space="preserve"> town </w:t>
      </w:r>
      <w:r w:rsidRPr="000E03D6">
        <w:rPr>
          <w:rStyle w:val="StyleUnderline"/>
        </w:rPr>
        <w:t>exists to</w:t>
      </w:r>
      <w:r w:rsidRPr="000E03D6">
        <w:rPr>
          <w:sz w:val="16"/>
        </w:rPr>
        <w:t xml:space="preserve"> </w:t>
      </w:r>
      <w:r w:rsidRPr="000E03D6">
        <w:rPr>
          <w:rStyle w:val="StyleUnderline"/>
        </w:rPr>
        <w:t>serve the liberal, constitutional order</w:t>
      </w:r>
      <w:r w:rsidRPr="000E03D6">
        <w:rPr>
          <w:sz w:val="16"/>
        </w:rPr>
        <w:t xml:space="preserve">, </w:t>
      </w:r>
      <w:r w:rsidRPr="000E03D6">
        <w:rPr>
          <w:rStyle w:val="StyleUnderline"/>
        </w:rPr>
        <w:t>and</w:t>
      </w:r>
      <w:r w:rsidRPr="000E03D6">
        <w:rPr>
          <w:sz w:val="16"/>
        </w:rPr>
        <w:t xml:space="preserve"> President </w:t>
      </w:r>
      <w:r w:rsidRPr="00F2731D">
        <w:rPr>
          <w:rStyle w:val="StyleUnderline"/>
          <w:highlight w:val="cyan"/>
        </w:rPr>
        <w:t>Trump</w:t>
      </w:r>
      <w:r w:rsidRPr="000E03D6">
        <w:rPr>
          <w:sz w:val="16"/>
        </w:rPr>
        <w:t xml:space="preserve"> would </w:t>
      </w:r>
      <w:r w:rsidRPr="00F2731D">
        <w:rPr>
          <w:rStyle w:val="StyleUnderline"/>
          <w:highlight w:val="cyan"/>
        </w:rPr>
        <w:t>face</w:t>
      </w:r>
      <w:r w:rsidRPr="00F2731D">
        <w:rPr>
          <w:sz w:val="16"/>
          <w:highlight w:val="cyan"/>
        </w:rPr>
        <w:t xml:space="preserve"> </w:t>
      </w:r>
      <w:r w:rsidRPr="00F2731D">
        <w:rPr>
          <w:rStyle w:val="Emphasis"/>
          <w:highlight w:val="cyan"/>
        </w:rPr>
        <w:t>fierce</w:t>
      </w:r>
      <w:r w:rsidRPr="000E03D6">
        <w:rPr>
          <w:sz w:val="16"/>
        </w:rPr>
        <w:t xml:space="preserve"> </w:t>
      </w:r>
      <w:r w:rsidRPr="00F2731D">
        <w:rPr>
          <w:rStyle w:val="StyleUnderline"/>
          <w:highlight w:val="cyan"/>
        </w:rPr>
        <w:t>and</w:t>
      </w:r>
      <w:r w:rsidRPr="00F2731D">
        <w:rPr>
          <w:sz w:val="16"/>
          <w:highlight w:val="cyan"/>
        </w:rPr>
        <w:t xml:space="preserve"> </w:t>
      </w:r>
      <w:r w:rsidRPr="00F2731D">
        <w:rPr>
          <w:rStyle w:val="Emphasis"/>
          <w:highlight w:val="cyan"/>
        </w:rPr>
        <w:t>sustained</w:t>
      </w:r>
      <w:r w:rsidRPr="00F2731D">
        <w:rPr>
          <w:sz w:val="16"/>
          <w:highlight w:val="cyan"/>
        </w:rPr>
        <w:t xml:space="preserve"> </w:t>
      </w:r>
      <w:r w:rsidRPr="00F2731D">
        <w:rPr>
          <w:rStyle w:val="Emphasis"/>
          <w:highlight w:val="cyan"/>
        </w:rPr>
        <w:t>resistance</w:t>
      </w:r>
      <w:r w:rsidRPr="00F2731D">
        <w:rPr>
          <w:sz w:val="16"/>
          <w:highlight w:val="cyan"/>
        </w:rPr>
        <w:t xml:space="preserve"> </w:t>
      </w:r>
      <w:r w:rsidRPr="00F2731D">
        <w:rPr>
          <w:rStyle w:val="StyleUnderline"/>
          <w:highlight w:val="cyan"/>
        </w:rPr>
        <w:t>to</w:t>
      </w:r>
      <w:r w:rsidRPr="000E03D6">
        <w:rPr>
          <w:sz w:val="16"/>
        </w:rPr>
        <w:t xml:space="preserve"> his “</w:t>
      </w:r>
      <w:r w:rsidRPr="000E03D6">
        <w:rPr>
          <w:rStyle w:val="StyleUnderline"/>
        </w:rPr>
        <w:t xml:space="preserve">because I say so” </w:t>
      </w:r>
      <w:r w:rsidRPr="00F2731D">
        <w:rPr>
          <w:rStyle w:val="StyleUnderline"/>
          <w:highlight w:val="cyan"/>
        </w:rPr>
        <w:t>threats</w:t>
      </w:r>
      <w:r w:rsidRPr="000E03D6">
        <w:rPr>
          <w:sz w:val="16"/>
        </w:rPr>
        <w:t xml:space="preserve"> to that order — </w:t>
      </w:r>
      <w:r w:rsidRPr="000E03D6">
        <w:rPr>
          <w:rStyle w:val="StyleUnderline"/>
        </w:rPr>
        <w:t xml:space="preserve">not only </w:t>
      </w:r>
      <w:r w:rsidRPr="00F2731D">
        <w:rPr>
          <w:rStyle w:val="StyleUnderline"/>
          <w:highlight w:val="cyan"/>
        </w:rPr>
        <w:t>from</w:t>
      </w:r>
      <w:r w:rsidRPr="00F2731D">
        <w:rPr>
          <w:sz w:val="16"/>
          <w:highlight w:val="cyan"/>
        </w:rPr>
        <w:t xml:space="preserve"> </w:t>
      </w:r>
      <w:r w:rsidRPr="00F2731D">
        <w:rPr>
          <w:rStyle w:val="Emphasis"/>
          <w:highlight w:val="cyan"/>
        </w:rPr>
        <w:t>the other party</w:t>
      </w:r>
      <w:r w:rsidRPr="000E03D6">
        <w:rPr>
          <w:sz w:val="16"/>
        </w:rPr>
        <w:t xml:space="preserve"> but </w:t>
      </w:r>
      <w:r w:rsidRPr="000E03D6">
        <w:rPr>
          <w:rStyle w:val="Emphasis"/>
        </w:rPr>
        <w:t xml:space="preserve">from </w:t>
      </w:r>
      <w:r w:rsidRPr="00F2731D">
        <w:rPr>
          <w:rStyle w:val="Emphasis"/>
          <w:highlight w:val="cyan"/>
        </w:rPr>
        <w:t>his own</w:t>
      </w:r>
      <w:r w:rsidRPr="000E03D6">
        <w:rPr>
          <w:sz w:val="16"/>
        </w:rPr>
        <w:t xml:space="preserve">, and </w:t>
      </w:r>
      <w:r w:rsidRPr="000E03D6">
        <w:rPr>
          <w:rStyle w:val="Emphasis"/>
        </w:rPr>
        <w:t>from</w:t>
      </w:r>
      <w:r w:rsidRPr="000E03D6">
        <w:rPr>
          <w:sz w:val="16"/>
        </w:rPr>
        <w:t xml:space="preserve"> the </w:t>
      </w:r>
      <w:r w:rsidRPr="00F2731D">
        <w:rPr>
          <w:rStyle w:val="Emphasis"/>
          <w:highlight w:val="cyan"/>
        </w:rPr>
        <w:t>nonpartisan civil servants</w:t>
      </w:r>
      <w:r w:rsidRPr="000E03D6">
        <w:rPr>
          <w:sz w:val="16"/>
        </w:rPr>
        <w:t xml:space="preserve"> </w:t>
      </w:r>
      <w:r w:rsidRPr="000E03D6">
        <w:rPr>
          <w:rStyle w:val="StyleUnderline"/>
        </w:rPr>
        <w:t>who run the government</w:t>
      </w:r>
      <w:r w:rsidRPr="000E03D6">
        <w:rPr>
          <w:sz w:val="16"/>
        </w:rPr>
        <w:t xml:space="preserve"> day to day.</w:t>
      </w:r>
      <w:r w:rsidRPr="000E03D6">
        <w:rPr>
          <w:sz w:val="12"/>
        </w:rPr>
        <w:t>¶</w:t>
      </w:r>
      <w:r w:rsidRPr="000E03D6">
        <w:rPr>
          <w:sz w:val="16"/>
        </w:rPr>
        <w:t xml:space="preserve"> </w:t>
      </w:r>
      <w:r w:rsidRPr="000E03D6">
        <w:rPr>
          <w:rStyle w:val="StyleUnderline"/>
        </w:rPr>
        <w:t>Should he try to make good on</w:t>
      </w:r>
      <w:r w:rsidRPr="000E03D6">
        <w:rPr>
          <w:sz w:val="16"/>
        </w:rPr>
        <w:t xml:space="preserve"> his most </w:t>
      </w:r>
      <w:r w:rsidRPr="000E03D6">
        <w:rPr>
          <w:rStyle w:val="StyleUnderline"/>
        </w:rPr>
        <w:t>controversial promises</w:t>
      </w:r>
      <w:r w:rsidRPr="000E03D6">
        <w:rPr>
          <w:sz w:val="16"/>
        </w:rPr>
        <w:t xml:space="preserve">, </w:t>
      </w:r>
      <w:r w:rsidRPr="000E03D6">
        <w:rPr>
          <w:rStyle w:val="StyleUnderline"/>
        </w:rPr>
        <w:t>he’d find</w:t>
      </w:r>
      <w:r w:rsidRPr="000E03D6">
        <w:rPr>
          <w:sz w:val="16"/>
        </w:rPr>
        <w:t xml:space="preserve">, as President Obama has, that </w:t>
      </w:r>
      <w:r w:rsidRPr="00F2731D">
        <w:rPr>
          <w:rStyle w:val="Emphasis"/>
          <w:highlight w:val="cyan"/>
        </w:rPr>
        <w:t>the judiciary</w:t>
      </w:r>
      <w:r w:rsidRPr="000E03D6">
        <w:rPr>
          <w:rStyle w:val="Emphasis"/>
        </w:rPr>
        <w:t xml:space="preserve"> can </w:t>
      </w:r>
      <w:r w:rsidRPr="00F2731D">
        <w:rPr>
          <w:rStyle w:val="Emphasis"/>
          <w:highlight w:val="cyan"/>
        </w:rPr>
        <w:t>block</w:t>
      </w:r>
      <w:r w:rsidRPr="000E03D6">
        <w:rPr>
          <w:sz w:val="16"/>
        </w:rPr>
        <w:t xml:space="preserve"> </w:t>
      </w:r>
      <w:r w:rsidRPr="000E03D6">
        <w:rPr>
          <w:rStyle w:val="StyleUnderline"/>
        </w:rPr>
        <w:t>executive action with injunctions</w:t>
      </w:r>
      <w:r w:rsidRPr="000E03D6">
        <w:rPr>
          <w:sz w:val="16"/>
        </w:rPr>
        <w:t xml:space="preserve"> that there is no way around. </w:t>
      </w:r>
      <w:r w:rsidRPr="00F2731D">
        <w:rPr>
          <w:rStyle w:val="Emphasis"/>
          <w:highlight w:val="cyan"/>
        </w:rPr>
        <w:t>Congress</w:t>
      </w:r>
      <w:r w:rsidRPr="000E03D6">
        <w:rPr>
          <w:rStyle w:val="Emphasis"/>
        </w:rPr>
        <w:t xml:space="preserve"> would </w:t>
      </w:r>
      <w:r w:rsidRPr="00F2731D">
        <w:rPr>
          <w:rStyle w:val="Emphasis"/>
          <w:highlight w:val="cyan"/>
        </w:rPr>
        <w:t>have to</w:t>
      </w:r>
      <w:r w:rsidRPr="000E03D6">
        <w:rPr>
          <w:rStyle w:val="Emphasis"/>
        </w:rPr>
        <w:t xml:space="preserve"> agree to </w:t>
      </w:r>
      <w:r w:rsidRPr="00F2731D">
        <w:rPr>
          <w:rStyle w:val="Emphasis"/>
          <w:highlight w:val="cyan"/>
        </w:rPr>
        <w:t>fund</w:t>
      </w:r>
      <w:r w:rsidRPr="000E03D6">
        <w:rPr>
          <w:sz w:val="16"/>
        </w:rPr>
        <w:t xml:space="preserve"> </w:t>
      </w:r>
      <w:r w:rsidRPr="000E03D6">
        <w:rPr>
          <w:rStyle w:val="StyleUnderline"/>
        </w:rPr>
        <w:t>his proposals, almost all of which would require more government spending rather than less.</w:t>
      </w:r>
      <w:r w:rsidRPr="000E03D6">
        <w:rPr>
          <w:sz w:val="16"/>
        </w:rPr>
        <w:t xml:space="preserve"> And he’d be up against </w:t>
      </w:r>
      <w:r w:rsidRPr="00F2731D">
        <w:rPr>
          <w:rStyle w:val="Emphasis"/>
          <w:highlight w:val="cyan"/>
        </w:rPr>
        <w:t>executive-branch</w:t>
      </w:r>
      <w:r w:rsidRPr="000E03D6">
        <w:rPr>
          <w:rStyle w:val="Emphasis"/>
        </w:rPr>
        <w:t xml:space="preserve"> </w:t>
      </w:r>
      <w:r w:rsidRPr="00F2731D">
        <w:rPr>
          <w:rStyle w:val="Emphasis"/>
          <w:highlight w:val="cyan"/>
        </w:rPr>
        <w:t>workers</w:t>
      </w:r>
      <w:r w:rsidRPr="000E03D6">
        <w:rPr>
          <w:rStyle w:val="StyleUnderline"/>
        </w:rPr>
        <w:t xml:space="preserve"> who</w:t>
      </w:r>
      <w:r w:rsidRPr="000E03D6">
        <w:rPr>
          <w:sz w:val="16"/>
        </w:rPr>
        <w:t xml:space="preserve">, even without staging an open revolt, </w:t>
      </w:r>
      <w:r w:rsidRPr="00F2731D">
        <w:rPr>
          <w:rStyle w:val="Emphasis"/>
          <w:highlight w:val="cyan"/>
        </w:rPr>
        <w:t>can slow-walk implementation</w:t>
      </w:r>
      <w:r w:rsidRPr="000E03D6">
        <w:rPr>
          <w:sz w:val="16"/>
        </w:rPr>
        <w:t xml:space="preserve"> just about </w:t>
      </w:r>
      <w:r w:rsidRPr="00F2731D">
        <w:rPr>
          <w:rStyle w:val="Emphasis"/>
          <w:highlight w:val="cyan"/>
        </w:rPr>
        <w:t>indefinitely</w:t>
      </w:r>
      <w:r w:rsidRPr="000E03D6">
        <w:rPr>
          <w:sz w:val="16"/>
        </w:rPr>
        <w:t>.</w:t>
      </w:r>
      <w:r w:rsidRPr="000E03D6">
        <w:rPr>
          <w:sz w:val="12"/>
        </w:rPr>
        <w:t>¶</w:t>
      </w:r>
      <w:r w:rsidRPr="000E03D6">
        <w:rPr>
          <w:sz w:val="16"/>
        </w:rPr>
        <w:t xml:space="preserve"> The most reliable action to block those </w:t>
      </w:r>
      <w:r w:rsidRPr="000E03D6">
        <w:rPr>
          <w:rStyle w:val="StyleUnderline"/>
        </w:rPr>
        <w:t>Trump proposals</w:t>
      </w:r>
      <w:r w:rsidRPr="000E03D6">
        <w:rPr>
          <w:sz w:val="16"/>
        </w:rPr>
        <w:t xml:space="preserve"> that so many in both parties find </w:t>
      </w:r>
      <w:r w:rsidRPr="000E03D6">
        <w:rPr>
          <w:rStyle w:val="StyleUnderline"/>
        </w:rPr>
        <w:t>unconstitutional</w:t>
      </w:r>
      <w:r w:rsidRPr="000E03D6">
        <w:rPr>
          <w:sz w:val="16"/>
        </w:rPr>
        <w:t xml:space="preserve"> would </w:t>
      </w:r>
      <w:r w:rsidRPr="000E03D6">
        <w:rPr>
          <w:rStyle w:val="StyleUnderline"/>
        </w:rPr>
        <w:t>come from the courts,</w:t>
      </w:r>
      <w:r w:rsidRPr="000E03D6">
        <w:rPr>
          <w:sz w:val="16"/>
        </w:rPr>
        <w:t xml:space="preserve"> </w:t>
      </w:r>
      <w:r w:rsidRPr="000E03D6">
        <w:rPr>
          <w:rStyle w:val="StyleUnderline"/>
        </w:rPr>
        <w:t>which</w:t>
      </w:r>
      <w:r w:rsidRPr="000E03D6">
        <w:rPr>
          <w:sz w:val="16"/>
        </w:rPr>
        <w:t xml:space="preserve"> would </w:t>
      </w:r>
      <w:r w:rsidRPr="000E03D6">
        <w:rPr>
          <w:rStyle w:val="StyleUnderline"/>
        </w:rPr>
        <w:t>prevent</w:t>
      </w:r>
      <w:r w:rsidRPr="000E03D6">
        <w:rPr>
          <w:sz w:val="16"/>
        </w:rPr>
        <w:t xml:space="preserve"> </w:t>
      </w:r>
      <w:r w:rsidRPr="000E03D6">
        <w:rPr>
          <w:rStyle w:val="StyleUnderline"/>
        </w:rPr>
        <w:t>the</w:t>
      </w:r>
      <w:r w:rsidRPr="000E03D6">
        <w:rPr>
          <w:sz w:val="16"/>
        </w:rPr>
        <w:t xml:space="preserve"> </w:t>
      </w:r>
      <w:r w:rsidRPr="000E03D6">
        <w:rPr>
          <w:rStyle w:val="Emphasis"/>
        </w:rPr>
        <w:t>U</w:t>
      </w:r>
      <w:r w:rsidRPr="000E03D6">
        <w:rPr>
          <w:sz w:val="16"/>
        </w:rPr>
        <w:t xml:space="preserve">nited </w:t>
      </w:r>
      <w:r w:rsidRPr="000E03D6">
        <w:rPr>
          <w:rStyle w:val="Emphasis"/>
        </w:rPr>
        <w:t>S</w:t>
      </w:r>
      <w:r w:rsidRPr="000E03D6">
        <w:rPr>
          <w:sz w:val="16"/>
        </w:rPr>
        <w:t xml:space="preserve">tates </w:t>
      </w:r>
      <w:r w:rsidRPr="000E03D6">
        <w:rPr>
          <w:rStyle w:val="StyleUnderline"/>
        </w:rPr>
        <w:t>from walking away from</w:t>
      </w:r>
      <w:r w:rsidRPr="000E03D6">
        <w:rPr>
          <w:sz w:val="16"/>
        </w:rPr>
        <w:t xml:space="preserve"> </w:t>
      </w:r>
      <w:r w:rsidRPr="000E03D6">
        <w:rPr>
          <w:rStyle w:val="StyleUnderline"/>
        </w:rPr>
        <w:t>international norms and treaty obligations</w:t>
      </w:r>
      <w:r w:rsidRPr="000E03D6">
        <w:rPr>
          <w:sz w:val="16"/>
        </w:rPr>
        <w:t xml:space="preserve">.  A flurry of </w:t>
      </w:r>
      <w:r w:rsidRPr="000E03D6">
        <w:rPr>
          <w:rStyle w:val="StyleUnderline"/>
        </w:rPr>
        <w:t>lawsuits</w:t>
      </w:r>
      <w:r w:rsidRPr="000E03D6">
        <w:rPr>
          <w:sz w:val="16"/>
        </w:rPr>
        <w:t xml:space="preserve"> </w:t>
      </w:r>
      <w:r w:rsidRPr="000E03D6">
        <w:rPr>
          <w:rStyle w:val="StyleUnderline"/>
        </w:rPr>
        <w:t>would surely answer Trump’s opening gambit</w:t>
      </w:r>
      <w:r w:rsidRPr="000E03D6">
        <w:rPr>
          <w:sz w:val="16"/>
        </w:rPr>
        <w:t xml:space="preserve">, and injunctions could jam, say, an executive order on “extreme vetting.” </w:t>
      </w:r>
      <w:r w:rsidRPr="00F2731D">
        <w:rPr>
          <w:rStyle w:val="StyleUnderline"/>
          <w:highlight w:val="cyan"/>
        </w:rPr>
        <w:t>Trump could</w:t>
      </w:r>
      <w:r w:rsidRPr="000E03D6">
        <w:rPr>
          <w:sz w:val="16"/>
        </w:rPr>
        <w:t xml:space="preserve"> likewise </w:t>
      </w:r>
      <w:r w:rsidRPr="00F2731D">
        <w:rPr>
          <w:rStyle w:val="StyleUnderline"/>
          <w:highlight w:val="cyan"/>
        </w:rPr>
        <w:t>order</w:t>
      </w:r>
      <w:r w:rsidRPr="000E03D6">
        <w:rPr>
          <w:sz w:val="16"/>
        </w:rPr>
        <w:t xml:space="preserve"> that </w:t>
      </w:r>
      <w:r w:rsidRPr="00F2731D">
        <w:rPr>
          <w:rStyle w:val="StyleUnderline"/>
          <w:highlight w:val="cyan"/>
        </w:rPr>
        <w:t>we cut</w:t>
      </w:r>
      <w:r w:rsidRPr="000E03D6">
        <w:rPr>
          <w:rStyle w:val="StyleUnderline"/>
        </w:rPr>
        <w:t xml:space="preserve"> our contribution to </w:t>
      </w:r>
      <w:r w:rsidRPr="00F2731D">
        <w:rPr>
          <w:rStyle w:val="StyleUnderline"/>
          <w:highlight w:val="cyan"/>
        </w:rPr>
        <w:t>NATO</w:t>
      </w:r>
      <w:r w:rsidRPr="000E03D6">
        <w:rPr>
          <w:sz w:val="16"/>
        </w:rPr>
        <w:t xml:space="preserve">, but because </w:t>
      </w:r>
      <w:r w:rsidRPr="000E03D6">
        <w:rPr>
          <w:rStyle w:val="StyleUnderline"/>
        </w:rPr>
        <w:t>that</w:t>
      </w:r>
      <w:r w:rsidRPr="000E03D6">
        <w:rPr>
          <w:sz w:val="16"/>
        </w:rPr>
        <w:t xml:space="preserve">, </w:t>
      </w:r>
      <w:r w:rsidRPr="000E03D6">
        <w:rPr>
          <w:rStyle w:val="StyleUnderline"/>
        </w:rPr>
        <w:t xml:space="preserve">like </w:t>
      </w:r>
      <w:r w:rsidRPr="00F2731D">
        <w:rPr>
          <w:rStyle w:val="StyleUnderline"/>
          <w:highlight w:val="cyan"/>
        </w:rPr>
        <w:t>NAFTA</w:t>
      </w:r>
      <w:r w:rsidRPr="000E03D6">
        <w:rPr>
          <w:rStyle w:val="StyleUnderline"/>
        </w:rPr>
        <w:t xml:space="preserve">, </w:t>
      </w:r>
      <w:r w:rsidRPr="00F2731D">
        <w:rPr>
          <w:rStyle w:val="StyleUnderline"/>
          <w:highlight w:val="cyan"/>
        </w:rPr>
        <w:t>involves a treaty</w:t>
      </w:r>
      <w:r w:rsidRPr="000E03D6">
        <w:rPr>
          <w:sz w:val="16"/>
        </w:rPr>
        <w:t xml:space="preserve"> </w:t>
      </w:r>
      <w:r w:rsidRPr="000E03D6">
        <w:rPr>
          <w:rStyle w:val="StyleUnderline"/>
        </w:rPr>
        <w:t>obligation</w:t>
      </w:r>
      <w:r w:rsidRPr="000E03D6">
        <w:rPr>
          <w:sz w:val="16"/>
        </w:rPr>
        <w:t xml:space="preserve">, this move, too, would be </w:t>
      </w:r>
      <w:r w:rsidRPr="00F2731D">
        <w:rPr>
          <w:rStyle w:val="StyleUnderline"/>
          <w:highlight w:val="cyan"/>
        </w:rPr>
        <w:t>challenged in court</w:t>
      </w:r>
      <w:r w:rsidRPr="000E03D6">
        <w:rPr>
          <w:sz w:val="16"/>
        </w:rPr>
        <w:t>.</w:t>
      </w:r>
      <w:r w:rsidRPr="000E03D6">
        <w:rPr>
          <w:sz w:val="12"/>
        </w:rPr>
        <w:t>¶</w:t>
      </w:r>
      <w:r w:rsidRPr="000E03D6">
        <w:rPr>
          <w:sz w:val="16"/>
        </w:rPr>
        <w:t xml:space="preserve"> “There really is no way to stop him from issuing a whole series of unconstitutional and illegal orders and rolling the dice,” says Leon Panetta, who served in Congress, as CIA director and defense secretary under Obama, and as President Bill Clinton’s White House chief of staff. “But they would be immediately contested in court.”</w:t>
      </w:r>
      <w:r w:rsidRPr="000E03D6">
        <w:rPr>
          <w:sz w:val="12"/>
        </w:rPr>
        <w:t>¶</w:t>
      </w:r>
      <w:r w:rsidRPr="000E03D6">
        <w:rPr>
          <w:sz w:val="16"/>
        </w:rPr>
        <w:t xml:space="preserve"> Panetta added: “I can’t think of one thing he’s recommended that, without some serious compromise on his part, would be enacted. </w:t>
      </w:r>
      <w:r w:rsidRPr="000E03D6">
        <w:rPr>
          <w:rStyle w:val="StyleUnderline"/>
        </w:rPr>
        <w:t xml:space="preserve">No matter which way he turns, </w:t>
      </w:r>
      <w:r w:rsidRPr="00F2731D">
        <w:rPr>
          <w:rStyle w:val="StyleUnderline"/>
          <w:highlight w:val="cyan"/>
        </w:rPr>
        <w:t>he’s going to run into a wall</w:t>
      </w:r>
      <w:r w:rsidRPr="000E03D6">
        <w:rPr>
          <w:sz w:val="16"/>
        </w:rPr>
        <w:t xml:space="preserve"> — not one that he’s built, but the one that’s been </w:t>
      </w:r>
      <w:r w:rsidRPr="000E03D6">
        <w:rPr>
          <w:rStyle w:val="StyleUnderline"/>
        </w:rPr>
        <w:t>in place since the beginning of the republic.”</w:t>
      </w:r>
      <w:r w:rsidRPr="000E03D6">
        <w:rPr>
          <w:sz w:val="16"/>
        </w:rPr>
        <w:t xml:space="preserve"> </w:t>
      </w:r>
      <w:r w:rsidRPr="000E03D6">
        <w:rPr>
          <w:rStyle w:val="StyleUnderline"/>
        </w:rPr>
        <w:t>The Constitution</w:t>
      </w:r>
      <w:r w:rsidRPr="000E03D6">
        <w:rPr>
          <w:sz w:val="16"/>
        </w:rPr>
        <w:t>, in other words.</w:t>
      </w:r>
    </w:p>
    <w:p w14:paraId="6B5A8A1A" w14:textId="77777777" w:rsidR="00901A98" w:rsidRPr="00896135" w:rsidRDefault="00901A98" w:rsidP="00901A98">
      <w:pPr>
        <w:pStyle w:val="Heading4"/>
        <w:rPr>
          <w:rFonts w:cs="Times New Roman"/>
        </w:rPr>
      </w:pPr>
      <w:r>
        <w:rPr>
          <w:rFonts w:cs="Times New Roman"/>
        </w:rPr>
        <w:t>Congress and Constitution checks</w:t>
      </w:r>
    </w:p>
    <w:p w14:paraId="0B70E509" w14:textId="77777777" w:rsidR="00901A98" w:rsidRDefault="00901A98" w:rsidP="00901A98">
      <w:r w:rsidRPr="00896135">
        <w:rPr>
          <w:rStyle w:val="Style13ptBold"/>
        </w:rPr>
        <w:t>Ferguson 16</w:t>
      </w:r>
      <w:r w:rsidRPr="00896135">
        <w:rPr>
          <w:sz w:val="16"/>
        </w:rPr>
        <w:t xml:space="preserve">. </w:t>
      </w:r>
      <w:r w:rsidRPr="00B0534C">
        <w:t xml:space="preserve">[Niall, professor of history at Harvard and a senior fellow of the Hoover Institution at Stanford, "Keep calm — the Constitution will constrain Trump" Boston Globe -- </w:t>
      </w:r>
      <w:hyperlink r:id="rId46" w:history="1">
        <w:r w:rsidRPr="00544312">
          <w:rPr>
            <w:rStyle w:val="Hyperlink"/>
          </w:rPr>
          <w:t>https://www.bostonglobe.com/opinion/2016/05/08/keep-calm-constitution-will-constrain-trump/vb06y2Q2O5khvkZKdHl7pI/story.html</w:t>
        </w:r>
      </w:hyperlink>
      <w:r w:rsidRPr="00B0534C">
        <w:t>]</w:t>
      </w:r>
    </w:p>
    <w:p w14:paraId="050F38CE" w14:textId="77777777" w:rsidR="00901A98" w:rsidRPr="00896135" w:rsidRDefault="00901A98" w:rsidP="00901A98">
      <w:pPr>
        <w:rPr>
          <w:sz w:val="16"/>
        </w:rPr>
      </w:pPr>
    </w:p>
    <w:p w14:paraId="3402E298" w14:textId="77777777" w:rsidR="00901A98" w:rsidRPr="00896135" w:rsidRDefault="00901A98" w:rsidP="00901A98">
      <w:pPr>
        <w:rPr>
          <w:sz w:val="16"/>
        </w:rPr>
      </w:pPr>
      <w:r w:rsidRPr="00896135">
        <w:rPr>
          <w:rStyle w:val="StyleUnderline"/>
        </w:rPr>
        <w:t>The</w:t>
      </w:r>
      <w:r w:rsidRPr="00896135">
        <w:rPr>
          <w:sz w:val="16"/>
        </w:rPr>
        <w:t xml:space="preserve"> only half-decent </w:t>
      </w:r>
      <w:r w:rsidRPr="00896135">
        <w:rPr>
          <w:rStyle w:val="StyleUnderline"/>
        </w:rPr>
        <w:t xml:space="preserve">argument for </w:t>
      </w:r>
      <w:r w:rsidRPr="00F2731D">
        <w:rPr>
          <w:rStyle w:val="StyleUnderline"/>
          <w:highlight w:val="cyan"/>
        </w:rPr>
        <w:t>keep</w:t>
      </w:r>
      <w:r w:rsidRPr="00896135">
        <w:rPr>
          <w:rStyle w:val="StyleUnderline"/>
        </w:rPr>
        <w:t xml:space="preserve">ing </w:t>
      </w:r>
      <w:r w:rsidRPr="00F2731D">
        <w:rPr>
          <w:rStyle w:val="StyleUnderline"/>
          <w:highlight w:val="cyan"/>
        </w:rPr>
        <w:t>calm</w:t>
      </w:r>
      <w:r w:rsidRPr="00896135">
        <w:rPr>
          <w:rStyle w:val="StyleUnderline"/>
        </w:rPr>
        <w:t xml:space="preserve"> is that </w:t>
      </w:r>
      <w:r w:rsidRPr="00F2731D">
        <w:rPr>
          <w:rStyle w:val="StyleUnderline"/>
          <w:highlight w:val="cyan"/>
        </w:rPr>
        <w:t>the Constitution</w:t>
      </w:r>
      <w:r w:rsidRPr="00896135">
        <w:rPr>
          <w:rStyle w:val="StyleUnderline"/>
        </w:rPr>
        <w:t xml:space="preserve"> was purpose-built to </w:t>
      </w:r>
      <w:r w:rsidRPr="00F2731D">
        <w:rPr>
          <w:rStyle w:val="StyleUnderline"/>
          <w:highlight w:val="cyan"/>
        </w:rPr>
        <w:t>constrain</w:t>
      </w:r>
      <w:r w:rsidRPr="00896135">
        <w:rPr>
          <w:rStyle w:val="StyleUnderline"/>
        </w:rPr>
        <w:t xml:space="preserve"> a man like </w:t>
      </w:r>
      <w:r w:rsidRPr="00F2731D">
        <w:rPr>
          <w:rStyle w:val="StyleUnderline"/>
          <w:highlight w:val="cyan"/>
        </w:rPr>
        <w:t>Trump</w:t>
      </w:r>
      <w:r w:rsidRPr="00896135">
        <w:rPr>
          <w:sz w:val="16"/>
        </w:rPr>
        <w:t xml:space="preserve">. </w:t>
      </w:r>
      <w:r w:rsidRPr="00896135">
        <w:rPr>
          <w:rStyle w:val="StyleUnderline"/>
        </w:rPr>
        <w:t>To see why the separation of powers still matters, just consider what Trump says he is going to do if he wins</w:t>
      </w:r>
      <w:r w:rsidRPr="00896135">
        <w:rPr>
          <w:sz w:val="16"/>
        </w:rPr>
        <w:t xml:space="preserve">. </w:t>
      </w:r>
      <w:r w:rsidRPr="00896135">
        <w:rPr>
          <w:rStyle w:val="StyleUnderline"/>
        </w:rPr>
        <w:t>By the end of his first 100 days as president, Trump assured</w:t>
      </w:r>
      <w:r w:rsidRPr="00896135">
        <w:rPr>
          <w:sz w:val="16"/>
        </w:rPr>
        <w:t xml:space="preserve"> The New York Times recently, </w:t>
      </w:r>
      <w:r w:rsidRPr="00F2731D">
        <w:rPr>
          <w:rStyle w:val="StyleUnderline"/>
          <w:highlight w:val="cyan"/>
        </w:rPr>
        <w:t>his</w:t>
      </w:r>
      <w:r w:rsidRPr="00896135">
        <w:rPr>
          <w:rStyle w:val="StyleUnderline"/>
        </w:rPr>
        <w:t xml:space="preserve"> </w:t>
      </w:r>
      <w:r w:rsidRPr="00F2731D">
        <w:rPr>
          <w:rStyle w:val="StyleUnderline"/>
          <w:highlight w:val="cyan"/>
        </w:rPr>
        <w:t>wall</w:t>
      </w:r>
      <w:r w:rsidRPr="00896135">
        <w:rPr>
          <w:rStyle w:val="StyleUnderline"/>
        </w:rPr>
        <w:t xml:space="preserve"> along the Mexican border would be designed and his blanket </w:t>
      </w:r>
      <w:r w:rsidRPr="00F2731D">
        <w:rPr>
          <w:rStyle w:val="StyleUnderline"/>
          <w:highlight w:val="cyan"/>
        </w:rPr>
        <w:t>ban on Muslim immigration</w:t>
      </w:r>
      <w:r w:rsidRPr="00896135">
        <w:rPr>
          <w:rStyle w:val="StyleUnderline"/>
        </w:rPr>
        <w:t xml:space="preserve"> would be in place</w:t>
      </w:r>
      <w:r w:rsidRPr="00896135">
        <w:rPr>
          <w:sz w:val="16"/>
        </w:rPr>
        <w:t xml:space="preserve">. On Day 1, those American </w:t>
      </w:r>
      <w:r w:rsidRPr="00896135">
        <w:rPr>
          <w:rStyle w:val="StyleUnderline"/>
        </w:rPr>
        <w:t>companies that have the temerity to employ people abroad would be threatened with punitive fines</w:t>
      </w:r>
      <w:r w:rsidRPr="00896135">
        <w:rPr>
          <w:sz w:val="16"/>
        </w:rPr>
        <w:t xml:space="preserve">. Finally, Trump would impose </w:t>
      </w:r>
      <w:r w:rsidRPr="00896135">
        <w:rPr>
          <w:rStyle w:val="StyleUnderline"/>
        </w:rPr>
        <w:t xml:space="preserve">an across-the-board </w:t>
      </w:r>
      <w:r w:rsidRPr="00F2731D">
        <w:rPr>
          <w:rStyle w:val="StyleUnderline"/>
          <w:highlight w:val="cyan"/>
        </w:rPr>
        <w:t>tariff on Chinese imports</w:t>
      </w:r>
      <w:r w:rsidRPr="00896135">
        <w:rPr>
          <w:sz w:val="16"/>
        </w:rPr>
        <w:t xml:space="preserve">. “We can’t continue to allow China to rape our country,” he declared at a rally last weekend. Now for </w:t>
      </w:r>
      <w:r w:rsidRPr="00896135">
        <w:rPr>
          <w:rStyle w:val="Emphasis"/>
        </w:rPr>
        <w:t xml:space="preserve">the good news. </w:t>
      </w:r>
      <w:r w:rsidRPr="00F2731D">
        <w:rPr>
          <w:rStyle w:val="Emphasis"/>
          <w:highlight w:val="cyan"/>
        </w:rPr>
        <w:t>He can do</w:t>
      </w:r>
      <w:r w:rsidRPr="00896135">
        <w:rPr>
          <w:rStyle w:val="Emphasis"/>
        </w:rPr>
        <w:t xml:space="preserve"> almost </w:t>
      </w:r>
      <w:r w:rsidRPr="00F2731D">
        <w:rPr>
          <w:rStyle w:val="Emphasis"/>
          <w:highlight w:val="cyan"/>
        </w:rPr>
        <w:t>none of this if Congress opposes him</w:t>
      </w:r>
      <w:r w:rsidRPr="00896135">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F2731D">
        <w:rPr>
          <w:rStyle w:val="StyleUnderline"/>
          <w:highlight w:val="cyan"/>
        </w:rPr>
        <w:t>the Donald’s</w:t>
      </w:r>
      <w:r w:rsidRPr="00896135">
        <w:rPr>
          <w:sz w:val="16"/>
        </w:rPr>
        <w:t xml:space="preserve"> antiglobalization </w:t>
      </w:r>
      <w:r w:rsidRPr="00F2731D">
        <w:rPr>
          <w:rStyle w:val="StyleUnderline"/>
          <w:highlight w:val="cyan"/>
        </w:rPr>
        <w:t>program</w:t>
      </w:r>
      <w:r w:rsidRPr="00896135">
        <w:rPr>
          <w:rStyle w:val="StyleUnderline"/>
        </w:rPr>
        <w:t xml:space="preserve"> </w:t>
      </w:r>
      <w:r w:rsidRPr="00F2731D">
        <w:rPr>
          <w:rStyle w:val="StyleUnderline"/>
          <w:highlight w:val="cyan"/>
        </w:rPr>
        <w:t>depends on</w:t>
      </w:r>
      <w:r w:rsidRPr="00896135">
        <w:rPr>
          <w:rStyle w:val="StyleUnderline"/>
        </w:rPr>
        <w:t xml:space="preserve"> his being able to muster majorities in </w:t>
      </w:r>
      <w:r w:rsidRPr="00F2731D">
        <w:rPr>
          <w:rStyle w:val="StyleUnderline"/>
          <w:highlight w:val="cyan"/>
        </w:rPr>
        <w:t>Congress</w:t>
      </w:r>
      <w:r w:rsidRPr="00896135">
        <w:rPr>
          <w:rStyle w:val="StyleUnderline"/>
        </w:rPr>
        <w:t>.</w:t>
      </w:r>
      <w:r w:rsidRPr="00896135">
        <w:rPr>
          <w:sz w:val="16"/>
        </w:rPr>
        <w:t xml:space="preserve"> How easy is that going to be when the speaker of the House — a Republican — can’t bring himself to endorse Trump and the Democrats stand a good chance of retaking the Senate?</w:t>
      </w:r>
    </w:p>
    <w:p w14:paraId="6DBBBE0D" w14:textId="77777777" w:rsidR="00901A98" w:rsidRPr="00896135" w:rsidRDefault="00901A98" w:rsidP="00901A98">
      <w:pPr>
        <w:pStyle w:val="Heading4"/>
        <w:rPr>
          <w:rFonts w:cs="Times New Roman"/>
        </w:rPr>
      </w:pPr>
      <w:r>
        <w:rPr>
          <w:rFonts w:cs="Times New Roman"/>
        </w:rPr>
        <w:t>Institutional</w:t>
      </w:r>
      <w:r w:rsidRPr="00896135">
        <w:rPr>
          <w:rFonts w:cs="Times New Roman"/>
        </w:rPr>
        <w:t xml:space="preserve"> mechanisms check</w:t>
      </w:r>
    </w:p>
    <w:p w14:paraId="5676FAF2" w14:textId="77777777" w:rsidR="00901A98" w:rsidRDefault="00901A98" w:rsidP="00901A98">
      <w:r w:rsidRPr="00896135">
        <w:rPr>
          <w:rStyle w:val="Style13ptBold"/>
        </w:rPr>
        <w:t>Cooper 16</w:t>
      </w:r>
      <w:r w:rsidRPr="00896135">
        <w:t xml:space="preserve"> (Matthew, Columnist @ Newsweek, "What the World Will Look Like Under President Donald Trump," </w:t>
      </w:r>
      <w:hyperlink r:id="rId47" w:history="1">
        <w:r w:rsidRPr="00544312">
          <w:rPr>
            <w:rStyle w:val="Hyperlink"/>
          </w:rPr>
          <w:t>http://www.newsweek.com/2016/03/25/world-under-president-donald-trump-437158.html</w:t>
        </w:r>
      </w:hyperlink>
      <w:r w:rsidRPr="00896135">
        <w:t>)</w:t>
      </w:r>
    </w:p>
    <w:p w14:paraId="2D860A6E" w14:textId="77777777" w:rsidR="00901A98" w:rsidRPr="00896135" w:rsidRDefault="00901A98" w:rsidP="00901A98"/>
    <w:p w14:paraId="0A4AE2C0" w14:textId="77777777" w:rsidR="00901A98" w:rsidRDefault="00901A98" w:rsidP="00901A98">
      <w:pPr>
        <w:rPr>
          <w:sz w:val="16"/>
        </w:rPr>
      </w:pPr>
      <w:r w:rsidRPr="00896135">
        <w:rPr>
          <w:sz w:val="16"/>
        </w:rPr>
        <w:t xml:space="preserve">All of which is nuts. </w:t>
      </w:r>
      <w:r w:rsidRPr="00F2731D">
        <w:rPr>
          <w:rStyle w:val="StyleUnderline"/>
          <w:highlight w:val="cyan"/>
        </w:rPr>
        <w:t>Trump isn’t Hitler</w:t>
      </w:r>
      <w:r w:rsidRPr="00896135">
        <w:rPr>
          <w:rStyle w:val="StyleUnderline"/>
        </w:rPr>
        <w:t xml:space="preserve">. </w:t>
      </w:r>
      <w:r w:rsidRPr="00F2731D">
        <w:rPr>
          <w:rStyle w:val="StyleUnderline"/>
          <w:highlight w:val="cyan"/>
        </w:rPr>
        <w:t>He isn’t</w:t>
      </w:r>
      <w:r w:rsidRPr="00896135">
        <w:rPr>
          <w:rStyle w:val="StyleUnderline"/>
        </w:rPr>
        <w:t xml:space="preserve"> </w:t>
      </w:r>
      <w:r w:rsidRPr="00F2731D">
        <w:rPr>
          <w:rStyle w:val="StyleUnderline"/>
          <w:highlight w:val="cyan"/>
        </w:rPr>
        <w:t>a fascist</w:t>
      </w:r>
      <w:r w:rsidRPr="00896135">
        <w:rPr>
          <w:rStyle w:val="StyleUnderline"/>
        </w:rPr>
        <w:t xml:space="preserve"> either</w:t>
      </w:r>
      <w:r w:rsidRPr="00896135">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F2731D">
        <w:rPr>
          <w:rStyle w:val="StyleUnderline"/>
          <w:highlight w:val="cyan"/>
        </w:rPr>
        <w:t>The unspectacular truth</w:t>
      </w:r>
      <w:r w:rsidRPr="00896135">
        <w:rPr>
          <w:rStyle w:val="StyleUnderline"/>
        </w:rPr>
        <w:t xml:space="preserve"> </w:t>
      </w:r>
      <w:r w:rsidRPr="00F2731D">
        <w:rPr>
          <w:rStyle w:val="StyleUnderline"/>
          <w:highlight w:val="cyan"/>
        </w:rPr>
        <w:t>is</w:t>
      </w:r>
      <w:r w:rsidRPr="00896135">
        <w:rPr>
          <w:rStyle w:val="StyleUnderline"/>
        </w:rPr>
        <w:t xml:space="preserve"> that a </w:t>
      </w:r>
      <w:r w:rsidRPr="00F2731D">
        <w:rPr>
          <w:rStyle w:val="StyleUnderline"/>
          <w:highlight w:val="cyan"/>
        </w:rPr>
        <w:t>Trump</w:t>
      </w:r>
      <w:r w:rsidRPr="00896135">
        <w:rPr>
          <w:rStyle w:val="StyleUnderline"/>
        </w:rPr>
        <w:t xml:space="preserve"> presidency </w:t>
      </w:r>
      <w:r w:rsidRPr="00F2731D">
        <w:rPr>
          <w:rStyle w:val="StyleUnderline"/>
          <w:highlight w:val="cyan"/>
        </w:rPr>
        <w:t>would</w:t>
      </w:r>
      <w:r w:rsidRPr="00896135">
        <w:rPr>
          <w:rStyle w:val="StyleUnderline"/>
        </w:rPr>
        <w:t xml:space="preserve"> probably </w:t>
      </w:r>
      <w:r w:rsidRPr="00F2731D">
        <w:rPr>
          <w:rStyle w:val="StyleUnderline"/>
          <w:highlight w:val="cyan"/>
        </w:rPr>
        <w:t>be marked by</w:t>
      </w:r>
      <w:r w:rsidRPr="00896135">
        <w:rPr>
          <w:rStyle w:val="StyleUnderline"/>
        </w:rPr>
        <w:t xml:space="preserve"> the </w:t>
      </w:r>
      <w:r w:rsidRPr="00F2731D">
        <w:rPr>
          <w:rStyle w:val="StyleUnderline"/>
          <w:highlight w:val="cyan"/>
        </w:rPr>
        <w:t>quotidian work of</w:t>
      </w:r>
      <w:r w:rsidRPr="00896135">
        <w:rPr>
          <w:rStyle w:val="StyleUnderline"/>
        </w:rPr>
        <w:t xml:space="preserve"> so many </w:t>
      </w:r>
      <w:r w:rsidRPr="00F2731D">
        <w:rPr>
          <w:rStyle w:val="StyleUnderline"/>
          <w:highlight w:val="cyan"/>
        </w:rPr>
        <w:t>other</w:t>
      </w:r>
      <w:r w:rsidRPr="00896135">
        <w:rPr>
          <w:rStyle w:val="StyleUnderline"/>
        </w:rPr>
        <w:t xml:space="preserve"> </w:t>
      </w:r>
      <w:r w:rsidRPr="00F2731D">
        <w:rPr>
          <w:rStyle w:val="StyleUnderline"/>
          <w:highlight w:val="cyan"/>
        </w:rPr>
        <w:t>presidents</w:t>
      </w:r>
      <w:r w:rsidRPr="00896135">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896135">
        <w:rPr>
          <w:rStyle w:val="Emphasis"/>
        </w:rPr>
        <w:t>what he doesn’t have is a magic wand</w:t>
      </w:r>
      <w:r w:rsidRPr="00896135">
        <w:rPr>
          <w:sz w:val="16"/>
        </w:rPr>
        <w:t xml:space="preserve"> (insert wand-penis joke here). Remember Schoolhouse Rock ? </w:t>
      </w:r>
      <w:r w:rsidRPr="00F2731D">
        <w:rPr>
          <w:rStyle w:val="Emphasis"/>
          <w:highlight w:val="cyan"/>
        </w:rPr>
        <w:t>Trump is no match for</w:t>
      </w:r>
      <w:r w:rsidRPr="00896135">
        <w:rPr>
          <w:rStyle w:val="Emphasis"/>
        </w:rPr>
        <w:t xml:space="preserve"> the American </w:t>
      </w:r>
      <w:r w:rsidRPr="00F2731D">
        <w:rPr>
          <w:rStyle w:val="Emphasis"/>
          <w:highlight w:val="cyan"/>
        </w:rPr>
        <w:t>political system</w:t>
      </w:r>
      <w:r w:rsidRPr="00896135">
        <w:rPr>
          <w:rStyle w:val="Emphasis"/>
        </w:rPr>
        <w:t xml:space="preserve">, </w:t>
      </w:r>
      <w:r w:rsidRPr="00F2731D">
        <w:rPr>
          <w:rStyle w:val="Emphasis"/>
          <w:highlight w:val="cyan"/>
        </w:rPr>
        <w:t>with its three branches</w:t>
      </w:r>
      <w:r w:rsidRPr="00896135">
        <w:rPr>
          <w:rStyle w:val="Emphasis"/>
        </w:rPr>
        <w:t xml:space="preserve"> of government</w:t>
      </w:r>
      <w:r w:rsidRPr="00896135">
        <w:rPr>
          <w:sz w:val="16"/>
        </w:rPr>
        <w:t xml:space="preserve">. </w:t>
      </w:r>
      <w:r w:rsidRPr="00F2731D">
        <w:rPr>
          <w:rStyle w:val="StyleUnderline"/>
          <w:highlight w:val="cyan"/>
        </w:rPr>
        <w:t>The president</w:t>
      </w:r>
      <w:r w:rsidRPr="00896135">
        <w:rPr>
          <w:sz w:val="16"/>
        </w:rPr>
        <w:t xml:space="preserve">, as famed political scientist Richard Neustadt once said, </w:t>
      </w:r>
      <w:r w:rsidRPr="00F2731D">
        <w:rPr>
          <w:rStyle w:val="StyleUnderline"/>
          <w:highlight w:val="cyan"/>
        </w:rPr>
        <w:t>has to take an inherently weak position</w:t>
      </w:r>
      <w:r w:rsidRPr="00896135">
        <w:rPr>
          <w:sz w:val="16"/>
        </w:rPr>
        <w:t xml:space="preserve"> and use the powers of persuasion to get others to do what he wants.</w:t>
      </w:r>
    </w:p>
    <w:p w14:paraId="75E9897B" w14:textId="77777777" w:rsidR="00901A98" w:rsidRPr="00896135" w:rsidRDefault="00901A98" w:rsidP="00901A98">
      <w:pPr>
        <w:pStyle w:val="Heading4"/>
        <w:rPr>
          <w:rFonts w:cs="Times New Roman"/>
        </w:rPr>
      </w:pPr>
      <w:r w:rsidRPr="00896135">
        <w:rPr>
          <w:rFonts w:cs="Times New Roman"/>
        </w:rPr>
        <w:t xml:space="preserve">Trump will moderate – numerous checks. </w:t>
      </w:r>
    </w:p>
    <w:p w14:paraId="1B4C3A8F" w14:textId="77777777" w:rsidR="00901A98" w:rsidRPr="00896135" w:rsidRDefault="00901A98" w:rsidP="00901A98">
      <w:pPr>
        <w:rPr>
          <w:sz w:val="16"/>
        </w:rPr>
      </w:pPr>
      <w:r w:rsidRPr="00896135">
        <w:rPr>
          <w:rStyle w:val="Style13ptBold"/>
        </w:rPr>
        <w:t>Paletta 16</w:t>
      </w:r>
      <w:r w:rsidRPr="00896135">
        <w:rPr>
          <w:sz w:val="16"/>
        </w:rPr>
        <w:t>. [Damian, reporter, "Trump Will Consult Congress, Agencies On Iran Deal and Muslim Ban, Adviser Says" Wall Street Journal -- blogs.wsj.com/washwire/2016/06/08/trump-will-consult-congress-agencies-on-iran-deal-and-muslim-ban-adviser-says/]</w:t>
      </w:r>
    </w:p>
    <w:p w14:paraId="566F31A0" w14:textId="77777777" w:rsidR="00901A98" w:rsidRDefault="00901A98" w:rsidP="00901A98">
      <w:pPr>
        <w:rPr>
          <w:rStyle w:val="Emphasis"/>
        </w:rPr>
      </w:pPr>
      <w:r w:rsidRPr="00896135">
        <w:rPr>
          <w:sz w:val="12"/>
        </w:rPr>
        <w:t xml:space="preserve">Presumptive Republican White House nominee Donald </w:t>
      </w:r>
      <w:r w:rsidRPr="00F2731D">
        <w:rPr>
          <w:rStyle w:val="StyleUnderline"/>
          <w:highlight w:val="cyan"/>
        </w:rPr>
        <w:t>Trump would</w:t>
      </w:r>
      <w:r w:rsidRPr="00896135">
        <w:rPr>
          <w:rStyle w:val="StyleUnderline"/>
        </w:rPr>
        <w:t xml:space="preserve"> </w:t>
      </w:r>
      <w:r w:rsidRPr="00F2731D">
        <w:rPr>
          <w:rStyle w:val="StyleUnderline"/>
          <w:highlight w:val="cyan"/>
        </w:rPr>
        <w:t>consult</w:t>
      </w:r>
      <w:r w:rsidRPr="00896135">
        <w:rPr>
          <w:rStyle w:val="StyleUnderline"/>
        </w:rPr>
        <w:t xml:space="preserve"> with </w:t>
      </w:r>
      <w:r w:rsidRPr="00F2731D">
        <w:rPr>
          <w:rStyle w:val="StyleUnderline"/>
          <w:highlight w:val="cyan"/>
        </w:rPr>
        <w:t>Congress</w:t>
      </w:r>
      <w:r w:rsidRPr="00896135">
        <w:rPr>
          <w:rStyle w:val="StyleUnderline"/>
        </w:rPr>
        <w:t xml:space="preserve"> </w:t>
      </w:r>
      <w:r w:rsidRPr="00F2731D">
        <w:rPr>
          <w:rStyle w:val="StyleUnderline"/>
          <w:highlight w:val="cyan"/>
        </w:rPr>
        <w:t>and</w:t>
      </w:r>
      <w:r w:rsidRPr="00896135">
        <w:rPr>
          <w:rStyle w:val="StyleUnderline"/>
        </w:rPr>
        <w:t xml:space="preserve"> federal </w:t>
      </w:r>
      <w:r w:rsidRPr="00F2731D">
        <w:rPr>
          <w:rStyle w:val="StyleUnderline"/>
          <w:highlight w:val="cyan"/>
        </w:rPr>
        <w:t>agencies</w:t>
      </w:r>
      <w:r w:rsidRPr="00896135">
        <w:rPr>
          <w:rStyle w:val="StyleUnderline"/>
        </w:rPr>
        <w:t xml:space="preserve"> </w:t>
      </w:r>
      <w:r w:rsidRPr="00F2731D">
        <w:rPr>
          <w:rStyle w:val="StyleUnderline"/>
          <w:highlight w:val="cyan"/>
        </w:rPr>
        <w:t>on</w:t>
      </w:r>
      <w:r w:rsidRPr="00896135">
        <w:rPr>
          <w:rStyle w:val="StyleUnderline"/>
        </w:rPr>
        <w:t xml:space="preserve"> a number of his signature </w:t>
      </w:r>
      <w:r w:rsidRPr="00F2731D">
        <w:rPr>
          <w:rStyle w:val="StyleUnderline"/>
          <w:highlight w:val="cyan"/>
        </w:rPr>
        <w:t>fo</w:t>
      </w:r>
      <w:r w:rsidRPr="00896135">
        <w:rPr>
          <w:rStyle w:val="StyleUnderline"/>
        </w:rPr>
        <w:t xml:space="preserve">reign </w:t>
      </w:r>
      <w:r w:rsidRPr="00F2731D">
        <w:rPr>
          <w:rStyle w:val="StyleUnderline"/>
          <w:highlight w:val="cyan"/>
        </w:rPr>
        <w:t>po</w:t>
      </w:r>
      <w:r w:rsidRPr="00896135">
        <w:rPr>
          <w:rStyle w:val="StyleUnderline"/>
        </w:rPr>
        <w:t xml:space="preserve">licy </w:t>
      </w:r>
      <w:r w:rsidRPr="00F2731D">
        <w:rPr>
          <w:rStyle w:val="StyleUnderline"/>
          <w:highlight w:val="cyan"/>
        </w:rPr>
        <w:t>initiatives</w:t>
      </w:r>
      <w:r w:rsidRPr="00896135">
        <w:rPr>
          <w:rStyle w:val="StyleUnderline"/>
        </w:rPr>
        <w:t>, including reworking a nuclear deal with Iran and a proposed ban on the entry of Muslims</w:t>
      </w:r>
      <w:r w:rsidRPr="00896135">
        <w:rPr>
          <w:sz w:val="12"/>
        </w:rPr>
        <w:t xml:space="preserve"> into the U.S., a top adviser said Wednesday. Walid </w:t>
      </w:r>
      <w:r w:rsidRPr="00896135">
        <w:rPr>
          <w:rStyle w:val="StyleUnderline"/>
        </w:rPr>
        <w:t xml:space="preserve">Phares, one of Mr. Trump’s senior foreign policy advisers, said </w:t>
      </w:r>
      <w:r w:rsidRPr="00F2731D">
        <w:rPr>
          <w:rStyle w:val="StyleUnderline"/>
          <w:highlight w:val="cyan"/>
        </w:rPr>
        <w:t>the candidate would</w:t>
      </w:r>
      <w:r w:rsidRPr="00896135">
        <w:rPr>
          <w:rStyle w:val="StyleUnderline"/>
        </w:rPr>
        <w:t xml:space="preserve"> </w:t>
      </w:r>
      <w:r w:rsidRPr="00F2731D">
        <w:rPr>
          <w:rStyle w:val="StyleUnderline"/>
          <w:highlight w:val="cyan"/>
        </w:rPr>
        <w:t>seek</w:t>
      </w:r>
      <w:r w:rsidRPr="00896135">
        <w:rPr>
          <w:rStyle w:val="StyleUnderline"/>
        </w:rPr>
        <w:t xml:space="preserve"> domestic and international “</w:t>
      </w:r>
      <w:r w:rsidRPr="00F2731D">
        <w:rPr>
          <w:rStyle w:val="Emphasis"/>
          <w:highlight w:val="cyan"/>
        </w:rPr>
        <w:t>consensus</w:t>
      </w:r>
      <w:r w:rsidRPr="00896135">
        <w:rPr>
          <w:rStyle w:val="StyleUnderline"/>
        </w:rPr>
        <w:t>” on a range of foreign policy initiatives</w:t>
      </w:r>
      <w:r w:rsidRPr="00896135">
        <w:rPr>
          <w:sz w:val="12"/>
        </w:rPr>
        <w:t xml:space="preserve">. During an hour-long interview with Wall Street Journal reporters and editors, Mr. </w:t>
      </w:r>
      <w:r w:rsidRPr="00896135">
        <w:rPr>
          <w:rStyle w:val="StyleUnderline"/>
        </w:rPr>
        <w:t xml:space="preserve">Phares offered nuance to a number of Mr. </w:t>
      </w:r>
      <w:r w:rsidRPr="00F2731D">
        <w:rPr>
          <w:rStyle w:val="StyleUnderline"/>
          <w:highlight w:val="cyan"/>
        </w:rPr>
        <w:t>Trump’s</w:t>
      </w:r>
      <w:r w:rsidRPr="00896135">
        <w:rPr>
          <w:rStyle w:val="StyleUnderline"/>
        </w:rPr>
        <w:t xml:space="preserve"> foreign policy </w:t>
      </w:r>
      <w:r w:rsidRPr="00F2731D">
        <w:rPr>
          <w:rStyle w:val="StyleUnderline"/>
          <w:highlight w:val="cyan"/>
        </w:rPr>
        <w:t>ideas</w:t>
      </w:r>
      <w:r w:rsidRPr="00896135">
        <w:rPr>
          <w:rStyle w:val="StyleUnderline"/>
        </w:rPr>
        <w:t xml:space="preserve">, suggesting some </w:t>
      </w:r>
      <w:r w:rsidRPr="00F2731D">
        <w:rPr>
          <w:rStyle w:val="StyleUnderline"/>
          <w:highlight w:val="cyan"/>
        </w:rPr>
        <w:t>aren’t</w:t>
      </w:r>
      <w:r w:rsidRPr="00896135">
        <w:rPr>
          <w:rStyle w:val="StyleUnderline"/>
        </w:rPr>
        <w:t xml:space="preserve"> </w:t>
      </w:r>
      <w:r w:rsidRPr="00F2731D">
        <w:rPr>
          <w:rStyle w:val="StyleUnderline"/>
          <w:highlight w:val="cyan"/>
        </w:rPr>
        <w:t>set in stone</w:t>
      </w:r>
      <w:r w:rsidRPr="00896135">
        <w:rPr>
          <w:rStyle w:val="StyleUnderline"/>
        </w:rPr>
        <w:t xml:space="preserve"> </w:t>
      </w:r>
      <w:r w:rsidRPr="00F2731D">
        <w:rPr>
          <w:rStyle w:val="StyleUnderline"/>
          <w:highlight w:val="cyan"/>
        </w:rPr>
        <w:t xml:space="preserve">and could be </w:t>
      </w:r>
      <w:r w:rsidRPr="00F2731D">
        <w:rPr>
          <w:rStyle w:val="Emphasis"/>
          <w:highlight w:val="cyan"/>
        </w:rPr>
        <w:t>modified</w:t>
      </w:r>
      <w:r w:rsidRPr="00896135">
        <w:rPr>
          <w:rStyle w:val="StyleUnderline"/>
        </w:rPr>
        <w:t xml:space="preserve"> as the campaign progresses. </w:t>
      </w:r>
      <w:r w:rsidRPr="00896135">
        <w:rPr>
          <w:sz w:val="12"/>
        </w:rPr>
        <w:t xml:space="preserve">For example, Mr. Trump has called a recent nuclear deal with Iran “terrible” and “horrible” but Mr. Phares said Mr. Trump wouldn’t immediately attempt to negate it once in office. “He is going to be revising, reviewing, and maybe trying to modify the Iran deal,” Mr. Phares said. One option, he said, would be to resubmit the deal – or something like it – to Congress for a vote, a process whose outcome would depend on the makeup of Congress next year. Many bankers are watching the U.S. election closely and waiting for a clearer understanding of future U.S. policy towards Iran before doing business with the country. Mr. Phares’s suggestion Mr. Trump would revise the agreement instead of completely voiding it could influence the way some financial institutions deal with companies in Iran seeking access to global markets. Similarly, Mr. Phares said Mr. Trump would consult with immigration, national security, law enforcement, and other officials before proceeding with his proposed temporary ban on the entry of Muslims into the U.S. “His position which was strong – in terms of the ban – was based on the fact that the Obama administration — the Obama-Clinton administration — for the last seven to eight years was not able to equip us with systems by which we were able to identify the jihadists,” he said. Mr. Trump has faced criticism for his foreign policy platform, which breaks from GOP orthodoxy. Mr. Phares said Mr. Trump’s worldview doesn’t fit neatly into traditional labels of “isolationalist” or “interventionalist.” Rather, he described Mr. Trump as a “functionalist” who would work with allies when necessary but not overextend the U.S. in matters in which there isn’t an American interest. He also said that </w:t>
      </w:r>
      <w:r w:rsidRPr="00896135">
        <w:rPr>
          <w:rStyle w:val="StyleUnderline"/>
        </w:rPr>
        <w:t>many of Mr. Trump’s proposals so far have only been offered as single ideas</w:t>
      </w:r>
      <w:r w:rsidRPr="00896135">
        <w:rPr>
          <w:sz w:val="12"/>
        </w:rPr>
        <w:t>, which he compared to pieces of a puzzle. Once more proposals are set forward, something Mr. Phares predicted would happen soon, a broader approach to foreign policy would become clear, he said. “The expectation is the more she’s going to attack, the more he’s going to respond, and if he’s going to respond, he most likely he will address these issues,” Mr. Phares said, referring to Hillary Clinton, the presumptive Democratic presidential nominee. One key challenge for any Trump administration would be building bridges with Arab countries, many of which have been alarmed by some of Mr. Trump’s proposals so far. Mr. Phares said he is interviewed by Arab media outlets at least once a day, and works to explain Mr. Trump’s approach to the region. He predicted that numerous countries would be relieved to have a fresh start with the White House next year following several years of frosty relations with the Obama administration. Mr. Phares dismissed the caricature of Mr. Trump that Mrs. Clinton has worked hard to describe, suggesting, for instance, that he would rush into a nuclear conflict if his feelings get hurt or if another country insults him. “</w:t>
      </w:r>
      <w:r w:rsidRPr="00F2731D">
        <w:rPr>
          <w:rStyle w:val="StyleUnderline"/>
          <w:highlight w:val="cyan"/>
        </w:rPr>
        <w:t>I don’t see an unusual Trump presidency</w:t>
      </w:r>
      <w:r w:rsidRPr="00896135">
        <w:rPr>
          <w:sz w:val="12"/>
        </w:rPr>
        <w:t xml:space="preserve"> as Madame Clinton is explaining </w:t>
      </w:r>
      <w:r w:rsidRPr="00F2731D">
        <w:rPr>
          <w:rStyle w:val="StyleUnderline"/>
          <w:highlight w:val="cyan"/>
        </w:rPr>
        <w:t>where</w:t>
      </w:r>
      <w:r w:rsidRPr="00896135">
        <w:rPr>
          <w:rStyle w:val="StyleUnderline"/>
        </w:rPr>
        <w:t xml:space="preserve"> </w:t>
      </w:r>
      <w:r w:rsidRPr="00896135">
        <w:rPr>
          <w:sz w:val="12"/>
        </w:rPr>
        <w:t xml:space="preserve">he’s going to go </w:t>
      </w:r>
      <w:r w:rsidRPr="00896135">
        <w:rPr>
          <w:strike/>
          <w:sz w:val="12"/>
        </w:rPr>
        <w:t>crazy</w:t>
      </w:r>
      <w:r w:rsidRPr="00896135">
        <w:rPr>
          <w:sz w:val="12"/>
        </w:rPr>
        <w:t xml:space="preserve"> </w:t>
      </w:r>
      <w:r w:rsidRPr="00896135">
        <w:rPr>
          <w:rStyle w:val="StyleUnderline"/>
        </w:rPr>
        <w:t xml:space="preserve">and start </w:t>
      </w:r>
      <w:r w:rsidRPr="00F2731D">
        <w:rPr>
          <w:rStyle w:val="StyleUnderline"/>
          <w:highlight w:val="cyan"/>
        </w:rPr>
        <w:t>pressing</w:t>
      </w:r>
      <w:r w:rsidRPr="00896135">
        <w:rPr>
          <w:rStyle w:val="StyleUnderline"/>
        </w:rPr>
        <w:t xml:space="preserve"> </w:t>
      </w:r>
      <w:r w:rsidRPr="00F2731D">
        <w:rPr>
          <w:rStyle w:val="StyleUnderline"/>
          <w:highlight w:val="cyan"/>
        </w:rPr>
        <w:t>buttons right away</w:t>
      </w:r>
      <w:r w:rsidRPr="00896135">
        <w:rPr>
          <w:rStyle w:val="StyleUnderline"/>
        </w:rPr>
        <w:t>,” Mr. Phares said</w:t>
      </w:r>
      <w:r w:rsidRPr="00896135">
        <w:rPr>
          <w:sz w:val="12"/>
        </w:rPr>
        <w:t>, tapping on the table. “</w:t>
      </w:r>
      <w:r w:rsidRPr="00896135">
        <w:rPr>
          <w:rStyle w:val="Emphasis"/>
        </w:rPr>
        <w:t xml:space="preserve">That’s not going to happen. </w:t>
      </w:r>
      <w:r w:rsidRPr="00F2731D">
        <w:rPr>
          <w:rStyle w:val="Emphasis"/>
          <w:highlight w:val="cyan"/>
        </w:rPr>
        <w:t>We have a</w:t>
      </w:r>
      <w:r w:rsidRPr="00896135">
        <w:rPr>
          <w:rStyle w:val="Emphasis"/>
        </w:rPr>
        <w:t xml:space="preserve"> </w:t>
      </w:r>
      <w:r w:rsidRPr="00F2731D">
        <w:rPr>
          <w:rStyle w:val="Emphasis"/>
          <w:highlight w:val="cyan"/>
        </w:rPr>
        <w:t>rational institution here</w:t>
      </w:r>
      <w:r w:rsidRPr="00896135">
        <w:rPr>
          <w:rStyle w:val="Emphasis"/>
        </w:rPr>
        <w:t>.”</w:t>
      </w:r>
    </w:p>
    <w:p w14:paraId="02CFB161" w14:textId="77777777" w:rsidR="00901A98" w:rsidRPr="00896135" w:rsidRDefault="00901A98" w:rsidP="00901A98">
      <w:pPr>
        <w:pStyle w:val="Heading4"/>
      </w:pPr>
      <w:r w:rsidRPr="00896135">
        <w:t xml:space="preserve">Structural factors constrain Trump – can’t flout the law. </w:t>
      </w:r>
    </w:p>
    <w:p w14:paraId="74D47914" w14:textId="77777777" w:rsidR="00901A98" w:rsidRDefault="00901A98" w:rsidP="00901A98">
      <w:r w:rsidRPr="00896135">
        <w:rPr>
          <w:rStyle w:val="Style13ptBold"/>
        </w:rPr>
        <w:t>Liptak 16</w:t>
      </w:r>
      <w:r w:rsidRPr="00896135">
        <w:t xml:space="preserve">. [Adam, Supreme Court correspondent, "Donald Trump Could Threaten U.S. Rule of Law, Scholars Say" New York Times -- </w:t>
      </w:r>
      <w:hyperlink r:id="rId48" w:history="1">
        <w:r w:rsidRPr="00544312">
          <w:rPr>
            <w:rStyle w:val="Hyperlink"/>
          </w:rPr>
          <w:t>www.nytimes.com/2016/06/04/us/politics/donald-trump-constitution-power.html?_r=0</w:t>
        </w:r>
      </w:hyperlink>
      <w:r w:rsidRPr="00896135">
        <w:t>]</w:t>
      </w:r>
    </w:p>
    <w:p w14:paraId="1635DFDE" w14:textId="77777777" w:rsidR="00901A98" w:rsidRPr="00896135" w:rsidRDefault="00901A98" w:rsidP="00901A98"/>
    <w:p w14:paraId="2BDA0BE9" w14:textId="39DF8B79" w:rsidR="00901A98" w:rsidRDefault="00901A98" w:rsidP="00901A98">
      <w:pPr>
        <w:rPr>
          <w:sz w:val="16"/>
        </w:rPr>
      </w:pPr>
      <w:r w:rsidRPr="00896135">
        <w:rPr>
          <w:sz w:val="16"/>
        </w:rPr>
        <w:t xml:space="preserve">Republican leaders say they are confident that Mr. </w:t>
      </w:r>
      <w:r w:rsidRPr="00F2731D">
        <w:rPr>
          <w:rStyle w:val="StyleUnderline"/>
          <w:highlight w:val="cyan"/>
        </w:rPr>
        <w:t>Trump would respect the rule of law</w:t>
      </w:r>
      <w:r w:rsidRPr="00896135">
        <w:rPr>
          <w:rStyle w:val="StyleUnderline"/>
        </w:rPr>
        <w:t xml:space="preserve"> if elected</w:t>
      </w:r>
      <w:r w:rsidRPr="00896135">
        <w:rPr>
          <w:sz w:val="16"/>
        </w:rPr>
        <w:t>. “</w:t>
      </w:r>
      <w:r w:rsidRPr="00F2731D">
        <w:rPr>
          <w:rStyle w:val="StyleUnderline"/>
          <w:highlight w:val="cyan"/>
        </w:rPr>
        <w:t>He’ll have</w:t>
      </w:r>
      <w:r w:rsidRPr="00896135">
        <w:rPr>
          <w:rStyle w:val="StyleUnderline"/>
        </w:rPr>
        <w:t xml:space="preserve"> a White House </w:t>
      </w:r>
      <w:r w:rsidRPr="00F2731D">
        <w:rPr>
          <w:rStyle w:val="StyleUnderline"/>
          <w:highlight w:val="cyan"/>
        </w:rPr>
        <w:t>counsel</w:t>
      </w:r>
      <w:r w:rsidRPr="00896135">
        <w:rPr>
          <w:sz w:val="16"/>
        </w:rPr>
        <w:t>,” Senator Mitch McConnell of Kentucky, the majority leader, told Hugh Hewitt, the radio host, on Monday. “</w:t>
      </w:r>
      <w:r w:rsidRPr="00896135">
        <w:rPr>
          <w:rStyle w:val="StyleUnderline"/>
        </w:rPr>
        <w:t xml:space="preserve">There will be </w:t>
      </w:r>
      <w:r w:rsidRPr="00F2731D">
        <w:rPr>
          <w:rStyle w:val="StyleUnderline"/>
          <w:highlight w:val="cyan"/>
        </w:rPr>
        <w:t>others</w:t>
      </w:r>
      <w:r w:rsidRPr="00896135">
        <w:rPr>
          <w:rStyle w:val="StyleUnderline"/>
        </w:rPr>
        <w:t xml:space="preserve"> </w:t>
      </w:r>
      <w:r w:rsidRPr="00F2731D">
        <w:rPr>
          <w:rStyle w:val="StyleUnderline"/>
          <w:highlight w:val="cyan"/>
        </w:rPr>
        <w:t>who point out</w:t>
      </w:r>
      <w:r w:rsidRPr="00896135">
        <w:rPr>
          <w:rStyle w:val="StyleUnderline"/>
        </w:rPr>
        <w:t xml:space="preserve"> </w:t>
      </w:r>
      <w:r w:rsidRPr="00F2731D">
        <w:rPr>
          <w:rStyle w:val="StyleUnderline"/>
          <w:highlight w:val="cyan"/>
        </w:rPr>
        <w:t>there’s</w:t>
      </w:r>
      <w:r w:rsidRPr="00896135">
        <w:rPr>
          <w:rStyle w:val="StyleUnderline"/>
        </w:rPr>
        <w:t xml:space="preserve"> certain </w:t>
      </w:r>
      <w:r w:rsidRPr="00F2731D">
        <w:rPr>
          <w:rStyle w:val="StyleUnderline"/>
          <w:highlight w:val="cyan"/>
        </w:rPr>
        <w:t>things</w:t>
      </w:r>
      <w:r w:rsidRPr="00896135">
        <w:rPr>
          <w:rStyle w:val="StyleUnderline"/>
        </w:rPr>
        <w:t xml:space="preserve"> </w:t>
      </w:r>
      <w:r w:rsidRPr="00F2731D">
        <w:rPr>
          <w:rStyle w:val="StyleUnderline"/>
          <w:highlight w:val="cyan"/>
        </w:rPr>
        <w:t>you</w:t>
      </w:r>
      <w:r w:rsidRPr="00896135">
        <w:rPr>
          <w:rStyle w:val="StyleUnderline"/>
        </w:rPr>
        <w:t xml:space="preserve"> can do and you </w:t>
      </w:r>
      <w:r w:rsidRPr="00F2731D">
        <w:rPr>
          <w:rStyle w:val="StyleUnderline"/>
          <w:highlight w:val="cyan"/>
        </w:rPr>
        <w:t>can’t do.”</w:t>
      </w:r>
      <w:r w:rsidRPr="00896135">
        <w:rPr>
          <w:rStyle w:val="StyleUnderline"/>
        </w:rPr>
        <w:t xml:space="preserve"> </w:t>
      </w:r>
      <w:r w:rsidRPr="00896135">
        <w:rPr>
          <w:sz w:val="16"/>
        </w:rPr>
        <w:t xml:space="preserve">Senator John </w:t>
      </w:r>
      <w:r w:rsidRPr="00896135">
        <w:rPr>
          <w:rStyle w:val="StyleUnderline"/>
        </w:rPr>
        <w:t>McCain</w:t>
      </w:r>
      <w:r w:rsidRPr="00896135">
        <w:rPr>
          <w:sz w:val="16"/>
        </w:rPr>
        <w:t xml:space="preserve">, Republican of Arizona, who has become a reluctant supporter of Mr. Trump, </w:t>
      </w:r>
      <w:r w:rsidRPr="00896135">
        <w:rPr>
          <w:rStyle w:val="StyleUnderline"/>
        </w:rPr>
        <w:t xml:space="preserve">said he did not believe that the nation would be in danger under his presidency. </w:t>
      </w:r>
      <w:r w:rsidRPr="00896135">
        <w:rPr>
          <w:sz w:val="16"/>
        </w:rPr>
        <w:t xml:space="preserve">“I still believe </w:t>
      </w:r>
      <w:r w:rsidRPr="00F2731D">
        <w:rPr>
          <w:rStyle w:val="StyleUnderline"/>
          <w:highlight w:val="cyan"/>
        </w:rPr>
        <w:t>we</w:t>
      </w:r>
      <w:r w:rsidRPr="00F2731D">
        <w:rPr>
          <w:sz w:val="16"/>
          <w:highlight w:val="cyan"/>
        </w:rPr>
        <w:t xml:space="preserve"> </w:t>
      </w:r>
      <w:r w:rsidRPr="00F2731D">
        <w:rPr>
          <w:rStyle w:val="StyleUnderline"/>
          <w:highlight w:val="cyan"/>
        </w:rPr>
        <w:t>have the institutions</w:t>
      </w:r>
      <w:r w:rsidRPr="00896135">
        <w:rPr>
          <w:rStyle w:val="StyleUnderline"/>
        </w:rPr>
        <w:t xml:space="preserve"> of government </w:t>
      </w:r>
      <w:r w:rsidRPr="00F2731D">
        <w:rPr>
          <w:rStyle w:val="StyleUnderline"/>
          <w:highlight w:val="cyan"/>
        </w:rPr>
        <w:t>that</w:t>
      </w:r>
      <w:r w:rsidRPr="00896135">
        <w:rPr>
          <w:rStyle w:val="StyleUnderline"/>
        </w:rPr>
        <w:t xml:space="preserve"> would </w:t>
      </w:r>
      <w:r w:rsidRPr="00F2731D">
        <w:rPr>
          <w:rStyle w:val="StyleUnderline"/>
          <w:highlight w:val="cyan"/>
        </w:rPr>
        <w:t>restrain</w:t>
      </w:r>
      <w:r w:rsidRPr="00896135">
        <w:rPr>
          <w:rStyle w:val="StyleUnderline"/>
        </w:rPr>
        <w:t xml:space="preserve"> someone who seeks to exceed their constitutional obligations</w:t>
      </w:r>
      <w:r w:rsidRPr="00896135">
        <w:rPr>
          <w:sz w:val="16"/>
        </w:rPr>
        <w:t>,” Mr. McCain said. “We have a Congress. We have the Supreme Court. We’re not Romania.” “</w:t>
      </w:r>
      <w:r w:rsidRPr="00896135">
        <w:rPr>
          <w:rStyle w:val="Emphasis"/>
        </w:rPr>
        <w:t xml:space="preserve">Our institutions, </w:t>
      </w:r>
      <w:r w:rsidRPr="00F2731D">
        <w:rPr>
          <w:rStyle w:val="Emphasis"/>
          <w:highlight w:val="cyan"/>
        </w:rPr>
        <w:t>including</w:t>
      </w:r>
      <w:r w:rsidRPr="00896135">
        <w:rPr>
          <w:rStyle w:val="Emphasis"/>
        </w:rPr>
        <w:t xml:space="preserve"> </w:t>
      </w:r>
      <w:r w:rsidRPr="00F2731D">
        <w:rPr>
          <w:rStyle w:val="Emphasis"/>
          <w:highlight w:val="cyan"/>
        </w:rPr>
        <w:t>the press</w:t>
      </w:r>
      <w:r w:rsidRPr="00896135">
        <w:rPr>
          <w:rStyle w:val="Emphasis"/>
        </w:rPr>
        <w:t xml:space="preserve">, are </w:t>
      </w:r>
      <w:r w:rsidRPr="00F2731D">
        <w:rPr>
          <w:rStyle w:val="Emphasis"/>
          <w:highlight w:val="cyan"/>
        </w:rPr>
        <w:t>still strong enough to prevent</w:t>
      </w:r>
      <w:r w:rsidRPr="00896135">
        <w:rPr>
          <w:rStyle w:val="Emphasis"/>
        </w:rPr>
        <w:t xml:space="preserve">” </w:t>
      </w:r>
      <w:r w:rsidRPr="00F2731D">
        <w:rPr>
          <w:rStyle w:val="Emphasis"/>
          <w:highlight w:val="cyan"/>
        </w:rPr>
        <w:t>unconstitutional acts</w:t>
      </w:r>
      <w:r w:rsidRPr="00896135">
        <w:rPr>
          <w:sz w:val="16"/>
        </w:rPr>
        <w:t>, he said.</w:t>
      </w:r>
    </w:p>
    <w:p w14:paraId="4FF66A03" w14:textId="434D0C02" w:rsidR="006E5151" w:rsidRDefault="006E5151" w:rsidP="006E5151">
      <w:pPr>
        <w:pStyle w:val="Heading3"/>
      </w:pPr>
      <w:r>
        <w:t>A2: Turn---Impeachment---Ext---No War</w:t>
      </w:r>
    </w:p>
    <w:p w14:paraId="6602ED46" w14:textId="77777777" w:rsidR="006E5151" w:rsidRPr="00FE0E16" w:rsidRDefault="006E5151" w:rsidP="006E5151">
      <w:pPr>
        <w:pStyle w:val="Heading4"/>
      </w:pPr>
      <w:r>
        <w:t xml:space="preserve">Military won’t do what he says </w:t>
      </w:r>
      <w:r w:rsidRPr="004C5E93">
        <w:rPr>
          <w:b w:val="0"/>
        </w:rPr>
        <w:t>– answers their coup arguments too</w:t>
      </w:r>
    </w:p>
    <w:p w14:paraId="19557644" w14:textId="77777777" w:rsidR="006E5151" w:rsidRDefault="006E5151" w:rsidP="006E5151">
      <w:r w:rsidRPr="004C5E93">
        <w:rPr>
          <w:rStyle w:val="Style13ptBold"/>
        </w:rPr>
        <w:t>Feaver, 16</w:t>
      </w:r>
      <w:r>
        <w:rPr>
          <w:rStyle w:val="Style13ptBold"/>
        </w:rPr>
        <w:t xml:space="preserve"> </w:t>
      </w:r>
      <w:r w:rsidRPr="00077083">
        <w:t>Peter D. Feaver  is a professor of political science and public policy and Bass Fellow at Duke University, and director of the Triangle Institute for Security Studies and the Duke Program in American Grand Strategy. He i</w:t>
      </w:r>
      <w:r>
        <w:t>s coeditor of Shadow Government, 2016 (“</w:t>
      </w:r>
      <w:r w:rsidRPr="00077083">
        <w:t>Will the Military Obey President Trump’s Orders?</w:t>
      </w:r>
      <w:r>
        <w:t xml:space="preserve">,” Foreign Policy, Accessible online at: </w:t>
      </w:r>
      <w:hyperlink r:id="rId49" w:history="1">
        <w:r w:rsidRPr="0056449B">
          <w:rPr>
            <w:rStyle w:val="Hyperlink"/>
          </w:rPr>
          <w:t>http://foreignpolicy.com/2016/02/29/will-the-military-obey-president-trumps-orders-hayden-bill-maher/</w:t>
        </w:r>
      </w:hyperlink>
      <w:r>
        <w:t>)</w:t>
      </w:r>
    </w:p>
    <w:p w14:paraId="7EA6CE64" w14:textId="77777777" w:rsidR="006E5151" w:rsidRPr="00077083" w:rsidRDefault="006E5151" w:rsidP="006E5151"/>
    <w:p w14:paraId="6048BB4D" w14:textId="77777777" w:rsidR="006E5151" w:rsidRPr="00077083" w:rsidRDefault="006E5151" w:rsidP="006E5151">
      <w:pPr>
        <w:rPr>
          <w:rStyle w:val="Emphasis"/>
        </w:rPr>
      </w:pPr>
      <w:r w:rsidRPr="004C5E93">
        <w:rPr>
          <w:sz w:val="14"/>
        </w:rPr>
        <w:t xml:space="preserve">Retired </w:t>
      </w:r>
      <w:r w:rsidRPr="00077083">
        <w:rPr>
          <w:rStyle w:val="StyleUnderline"/>
        </w:rPr>
        <w:t>General</w:t>
      </w:r>
      <w:r w:rsidRPr="004C5E93">
        <w:rPr>
          <w:sz w:val="14"/>
        </w:rPr>
        <w:t xml:space="preserve"> Mike </w:t>
      </w:r>
      <w:r w:rsidRPr="00077083">
        <w:rPr>
          <w:rStyle w:val="StyleUnderline"/>
        </w:rPr>
        <w:t>Hayden</w:t>
      </w:r>
      <w:r w:rsidRPr="004C5E93">
        <w:rPr>
          <w:sz w:val="14"/>
        </w:rPr>
        <w:t xml:space="preserve"> </w:t>
      </w:r>
      <w:r w:rsidRPr="00077083">
        <w:rPr>
          <w:rStyle w:val="StyleUnderline"/>
        </w:rPr>
        <w:t>created a stir</w:t>
      </w:r>
      <w:r w:rsidRPr="004C5E93">
        <w:rPr>
          <w:sz w:val="14"/>
        </w:rPr>
        <w:t xml:space="preserve"> with his recent appearance on the HBO show, “Real Time with Bill Maher.” In the interview, </w:t>
      </w:r>
      <w:r w:rsidRPr="00077083">
        <w:rPr>
          <w:rStyle w:val="StyleUnderline"/>
        </w:rPr>
        <w:t xml:space="preserve">Hayden told Maher that </w:t>
      </w:r>
      <w:r w:rsidRPr="00F2731D">
        <w:rPr>
          <w:rStyle w:val="StyleUnderline"/>
          <w:highlight w:val="cyan"/>
        </w:rPr>
        <w:t>if</w:t>
      </w:r>
      <w:r w:rsidRPr="00077083">
        <w:rPr>
          <w:rStyle w:val="StyleUnderline"/>
        </w:rPr>
        <w:t xml:space="preserve"> Donald </w:t>
      </w:r>
      <w:r w:rsidRPr="00F2731D">
        <w:rPr>
          <w:rStyle w:val="StyleUnderline"/>
          <w:highlight w:val="cyan"/>
        </w:rPr>
        <w:t>Trump</w:t>
      </w:r>
      <w:r w:rsidRPr="00077083">
        <w:rPr>
          <w:rStyle w:val="StyleUnderline"/>
        </w:rPr>
        <w:t xml:space="preserve"> </w:t>
      </w:r>
      <w:r w:rsidRPr="00F2731D">
        <w:rPr>
          <w:rStyle w:val="StyleUnderline"/>
          <w:highlight w:val="cyan"/>
        </w:rPr>
        <w:t>wins</w:t>
      </w:r>
      <w:r w:rsidRPr="00077083">
        <w:rPr>
          <w:rStyle w:val="StyleUnderline"/>
        </w:rPr>
        <w:t xml:space="preserve"> the election </w:t>
      </w:r>
      <w:r w:rsidRPr="00F2731D">
        <w:rPr>
          <w:rStyle w:val="StyleUnderline"/>
          <w:highlight w:val="cyan"/>
        </w:rPr>
        <w:t>and</w:t>
      </w:r>
      <w:r w:rsidRPr="00077083">
        <w:rPr>
          <w:rStyle w:val="StyleUnderline"/>
        </w:rPr>
        <w:t xml:space="preserve"> then </w:t>
      </w:r>
      <w:r w:rsidRPr="00F2731D">
        <w:rPr>
          <w:rStyle w:val="StyleUnderline"/>
          <w:highlight w:val="cyan"/>
        </w:rPr>
        <w:t>attempts</w:t>
      </w:r>
      <w:r w:rsidRPr="00077083">
        <w:rPr>
          <w:rStyle w:val="StyleUnderline"/>
        </w:rPr>
        <w:t xml:space="preserve"> to fulfill some of his more </w:t>
      </w:r>
      <w:r w:rsidRPr="00F2731D">
        <w:rPr>
          <w:rStyle w:val="StyleUnderline"/>
          <w:highlight w:val="cyan"/>
        </w:rPr>
        <w:t>outlandish</w:t>
      </w:r>
      <w:r w:rsidRPr="00077083">
        <w:rPr>
          <w:rStyle w:val="StyleUnderline"/>
        </w:rPr>
        <w:t xml:space="preserve"> </w:t>
      </w:r>
      <w:r w:rsidRPr="00F2731D">
        <w:rPr>
          <w:rStyle w:val="StyleUnderline"/>
          <w:highlight w:val="cyan"/>
        </w:rPr>
        <w:t>campaign promises</w:t>
      </w:r>
      <w:r w:rsidRPr="00077083">
        <w:rPr>
          <w:rStyle w:val="StyleUnderline"/>
        </w:rPr>
        <w:t xml:space="preserve">, </w:t>
      </w:r>
      <w:r w:rsidRPr="00F2731D">
        <w:rPr>
          <w:rStyle w:val="StyleUnderline"/>
          <w:highlight w:val="cyan"/>
        </w:rPr>
        <w:t>the</w:t>
      </w:r>
      <w:r w:rsidRPr="00077083">
        <w:rPr>
          <w:rStyle w:val="StyleUnderline"/>
        </w:rPr>
        <w:t xml:space="preserve"> new Republican </w:t>
      </w:r>
      <w:r w:rsidRPr="00F2731D">
        <w:rPr>
          <w:rStyle w:val="Emphasis"/>
          <w:highlight w:val="cyan"/>
        </w:rPr>
        <w:t>president would be blocked by</w:t>
      </w:r>
      <w:r w:rsidRPr="00077083">
        <w:rPr>
          <w:rStyle w:val="Emphasis"/>
        </w:rPr>
        <w:t xml:space="preserve"> the </w:t>
      </w:r>
      <w:r w:rsidRPr="00F2731D">
        <w:rPr>
          <w:rStyle w:val="Emphasis"/>
          <w:highlight w:val="cyan"/>
        </w:rPr>
        <w:t>senior military</w:t>
      </w:r>
      <w:r w:rsidRPr="004C5E93">
        <w:rPr>
          <w:sz w:val="14"/>
        </w:rPr>
        <w:t>. Actually what Hayden said was, “</w:t>
      </w:r>
      <w:r w:rsidRPr="00077083">
        <w:rPr>
          <w:rStyle w:val="Emphasis"/>
        </w:rPr>
        <w:t xml:space="preserve">the American </w:t>
      </w:r>
      <w:r w:rsidRPr="00F2731D">
        <w:rPr>
          <w:rStyle w:val="Emphasis"/>
          <w:highlight w:val="cyan"/>
        </w:rPr>
        <w:t>armed forces</w:t>
      </w:r>
      <w:r w:rsidRPr="00077083">
        <w:rPr>
          <w:rStyle w:val="Emphasis"/>
        </w:rPr>
        <w:t xml:space="preserve"> </w:t>
      </w:r>
      <w:r w:rsidRPr="00F2731D">
        <w:rPr>
          <w:rStyle w:val="Emphasis"/>
          <w:highlight w:val="cyan"/>
        </w:rPr>
        <w:t>would refuse</w:t>
      </w:r>
      <w:r w:rsidRPr="00077083">
        <w:rPr>
          <w:rStyle w:val="Emphasis"/>
        </w:rPr>
        <w:t xml:space="preserve"> to act</w:t>
      </w:r>
      <w:r w:rsidRPr="004C5E93">
        <w:rPr>
          <w:sz w:val="14"/>
        </w:rPr>
        <w:t xml:space="preserve">” and that </w:t>
      </w:r>
      <w:r w:rsidRPr="00077083">
        <w:rPr>
          <w:rStyle w:val="StyleUnderline"/>
        </w:rPr>
        <w:t xml:space="preserve">the senior military will be correct in doing so </w:t>
      </w:r>
      <w:r w:rsidRPr="00F2731D">
        <w:rPr>
          <w:rStyle w:val="StyleUnderline"/>
          <w:highlight w:val="cyan"/>
        </w:rPr>
        <w:t>because</w:t>
      </w:r>
      <w:r w:rsidRPr="004C5E93">
        <w:rPr>
          <w:sz w:val="14"/>
        </w:rPr>
        <w:t xml:space="preserve">, as he put it, </w:t>
      </w:r>
      <w:r w:rsidRPr="00077083">
        <w:rPr>
          <w:rStyle w:val="Emphasis"/>
        </w:rPr>
        <w:t xml:space="preserve">military </w:t>
      </w:r>
      <w:r w:rsidRPr="00F2731D">
        <w:rPr>
          <w:rStyle w:val="Emphasis"/>
          <w:highlight w:val="cyan"/>
        </w:rPr>
        <w:t>commanders</w:t>
      </w:r>
      <w:r w:rsidRPr="00077083">
        <w:rPr>
          <w:rStyle w:val="Emphasis"/>
        </w:rPr>
        <w:t>, “</w:t>
      </w:r>
      <w:r w:rsidRPr="00F2731D">
        <w:rPr>
          <w:rStyle w:val="Emphasis"/>
          <w:highlight w:val="cyan"/>
        </w:rPr>
        <w:t>are required</w:t>
      </w:r>
      <w:r w:rsidRPr="00077083">
        <w:rPr>
          <w:rStyle w:val="Emphasis"/>
        </w:rPr>
        <w:t xml:space="preserve"> </w:t>
      </w:r>
      <w:r w:rsidRPr="00F2731D">
        <w:rPr>
          <w:rStyle w:val="Emphasis"/>
          <w:highlight w:val="cyan"/>
        </w:rPr>
        <w:t>not to follow</w:t>
      </w:r>
      <w:r w:rsidRPr="00077083">
        <w:rPr>
          <w:rStyle w:val="Emphasis"/>
        </w:rPr>
        <w:t xml:space="preserve"> an </w:t>
      </w:r>
      <w:r w:rsidRPr="00F2731D">
        <w:rPr>
          <w:rStyle w:val="Emphasis"/>
          <w:highlight w:val="cyan"/>
        </w:rPr>
        <w:t>unlawful order</w:t>
      </w:r>
      <w:r w:rsidRPr="00077083">
        <w:rPr>
          <w:rStyle w:val="Emphasis"/>
        </w:rPr>
        <w:t>.”</w:t>
      </w:r>
    </w:p>
    <w:p w14:paraId="6146653E" w14:textId="77777777" w:rsidR="006E5151" w:rsidRPr="004C5E93" w:rsidRDefault="006E5151" w:rsidP="006E5151">
      <w:pPr>
        <w:rPr>
          <w:sz w:val="14"/>
        </w:rPr>
      </w:pPr>
      <w:r w:rsidRPr="004C5E93">
        <w:rPr>
          <w:sz w:val="14"/>
        </w:rPr>
        <w:t>In response to this, Maher offered a typical sardonic response, joking that Hayden had offered, “a good reason not to support Trump” because were he to instruct the military to do those things, “there would be a coup in this country.”</w:t>
      </w:r>
    </w:p>
    <w:p w14:paraId="64A6E76B" w14:textId="77777777" w:rsidR="006E5151" w:rsidRPr="004C5E93" w:rsidRDefault="006E5151" w:rsidP="006E5151">
      <w:pPr>
        <w:rPr>
          <w:sz w:val="14"/>
        </w:rPr>
      </w:pPr>
      <w:r w:rsidRPr="004C5E93">
        <w:rPr>
          <w:sz w:val="14"/>
        </w:rPr>
        <w:t>But jokes aside, Maher’s interview with Hayden raises some interesting and important issues here for civil-military relations. And given Trump’s standing as the Republican front-runner, this is also not merely an academic exercise.</w:t>
      </w:r>
    </w:p>
    <w:p w14:paraId="7208E349" w14:textId="77777777" w:rsidR="006E5151" w:rsidRPr="004C5E93" w:rsidRDefault="006E5151" w:rsidP="006E5151">
      <w:pPr>
        <w:rPr>
          <w:sz w:val="14"/>
        </w:rPr>
      </w:pPr>
      <w:r w:rsidRPr="004C5E93">
        <w:rPr>
          <w:sz w:val="14"/>
        </w:rPr>
        <w:t>Let’s begin by imposing a bit of precision on the analysis.</w:t>
      </w:r>
    </w:p>
    <w:p w14:paraId="5A046B8B" w14:textId="77777777" w:rsidR="006E5151" w:rsidRPr="004C5E93" w:rsidRDefault="006E5151" w:rsidP="006E5151">
      <w:pPr>
        <w:rPr>
          <w:sz w:val="14"/>
        </w:rPr>
      </w:pPr>
      <w:r w:rsidRPr="004C5E93">
        <w:rPr>
          <w:sz w:val="14"/>
        </w:rPr>
        <w:t>General Hayden was talking about some very particular campaign promises by Trump, specifically that as president he would a) direct the military to intentionally target the families of terrorists to be killed, and b) direct the national security establishment to do a “hell of a lot worse” than water-boarding to the terrorists and families of terrorists that are captured on Trump’s watch.</w:t>
      </w:r>
    </w:p>
    <w:p w14:paraId="769E8F6E" w14:textId="77777777" w:rsidR="006E5151" w:rsidRPr="00077083" w:rsidRDefault="006E5151" w:rsidP="006E5151">
      <w:pPr>
        <w:rPr>
          <w:rStyle w:val="StyleUnderline"/>
        </w:rPr>
      </w:pPr>
      <w:r w:rsidRPr="004C5E93">
        <w:rPr>
          <w:sz w:val="14"/>
        </w:rPr>
        <w:t xml:space="preserve">Both of </w:t>
      </w:r>
      <w:r w:rsidRPr="00077083">
        <w:rPr>
          <w:rStyle w:val="StyleUnderline"/>
        </w:rPr>
        <w:t>these proposed policies are clear violations of the law</w:t>
      </w:r>
      <w:r w:rsidRPr="004C5E93">
        <w:rPr>
          <w:sz w:val="14"/>
        </w:rPr>
        <w:t xml:space="preserve">. Civilian deaths that occur as collateral damage incidental to strikes aimed at legitimate targets are always avoided but sometimes an unfortunate part of lawful warfare; </w:t>
      </w:r>
      <w:r w:rsidRPr="00077083">
        <w:rPr>
          <w:rStyle w:val="StyleUnderline"/>
        </w:rPr>
        <w:t>Trump is talking about deliberately targeting the family members as a matter of policy</w:t>
      </w:r>
      <w:r w:rsidRPr="004C5E93">
        <w:rPr>
          <w:sz w:val="14"/>
        </w:rPr>
        <w:t xml:space="preserve">. </w:t>
      </w:r>
      <w:r w:rsidRPr="00077083">
        <w:rPr>
          <w:rStyle w:val="StyleUnderline"/>
        </w:rPr>
        <w:t>I do not know of a single law expert who would say this is legal.</w:t>
      </w:r>
    </w:p>
    <w:p w14:paraId="3BF16A4B" w14:textId="77777777" w:rsidR="006E5151" w:rsidRPr="00077083" w:rsidRDefault="006E5151" w:rsidP="006E5151">
      <w:pPr>
        <w:rPr>
          <w:rStyle w:val="Emphasis"/>
        </w:rPr>
      </w:pPr>
      <w:r w:rsidRPr="00077083">
        <w:rPr>
          <w:rStyle w:val="StyleUnderline"/>
        </w:rPr>
        <w:t>On the second one</w:t>
      </w:r>
      <w:r w:rsidRPr="004C5E93">
        <w:rPr>
          <w:sz w:val="14"/>
        </w:rPr>
        <w:t>, there was a debate among reasonable lawyers about whether the Enhanced Interrogation Techniques (</w:t>
      </w:r>
      <w:r w:rsidRPr="00077083">
        <w:rPr>
          <w:rStyle w:val="StyleUnderline"/>
        </w:rPr>
        <w:t>EIT) program launched by the Bush Administration in the wake of the 9/11 attacks</w:t>
      </w:r>
      <w:r w:rsidRPr="004C5E93">
        <w:rPr>
          <w:sz w:val="14"/>
        </w:rPr>
        <w:t xml:space="preserve">, </w:t>
      </w:r>
      <w:r w:rsidRPr="00077083">
        <w:rPr>
          <w:rStyle w:val="StyleUnderline"/>
        </w:rPr>
        <w:t>and then rolled back</w:t>
      </w:r>
      <w:r w:rsidRPr="004C5E93">
        <w:rPr>
          <w:sz w:val="14"/>
        </w:rPr>
        <w:t xml:space="preserve"> in the second term in the face of public pressure and adverse court rulings, were legal at the time. But </w:t>
      </w:r>
      <w:r w:rsidRPr="00077083">
        <w:rPr>
          <w:rStyle w:val="StyleUnderline"/>
        </w:rPr>
        <w:t>that program was much more narrowly circumscribed than what Trump is talking about</w:t>
      </w:r>
      <w:r w:rsidRPr="004C5E93">
        <w:rPr>
          <w:sz w:val="14"/>
        </w:rPr>
        <w:t xml:space="preserve"> –indeed, he explicitly says he wants to do “a hell of a lot worse” than what was done in that program. And note: </w:t>
      </w:r>
      <w:r w:rsidRPr="00077083">
        <w:rPr>
          <w:rStyle w:val="StyleUnderline"/>
        </w:rPr>
        <w:t>last October, Congress passed provisions in the 2016 Defense Authorization Act that make waterboarding and other techniques Trump wants to go way past explicitly illegal</w:t>
      </w:r>
      <w:r w:rsidRPr="004C5E93">
        <w:rPr>
          <w:sz w:val="14"/>
        </w:rPr>
        <w:t xml:space="preserve">. There simply would not be much of a debate about Trump’s proposals. </w:t>
      </w:r>
      <w:r w:rsidRPr="00077083">
        <w:rPr>
          <w:rStyle w:val="Emphasis"/>
        </w:rPr>
        <w:t>The overwhelming consensus would be that it is illegal.</w:t>
      </w:r>
    </w:p>
    <w:p w14:paraId="3787987D" w14:textId="77777777" w:rsidR="006E5151" w:rsidRPr="004C5E93" w:rsidRDefault="006E5151" w:rsidP="006E5151">
      <w:pPr>
        <w:rPr>
          <w:sz w:val="14"/>
        </w:rPr>
      </w:pPr>
      <w:r w:rsidRPr="004C5E93">
        <w:rPr>
          <w:sz w:val="14"/>
        </w:rPr>
        <w:t xml:space="preserve">I suppose it would get especially tricky — and this is the thorniest part of the EIT saga — if some the government lawyers disagreed. There is no chance the military lawyers would accept Trump’s line of reasoning, but it is possible he could appoint some civilian lawyers that might back his case. This would provoke a massive legal fight inside the administration, one that makes the Bush administration’s debates over EIT and the NSA’s terrorist surveillance program, and the Obama administration’s debates over drone strikes against American citizens who have joined al Qaeda, pale in comparison. Every expert I have talked to has reached the same conclusion: </w:t>
      </w:r>
      <w:r w:rsidRPr="00F2731D">
        <w:rPr>
          <w:rStyle w:val="Emphasis"/>
          <w:highlight w:val="cyan"/>
        </w:rPr>
        <w:t>Trump</w:t>
      </w:r>
      <w:r w:rsidRPr="00077083">
        <w:rPr>
          <w:rStyle w:val="Emphasis"/>
        </w:rPr>
        <w:t xml:space="preserve"> (and any lawyers he could find) </w:t>
      </w:r>
      <w:r w:rsidRPr="00F2731D">
        <w:rPr>
          <w:rStyle w:val="Emphasis"/>
          <w:highlight w:val="cyan"/>
        </w:rPr>
        <w:t>would</w:t>
      </w:r>
      <w:r w:rsidRPr="00077083">
        <w:rPr>
          <w:rStyle w:val="Emphasis"/>
        </w:rPr>
        <w:t xml:space="preserve"> likely </w:t>
      </w:r>
      <w:r w:rsidRPr="00F2731D">
        <w:rPr>
          <w:rStyle w:val="Emphasis"/>
          <w:highlight w:val="cyan"/>
        </w:rPr>
        <w:t>lose the case</w:t>
      </w:r>
      <w:r w:rsidRPr="00077083">
        <w:rPr>
          <w:rStyle w:val="Emphasis"/>
        </w:rPr>
        <w:t xml:space="preserve"> and the military would rightly see the orders as illegal.</w:t>
      </w:r>
    </w:p>
    <w:p w14:paraId="67F1B3B2" w14:textId="77777777" w:rsidR="006E5151" w:rsidRDefault="006E5151" w:rsidP="006E5151">
      <w:pPr>
        <w:rPr>
          <w:rStyle w:val="Emphasis"/>
        </w:rPr>
      </w:pPr>
      <w:r w:rsidRPr="004C5E93">
        <w:rPr>
          <w:sz w:val="14"/>
        </w:rPr>
        <w:t xml:space="preserve">Given that it would be illegal orders, </w:t>
      </w:r>
      <w:r w:rsidRPr="00077083">
        <w:rPr>
          <w:rStyle w:val="Emphasis"/>
        </w:rPr>
        <w:t>General Hayden is absolutely correct: not only would the senior military leaders refuse to follow those orders,</w:t>
      </w:r>
      <w:r w:rsidRPr="004C5E93">
        <w:rPr>
          <w:sz w:val="14"/>
        </w:rPr>
        <w:t xml:space="preserve"> </w:t>
      </w:r>
      <w:r w:rsidRPr="00F2731D">
        <w:rPr>
          <w:rStyle w:val="Emphasis"/>
          <w:highlight w:val="cyan"/>
        </w:rPr>
        <w:t>they would be</w:t>
      </w:r>
      <w:r w:rsidRPr="00077083">
        <w:rPr>
          <w:rStyle w:val="Emphasis"/>
        </w:rPr>
        <w:t xml:space="preserve"> </w:t>
      </w:r>
      <w:r w:rsidRPr="00F2731D">
        <w:rPr>
          <w:rStyle w:val="Emphasis"/>
          <w:highlight w:val="cyan"/>
        </w:rPr>
        <w:t>legally and professionally bound</w:t>
      </w:r>
      <w:r w:rsidRPr="00F2731D">
        <w:rPr>
          <w:sz w:val="14"/>
          <w:highlight w:val="cyan"/>
        </w:rPr>
        <w:t xml:space="preserve"> </w:t>
      </w:r>
      <w:r w:rsidRPr="00F2731D">
        <w:rPr>
          <w:rStyle w:val="StyleUnderline"/>
          <w:highlight w:val="cyan"/>
        </w:rPr>
        <w:t>to refuse</w:t>
      </w:r>
      <w:r w:rsidRPr="00077083">
        <w:rPr>
          <w:rStyle w:val="StyleUnderline"/>
        </w:rPr>
        <w:t xml:space="preserve"> those orders. Democratic civil-military relations theory further requires that they refuse these orders. </w:t>
      </w:r>
      <w:r w:rsidRPr="00077083">
        <w:rPr>
          <w:rStyle w:val="Emphasis"/>
        </w:rPr>
        <w:t xml:space="preserve">Refusing these orders would </w:t>
      </w:r>
      <w:r w:rsidRPr="00F2731D">
        <w:rPr>
          <w:rStyle w:val="Emphasis"/>
          <w:highlight w:val="cyan"/>
        </w:rPr>
        <w:t>not be a coup</w:t>
      </w:r>
      <w:r w:rsidRPr="00077083">
        <w:rPr>
          <w:rStyle w:val="Emphasis"/>
        </w:rPr>
        <w:t xml:space="preserve">. It would be </w:t>
      </w:r>
      <w:r w:rsidRPr="00F2731D">
        <w:rPr>
          <w:rStyle w:val="Emphasis"/>
          <w:highlight w:val="cyan"/>
        </w:rPr>
        <w:t>reinforcing</w:t>
      </w:r>
      <w:r w:rsidRPr="00077083">
        <w:rPr>
          <w:rStyle w:val="Emphasis"/>
        </w:rPr>
        <w:t xml:space="preserve"> the </w:t>
      </w:r>
      <w:r w:rsidRPr="00F2731D">
        <w:rPr>
          <w:rStyle w:val="Emphasis"/>
          <w:highlight w:val="cyan"/>
        </w:rPr>
        <w:t>rule of law and</w:t>
      </w:r>
      <w:r w:rsidRPr="00077083">
        <w:rPr>
          <w:rStyle w:val="Emphasis"/>
        </w:rPr>
        <w:t xml:space="preserve"> healthy </w:t>
      </w:r>
      <w:r w:rsidRPr="00F2731D">
        <w:rPr>
          <w:rStyle w:val="Emphasis"/>
          <w:highlight w:val="cyan"/>
        </w:rPr>
        <w:t>c</w:t>
      </w:r>
      <w:r w:rsidRPr="00077083">
        <w:rPr>
          <w:rStyle w:val="Emphasis"/>
        </w:rPr>
        <w:t>ivil-</w:t>
      </w:r>
      <w:r w:rsidRPr="00F2731D">
        <w:rPr>
          <w:rStyle w:val="Emphasis"/>
          <w:highlight w:val="cyan"/>
        </w:rPr>
        <w:t>m</w:t>
      </w:r>
      <w:r w:rsidRPr="00077083">
        <w:rPr>
          <w:rStyle w:val="Emphasis"/>
        </w:rPr>
        <w:t xml:space="preserve">ilitary </w:t>
      </w:r>
      <w:r w:rsidRPr="00F2731D">
        <w:rPr>
          <w:rStyle w:val="Emphasis"/>
          <w:highlight w:val="cyan"/>
        </w:rPr>
        <w:t>r</w:t>
      </w:r>
      <w:r w:rsidRPr="00077083">
        <w:rPr>
          <w:rStyle w:val="Emphasis"/>
        </w:rPr>
        <w:t>elations.</w:t>
      </w:r>
    </w:p>
    <w:p w14:paraId="7DD27FCA" w14:textId="77777777" w:rsidR="006E5151" w:rsidRPr="006E5151" w:rsidRDefault="006E5151" w:rsidP="006E5151"/>
    <w:p w14:paraId="20DEEBE3" w14:textId="3EAED8AB" w:rsidR="00F2205A" w:rsidRDefault="00F2205A" w:rsidP="00F2205A">
      <w:pPr>
        <w:pStyle w:val="Heading1"/>
      </w:pPr>
      <w:r>
        <w:t>AFFIRMATIVE</w:t>
      </w:r>
    </w:p>
    <w:p w14:paraId="286D563E" w14:textId="3FF352D6" w:rsidR="00F2205A" w:rsidRDefault="00F2205A" w:rsidP="00F2205A">
      <w:pPr>
        <w:pStyle w:val="Heading2"/>
      </w:pPr>
      <w:r>
        <w:t>*** UNIQUENES</w:t>
      </w:r>
      <w:r w:rsidR="00775CA7">
        <w:t>S</w:t>
      </w:r>
    </w:p>
    <w:p w14:paraId="7C5BD7B2" w14:textId="29CC8A0A" w:rsidR="00212A26" w:rsidRDefault="00212A26" w:rsidP="00212A26">
      <w:pPr>
        <w:pStyle w:val="Heading3"/>
      </w:pPr>
      <w:r>
        <w:t>2AC---Won’t Pass</w:t>
      </w:r>
    </w:p>
    <w:p w14:paraId="5746362F" w14:textId="43AE4534" w:rsidR="00CC0CAE" w:rsidRPr="008249DF" w:rsidRDefault="00CC0CAE" w:rsidP="00CC0CAE">
      <w:pPr>
        <w:pStyle w:val="Heading4"/>
        <w:rPr>
          <w:b w:val="0"/>
          <w:bCs/>
        </w:rPr>
      </w:pPr>
      <w:r w:rsidRPr="00CC0CAE">
        <w:rPr>
          <w:u w:val="single"/>
        </w:rPr>
        <w:t>No deal</w:t>
      </w:r>
      <w:r>
        <w:t xml:space="preserve"> –</w:t>
      </w:r>
      <w:r w:rsidR="008249DF">
        <w:t xml:space="preserve"> </w:t>
      </w:r>
      <w:r w:rsidR="008249DF">
        <w:rPr>
          <w:b w:val="0"/>
          <w:bCs/>
        </w:rPr>
        <w:t>need to deal with the debt ceiling AND sequester, divided Congress, intraparty fights for both parties, partisanship, weak White House leadership, 2020 politics</w:t>
      </w:r>
      <w:r w:rsidR="00285B5D">
        <w:rPr>
          <w:b w:val="0"/>
          <w:bCs/>
        </w:rPr>
        <w:t>, degradation of the appropriations process, failure as the norm, and lack of time</w:t>
      </w:r>
    </w:p>
    <w:p w14:paraId="44F78FC9" w14:textId="3B3A653A" w:rsidR="00CC0CAE" w:rsidRDefault="00CC0CAE" w:rsidP="00CC0CAE">
      <w:r w:rsidRPr="00CC0CAE">
        <w:rPr>
          <w:rStyle w:val="Style13ptBold"/>
        </w:rPr>
        <w:t>Neal 6/25</w:t>
      </w:r>
      <w:r w:rsidRPr="00CC0CAE">
        <w:t xml:space="preserve"> ----</w:t>
      </w:r>
      <w:r>
        <w:t xml:space="preserve"> Jeff, Senior Vice President at ICF International, Fellow and Chair of the Board of Directors for the National Academy of Public Administration, former Chief Human Capital Officer (Department of Homeland Security), B.A. in political science (Concord University), Strategic Advisor to Government Executives (Partnership for Public Service), “Another Shutdown? Now Is The Time For Congress to Act to Protect Federal Workers and Contractors,” </w:t>
      </w:r>
      <w:r>
        <w:rPr>
          <w:i/>
          <w:iCs/>
        </w:rPr>
        <w:t>Federal News Network</w:t>
      </w:r>
      <w:r>
        <w:t xml:space="preserve">, 2019, </w:t>
      </w:r>
      <w:hyperlink r:id="rId50" w:history="1">
        <w:r w:rsidRPr="00500659">
          <w:rPr>
            <w:rStyle w:val="Hyperlink"/>
          </w:rPr>
          <w:t>https://federalnewsnetwork.com/commentary/2019/06/another-shutdown-now-is-the-time-for-congress-to-act-to-protect-federal-workers-and-contractors/</w:t>
        </w:r>
      </w:hyperlink>
    </w:p>
    <w:p w14:paraId="3206D61F" w14:textId="4A4A26B4" w:rsidR="00CC0CAE" w:rsidRDefault="00CC0CAE" w:rsidP="00CC0CAE"/>
    <w:p w14:paraId="6C84095F" w14:textId="77777777" w:rsidR="006679DB" w:rsidRPr="008249DF" w:rsidRDefault="006679DB" w:rsidP="00CC0CAE">
      <w:pPr>
        <w:rPr>
          <w:sz w:val="14"/>
        </w:rPr>
      </w:pPr>
      <w:r w:rsidRPr="008249DF">
        <w:rPr>
          <w:sz w:val="14"/>
        </w:rPr>
        <w:t xml:space="preserve">The beginning of Summer means </w:t>
      </w:r>
      <w:r w:rsidRPr="008249DF">
        <w:rPr>
          <w:rStyle w:val="StyleUnderline"/>
        </w:rPr>
        <w:t xml:space="preserve">we are </w:t>
      </w:r>
      <w:r w:rsidRPr="008249DF">
        <w:rPr>
          <w:rStyle w:val="Emphasis"/>
        </w:rPr>
        <w:t>just</w:t>
      </w:r>
      <w:r w:rsidRPr="008249DF">
        <w:rPr>
          <w:sz w:val="14"/>
        </w:rPr>
        <w:t xml:space="preserve"> over </w:t>
      </w:r>
      <w:r w:rsidRPr="008249DF">
        <w:rPr>
          <w:rStyle w:val="StyleUnderline"/>
        </w:rPr>
        <w:t xml:space="preserve">three months away from the end of fiscal 2019. In the old days, that would have meant </w:t>
      </w:r>
      <w:r w:rsidRPr="00F2731D">
        <w:rPr>
          <w:rStyle w:val="StyleUnderline"/>
          <w:highlight w:val="cyan"/>
        </w:rPr>
        <w:t>Congress</w:t>
      </w:r>
      <w:r w:rsidRPr="008249DF">
        <w:rPr>
          <w:sz w:val="14"/>
        </w:rPr>
        <w:t xml:space="preserve"> was </w:t>
      </w:r>
      <w:r w:rsidRPr="00F2731D">
        <w:rPr>
          <w:rStyle w:val="StyleUnderline"/>
          <w:highlight w:val="cyan"/>
        </w:rPr>
        <w:t>moving</w:t>
      </w:r>
      <w:r w:rsidRPr="008249DF">
        <w:rPr>
          <w:rStyle w:val="StyleUnderline"/>
        </w:rPr>
        <w:t xml:space="preserve"> along </w:t>
      </w:r>
      <w:r w:rsidRPr="00F2731D">
        <w:rPr>
          <w:rStyle w:val="StyleUnderline"/>
          <w:highlight w:val="cyan"/>
        </w:rPr>
        <w:t>on appropriations</w:t>
      </w:r>
      <w:r w:rsidRPr="008249DF">
        <w:rPr>
          <w:sz w:val="14"/>
        </w:rPr>
        <w:t xml:space="preserve"> bills and something would be on the President’s desk for signature before September 30, 2019. </w:t>
      </w:r>
      <w:r w:rsidRPr="008249DF">
        <w:rPr>
          <w:rStyle w:val="StyleUnderline"/>
        </w:rPr>
        <w:t xml:space="preserve">In 2019, that </w:t>
      </w:r>
      <w:r w:rsidRPr="00F2731D">
        <w:rPr>
          <w:rStyle w:val="StyleUnderline"/>
          <w:highlight w:val="cyan"/>
        </w:rPr>
        <w:t>is</w:t>
      </w:r>
      <w:r w:rsidRPr="008249DF">
        <w:rPr>
          <w:sz w:val="14"/>
        </w:rPr>
        <w:t xml:space="preserve"> </w:t>
      </w:r>
      <w:r w:rsidRPr="008249DF">
        <w:rPr>
          <w:rStyle w:val="Emphasis"/>
        </w:rPr>
        <w:t>more of a fairy tale</w:t>
      </w:r>
      <w:r w:rsidRPr="008249DF">
        <w:rPr>
          <w:sz w:val="14"/>
        </w:rPr>
        <w:t xml:space="preserve"> </w:t>
      </w:r>
      <w:r w:rsidRPr="008249DF">
        <w:rPr>
          <w:rStyle w:val="StyleUnderline"/>
        </w:rPr>
        <w:t xml:space="preserve">and </w:t>
      </w:r>
      <w:r w:rsidRPr="008249DF">
        <w:rPr>
          <w:rStyle w:val="Emphasis"/>
        </w:rPr>
        <w:t xml:space="preserve">about </w:t>
      </w:r>
      <w:r w:rsidRPr="00F2731D">
        <w:rPr>
          <w:rStyle w:val="Emphasis"/>
          <w:highlight w:val="cyan"/>
        </w:rPr>
        <w:t>as likely</w:t>
      </w:r>
      <w:r w:rsidRPr="008249DF">
        <w:rPr>
          <w:rStyle w:val="Emphasis"/>
        </w:rPr>
        <w:t xml:space="preserve"> to happen </w:t>
      </w:r>
      <w:r w:rsidRPr="00F2731D">
        <w:rPr>
          <w:rStyle w:val="Emphasis"/>
          <w:highlight w:val="cyan"/>
        </w:rPr>
        <w:t>as pigs flying</w:t>
      </w:r>
      <w:r w:rsidRPr="00F2731D">
        <w:rPr>
          <w:sz w:val="14"/>
          <w:highlight w:val="cyan"/>
        </w:rPr>
        <w:t xml:space="preserve">. </w:t>
      </w:r>
      <w:r w:rsidRPr="00F2731D">
        <w:rPr>
          <w:rStyle w:val="StyleUnderline"/>
          <w:highlight w:val="cyan"/>
        </w:rPr>
        <w:t>When we combine</w:t>
      </w:r>
      <w:r w:rsidRPr="008249DF">
        <w:rPr>
          <w:rStyle w:val="StyleUnderline"/>
        </w:rPr>
        <w:t xml:space="preserve"> the</w:t>
      </w:r>
      <w:r w:rsidRPr="008249DF">
        <w:rPr>
          <w:sz w:val="14"/>
        </w:rPr>
        <w:t xml:space="preserve"> need to lift the </w:t>
      </w:r>
      <w:r w:rsidRPr="00F2731D">
        <w:rPr>
          <w:rStyle w:val="StyleUnderline"/>
          <w:highlight w:val="cyan"/>
        </w:rPr>
        <w:t xml:space="preserve">debt ceiling </w:t>
      </w:r>
      <w:r w:rsidRPr="00F2731D">
        <w:rPr>
          <w:rStyle w:val="Emphasis"/>
          <w:highlight w:val="cyan"/>
        </w:rPr>
        <w:t>and</w:t>
      </w:r>
      <w:r w:rsidRPr="008249DF">
        <w:rPr>
          <w:sz w:val="14"/>
        </w:rPr>
        <w:t xml:space="preserve"> raise the Defense/Non-Defense discretionary </w:t>
      </w:r>
      <w:r w:rsidRPr="008249DF">
        <w:rPr>
          <w:rStyle w:val="StyleUnderline"/>
        </w:rPr>
        <w:t xml:space="preserve">spending </w:t>
      </w:r>
      <w:r w:rsidRPr="00F2731D">
        <w:rPr>
          <w:rStyle w:val="StyleUnderline"/>
          <w:highlight w:val="cyan"/>
        </w:rPr>
        <w:t>caps</w:t>
      </w:r>
      <w:r w:rsidRPr="00F2731D">
        <w:rPr>
          <w:sz w:val="14"/>
          <w:highlight w:val="cyan"/>
        </w:rPr>
        <w:t xml:space="preserve">, </w:t>
      </w:r>
      <w:r w:rsidRPr="00F2731D">
        <w:rPr>
          <w:rStyle w:val="Emphasis"/>
          <w:highlight w:val="cyan"/>
        </w:rPr>
        <w:t>divided control</w:t>
      </w:r>
      <w:r w:rsidRPr="008249DF">
        <w:rPr>
          <w:rStyle w:val="StyleUnderline"/>
        </w:rPr>
        <w:t xml:space="preserve"> of Congress</w:t>
      </w:r>
      <w:r w:rsidRPr="008249DF">
        <w:rPr>
          <w:sz w:val="14"/>
        </w:rPr>
        <w:t xml:space="preserve">, </w:t>
      </w:r>
      <w:r w:rsidRPr="00F2731D">
        <w:rPr>
          <w:rStyle w:val="Emphasis"/>
          <w:highlight w:val="cyan"/>
        </w:rPr>
        <w:t>intraparty disagreements</w:t>
      </w:r>
      <w:r w:rsidRPr="008249DF">
        <w:rPr>
          <w:rStyle w:val="Emphasis"/>
        </w:rPr>
        <w:t xml:space="preserve"> </w:t>
      </w:r>
      <w:r w:rsidRPr="008249DF">
        <w:rPr>
          <w:rStyle w:val="StyleUnderline"/>
        </w:rPr>
        <w:t xml:space="preserve">on the right </w:t>
      </w:r>
      <w:r w:rsidRPr="008249DF">
        <w:rPr>
          <w:rStyle w:val="Emphasis"/>
        </w:rPr>
        <w:t>and</w:t>
      </w:r>
      <w:r w:rsidRPr="008249DF">
        <w:rPr>
          <w:sz w:val="14"/>
        </w:rPr>
        <w:t xml:space="preserve"> </w:t>
      </w:r>
      <w:r w:rsidRPr="008249DF">
        <w:rPr>
          <w:rStyle w:val="StyleUnderline"/>
        </w:rPr>
        <w:t>left</w:t>
      </w:r>
      <w:r w:rsidRPr="008249DF">
        <w:rPr>
          <w:sz w:val="14"/>
        </w:rPr>
        <w:t xml:space="preserve"> on how to proceed, </w:t>
      </w:r>
      <w:r w:rsidRPr="00F2731D">
        <w:rPr>
          <w:rStyle w:val="Emphasis"/>
          <w:highlight w:val="cyan"/>
        </w:rPr>
        <w:t>partisanship</w:t>
      </w:r>
      <w:r w:rsidRPr="00F2731D">
        <w:rPr>
          <w:sz w:val="14"/>
          <w:highlight w:val="cyan"/>
        </w:rPr>
        <w:t xml:space="preserve">, </w:t>
      </w:r>
      <w:r w:rsidRPr="00F2731D">
        <w:rPr>
          <w:rStyle w:val="StyleUnderline"/>
          <w:highlight w:val="cyan"/>
        </w:rPr>
        <w:t>a</w:t>
      </w:r>
      <w:r w:rsidRPr="00F2731D">
        <w:rPr>
          <w:sz w:val="14"/>
          <w:highlight w:val="cyan"/>
        </w:rPr>
        <w:t xml:space="preserve"> </w:t>
      </w:r>
      <w:r w:rsidRPr="00F2731D">
        <w:rPr>
          <w:rStyle w:val="Emphasis"/>
          <w:highlight w:val="cyan"/>
        </w:rPr>
        <w:t>lack of</w:t>
      </w:r>
      <w:r w:rsidRPr="008249DF">
        <w:rPr>
          <w:rStyle w:val="Emphasis"/>
        </w:rPr>
        <w:t xml:space="preserve"> clear </w:t>
      </w:r>
      <w:r w:rsidRPr="00F2731D">
        <w:rPr>
          <w:rStyle w:val="Emphasis"/>
          <w:highlight w:val="cyan"/>
        </w:rPr>
        <w:t>guidance</w:t>
      </w:r>
      <w:r w:rsidRPr="008249DF">
        <w:rPr>
          <w:sz w:val="14"/>
        </w:rPr>
        <w:t xml:space="preserve"> </w:t>
      </w:r>
      <w:r w:rsidRPr="008249DF">
        <w:rPr>
          <w:rStyle w:val="StyleUnderline"/>
        </w:rPr>
        <w:t xml:space="preserve">from the White House, </w:t>
      </w:r>
      <w:r w:rsidRPr="00F2731D">
        <w:rPr>
          <w:rStyle w:val="StyleUnderline"/>
          <w:highlight w:val="cyan"/>
        </w:rPr>
        <w:t xml:space="preserve">and the </w:t>
      </w:r>
      <w:r w:rsidRPr="00F2731D">
        <w:rPr>
          <w:rStyle w:val="Emphasis"/>
          <w:highlight w:val="cyan"/>
        </w:rPr>
        <w:t>upcoming</w:t>
      </w:r>
      <w:r w:rsidRPr="008249DF">
        <w:rPr>
          <w:rStyle w:val="StyleUnderline"/>
        </w:rPr>
        <w:t xml:space="preserve"> presidential </w:t>
      </w:r>
      <w:r w:rsidRPr="00F2731D">
        <w:rPr>
          <w:rStyle w:val="StyleUnderline"/>
          <w:highlight w:val="cyan"/>
        </w:rPr>
        <w:t>election, the outcome could be</w:t>
      </w:r>
      <w:r w:rsidRPr="008249DF">
        <w:rPr>
          <w:rStyle w:val="StyleUnderline"/>
        </w:rPr>
        <w:t xml:space="preserve"> an </w:t>
      </w:r>
      <w:r w:rsidRPr="008249DF">
        <w:rPr>
          <w:rStyle w:val="Emphasis"/>
        </w:rPr>
        <w:t>end-of-fiscal-year mess</w:t>
      </w:r>
      <w:r w:rsidRPr="008249DF">
        <w:rPr>
          <w:sz w:val="14"/>
        </w:rPr>
        <w:t xml:space="preserve"> </w:t>
      </w:r>
      <w:r w:rsidRPr="008249DF">
        <w:rPr>
          <w:rStyle w:val="StyleUnderline"/>
        </w:rPr>
        <w:t>that</w:t>
      </w:r>
      <w:r w:rsidRPr="008249DF">
        <w:rPr>
          <w:sz w:val="14"/>
        </w:rPr>
        <w:t xml:space="preserve"> </w:t>
      </w:r>
      <w:r w:rsidRPr="008249DF">
        <w:rPr>
          <w:rStyle w:val="Emphasis"/>
        </w:rPr>
        <w:t xml:space="preserve">results in </w:t>
      </w:r>
      <w:r w:rsidRPr="00F2731D">
        <w:rPr>
          <w:rStyle w:val="Emphasis"/>
          <w:highlight w:val="cyan"/>
        </w:rPr>
        <w:t>a shutdown</w:t>
      </w:r>
      <w:r w:rsidRPr="008249DF">
        <w:rPr>
          <w:sz w:val="14"/>
        </w:rPr>
        <w:t xml:space="preserve"> that is far worse than the record 35-day partial shutdown we saw this year. For federal workers and contractors, the most immediate consequence would be no pay, before many of them have recovered from the mess the Congress and the White House created earlier in the year.</w:t>
      </w:r>
    </w:p>
    <w:p w14:paraId="35330635" w14:textId="77777777" w:rsidR="006679DB" w:rsidRPr="00285B5D" w:rsidRDefault="006679DB" w:rsidP="00CC0CAE">
      <w:pPr>
        <w:rPr>
          <w:sz w:val="14"/>
          <w:szCs w:val="14"/>
        </w:rPr>
      </w:pPr>
      <w:r w:rsidRPr="00285B5D">
        <w:rPr>
          <w:sz w:val="14"/>
          <w:szCs w:val="14"/>
        </w:rPr>
        <w:t>There is a potential measure that could help that has received bipartisan support in the Senate — the Government Shutdowns Accountability Act. Several provisions of the proposed legislation would go a long way toward reducing or eliminating the end-of-fiscal-year madness that seems to afflict us now. The Act would make it clear that members of Congress would be expected to be here doing their jobs during a shutdown. They would not be able to travel home on the government’s dime, nor could they use campaign funds to circumvent the restriction. Here are the key provisions:</w:t>
      </w:r>
    </w:p>
    <w:p w14:paraId="667FFBC8" w14:textId="77777777" w:rsidR="006679DB" w:rsidRPr="00285B5D" w:rsidRDefault="006679DB" w:rsidP="00CC0CAE">
      <w:pPr>
        <w:rPr>
          <w:sz w:val="14"/>
          <w:szCs w:val="14"/>
        </w:rPr>
      </w:pPr>
      <w:r w:rsidRPr="00285B5D">
        <w:rPr>
          <w:sz w:val="14"/>
          <w:szCs w:val="14"/>
        </w:rPr>
        <w:t>Allow employees who are not working due to a shutdown to obtain outside employment without prior approval of their agencies. Conflict of interest and other restrictions would still apply. Any pay the employee earned in such employment would not be considered in calculating back pay that might be owed.</w:t>
      </w:r>
    </w:p>
    <w:p w14:paraId="233593D8" w14:textId="77777777" w:rsidR="006679DB" w:rsidRPr="00285B5D" w:rsidRDefault="006679DB" w:rsidP="00CC0CAE">
      <w:pPr>
        <w:rPr>
          <w:sz w:val="14"/>
          <w:szCs w:val="14"/>
        </w:rPr>
      </w:pPr>
      <w:r w:rsidRPr="00285B5D">
        <w:rPr>
          <w:sz w:val="14"/>
          <w:szCs w:val="14"/>
        </w:rPr>
        <w:t>Official travel outside the National Capital Region (except to return to DC) would be prohibited. That includes members of Congress traveling home to their districts. Use of campaign funds for such travel would also be subject to the same restrictions.</w:t>
      </w:r>
    </w:p>
    <w:p w14:paraId="0B746A02" w14:textId="77777777" w:rsidR="006679DB" w:rsidRPr="00285B5D" w:rsidRDefault="006679DB" w:rsidP="00CC0CAE">
      <w:pPr>
        <w:rPr>
          <w:sz w:val="14"/>
          <w:szCs w:val="14"/>
        </w:rPr>
      </w:pPr>
      <w:r w:rsidRPr="00285B5D">
        <w:rPr>
          <w:sz w:val="14"/>
          <w:szCs w:val="14"/>
        </w:rPr>
        <w:t>House and Senate rules would be changed so that “it shall not be in order to move to proceed to any matter except for (A) a measure making appropriations for the fiscal year during which the Government shutdown begins; (B) emergency legislation; or (C) a motion relating to determining or obtaining the presence of a quorum.” Recessing or adjourning for more than 23 hours would also not be in order. Waiving the restrictions would require a two-thirds vote of the members of the applicable House of Congress.</w:t>
      </w:r>
    </w:p>
    <w:p w14:paraId="53265DB8" w14:textId="77777777" w:rsidR="006679DB" w:rsidRPr="00285B5D" w:rsidRDefault="006679DB" w:rsidP="00CC0CAE">
      <w:pPr>
        <w:rPr>
          <w:sz w:val="14"/>
          <w:szCs w:val="14"/>
        </w:rPr>
      </w:pPr>
      <w:r w:rsidRPr="00285B5D">
        <w:rPr>
          <w:sz w:val="14"/>
          <w:szCs w:val="14"/>
        </w:rPr>
        <w:t>Other pending Bills would provide for automatic continuing resolutions and for continuation of federal employee pay during a shutdown. If we really want to see an end to shutdown madness, here are a few changes that should be enacted into law:</w:t>
      </w:r>
    </w:p>
    <w:p w14:paraId="35A2AF5B" w14:textId="77777777" w:rsidR="006679DB" w:rsidRPr="00285B5D" w:rsidRDefault="006679DB" w:rsidP="00CC0CAE">
      <w:pPr>
        <w:rPr>
          <w:sz w:val="14"/>
          <w:szCs w:val="14"/>
        </w:rPr>
      </w:pPr>
      <w:r w:rsidRPr="00285B5D">
        <w:rPr>
          <w:sz w:val="14"/>
          <w:szCs w:val="14"/>
        </w:rPr>
        <w:t>Continuation of pay for federal workers and contractors. Putting the financial security of millions of people in jeopardy simply because Congress and the President cannot do their jobs is wrong. Using those folks and their families as political pawns must stop.</w:t>
      </w:r>
    </w:p>
    <w:p w14:paraId="585B9E61" w14:textId="77777777" w:rsidR="006679DB" w:rsidRPr="00285B5D" w:rsidRDefault="006679DB" w:rsidP="00CC0CAE">
      <w:pPr>
        <w:rPr>
          <w:sz w:val="14"/>
          <w:szCs w:val="14"/>
        </w:rPr>
      </w:pPr>
      <w:r w:rsidRPr="00285B5D">
        <w:rPr>
          <w:sz w:val="14"/>
          <w:szCs w:val="14"/>
        </w:rPr>
        <w:t>The restrictions in the Government Shutdowns Accountability Act should be enacted, with the addition of provisions to place congressional pay in escrow until a shutdown is over. There are questions concerning the constitutionality of not paying members of Congress, but placing the funds in escrow may be just enough to pass constitutional muster. It appears that wasting billions of dollars and depriving workers of their pay and peace of mind is not enough, so something that makes it personal for Congress seems to be the next logical step. Requiring Members to stay in town and in session, and making travel home on their own money during a shutdown might be an effective way of putting pressure on the process.</w:t>
      </w:r>
    </w:p>
    <w:p w14:paraId="320C57BB" w14:textId="77777777" w:rsidR="006679DB" w:rsidRPr="00285B5D" w:rsidRDefault="006679DB" w:rsidP="00CC0CAE">
      <w:pPr>
        <w:rPr>
          <w:sz w:val="14"/>
          <w:szCs w:val="14"/>
        </w:rPr>
      </w:pPr>
      <w:r w:rsidRPr="00285B5D">
        <w:rPr>
          <w:sz w:val="14"/>
          <w:szCs w:val="14"/>
        </w:rPr>
        <w:t>Eliminate the debt ceiling. Congress already controls federal spending through the appropriations process. Every appropriated dollar is approved by Congress and the President. All the debt ceiling does is limit whether or not the United States of America can pay the bills it has already incurred. Imagine what would happen if you and I decided we would run up credit card debt and decide later if we think it is appropriate to pay the bill. The debt ceiling is a relic of World War I bond issues and serves little, if any, useful purpose today. It is primarily used (by both parties) as a bludgeon to get what they want from the other party. If it actually made a difference, the national debt probably would not be $22.4 trillion and rising.</w:t>
      </w:r>
    </w:p>
    <w:p w14:paraId="1F64F1E2" w14:textId="77777777" w:rsidR="006679DB" w:rsidRPr="00285B5D" w:rsidRDefault="006679DB" w:rsidP="00CC0CAE">
      <w:pPr>
        <w:rPr>
          <w:sz w:val="14"/>
          <w:szCs w:val="14"/>
        </w:rPr>
      </w:pPr>
      <w:r w:rsidRPr="00285B5D">
        <w:rPr>
          <w:sz w:val="14"/>
          <w:szCs w:val="14"/>
        </w:rPr>
        <w:t>Develop a mechanism for continue funding automatically. This fix is not as simple as it might seem. Both parties have an interest at various times in using shutdowns as leverage and they have different views on what an automatic funding mechanism would do. The most logical move would be to continue funding at the last level that was appropriated. The End Government Shutdowns Act (S. 104 and H.R. 791), co-sponsored in the House by nine Republicans and two Democrats and in the Senate by 33 Republicans, would continue funding for 120 days after a lapse in appropriations, then reduce funding by one percent every 90 days until a continuing resolution or appropriations Bill passed. Another Bill – the Ban Government Shutdowns Act (H.R. 809) – co-sponsored by 11 Democrats, would have the same effect, but without the automatic one percent cuts after the first 120 days.</w:t>
      </w:r>
    </w:p>
    <w:p w14:paraId="19BBAFEB" w14:textId="7BC419E9" w:rsidR="00CC0CAE" w:rsidRDefault="006679DB" w:rsidP="00CC0CAE">
      <w:pPr>
        <w:rPr>
          <w:sz w:val="14"/>
        </w:rPr>
      </w:pPr>
      <w:r w:rsidRPr="00F2731D">
        <w:rPr>
          <w:rStyle w:val="StyleUnderline"/>
          <w:highlight w:val="cyan"/>
        </w:rPr>
        <w:t>Prior to the last shutdown, I thought it was likely</w:t>
      </w:r>
      <w:r w:rsidRPr="00285B5D">
        <w:rPr>
          <w:sz w:val="14"/>
        </w:rPr>
        <w:t xml:space="preserve"> that </w:t>
      </w:r>
      <w:r w:rsidRPr="00285B5D">
        <w:rPr>
          <w:rStyle w:val="StyleUnderline"/>
        </w:rPr>
        <w:t xml:space="preserve">the </w:t>
      </w:r>
      <w:r w:rsidRPr="00F2731D">
        <w:rPr>
          <w:rStyle w:val="StyleUnderline"/>
          <w:highlight w:val="cyan"/>
        </w:rPr>
        <w:t>shutdown would be averted</w:t>
      </w:r>
      <w:r w:rsidRPr="00285B5D">
        <w:rPr>
          <w:sz w:val="14"/>
        </w:rPr>
        <w:t xml:space="preserve"> before the House changed hands. </w:t>
      </w:r>
      <w:r w:rsidRPr="00F2731D">
        <w:rPr>
          <w:rStyle w:val="StyleUnderline"/>
          <w:highlight w:val="cyan"/>
        </w:rPr>
        <w:t>That was</w:t>
      </w:r>
      <w:r w:rsidRPr="006E42CD">
        <w:rPr>
          <w:rStyle w:val="StyleUnderline"/>
        </w:rPr>
        <w:t xml:space="preserve"> the</w:t>
      </w:r>
      <w:r w:rsidRPr="00285B5D">
        <w:rPr>
          <w:rStyle w:val="StyleUnderline"/>
        </w:rPr>
        <w:t xml:space="preserve"> </w:t>
      </w:r>
      <w:r w:rsidRPr="00F2731D">
        <w:rPr>
          <w:rStyle w:val="StyleUnderline"/>
          <w:highlight w:val="cyan"/>
        </w:rPr>
        <w:t>logical</w:t>
      </w:r>
      <w:r w:rsidRPr="00285B5D">
        <w:rPr>
          <w:rStyle w:val="StyleUnderline"/>
        </w:rPr>
        <w:t xml:space="preserve"> outcome</w:t>
      </w:r>
      <w:r w:rsidRPr="00285B5D">
        <w:rPr>
          <w:sz w:val="14"/>
        </w:rPr>
        <w:t xml:space="preserve"> that made sense. </w:t>
      </w:r>
      <w:r w:rsidRPr="00F2731D">
        <w:rPr>
          <w:rStyle w:val="Emphasis"/>
          <w:highlight w:val="cyan"/>
        </w:rPr>
        <w:t>It did not happen</w:t>
      </w:r>
      <w:r w:rsidRPr="00285B5D">
        <w:rPr>
          <w:sz w:val="14"/>
        </w:rPr>
        <w:t xml:space="preserve">. </w:t>
      </w:r>
      <w:r w:rsidRPr="00285B5D">
        <w:rPr>
          <w:rStyle w:val="StyleUnderline"/>
        </w:rPr>
        <w:t xml:space="preserve">What </w:t>
      </w:r>
      <w:r w:rsidRPr="00F2731D">
        <w:rPr>
          <w:rStyle w:val="StyleUnderline"/>
          <w:highlight w:val="cyan"/>
        </w:rPr>
        <w:t>we have seen</w:t>
      </w:r>
      <w:r w:rsidRPr="00285B5D">
        <w:rPr>
          <w:rStyle w:val="StyleUnderline"/>
        </w:rPr>
        <w:t xml:space="preserve"> in the past 20 years is </w:t>
      </w:r>
      <w:r w:rsidRPr="00F2731D">
        <w:rPr>
          <w:rStyle w:val="StyleUnderline"/>
          <w:highlight w:val="cyan"/>
        </w:rPr>
        <w:t>a</w:t>
      </w:r>
      <w:r w:rsidRPr="00F2731D">
        <w:rPr>
          <w:sz w:val="14"/>
          <w:highlight w:val="cyan"/>
        </w:rPr>
        <w:t xml:space="preserve"> </w:t>
      </w:r>
      <w:r w:rsidRPr="00F2731D">
        <w:rPr>
          <w:rStyle w:val="Emphasis"/>
          <w:highlight w:val="cyan"/>
        </w:rPr>
        <w:t>steady degradation</w:t>
      </w:r>
      <w:r w:rsidRPr="00F2731D">
        <w:rPr>
          <w:sz w:val="14"/>
          <w:highlight w:val="cyan"/>
        </w:rPr>
        <w:t xml:space="preserve"> </w:t>
      </w:r>
      <w:r w:rsidRPr="00F2731D">
        <w:rPr>
          <w:rStyle w:val="StyleUnderline"/>
          <w:highlight w:val="cyan"/>
        </w:rPr>
        <w:t>of the</w:t>
      </w:r>
      <w:r w:rsidRPr="00285B5D">
        <w:rPr>
          <w:sz w:val="14"/>
        </w:rPr>
        <w:t xml:space="preserve"> congressional </w:t>
      </w:r>
      <w:r w:rsidRPr="006E42CD">
        <w:rPr>
          <w:rStyle w:val="StyleUnderline"/>
        </w:rPr>
        <w:t xml:space="preserve">appropriations </w:t>
      </w:r>
      <w:r w:rsidRPr="00F2731D">
        <w:rPr>
          <w:rStyle w:val="StyleUnderline"/>
          <w:highlight w:val="cyan"/>
        </w:rPr>
        <w:t>process</w:t>
      </w:r>
      <w:r w:rsidRPr="006E42CD">
        <w:rPr>
          <w:rStyle w:val="StyleUnderline"/>
        </w:rPr>
        <w:t>. At</w:t>
      </w:r>
      <w:r w:rsidRPr="00285B5D">
        <w:rPr>
          <w:rStyle w:val="StyleUnderline"/>
        </w:rPr>
        <w:t xml:space="preserve"> first the idea</w:t>
      </w:r>
      <w:r w:rsidRPr="00285B5D">
        <w:rPr>
          <w:sz w:val="14"/>
        </w:rPr>
        <w:t xml:space="preserve"> the </w:t>
      </w:r>
      <w:r w:rsidRPr="00285B5D">
        <w:rPr>
          <w:rStyle w:val="StyleUnderline"/>
        </w:rPr>
        <w:t>Congress would not pass appropriations</w:t>
      </w:r>
      <w:r w:rsidRPr="00285B5D">
        <w:rPr>
          <w:sz w:val="14"/>
        </w:rPr>
        <w:t xml:space="preserve"> Bills </w:t>
      </w:r>
      <w:r w:rsidRPr="00285B5D">
        <w:rPr>
          <w:rStyle w:val="StyleUnderline"/>
        </w:rPr>
        <w:t>was considered</w:t>
      </w:r>
      <w:r w:rsidRPr="00285B5D">
        <w:rPr>
          <w:sz w:val="14"/>
        </w:rPr>
        <w:t xml:space="preserve"> to be </w:t>
      </w:r>
      <w:r w:rsidRPr="00285B5D">
        <w:rPr>
          <w:rStyle w:val="StyleUnderline"/>
        </w:rPr>
        <w:t xml:space="preserve">a problem, then it </w:t>
      </w:r>
      <w:r w:rsidRPr="00285B5D">
        <w:rPr>
          <w:rStyle w:val="Emphasis"/>
        </w:rPr>
        <w:t>became the norm</w:t>
      </w:r>
      <w:r w:rsidRPr="00285B5D">
        <w:rPr>
          <w:sz w:val="14"/>
        </w:rPr>
        <w:t xml:space="preserve">. </w:t>
      </w:r>
      <w:r w:rsidRPr="00285B5D">
        <w:rPr>
          <w:rStyle w:val="StyleUnderline"/>
        </w:rPr>
        <w:t>Sequestration was enacted</w:t>
      </w:r>
      <w:r w:rsidRPr="00285B5D">
        <w:rPr>
          <w:sz w:val="14"/>
        </w:rPr>
        <w:t xml:space="preserve"> by the Budget Control Act of 2011 as a way </w:t>
      </w:r>
      <w:r w:rsidRPr="00285B5D">
        <w:rPr>
          <w:rStyle w:val="StyleUnderline"/>
        </w:rPr>
        <w:t>to force Congress to act</w:t>
      </w:r>
      <w:r w:rsidRPr="00285B5D">
        <w:rPr>
          <w:sz w:val="14"/>
        </w:rPr>
        <w:t xml:space="preserve"> or face consequences that were so severe that they would not allow them to happen. </w:t>
      </w:r>
      <w:r w:rsidRPr="00285B5D">
        <w:rPr>
          <w:rStyle w:val="Emphasis"/>
        </w:rPr>
        <w:t>We saw what happened with that</w:t>
      </w:r>
      <w:r w:rsidRPr="00285B5D">
        <w:rPr>
          <w:sz w:val="14"/>
        </w:rPr>
        <w:t xml:space="preserve">. </w:t>
      </w:r>
      <w:r w:rsidRPr="00285B5D">
        <w:rPr>
          <w:rStyle w:val="StyleUnderline"/>
        </w:rPr>
        <w:t>My</w:t>
      </w:r>
      <w:r w:rsidRPr="00285B5D">
        <w:rPr>
          <w:sz w:val="14"/>
        </w:rPr>
        <w:t xml:space="preserve"> </w:t>
      </w:r>
      <w:r w:rsidRPr="00285B5D">
        <w:rPr>
          <w:rStyle w:val="Emphasis"/>
        </w:rPr>
        <w:t xml:space="preserve">misplaced </w:t>
      </w:r>
      <w:r w:rsidRPr="00F2731D">
        <w:rPr>
          <w:rStyle w:val="Emphasis"/>
          <w:highlight w:val="cyan"/>
        </w:rPr>
        <w:t>optimism</w:t>
      </w:r>
      <w:r w:rsidRPr="00285B5D">
        <w:rPr>
          <w:sz w:val="14"/>
        </w:rPr>
        <w:t xml:space="preserve"> last year </w:t>
      </w:r>
      <w:r w:rsidRPr="00F2731D">
        <w:rPr>
          <w:rStyle w:val="StyleUnderline"/>
          <w:highlight w:val="cyan"/>
        </w:rPr>
        <w:t>has been replaced with</w:t>
      </w:r>
      <w:r w:rsidRPr="00F2731D">
        <w:rPr>
          <w:sz w:val="14"/>
          <w:highlight w:val="cyan"/>
        </w:rPr>
        <w:t xml:space="preserve"> </w:t>
      </w:r>
      <w:r w:rsidRPr="00F2731D">
        <w:rPr>
          <w:rStyle w:val="Emphasis"/>
          <w:highlight w:val="cyan"/>
        </w:rPr>
        <w:t>pessimism</w:t>
      </w:r>
      <w:r w:rsidRPr="00285B5D">
        <w:rPr>
          <w:sz w:val="14"/>
        </w:rPr>
        <w:t xml:space="preserve"> this year. I believe </w:t>
      </w:r>
      <w:r w:rsidRPr="00F2731D">
        <w:rPr>
          <w:rStyle w:val="Emphasis"/>
          <w:highlight w:val="cyan"/>
        </w:rPr>
        <w:t>there is a good chance we could see</w:t>
      </w:r>
      <w:r w:rsidRPr="00285B5D">
        <w:rPr>
          <w:rStyle w:val="Emphasis"/>
        </w:rPr>
        <w:t xml:space="preserve"> another </w:t>
      </w:r>
      <w:r w:rsidRPr="00F2731D">
        <w:rPr>
          <w:rStyle w:val="Emphasis"/>
          <w:highlight w:val="cyan"/>
        </w:rPr>
        <w:t>shutdown</w:t>
      </w:r>
      <w:r w:rsidRPr="00285B5D">
        <w:rPr>
          <w:sz w:val="14"/>
        </w:rPr>
        <w:t xml:space="preserve">. An automatic continuing resolution process may be the only way to keep shutdowns from becoming routine. </w:t>
      </w:r>
      <w:r w:rsidRPr="00F2731D">
        <w:rPr>
          <w:rStyle w:val="StyleUnderline"/>
          <w:highlight w:val="cyan"/>
        </w:rPr>
        <w:t xml:space="preserve">There </w:t>
      </w:r>
      <w:r w:rsidRPr="00F2731D">
        <w:rPr>
          <w:rStyle w:val="Emphasis"/>
          <w:highlight w:val="cyan"/>
        </w:rPr>
        <w:t>may not be time</w:t>
      </w:r>
      <w:r w:rsidRPr="00285B5D">
        <w:rPr>
          <w:sz w:val="14"/>
        </w:rPr>
        <w:t xml:space="preserve"> on the legislative calendars </w:t>
      </w:r>
      <w:r w:rsidRPr="00285B5D">
        <w:rPr>
          <w:rStyle w:val="StyleUnderline"/>
        </w:rPr>
        <w:t>to enact</w:t>
      </w:r>
      <w:r w:rsidRPr="00285B5D">
        <w:rPr>
          <w:sz w:val="14"/>
        </w:rPr>
        <w:t xml:space="preserve"> one of these Bills, but my hope is that the legislative and executive branches will see that it is the interests of both to keep the government open or, at the very least, make certain that federal workers and contractors are not victims of the process again.</w:t>
      </w:r>
    </w:p>
    <w:p w14:paraId="51E69B55" w14:textId="1052B771" w:rsidR="009D04BB" w:rsidRDefault="009D04BB" w:rsidP="009D04BB">
      <w:pPr>
        <w:pStyle w:val="Heading3"/>
      </w:pPr>
      <w:r>
        <w:t>1AR---Won’t Pass</w:t>
      </w:r>
      <w:r w:rsidR="002C4FB0">
        <w:t>---Ext</w:t>
      </w:r>
    </w:p>
    <w:p w14:paraId="70D01F08" w14:textId="33D43457" w:rsidR="00283495" w:rsidRPr="00283495" w:rsidRDefault="009242EC" w:rsidP="00283495">
      <w:pPr>
        <w:pStyle w:val="Heading4"/>
        <w:rPr>
          <w:b w:val="0"/>
          <w:bCs/>
        </w:rPr>
      </w:pPr>
      <w:r>
        <w:t xml:space="preserve">We’re </w:t>
      </w:r>
      <w:r>
        <w:rPr>
          <w:u w:val="single"/>
        </w:rPr>
        <w:t>racing to a fiscal pile-up</w:t>
      </w:r>
      <w:r w:rsidR="00283495">
        <w:t xml:space="preserve"> – </w:t>
      </w:r>
      <w:r w:rsidR="00283495">
        <w:rPr>
          <w:b w:val="0"/>
          <w:bCs/>
        </w:rPr>
        <w:t xml:space="preserve">high bar for Dem acceptance, poison pills, difficulty keeping an agreement palatable for the GOP, </w:t>
      </w:r>
    </w:p>
    <w:p w14:paraId="57C3F16E" w14:textId="77777777" w:rsidR="009242EC" w:rsidRPr="002A04AC" w:rsidRDefault="009242EC" w:rsidP="009242EC">
      <w:r>
        <w:rPr>
          <w:rStyle w:val="Style13ptBold"/>
        </w:rPr>
        <w:t xml:space="preserve">Kim 7/3 </w:t>
      </w:r>
      <w:r w:rsidRPr="002A04AC">
        <w:t>---- Seung Min, White House reporter for The Washington Post, political analyst for CNN, former president of the D.C. chapter of the Asian American Journalists Association and a current board member of the Washington Press Club Foundation, “Several of Trump’s GOP Allies Raise Alarms About Administration’s Budget Proposal,” Washington Post, 2019, https://www.washingtonpost.com/politics/several-of-trumps-gop-allies-raise-alarms-about-administratons-budget-proposal/2019/07/03/799cf862-9da6-11e9-a1fc-7337aeb9179e_story.html</w:t>
      </w:r>
    </w:p>
    <w:p w14:paraId="1311FC94" w14:textId="77777777" w:rsidR="009242EC" w:rsidRDefault="009242EC" w:rsidP="009242EC"/>
    <w:p w14:paraId="2539609B" w14:textId="77777777" w:rsidR="009242EC" w:rsidRPr="00283495" w:rsidRDefault="009242EC" w:rsidP="009242EC">
      <w:pPr>
        <w:rPr>
          <w:sz w:val="14"/>
        </w:rPr>
      </w:pPr>
      <w:r w:rsidRPr="00283495">
        <w:rPr>
          <w:sz w:val="14"/>
        </w:rPr>
        <w:t>“However, pointing to elusive mandatory spending cuts while letting discretionary spending skyrocket and dismissing it as ‘squabbling’ is a cop-out,” said the official, who spoke on the condition of anonymity to freely discuss internal administration talks. “</w:t>
      </w:r>
      <w:r w:rsidRPr="00F2731D">
        <w:rPr>
          <w:rStyle w:val="StyleUnderline"/>
          <w:highlight w:val="cyan"/>
        </w:rPr>
        <w:t>The letter</w:t>
      </w:r>
      <w:r w:rsidRPr="00283495">
        <w:rPr>
          <w:sz w:val="14"/>
        </w:rPr>
        <w:t xml:space="preserve"> also </w:t>
      </w:r>
      <w:r w:rsidRPr="00F2731D">
        <w:rPr>
          <w:rStyle w:val="StyleUnderline"/>
          <w:highlight w:val="cyan"/>
        </w:rPr>
        <w:t xml:space="preserve">ignores the </w:t>
      </w:r>
      <w:r w:rsidRPr="00F2731D">
        <w:rPr>
          <w:rStyle w:val="Emphasis"/>
          <w:highlight w:val="cyan"/>
        </w:rPr>
        <w:t>House meltdown</w:t>
      </w:r>
      <w:r w:rsidRPr="00F2731D">
        <w:rPr>
          <w:sz w:val="14"/>
          <w:highlight w:val="cyan"/>
        </w:rPr>
        <w:t xml:space="preserve"> </w:t>
      </w:r>
      <w:r w:rsidRPr="00F2731D">
        <w:rPr>
          <w:rStyle w:val="StyleUnderline"/>
          <w:highlight w:val="cyan"/>
        </w:rPr>
        <w:t xml:space="preserve">over a </w:t>
      </w:r>
      <w:r w:rsidRPr="00F2731D">
        <w:rPr>
          <w:rStyle w:val="Emphasis"/>
          <w:highlight w:val="cyan"/>
        </w:rPr>
        <w:t>simple</w:t>
      </w:r>
      <w:r w:rsidRPr="00F2731D">
        <w:rPr>
          <w:rStyle w:val="StyleUnderline"/>
          <w:highlight w:val="cyan"/>
        </w:rPr>
        <w:t xml:space="preserve"> humanitarian supplemental</w:t>
      </w:r>
      <w:r w:rsidRPr="00536D95">
        <w:rPr>
          <w:rStyle w:val="StyleUnderline"/>
        </w:rPr>
        <w:t xml:space="preserve"> last</w:t>
      </w:r>
      <w:r w:rsidRPr="00283495">
        <w:rPr>
          <w:rStyle w:val="StyleUnderline"/>
        </w:rPr>
        <w:t xml:space="preserve"> week, </w:t>
      </w:r>
      <w:r w:rsidRPr="00F2731D">
        <w:rPr>
          <w:rStyle w:val="StyleUnderline"/>
          <w:highlight w:val="cyan"/>
        </w:rPr>
        <w:t>and</w:t>
      </w:r>
      <w:r w:rsidRPr="00F2731D">
        <w:rPr>
          <w:sz w:val="14"/>
          <w:highlight w:val="cyan"/>
        </w:rPr>
        <w:t xml:space="preserve"> </w:t>
      </w:r>
      <w:r w:rsidRPr="00F2731D">
        <w:rPr>
          <w:rStyle w:val="Emphasis"/>
          <w:highlight w:val="cyan"/>
        </w:rPr>
        <w:t>lacks a plan</w:t>
      </w:r>
      <w:r w:rsidRPr="00F2731D">
        <w:rPr>
          <w:sz w:val="14"/>
          <w:highlight w:val="cyan"/>
        </w:rPr>
        <w:t xml:space="preserve"> </w:t>
      </w:r>
      <w:r w:rsidRPr="00F2731D">
        <w:rPr>
          <w:rStyle w:val="StyleUnderline"/>
          <w:highlight w:val="cyan"/>
        </w:rPr>
        <w:t>to stop</w:t>
      </w:r>
      <w:r w:rsidRPr="00536D95">
        <w:rPr>
          <w:rStyle w:val="StyleUnderline"/>
        </w:rPr>
        <w:t xml:space="preserve"> Democrats from</w:t>
      </w:r>
      <w:r w:rsidRPr="00283495">
        <w:rPr>
          <w:rStyle w:val="StyleUnderline"/>
        </w:rPr>
        <w:t xml:space="preserve"> </w:t>
      </w:r>
      <w:r w:rsidRPr="00F2731D">
        <w:rPr>
          <w:rStyle w:val="StyleUnderline"/>
          <w:highlight w:val="cyan"/>
        </w:rPr>
        <w:t>dismantling the president’s</w:t>
      </w:r>
      <w:r w:rsidRPr="00283495">
        <w:rPr>
          <w:sz w:val="14"/>
        </w:rPr>
        <w:t xml:space="preserve"> deregulatory and border security </w:t>
      </w:r>
      <w:r w:rsidRPr="00F2731D">
        <w:rPr>
          <w:rStyle w:val="StyleUnderline"/>
          <w:highlight w:val="cyan"/>
        </w:rPr>
        <w:t>agendas with</w:t>
      </w:r>
      <w:r w:rsidRPr="00F2731D">
        <w:rPr>
          <w:sz w:val="14"/>
          <w:highlight w:val="cyan"/>
        </w:rPr>
        <w:t xml:space="preserve"> </w:t>
      </w:r>
      <w:r w:rsidRPr="00F2731D">
        <w:rPr>
          <w:rStyle w:val="Emphasis"/>
          <w:highlight w:val="cyan"/>
        </w:rPr>
        <w:t>poison-pill riders.”</w:t>
      </w:r>
    </w:p>
    <w:p w14:paraId="07F568C6" w14:textId="77777777" w:rsidR="009242EC" w:rsidRPr="00283495" w:rsidRDefault="009242EC" w:rsidP="00283495">
      <w:pPr>
        <w:rPr>
          <w:sz w:val="14"/>
        </w:rPr>
      </w:pPr>
      <w:r w:rsidRPr="00F2731D">
        <w:rPr>
          <w:rStyle w:val="StyleUnderline"/>
          <w:highlight w:val="cyan"/>
        </w:rPr>
        <w:t>The admin</w:t>
      </w:r>
      <w:r w:rsidRPr="00283495">
        <w:rPr>
          <w:rStyle w:val="StyleUnderline"/>
        </w:rPr>
        <w:t xml:space="preserve">istration </w:t>
      </w:r>
      <w:r w:rsidRPr="00F2731D">
        <w:rPr>
          <w:rStyle w:val="StyleUnderline"/>
          <w:highlight w:val="cyan"/>
        </w:rPr>
        <w:t>and Congress are</w:t>
      </w:r>
      <w:r w:rsidRPr="00F2731D">
        <w:rPr>
          <w:sz w:val="14"/>
          <w:highlight w:val="cyan"/>
        </w:rPr>
        <w:t xml:space="preserve"> </w:t>
      </w:r>
      <w:r w:rsidRPr="00F2731D">
        <w:rPr>
          <w:rStyle w:val="Emphasis"/>
          <w:highlight w:val="cyan"/>
        </w:rPr>
        <w:t>barreling to</w:t>
      </w:r>
      <w:r w:rsidRPr="00283495">
        <w:rPr>
          <w:rStyle w:val="Emphasis"/>
        </w:rPr>
        <w:t xml:space="preserve">ward </w:t>
      </w:r>
      <w:r w:rsidRPr="00F2731D">
        <w:rPr>
          <w:rStyle w:val="Emphasis"/>
          <w:highlight w:val="cyan"/>
        </w:rPr>
        <w:t>a</w:t>
      </w:r>
      <w:r w:rsidRPr="00283495">
        <w:rPr>
          <w:rStyle w:val="Emphasis"/>
        </w:rPr>
        <w:t xml:space="preserve"> potential </w:t>
      </w:r>
      <w:r w:rsidRPr="00F2731D">
        <w:rPr>
          <w:rStyle w:val="Emphasis"/>
          <w:highlight w:val="cyan"/>
        </w:rPr>
        <w:t>fiscal pileup</w:t>
      </w:r>
      <w:r w:rsidRPr="00283495">
        <w:rPr>
          <w:sz w:val="14"/>
        </w:rPr>
        <w:t xml:space="preserve"> later this fall, </w:t>
      </w:r>
      <w:r w:rsidRPr="00283495">
        <w:rPr>
          <w:rStyle w:val="StyleUnderline"/>
        </w:rPr>
        <w:t>when</w:t>
      </w:r>
      <w:r w:rsidRPr="00283495">
        <w:rPr>
          <w:sz w:val="14"/>
        </w:rPr>
        <w:t xml:space="preserve"> on Sept. 30 federal government </w:t>
      </w:r>
      <w:r w:rsidRPr="00283495">
        <w:rPr>
          <w:rStyle w:val="StyleUnderline"/>
        </w:rPr>
        <w:t>agencies will run out of money and begin shutting down</w:t>
      </w:r>
      <w:r w:rsidRPr="00283495">
        <w:rPr>
          <w:sz w:val="14"/>
        </w:rPr>
        <w:t xml:space="preserve"> unless lawmakers and Trump reach a deal to fund them. </w:t>
      </w:r>
      <w:r w:rsidRPr="00283495">
        <w:rPr>
          <w:rStyle w:val="StyleUnderline"/>
        </w:rPr>
        <w:t>Around the same time, Washington</w:t>
      </w:r>
      <w:r w:rsidRPr="00283495">
        <w:rPr>
          <w:sz w:val="14"/>
        </w:rPr>
        <w:t xml:space="preserve"> also </w:t>
      </w:r>
      <w:r w:rsidRPr="00283495">
        <w:rPr>
          <w:rStyle w:val="StyleUnderline"/>
        </w:rPr>
        <w:t>needs to raise the debt limit</w:t>
      </w:r>
      <w:r w:rsidRPr="00283495">
        <w:rPr>
          <w:sz w:val="14"/>
        </w:rPr>
        <w:t xml:space="preserve"> to avert a potential default on its bills — a top priority for Mnuchin, who has been the administration’s point person so far in negotiating with Congress on fiscal issues.</w:t>
      </w:r>
    </w:p>
    <w:p w14:paraId="496D8E50" w14:textId="77777777" w:rsidR="009242EC" w:rsidRPr="00283495" w:rsidRDefault="009242EC" w:rsidP="009242EC">
      <w:pPr>
        <w:rPr>
          <w:sz w:val="14"/>
        </w:rPr>
      </w:pPr>
      <w:r w:rsidRPr="00283495">
        <w:rPr>
          <w:rStyle w:val="Emphasis"/>
        </w:rPr>
        <w:t>But</w:t>
      </w:r>
      <w:r w:rsidRPr="00283495">
        <w:rPr>
          <w:sz w:val="14"/>
        </w:rPr>
        <w:t xml:space="preserve"> </w:t>
      </w:r>
      <w:r w:rsidRPr="00283495">
        <w:rPr>
          <w:rStyle w:val="StyleUnderline"/>
        </w:rPr>
        <w:t>the</w:t>
      </w:r>
      <w:r w:rsidRPr="00283495">
        <w:rPr>
          <w:sz w:val="14"/>
        </w:rPr>
        <w:t xml:space="preserve"> </w:t>
      </w:r>
      <w:r w:rsidRPr="00F2731D">
        <w:rPr>
          <w:rStyle w:val="Emphasis"/>
          <w:highlight w:val="cyan"/>
        </w:rPr>
        <w:t>brewing opposition</w:t>
      </w:r>
      <w:r w:rsidRPr="00F2731D">
        <w:rPr>
          <w:sz w:val="14"/>
          <w:highlight w:val="cyan"/>
        </w:rPr>
        <w:t xml:space="preserve"> </w:t>
      </w:r>
      <w:r w:rsidRPr="00F2731D">
        <w:rPr>
          <w:rStyle w:val="StyleUnderline"/>
          <w:highlight w:val="cyan"/>
        </w:rPr>
        <w:t>from</w:t>
      </w:r>
      <w:r w:rsidRPr="00283495">
        <w:rPr>
          <w:rStyle w:val="StyleUnderline"/>
        </w:rPr>
        <w:t xml:space="preserve"> conservative </w:t>
      </w:r>
      <w:r w:rsidRPr="00F2731D">
        <w:rPr>
          <w:rStyle w:val="StyleUnderline"/>
          <w:highlight w:val="cyan"/>
        </w:rPr>
        <w:t xml:space="preserve">Senate Republicans illustrates the </w:t>
      </w:r>
      <w:r w:rsidRPr="00F2731D">
        <w:rPr>
          <w:rStyle w:val="Emphasis"/>
          <w:highlight w:val="cyan"/>
        </w:rPr>
        <w:t>tightrope confronting the admin</w:t>
      </w:r>
      <w:r w:rsidRPr="00283495">
        <w:rPr>
          <w:rStyle w:val="Emphasis"/>
        </w:rPr>
        <w:t>istration</w:t>
      </w:r>
      <w:r w:rsidRPr="00283495">
        <w:rPr>
          <w:sz w:val="14"/>
        </w:rPr>
        <w:t xml:space="preserve">, </w:t>
      </w:r>
      <w:r w:rsidRPr="00283495">
        <w:rPr>
          <w:rStyle w:val="StyleUnderline"/>
        </w:rPr>
        <w:t xml:space="preserve">as </w:t>
      </w:r>
      <w:r w:rsidRPr="00F2731D">
        <w:rPr>
          <w:rStyle w:val="StyleUnderline"/>
          <w:highlight w:val="cyan"/>
        </w:rPr>
        <w:t>the</w:t>
      </w:r>
      <w:r w:rsidRPr="00283495">
        <w:rPr>
          <w:rStyle w:val="StyleUnderline"/>
        </w:rPr>
        <w:t xml:space="preserve"> ultimate </w:t>
      </w:r>
      <w:r w:rsidRPr="00F2731D">
        <w:rPr>
          <w:rStyle w:val="StyleUnderline"/>
          <w:highlight w:val="cyan"/>
        </w:rPr>
        <w:t>plan</w:t>
      </w:r>
      <w:r w:rsidRPr="00283495">
        <w:rPr>
          <w:rStyle w:val="StyleUnderline"/>
        </w:rPr>
        <w:t xml:space="preserve"> clearly </w:t>
      </w:r>
      <w:r w:rsidRPr="00F2731D">
        <w:rPr>
          <w:rStyle w:val="StyleUnderline"/>
          <w:highlight w:val="cyan"/>
        </w:rPr>
        <w:t xml:space="preserve">needs buy-in from Democrats </w:t>
      </w:r>
      <w:r w:rsidRPr="00F2731D">
        <w:rPr>
          <w:rStyle w:val="Emphasis"/>
          <w:highlight w:val="cyan"/>
        </w:rPr>
        <w:t>who control the House</w:t>
      </w:r>
      <w:r w:rsidRPr="00F2731D">
        <w:rPr>
          <w:rStyle w:val="StyleUnderline"/>
          <w:highlight w:val="cyan"/>
        </w:rPr>
        <w:t xml:space="preserve"> but must win over enough GOP votes </w:t>
      </w:r>
      <w:r w:rsidRPr="00F2731D">
        <w:rPr>
          <w:rStyle w:val="Emphasis"/>
          <w:highlight w:val="cyan"/>
        </w:rPr>
        <w:t>to avert</w:t>
      </w:r>
      <w:r w:rsidRPr="00536D95">
        <w:rPr>
          <w:rStyle w:val="Emphasis"/>
        </w:rPr>
        <w:t xml:space="preserve"> a </w:t>
      </w:r>
      <w:r w:rsidRPr="00F2731D">
        <w:rPr>
          <w:rStyle w:val="Emphasis"/>
          <w:highlight w:val="cyan"/>
        </w:rPr>
        <w:t>rebellion</w:t>
      </w:r>
      <w:r w:rsidRPr="00283495">
        <w:rPr>
          <w:rStyle w:val="StyleUnderline"/>
        </w:rPr>
        <w:t xml:space="preserve"> from Trump’s </w:t>
      </w:r>
      <w:r w:rsidRPr="00283495">
        <w:rPr>
          <w:sz w:val="14"/>
        </w:rPr>
        <w:t xml:space="preserve">own </w:t>
      </w:r>
      <w:r w:rsidRPr="00283495">
        <w:rPr>
          <w:rStyle w:val="StyleUnderline"/>
        </w:rPr>
        <w:t>party</w:t>
      </w:r>
      <w:r w:rsidRPr="00283495">
        <w:rPr>
          <w:sz w:val="14"/>
        </w:rPr>
        <w:t>.</w:t>
      </w:r>
    </w:p>
    <w:p w14:paraId="210406DD" w14:textId="77777777" w:rsidR="009242EC" w:rsidRPr="00283495" w:rsidRDefault="009242EC" w:rsidP="009242EC">
      <w:pPr>
        <w:rPr>
          <w:sz w:val="14"/>
        </w:rPr>
      </w:pPr>
      <w:r w:rsidRPr="00283495">
        <w:rPr>
          <w:rStyle w:val="StyleUnderline"/>
        </w:rPr>
        <w:t xml:space="preserve">Characterizing it as a “compromise,” </w:t>
      </w:r>
      <w:r w:rsidRPr="00F2731D">
        <w:rPr>
          <w:rStyle w:val="StyleUnderline"/>
          <w:highlight w:val="cyan"/>
        </w:rPr>
        <w:t>Mnuchin</w:t>
      </w:r>
      <w:r w:rsidRPr="00283495">
        <w:rPr>
          <w:rStyle w:val="StyleUnderline"/>
        </w:rPr>
        <w:t xml:space="preserve"> and Mulvaney </w:t>
      </w:r>
      <w:r w:rsidRPr="00F2731D">
        <w:rPr>
          <w:rStyle w:val="StyleUnderline"/>
          <w:highlight w:val="cyan"/>
        </w:rPr>
        <w:t>offered the fallback</w:t>
      </w:r>
      <w:r w:rsidRPr="00283495">
        <w:rPr>
          <w:rStyle w:val="StyleUnderline"/>
        </w:rPr>
        <w:t xml:space="preserve"> option </w:t>
      </w:r>
      <w:r w:rsidRPr="00283495">
        <w:rPr>
          <w:sz w:val="14"/>
        </w:rPr>
        <w:t>after a meeting with Pelosi, House Minority Leader Kevin McCarthy (R-Calif.), Senate Majority Leader Mitch McConnell (R-Ky.), Senate Minority Leader Charles E. Schumer (D-N.Y.) and top congressional appropriators last month.</w:t>
      </w:r>
    </w:p>
    <w:p w14:paraId="292ECDB3" w14:textId="77777777" w:rsidR="009242EC" w:rsidRPr="00283495" w:rsidRDefault="009242EC" w:rsidP="009242EC">
      <w:pPr>
        <w:rPr>
          <w:rStyle w:val="StyleUnderline"/>
        </w:rPr>
      </w:pPr>
      <w:r w:rsidRPr="00F2731D">
        <w:rPr>
          <w:rStyle w:val="StyleUnderline"/>
          <w:highlight w:val="cyan"/>
        </w:rPr>
        <w:t>Democratic leaders</w:t>
      </w:r>
      <w:r w:rsidRPr="00283495">
        <w:rPr>
          <w:sz w:val="14"/>
        </w:rPr>
        <w:t xml:space="preserve"> have declined to rule out that plan explicitly, but instead </w:t>
      </w:r>
      <w:r w:rsidRPr="00F2731D">
        <w:rPr>
          <w:rStyle w:val="Emphasis"/>
          <w:highlight w:val="cyan"/>
        </w:rPr>
        <w:t>insist</w:t>
      </w:r>
      <w:r w:rsidRPr="00F2731D">
        <w:rPr>
          <w:sz w:val="14"/>
          <w:highlight w:val="cyan"/>
        </w:rPr>
        <w:t xml:space="preserve"> </w:t>
      </w:r>
      <w:r w:rsidRPr="00F2731D">
        <w:rPr>
          <w:rStyle w:val="StyleUnderline"/>
          <w:highlight w:val="cyan"/>
        </w:rPr>
        <w:t>Congress can do better</w:t>
      </w:r>
      <w:r w:rsidRPr="00283495">
        <w:rPr>
          <w:sz w:val="14"/>
        </w:rPr>
        <w:t xml:space="preserve"> than a fallback option that defaults to previous funding levels and spending priorities. </w:t>
      </w:r>
      <w:r w:rsidRPr="00F2731D">
        <w:rPr>
          <w:rStyle w:val="StyleUnderline"/>
          <w:highlight w:val="cyan"/>
        </w:rPr>
        <w:t>McConnell</w:t>
      </w:r>
      <w:r w:rsidRPr="00283495">
        <w:rPr>
          <w:rStyle w:val="StyleUnderline"/>
        </w:rPr>
        <w:t xml:space="preserve"> also </w:t>
      </w:r>
      <w:r w:rsidRPr="00F2731D">
        <w:rPr>
          <w:rStyle w:val="StyleUnderline"/>
          <w:highlight w:val="cyan"/>
        </w:rPr>
        <w:t>indicated</w:t>
      </w:r>
      <w:r w:rsidRPr="00283495">
        <w:rPr>
          <w:sz w:val="14"/>
        </w:rPr>
        <w:t xml:space="preserve"> in a news conference last week that </w:t>
      </w:r>
      <w:r w:rsidRPr="00F2731D">
        <w:rPr>
          <w:rStyle w:val="StyleUnderline"/>
          <w:highlight w:val="cyan"/>
        </w:rPr>
        <w:t>a</w:t>
      </w:r>
      <w:r w:rsidRPr="00283495">
        <w:rPr>
          <w:rStyle w:val="StyleUnderline"/>
        </w:rPr>
        <w:t xml:space="preserve"> one-year</w:t>
      </w:r>
      <w:r w:rsidRPr="00283495">
        <w:rPr>
          <w:sz w:val="14"/>
        </w:rPr>
        <w:t xml:space="preserve"> </w:t>
      </w:r>
      <w:r w:rsidRPr="00F2731D">
        <w:rPr>
          <w:rStyle w:val="Emphasis"/>
          <w:highlight w:val="cyan"/>
        </w:rPr>
        <w:t>c</w:t>
      </w:r>
      <w:r w:rsidRPr="00283495">
        <w:rPr>
          <w:sz w:val="14"/>
        </w:rPr>
        <w:t xml:space="preserve">ontinuing </w:t>
      </w:r>
      <w:r w:rsidRPr="00F2731D">
        <w:rPr>
          <w:rStyle w:val="Emphasis"/>
          <w:highlight w:val="cyan"/>
        </w:rPr>
        <w:t>r</w:t>
      </w:r>
      <w:r w:rsidRPr="00283495">
        <w:rPr>
          <w:sz w:val="14"/>
        </w:rPr>
        <w:t xml:space="preserve">esolution, </w:t>
      </w:r>
      <w:r w:rsidRPr="00283495">
        <w:rPr>
          <w:rStyle w:val="StyleUnderline"/>
        </w:rPr>
        <w:t xml:space="preserve">especially from a defense spending perspective, </w:t>
      </w:r>
      <w:r w:rsidRPr="00F2731D">
        <w:rPr>
          <w:rStyle w:val="StyleUnderline"/>
          <w:highlight w:val="cyan"/>
        </w:rPr>
        <w:t xml:space="preserve">was </w:t>
      </w:r>
      <w:r w:rsidRPr="00F2731D">
        <w:rPr>
          <w:rStyle w:val="Emphasis"/>
          <w:highlight w:val="cyan"/>
        </w:rPr>
        <w:t>“unacceptable.”</w:t>
      </w:r>
    </w:p>
    <w:p w14:paraId="16170D91" w14:textId="2A3CB8BB" w:rsidR="00131A4C" w:rsidRPr="00444169" w:rsidRDefault="00131A4C" w:rsidP="00131A4C">
      <w:pPr>
        <w:pStyle w:val="Heading4"/>
        <w:rPr>
          <w:b w:val="0"/>
          <w:bCs/>
        </w:rPr>
      </w:pPr>
      <w:r w:rsidRPr="00131A4C">
        <w:rPr>
          <w:u w:val="single"/>
        </w:rPr>
        <w:t>No deal</w:t>
      </w:r>
      <w:r>
        <w:t xml:space="preserve"> –</w:t>
      </w:r>
      <w:r w:rsidR="00444169">
        <w:t xml:space="preserve"> </w:t>
      </w:r>
      <w:r w:rsidR="00444169">
        <w:rPr>
          <w:b w:val="0"/>
          <w:bCs/>
        </w:rPr>
        <w:t>Dems won’t cave spending allocation and Appropriations won’t act until a spending agreement is reached –</w:t>
      </w:r>
      <w:r>
        <w:rPr>
          <w:b w:val="0"/>
          <w:bCs/>
        </w:rPr>
        <w:t xml:space="preserve"> also answers the Mnuchin Framework and claims of Pelosi wavering</w:t>
      </w:r>
      <w:r>
        <w:t xml:space="preserve"> </w:t>
      </w:r>
    </w:p>
    <w:p w14:paraId="16B81451" w14:textId="77777777" w:rsidR="00131A4C" w:rsidRPr="006C3E30" w:rsidRDefault="00131A4C" w:rsidP="00131A4C">
      <w:r>
        <w:rPr>
          <w:rStyle w:val="Style13ptBold"/>
        </w:rPr>
        <w:t xml:space="preserve">Davis and Cochrane 6/19 </w:t>
      </w:r>
      <w:r w:rsidRPr="006C3E30">
        <w:t>---- Julie Hirschfeld Davis is</w:t>
      </w:r>
      <w:r>
        <w:t xml:space="preserve"> a White House Correspondent with the </w:t>
      </w:r>
      <w:r>
        <w:rPr>
          <w:i/>
          <w:iCs/>
        </w:rPr>
        <w:t>New York Times</w:t>
      </w:r>
      <w:r>
        <w:t xml:space="preserve"> and a B.A. in Ethics, Politics and Economics (Yale University)</w:t>
      </w:r>
      <w:r w:rsidRPr="006C3E30">
        <w:t xml:space="preserve">, Emily Cochrane is </w:t>
      </w:r>
      <w:r>
        <w:t xml:space="preserve">a Congressional Reporter for the </w:t>
      </w:r>
      <w:r>
        <w:rPr>
          <w:i/>
          <w:iCs/>
        </w:rPr>
        <w:t>New York Times</w:t>
      </w:r>
      <w:r>
        <w:t xml:space="preserve"> and a B.S. in journalism (University of Florida), “House Moves Forward With Spending Bills as Congress Grapples With Looming Fiscal Deadlines,” 2019, </w:t>
      </w:r>
      <w:r>
        <w:rPr>
          <w:i/>
          <w:iCs/>
        </w:rPr>
        <w:t>New York Times</w:t>
      </w:r>
      <w:r>
        <w:t>, https://www.nytimes.com/2019/06/19/us/politics/house-spending-bills.html</w:t>
      </w:r>
    </w:p>
    <w:p w14:paraId="64EA9737" w14:textId="77777777" w:rsidR="00131A4C" w:rsidRPr="00131A4C" w:rsidRDefault="00131A4C" w:rsidP="00131A4C"/>
    <w:p w14:paraId="1C0CFA83" w14:textId="77777777" w:rsidR="00131A4C" w:rsidRPr="00444169" w:rsidRDefault="00131A4C" w:rsidP="00131A4C">
      <w:pPr>
        <w:rPr>
          <w:sz w:val="14"/>
        </w:rPr>
      </w:pPr>
      <w:r w:rsidRPr="00444169">
        <w:rPr>
          <w:rStyle w:val="StyleUnderline"/>
        </w:rPr>
        <w:t>Administration officials</w:t>
      </w:r>
      <w:r w:rsidRPr="00444169">
        <w:rPr>
          <w:sz w:val="14"/>
        </w:rPr>
        <w:t xml:space="preserve">, including Mr. Mnuchin, Mr. Mulvaney and Russell T. Vought, the acting chief of the Office of Management and Budget, </w:t>
      </w:r>
      <w:r w:rsidRPr="00444169">
        <w:rPr>
          <w:rStyle w:val="StyleUnderline"/>
        </w:rPr>
        <w:t>have been meeting with congress</w:t>
      </w:r>
      <w:r w:rsidRPr="00444169">
        <w:rPr>
          <w:sz w:val="14"/>
        </w:rPr>
        <w:t xml:space="preserve">ional leaders from both chambers, as well as the heads of the appropriations committees, </w:t>
      </w:r>
      <w:r w:rsidRPr="00444169">
        <w:rPr>
          <w:rStyle w:val="StyleUnderline"/>
        </w:rPr>
        <w:t>to negotiate</w:t>
      </w:r>
      <w:r w:rsidRPr="00444169">
        <w:rPr>
          <w:sz w:val="14"/>
        </w:rPr>
        <w:t xml:space="preserve"> a possible deal.</w:t>
      </w:r>
    </w:p>
    <w:p w14:paraId="65D4EA53" w14:textId="77777777" w:rsidR="00131A4C" w:rsidRPr="00444169" w:rsidRDefault="00131A4C" w:rsidP="00131A4C">
      <w:pPr>
        <w:rPr>
          <w:sz w:val="14"/>
        </w:rPr>
      </w:pPr>
      <w:r w:rsidRPr="00444169">
        <w:rPr>
          <w:rStyle w:val="Emphasis"/>
        </w:rPr>
        <w:t>But</w:t>
      </w:r>
      <w:r w:rsidRPr="00444169">
        <w:rPr>
          <w:sz w:val="14"/>
        </w:rPr>
        <w:t xml:space="preserve"> </w:t>
      </w:r>
      <w:r w:rsidRPr="00F2731D">
        <w:rPr>
          <w:rStyle w:val="StyleUnderline"/>
          <w:highlight w:val="cyan"/>
        </w:rPr>
        <w:t>Wednesday</w:t>
      </w:r>
      <w:r w:rsidRPr="00444169">
        <w:rPr>
          <w:rStyle w:val="StyleUnderline"/>
        </w:rPr>
        <w:t xml:space="preserve">’s session </w:t>
      </w:r>
      <w:r w:rsidRPr="00F2731D">
        <w:rPr>
          <w:rStyle w:val="StyleUnderline"/>
          <w:highlight w:val="cyan"/>
        </w:rPr>
        <w:t>illustrated</w:t>
      </w:r>
      <w:r w:rsidRPr="00444169">
        <w:rPr>
          <w:rStyle w:val="StyleUnderline"/>
        </w:rPr>
        <w:t xml:space="preserve"> the</w:t>
      </w:r>
      <w:r w:rsidRPr="00444169">
        <w:rPr>
          <w:sz w:val="14"/>
        </w:rPr>
        <w:t xml:space="preserve"> </w:t>
      </w:r>
      <w:r w:rsidRPr="00F2731D">
        <w:rPr>
          <w:rStyle w:val="Emphasis"/>
          <w:highlight w:val="cyan"/>
        </w:rPr>
        <w:t>obstacles</w:t>
      </w:r>
      <w:r w:rsidRPr="00444169">
        <w:rPr>
          <w:rStyle w:val="StyleUnderline"/>
        </w:rPr>
        <w:t xml:space="preserve"> blocking agreement, </w:t>
      </w:r>
      <w:r w:rsidRPr="00F2731D">
        <w:rPr>
          <w:rStyle w:val="StyleUnderline"/>
          <w:highlight w:val="cyan"/>
        </w:rPr>
        <w:t xml:space="preserve">and the </w:t>
      </w:r>
      <w:r w:rsidRPr="00F2731D">
        <w:rPr>
          <w:rStyle w:val="Emphasis"/>
          <w:highlight w:val="cyan"/>
        </w:rPr>
        <w:t>extent</w:t>
      </w:r>
      <w:r w:rsidRPr="00444169">
        <w:rPr>
          <w:rStyle w:val="StyleUnderline"/>
        </w:rPr>
        <w:t xml:space="preserve"> to which</w:t>
      </w:r>
      <w:r w:rsidRPr="00444169">
        <w:rPr>
          <w:sz w:val="14"/>
        </w:rPr>
        <w:t xml:space="preserve"> the principal </w:t>
      </w:r>
      <w:r w:rsidRPr="00F2731D">
        <w:rPr>
          <w:rStyle w:val="StyleUnderline"/>
          <w:highlight w:val="cyan"/>
        </w:rPr>
        <w:t xml:space="preserve">negotiators are </w:t>
      </w:r>
      <w:r w:rsidRPr="00F2731D">
        <w:rPr>
          <w:rStyle w:val="Emphasis"/>
          <w:highlight w:val="cyan"/>
        </w:rPr>
        <w:t>talking past</w:t>
      </w:r>
      <w:r w:rsidRPr="00444169">
        <w:rPr>
          <w:rStyle w:val="Emphasis"/>
        </w:rPr>
        <w:t xml:space="preserve"> </w:t>
      </w:r>
      <w:r w:rsidRPr="00F2731D">
        <w:rPr>
          <w:rStyle w:val="Emphasis"/>
          <w:highlight w:val="cyan"/>
        </w:rPr>
        <w:t>one another</w:t>
      </w:r>
      <w:r w:rsidRPr="00444169">
        <w:rPr>
          <w:sz w:val="14"/>
        </w:rPr>
        <w:t xml:space="preserve">. Mr. </w:t>
      </w:r>
      <w:r w:rsidRPr="00F2731D">
        <w:rPr>
          <w:rStyle w:val="StyleUnderline"/>
          <w:highlight w:val="cyan"/>
        </w:rPr>
        <w:t>Mnuchin said the White House</w:t>
      </w:r>
      <w:r w:rsidRPr="00444169">
        <w:rPr>
          <w:rStyle w:val="StyleUnderline"/>
        </w:rPr>
        <w:t>, “in</w:t>
      </w:r>
      <w:r w:rsidRPr="00444169">
        <w:rPr>
          <w:sz w:val="14"/>
        </w:rPr>
        <w:t xml:space="preserve"> an effort of </w:t>
      </w:r>
      <w:r w:rsidRPr="00444169">
        <w:rPr>
          <w:rStyle w:val="StyleUnderline"/>
        </w:rPr>
        <w:t xml:space="preserve">compromise,” had </w:t>
      </w:r>
      <w:r w:rsidRPr="00F2731D">
        <w:rPr>
          <w:rStyle w:val="StyleUnderline"/>
          <w:highlight w:val="cyan"/>
        </w:rPr>
        <w:t>agreed to take</w:t>
      </w:r>
      <w:r w:rsidRPr="00444169">
        <w:rPr>
          <w:rStyle w:val="StyleUnderline"/>
        </w:rPr>
        <w:t xml:space="preserve"> the threat of the </w:t>
      </w:r>
      <w:r w:rsidRPr="00F2731D">
        <w:rPr>
          <w:rStyle w:val="StyleUnderline"/>
          <w:highlight w:val="cyan"/>
        </w:rPr>
        <w:t>sequester “off the table.”</w:t>
      </w:r>
      <w:r w:rsidRPr="00444169">
        <w:rPr>
          <w:rStyle w:val="StyleUnderline"/>
        </w:rPr>
        <w:t xml:space="preserve"> </w:t>
      </w:r>
      <w:r w:rsidRPr="00F2731D">
        <w:rPr>
          <w:rStyle w:val="Emphasis"/>
          <w:highlight w:val="cyan"/>
        </w:rPr>
        <w:t>But</w:t>
      </w:r>
      <w:r w:rsidRPr="00460BC5">
        <w:rPr>
          <w:sz w:val="14"/>
        </w:rPr>
        <w:t xml:space="preserve"> </w:t>
      </w:r>
      <w:r w:rsidRPr="00460BC5">
        <w:rPr>
          <w:rStyle w:val="StyleUnderline"/>
        </w:rPr>
        <w:t>to avoid</w:t>
      </w:r>
      <w:r w:rsidRPr="00444169">
        <w:rPr>
          <w:sz w:val="14"/>
        </w:rPr>
        <w:t xml:space="preserve"> the devastating </w:t>
      </w:r>
      <w:r w:rsidRPr="00444169">
        <w:rPr>
          <w:rStyle w:val="StyleUnderline"/>
        </w:rPr>
        <w:t xml:space="preserve">cuts, </w:t>
      </w:r>
      <w:r w:rsidRPr="00F2731D">
        <w:rPr>
          <w:rStyle w:val="StyleUnderline"/>
          <w:highlight w:val="cyan"/>
        </w:rPr>
        <w:t xml:space="preserve">Congress </w:t>
      </w:r>
      <w:r w:rsidRPr="00F2731D">
        <w:rPr>
          <w:rStyle w:val="Emphasis"/>
          <w:highlight w:val="cyan"/>
        </w:rPr>
        <w:t>would have to</w:t>
      </w:r>
      <w:r w:rsidRPr="00F2731D">
        <w:rPr>
          <w:rStyle w:val="StyleUnderline"/>
          <w:highlight w:val="cyan"/>
        </w:rPr>
        <w:t xml:space="preserve"> enact</w:t>
      </w:r>
      <w:r w:rsidRPr="00444169">
        <w:rPr>
          <w:rStyle w:val="StyleUnderline"/>
        </w:rPr>
        <w:t xml:space="preserve"> some</w:t>
      </w:r>
      <w:r w:rsidRPr="00444169">
        <w:rPr>
          <w:sz w:val="14"/>
        </w:rPr>
        <w:t xml:space="preserve"> sort of </w:t>
      </w:r>
      <w:r w:rsidRPr="00444169">
        <w:rPr>
          <w:rStyle w:val="StyleUnderline"/>
        </w:rPr>
        <w:t xml:space="preserve">spending </w:t>
      </w:r>
      <w:r w:rsidRPr="00F2731D">
        <w:rPr>
          <w:rStyle w:val="StyleUnderline"/>
          <w:highlight w:val="cyan"/>
        </w:rPr>
        <w:t>legislation</w:t>
      </w:r>
      <w:r w:rsidRPr="00444169">
        <w:rPr>
          <w:sz w:val="14"/>
        </w:rPr>
        <w:t xml:space="preserve"> by January, </w:t>
      </w:r>
      <w:r w:rsidRPr="00F2731D">
        <w:rPr>
          <w:rStyle w:val="StyleUnderline"/>
          <w:highlight w:val="cyan"/>
        </w:rPr>
        <w:t xml:space="preserve">which would </w:t>
      </w:r>
      <w:r w:rsidRPr="00F2731D">
        <w:rPr>
          <w:rStyle w:val="Emphasis"/>
          <w:highlight w:val="cyan"/>
        </w:rPr>
        <w:t>require</w:t>
      </w:r>
      <w:r w:rsidRPr="00444169">
        <w:rPr>
          <w:sz w:val="14"/>
        </w:rPr>
        <w:t xml:space="preserve"> </w:t>
      </w:r>
      <w:r w:rsidRPr="00444169">
        <w:rPr>
          <w:rStyle w:val="StyleUnderline"/>
        </w:rPr>
        <w:t xml:space="preserve">the </w:t>
      </w:r>
      <w:r w:rsidRPr="00F2731D">
        <w:rPr>
          <w:rStyle w:val="StyleUnderline"/>
          <w:highlight w:val="cyan"/>
        </w:rPr>
        <w:t>acquiescence of Democrats</w:t>
      </w:r>
      <w:r w:rsidRPr="00444169">
        <w:rPr>
          <w:rStyle w:val="StyleUnderline"/>
        </w:rPr>
        <w:t xml:space="preserve"> and</w:t>
      </w:r>
      <w:r w:rsidRPr="00444169">
        <w:rPr>
          <w:sz w:val="14"/>
        </w:rPr>
        <w:t xml:space="preserve"> of </w:t>
      </w:r>
      <w:r w:rsidRPr="00444169">
        <w:rPr>
          <w:rStyle w:val="StyleUnderline"/>
        </w:rPr>
        <w:t xml:space="preserve">appropriators </w:t>
      </w:r>
      <w:r w:rsidRPr="00F2731D">
        <w:rPr>
          <w:rStyle w:val="StyleUnderline"/>
          <w:highlight w:val="cyan"/>
        </w:rPr>
        <w:t xml:space="preserve">who </w:t>
      </w:r>
      <w:r w:rsidRPr="00F2731D">
        <w:rPr>
          <w:rStyle w:val="Emphasis"/>
          <w:highlight w:val="cyan"/>
        </w:rPr>
        <w:t>jealously guard</w:t>
      </w:r>
      <w:r w:rsidRPr="00444169">
        <w:rPr>
          <w:rStyle w:val="Emphasis"/>
        </w:rPr>
        <w:t xml:space="preserve"> their prerogatives to allocate </w:t>
      </w:r>
      <w:r w:rsidRPr="00F2731D">
        <w:rPr>
          <w:rStyle w:val="Emphasis"/>
          <w:highlight w:val="cyan"/>
        </w:rPr>
        <w:t>spending</w:t>
      </w:r>
      <w:r w:rsidRPr="00444169">
        <w:rPr>
          <w:sz w:val="14"/>
        </w:rPr>
        <w:t>.</w:t>
      </w:r>
    </w:p>
    <w:p w14:paraId="72CF36C8" w14:textId="77777777" w:rsidR="00131A4C" w:rsidRPr="00444169" w:rsidRDefault="00131A4C" w:rsidP="00131A4C">
      <w:pPr>
        <w:rPr>
          <w:rStyle w:val="Emphasis"/>
        </w:rPr>
      </w:pPr>
      <w:r w:rsidRPr="00444169">
        <w:rPr>
          <w:sz w:val="14"/>
        </w:rPr>
        <w:t xml:space="preserve">Mr. </w:t>
      </w:r>
      <w:r w:rsidRPr="00F2731D">
        <w:rPr>
          <w:rStyle w:val="StyleUnderline"/>
          <w:highlight w:val="cyan"/>
        </w:rPr>
        <w:t>Schumer said</w:t>
      </w:r>
      <w:r w:rsidRPr="00444169">
        <w:rPr>
          <w:sz w:val="14"/>
        </w:rPr>
        <w:t xml:space="preserve"> that </w:t>
      </w:r>
      <w:r w:rsidRPr="00F2731D">
        <w:rPr>
          <w:rStyle w:val="StyleUnderline"/>
          <w:highlight w:val="cyan"/>
        </w:rPr>
        <w:t>a one-year</w:t>
      </w:r>
      <w:r w:rsidRPr="00444169">
        <w:rPr>
          <w:sz w:val="14"/>
        </w:rPr>
        <w:t xml:space="preserve"> spending </w:t>
      </w:r>
      <w:r w:rsidRPr="00F2731D">
        <w:rPr>
          <w:rStyle w:val="StyleUnderline"/>
          <w:highlight w:val="cyan"/>
        </w:rPr>
        <w:t>bill would be</w:t>
      </w:r>
      <w:r w:rsidRPr="00F2731D">
        <w:rPr>
          <w:sz w:val="14"/>
          <w:highlight w:val="cyan"/>
        </w:rPr>
        <w:t xml:space="preserve"> </w:t>
      </w:r>
      <w:r w:rsidRPr="00F2731D">
        <w:rPr>
          <w:rStyle w:val="Emphasis"/>
          <w:highlight w:val="cyan"/>
        </w:rPr>
        <w:t>“bad</w:t>
      </w:r>
      <w:r w:rsidRPr="00444169">
        <w:rPr>
          <w:rStyle w:val="Emphasis"/>
        </w:rPr>
        <w:t xml:space="preserve"> policy.”</w:t>
      </w:r>
    </w:p>
    <w:p w14:paraId="43FB49BD" w14:textId="77777777" w:rsidR="00131A4C" w:rsidRPr="00460BC5" w:rsidRDefault="00131A4C" w:rsidP="00131A4C">
      <w:pPr>
        <w:rPr>
          <w:sz w:val="14"/>
        </w:rPr>
      </w:pPr>
      <w:r w:rsidRPr="00444169">
        <w:rPr>
          <w:rStyle w:val="StyleUnderline"/>
        </w:rPr>
        <w:t>“It’s</w:t>
      </w:r>
      <w:r w:rsidRPr="00460BC5">
        <w:rPr>
          <w:sz w:val="14"/>
        </w:rPr>
        <w:t xml:space="preserve"> </w:t>
      </w:r>
      <w:r w:rsidRPr="00444169">
        <w:rPr>
          <w:rStyle w:val="Emphasis"/>
        </w:rPr>
        <w:t>bad politics</w:t>
      </w:r>
      <w:r w:rsidRPr="00460BC5">
        <w:rPr>
          <w:sz w:val="14"/>
        </w:rPr>
        <w:t xml:space="preserve">, and </w:t>
      </w:r>
      <w:r w:rsidRPr="00444169">
        <w:rPr>
          <w:rStyle w:val="StyleUnderline"/>
        </w:rPr>
        <w:t>it’s a fallback,” he told reporters</w:t>
      </w:r>
      <w:r w:rsidRPr="00460BC5">
        <w:rPr>
          <w:sz w:val="14"/>
        </w:rPr>
        <w:t xml:space="preserve"> after the meeting. “</w:t>
      </w:r>
      <w:r w:rsidRPr="00444169">
        <w:rPr>
          <w:rStyle w:val="Emphasis"/>
        </w:rPr>
        <w:t>We should be negotiating</w:t>
      </w:r>
      <w:r w:rsidRPr="00460BC5">
        <w:rPr>
          <w:sz w:val="14"/>
        </w:rPr>
        <w:t xml:space="preserve"> the bill.”</w:t>
      </w:r>
    </w:p>
    <w:p w14:paraId="712A748A" w14:textId="77777777" w:rsidR="00131A4C" w:rsidRPr="00444169" w:rsidRDefault="00131A4C" w:rsidP="00131A4C">
      <w:pPr>
        <w:rPr>
          <w:sz w:val="14"/>
        </w:rPr>
      </w:pPr>
      <w:r w:rsidRPr="00F2731D">
        <w:rPr>
          <w:rStyle w:val="StyleUnderline"/>
          <w:highlight w:val="cyan"/>
        </w:rPr>
        <w:t>Similarly</w:t>
      </w:r>
      <w:r w:rsidRPr="00444169">
        <w:rPr>
          <w:rStyle w:val="StyleUnderline"/>
        </w:rPr>
        <w:t xml:space="preserve">, the administration </w:t>
      </w:r>
      <w:r w:rsidRPr="00F2731D">
        <w:rPr>
          <w:rStyle w:val="StyleUnderline"/>
          <w:highlight w:val="cyan"/>
        </w:rPr>
        <w:t>officials claimed</w:t>
      </w:r>
      <w:r w:rsidRPr="00444169">
        <w:rPr>
          <w:rStyle w:val="StyleUnderline"/>
        </w:rPr>
        <w:t xml:space="preserve"> they</w:t>
      </w:r>
      <w:r w:rsidRPr="00444169">
        <w:rPr>
          <w:sz w:val="14"/>
        </w:rPr>
        <w:t xml:space="preserve"> had </w:t>
      </w:r>
      <w:r w:rsidRPr="00444169">
        <w:rPr>
          <w:rStyle w:val="StyleUnderline"/>
        </w:rPr>
        <w:t xml:space="preserve">reached a </w:t>
      </w:r>
      <w:r w:rsidRPr="00F2731D">
        <w:rPr>
          <w:rStyle w:val="StyleUnderline"/>
          <w:highlight w:val="cyan"/>
        </w:rPr>
        <w:t>breakthrough with</w:t>
      </w:r>
      <w:r w:rsidRPr="00444169">
        <w:rPr>
          <w:sz w:val="14"/>
        </w:rPr>
        <w:t xml:space="preserve"> Ms. </w:t>
      </w:r>
      <w:r w:rsidRPr="00F2731D">
        <w:rPr>
          <w:rStyle w:val="StyleUnderline"/>
          <w:highlight w:val="cyan"/>
        </w:rPr>
        <w:t>Pelosi</w:t>
      </w:r>
      <w:r w:rsidRPr="00444169">
        <w:rPr>
          <w:rStyle w:val="StyleUnderline"/>
        </w:rPr>
        <w:t xml:space="preserve"> on the debt ceiling</w:t>
      </w:r>
      <w:r w:rsidRPr="00444169">
        <w:rPr>
          <w:sz w:val="14"/>
        </w:rPr>
        <w:t xml:space="preserve"> in which she had agreed that it would be raised regardless of whether the two sides could come to a broader spending agreement.</w:t>
      </w:r>
    </w:p>
    <w:p w14:paraId="34C6D78B" w14:textId="77777777" w:rsidR="00131A4C" w:rsidRPr="00444169" w:rsidRDefault="00131A4C" w:rsidP="00131A4C">
      <w:pPr>
        <w:rPr>
          <w:sz w:val="14"/>
        </w:rPr>
      </w:pPr>
      <w:r w:rsidRPr="00444169">
        <w:rPr>
          <w:sz w:val="14"/>
        </w:rPr>
        <w:t xml:space="preserve">“The good news is everybody in the room agreed that we will not hold the debt ceiling subject or hostage to spending,” Mr. Mnuchin said. </w:t>
      </w:r>
      <w:r w:rsidRPr="00F2731D">
        <w:rPr>
          <w:rStyle w:val="Emphasis"/>
          <w:highlight w:val="cyan"/>
        </w:rPr>
        <w:t>But</w:t>
      </w:r>
      <w:r w:rsidRPr="00444169">
        <w:rPr>
          <w:sz w:val="14"/>
        </w:rPr>
        <w:t xml:space="preserve"> </w:t>
      </w:r>
      <w:r w:rsidRPr="00444169">
        <w:rPr>
          <w:rStyle w:val="StyleUnderline"/>
        </w:rPr>
        <w:t>a senior Democratic official said</w:t>
      </w:r>
      <w:r w:rsidRPr="00444169">
        <w:rPr>
          <w:sz w:val="14"/>
        </w:rPr>
        <w:t xml:space="preserve"> Ms. </w:t>
      </w:r>
      <w:r w:rsidRPr="00F2731D">
        <w:rPr>
          <w:rStyle w:val="StyleUnderline"/>
          <w:highlight w:val="cyan"/>
        </w:rPr>
        <w:t xml:space="preserve">Pelosi </w:t>
      </w:r>
      <w:r w:rsidRPr="00F2731D">
        <w:rPr>
          <w:rStyle w:val="Emphasis"/>
          <w:highlight w:val="cyan"/>
        </w:rPr>
        <w:t>has not changed</w:t>
      </w:r>
      <w:r w:rsidRPr="00444169">
        <w:rPr>
          <w:rStyle w:val="Emphasis"/>
        </w:rPr>
        <w:t xml:space="preserve"> her position</w:t>
      </w:r>
      <w:r w:rsidRPr="00444169">
        <w:rPr>
          <w:sz w:val="14"/>
        </w:rPr>
        <w:t xml:space="preserve"> that </w:t>
      </w:r>
      <w:r w:rsidRPr="00444169">
        <w:rPr>
          <w:rStyle w:val="StyleUnderline"/>
        </w:rPr>
        <w:t>a spending deal should be reached before the debt limit is increased</w:t>
      </w:r>
      <w:r w:rsidRPr="00444169">
        <w:rPr>
          <w:sz w:val="14"/>
        </w:rPr>
        <w:t>.</w:t>
      </w:r>
    </w:p>
    <w:p w14:paraId="1B3D62D7" w14:textId="77777777" w:rsidR="00131A4C" w:rsidRPr="001E3390" w:rsidRDefault="00131A4C" w:rsidP="00131A4C">
      <w:pPr>
        <w:rPr>
          <w:sz w:val="14"/>
        </w:rPr>
      </w:pPr>
      <w:r w:rsidRPr="001E3390">
        <w:rPr>
          <w:sz w:val="14"/>
        </w:rPr>
        <w:t xml:space="preserve">The </w:t>
      </w:r>
      <w:r w:rsidRPr="00444169">
        <w:rPr>
          <w:rStyle w:val="StyleUnderline"/>
        </w:rPr>
        <w:t xml:space="preserve">Senate </w:t>
      </w:r>
      <w:r w:rsidRPr="00F2731D">
        <w:rPr>
          <w:rStyle w:val="StyleUnderline"/>
          <w:highlight w:val="cyan"/>
        </w:rPr>
        <w:t>Appropriations</w:t>
      </w:r>
      <w:r w:rsidRPr="001E3390">
        <w:rPr>
          <w:sz w:val="14"/>
        </w:rPr>
        <w:t xml:space="preserve"> Committee </w:t>
      </w:r>
      <w:r w:rsidRPr="00F2731D">
        <w:rPr>
          <w:rStyle w:val="StyleUnderline"/>
          <w:highlight w:val="cyan"/>
        </w:rPr>
        <w:t>has yet to</w:t>
      </w:r>
      <w:r w:rsidRPr="00444169">
        <w:rPr>
          <w:rStyle w:val="StyleUnderline"/>
        </w:rPr>
        <w:t xml:space="preserve"> formally </w:t>
      </w:r>
      <w:r w:rsidRPr="00F2731D">
        <w:rPr>
          <w:rStyle w:val="StyleUnderline"/>
          <w:highlight w:val="cyan"/>
        </w:rPr>
        <w:t>consider any</w:t>
      </w:r>
      <w:r w:rsidRPr="00444169">
        <w:rPr>
          <w:rStyle w:val="StyleUnderline"/>
        </w:rPr>
        <w:t xml:space="preserve"> appropriations bills</w:t>
      </w:r>
      <w:r w:rsidRPr="00F2731D">
        <w:rPr>
          <w:rStyle w:val="StyleUnderline"/>
          <w:highlight w:val="cyan"/>
        </w:rPr>
        <w:t>,</w:t>
      </w:r>
      <w:r w:rsidRPr="00F2731D">
        <w:rPr>
          <w:sz w:val="14"/>
          <w:highlight w:val="cyan"/>
        </w:rPr>
        <w:t xml:space="preserve"> </w:t>
      </w:r>
      <w:r w:rsidRPr="00F2731D">
        <w:rPr>
          <w:rStyle w:val="Emphasis"/>
          <w:highlight w:val="cyan"/>
        </w:rPr>
        <w:t>reluctant to proceed</w:t>
      </w:r>
      <w:r w:rsidRPr="00F2731D">
        <w:rPr>
          <w:sz w:val="14"/>
          <w:highlight w:val="cyan"/>
        </w:rPr>
        <w:t xml:space="preserve"> </w:t>
      </w:r>
      <w:r w:rsidRPr="00F2731D">
        <w:rPr>
          <w:rStyle w:val="StyleUnderline"/>
          <w:highlight w:val="cyan"/>
        </w:rPr>
        <w:t>without a bicameral agreement</w:t>
      </w:r>
      <w:r w:rsidRPr="00444169">
        <w:rPr>
          <w:rStyle w:val="StyleUnderline"/>
        </w:rPr>
        <w:t xml:space="preserve"> on how much to raise the spending limits</w:t>
      </w:r>
      <w:r w:rsidRPr="001E3390">
        <w:rPr>
          <w:sz w:val="14"/>
        </w:rPr>
        <w:t>.</w:t>
      </w:r>
    </w:p>
    <w:p w14:paraId="7A2FBC49" w14:textId="36F5F608" w:rsidR="00131A4C" w:rsidRDefault="00131A4C" w:rsidP="00131A4C">
      <w:pPr>
        <w:rPr>
          <w:sz w:val="14"/>
        </w:rPr>
      </w:pPr>
      <w:r w:rsidRPr="00460BC5">
        <w:rPr>
          <w:sz w:val="14"/>
        </w:rPr>
        <w:t>“</w:t>
      </w:r>
      <w:r w:rsidRPr="00460BC5">
        <w:rPr>
          <w:rStyle w:val="Emphasis"/>
        </w:rPr>
        <w:t xml:space="preserve">We’re not there yet,” </w:t>
      </w:r>
      <w:r w:rsidRPr="00460BC5">
        <w:rPr>
          <w:sz w:val="14"/>
        </w:rPr>
        <w:t xml:space="preserve">Senator Richard C. </w:t>
      </w:r>
      <w:r w:rsidRPr="00460BC5">
        <w:rPr>
          <w:rStyle w:val="StyleUnderline"/>
        </w:rPr>
        <w:t>Shelby</w:t>
      </w:r>
      <w:r w:rsidRPr="00460BC5">
        <w:rPr>
          <w:sz w:val="14"/>
        </w:rPr>
        <w:t xml:space="preserve"> of Alabama, the committee chairman, </w:t>
      </w:r>
      <w:r w:rsidRPr="00460BC5">
        <w:rPr>
          <w:rStyle w:val="StyleUnderline"/>
        </w:rPr>
        <w:t>said</w:t>
      </w:r>
      <w:r w:rsidRPr="00460BC5">
        <w:rPr>
          <w:sz w:val="14"/>
        </w:rPr>
        <w:t xml:space="preserve"> after Wednesday’s meeting. “We had good discussions, very candid.”</w:t>
      </w:r>
    </w:p>
    <w:p w14:paraId="2D36A654" w14:textId="77777777" w:rsidR="00CC0CAE" w:rsidRPr="00933452" w:rsidRDefault="00CC0CAE" w:rsidP="00CC0CAE">
      <w:pPr>
        <w:pStyle w:val="Heading4"/>
        <w:rPr>
          <w:b w:val="0"/>
          <w:bCs/>
        </w:rPr>
      </w:pPr>
      <w:r>
        <w:rPr>
          <w:u w:val="single"/>
        </w:rPr>
        <w:t>We’ll default</w:t>
      </w:r>
      <w:r>
        <w:t xml:space="preserve"> – </w:t>
      </w:r>
      <w:r>
        <w:rPr>
          <w:b w:val="0"/>
          <w:bCs/>
        </w:rPr>
        <w:t>Trump/Congress relationship, Trump administrative officials, focus on investigations and symbolic bills, Pelosi might not be able to keep House Dems in line, and prioritization lessens the blow</w:t>
      </w:r>
    </w:p>
    <w:p w14:paraId="2497B969" w14:textId="77777777" w:rsidR="00CC0CAE" w:rsidRPr="00011BBA" w:rsidRDefault="00CC0CAE" w:rsidP="00CC0CAE">
      <w:r>
        <w:rPr>
          <w:rStyle w:val="Style13ptBold"/>
        </w:rPr>
        <w:t xml:space="preserve">Levin 6/7 </w:t>
      </w:r>
      <w:r w:rsidRPr="00212A26">
        <w:t xml:space="preserve">---- 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(University of Chicago), “Averting A Debt-Ceiling Disaster,” </w:t>
      </w:r>
      <w:r>
        <w:rPr>
          <w:i/>
          <w:iCs/>
        </w:rPr>
        <w:t>The National Review</w:t>
      </w:r>
      <w:r>
        <w:t xml:space="preserve">, 2019, https://www.nationalreview.com/corner/averting-a-debt-ceiling-disaster/ </w:t>
      </w:r>
    </w:p>
    <w:p w14:paraId="6BB0C343" w14:textId="77777777" w:rsidR="00CC0CAE" w:rsidRPr="00212A26" w:rsidRDefault="00CC0CAE" w:rsidP="00CC0CAE"/>
    <w:p w14:paraId="773FE489" w14:textId="77777777" w:rsidR="00CC0CAE" w:rsidRPr="00933452" w:rsidRDefault="00CC0CAE" w:rsidP="00CC0CAE">
      <w:pPr>
        <w:rPr>
          <w:sz w:val="14"/>
        </w:rPr>
      </w:pPr>
      <w:r w:rsidRPr="00F2731D">
        <w:rPr>
          <w:rStyle w:val="StyleUnderline"/>
          <w:highlight w:val="cyan"/>
        </w:rPr>
        <w:t>Watching</w:t>
      </w:r>
      <w:r w:rsidRPr="00933452">
        <w:rPr>
          <w:sz w:val="14"/>
        </w:rPr>
        <w:t xml:space="preserve"> the dynamics of the </w:t>
      </w:r>
      <w:r w:rsidRPr="00F2731D">
        <w:rPr>
          <w:rStyle w:val="StyleUnderline"/>
          <w:highlight w:val="cyan"/>
        </w:rPr>
        <w:t>relations</w:t>
      </w:r>
      <w:r w:rsidRPr="00933452">
        <w:rPr>
          <w:sz w:val="14"/>
        </w:rPr>
        <w:t xml:space="preserve">hip </w:t>
      </w:r>
      <w:r w:rsidRPr="00F2731D">
        <w:rPr>
          <w:rStyle w:val="StyleUnderline"/>
          <w:highlight w:val="cyan"/>
        </w:rPr>
        <w:t>between the administration and</w:t>
      </w:r>
      <w:r w:rsidRPr="00933452">
        <w:rPr>
          <w:sz w:val="14"/>
        </w:rPr>
        <w:t xml:space="preserve"> the </w:t>
      </w:r>
      <w:r w:rsidRPr="00F2731D">
        <w:rPr>
          <w:rStyle w:val="StyleUnderline"/>
          <w:highlight w:val="cyan"/>
        </w:rPr>
        <w:t>Congress</w:t>
      </w:r>
      <w:r w:rsidRPr="00933452">
        <w:rPr>
          <w:sz w:val="14"/>
        </w:rPr>
        <w:t xml:space="preserve"> at this point, </w:t>
      </w:r>
      <w:r w:rsidRPr="00F2731D">
        <w:rPr>
          <w:rStyle w:val="StyleUnderline"/>
          <w:highlight w:val="cyan"/>
        </w:rPr>
        <w:t>and listening to</w:t>
      </w:r>
      <w:r w:rsidRPr="00933452">
        <w:rPr>
          <w:sz w:val="14"/>
        </w:rPr>
        <w:t xml:space="preserve"> some </w:t>
      </w:r>
      <w:r w:rsidRPr="00933452">
        <w:rPr>
          <w:rStyle w:val="StyleUnderline"/>
        </w:rPr>
        <w:t xml:space="preserve">administration </w:t>
      </w:r>
      <w:r w:rsidRPr="00F2731D">
        <w:rPr>
          <w:rStyle w:val="StyleUnderline"/>
          <w:highlight w:val="cyan"/>
        </w:rPr>
        <w:t>officials</w:t>
      </w:r>
      <w:r w:rsidRPr="00933452">
        <w:rPr>
          <w:sz w:val="14"/>
        </w:rPr>
        <w:t xml:space="preserve"> talk, </w:t>
      </w:r>
      <w:r w:rsidRPr="00933452">
        <w:rPr>
          <w:rStyle w:val="StyleUnderline"/>
        </w:rPr>
        <w:t>I can’t shake the sense that</w:t>
      </w:r>
      <w:r w:rsidRPr="00933452">
        <w:rPr>
          <w:sz w:val="14"/>
        </w:rPr>
        <w:t xml:space="preserve"> </w:t>
      </w:r>
      <w:r w:rsidRPr="00F2731D">
        <w:rPr>
          <w:rStyle w:val="Emphasis"/>
          <w:highlight w:val="cyan"/>
        </w:rPr>
        <w:t>real trouble might be coming</w:t>
      </w:r>
      <w:r w:rsidRPr="00933452">
        <w:rPr>
          <w:rStyle w:val="Emphasis"/>
        </w:rPr>
        <w:t xml:space="preserve"> in the fall</w:t>
      </w:r>
      <w:r w:rsidRPr="00933452">
        <w:rPr>
          <w:sz w:val="14"/>
        </w:rPr>
        <w:t xml:space="preserve">, </w:t>
      </w:r>
      <w:r w:rsidRPr="00F2731D">
        <w:rPr>
          <w:rStyle w:val="StyleUnderline"/>
          <w:highlight w:val="cyan"/>
        </w:rPr>
        <w:t>when</w:t>
      </w:r>
      <w:r w:rsidRPr="00933452">
        <w:rPr>
          <w:rStyle w:val="StyleUnderline"/>
        </w:rPr>
        <w:t xml:space="preserve"> federal </w:t>
      </w:r>
      <w:r w:rsidRPr="00F2731D">
        <w:rPr>
          <w:rStyle w:val="StyleUnderline"/>
          <w:highlight w:val="cyan"/>
        </w:rPr>
        <w:t>borrowing</w:t>
      </w:r>
      <w:r w:rsidRPr="00933452">
        <w:rPr>
          <w:rStyle w:val="StyleUnderline"/>
        </w:rPr>
        <w:t xml:space="preserve"> again </w:t>
      </w:r>
      <w:r w:rsidRPr="00F2731D">
        <w:rPr>
          <w:rStyle w:val="StyleUnderline"/>
          <w:highlight w:val="cyan"/>
        </w:rPr>
        <w:t>hits the debt ceiling.</w:t>
      </w:r>
    </w:p>
    <w:p w14:paraId="692F5E11" w14:textId="77777777" w:rsidR="00CC0CAE" w:rsidRPr="00933452" w:rsidRDefault="00CC0CAE" w:rsidP="00CC0CAE">
      <w:pPr>
        <w:rPr>
          <w:sz w:val="14"/>
        </w:rPr>
      </w:pPr>
      <w:r w:rsidRPr="00933452">
        <w:rPr>
          <w:sz w:val="14"/>
        </w:rPr>
        <w:t xml:space="preserve">Technically, the debt ceiling was already reached three months ago, but the Treasury has the ability to move money around to hold off the need for action until some time in October. (Here are some useful details from the Congressional Budget Office on how that works.) This has happened over and over for years, of course, and each time Congress and the president have acted before the deadline. </w:t>
      </w:r>
      <w:r w:rsidRPr="00F2731D">
        <w:rPr>
          <w:rStyle w:val="StyleUnderline"/>
          <w:highlight w:val="cyan"/>
        </w:rPr>
        <w:t>Given</w:t>
      </w:r>
      <w:r w:rsidRPr="00933452">
        <w:rPr>
          <w:rStyle w:val="StyleUnderline"/>
        </w:rPr>
        <w:t xml:space="preserve"> the </w:t>
      </w:r>
      <w:r w:rsidRPr="00F2731D">
        <w:rPr>
          <w:rStyle w:val="StyleUnderline"/>
          <w:highlight w:val="cyan"/>
        </w:rPr>
        <w:t>implications</w:t>
      </w:r>
      <w:r w:rsidRPr="00933452">
        <w:rPr>
          <w:rStyle w:val="StyleUnderline"/>
        </w:rPr>
        <w:t xml:space="preserve"> of failing</w:t>
      </w:r>
      <w:r w:rsidRPr="00933452">
        <w:rPr>
          <w:sz w:val="14"/>
        </w:rPr>
        <w:t xml:space="preserve"> to do that, </w:t>
      </w:r>
      <w:r w:rsidRPr="00F2731D">
        <w:rPr>
          <w:rStyle w:val="StyleUnderline"/>
          <w:highlight w:val="cyan"/>
        </w:rPr>
        <w:t>it’s reasonable to assume they will act</w:t>
      </w:r>
      <w:r w:rsidRPr="00933452">
        <w:rPr>
          <w:rStyle w:val="StyleUnderline"/>
        </w:rPr>
        <w:t xml:space="preserve"> again</w:t>
      </w:r>
      <w:r w:rsidRPr="00933452">
        <w:rPr>
          <w:sz w:val="14"/>
        </w:rPr>
        <w:t xml:space="preserve">. </w:t>
      </w:r>
      <w:r w:rsidRPr="00F2731D">
        <w:rPr>
          <w:rStyle w:val="Emphasis"/>
          <w:highlight w:val="cyan"/>
        </w:rPr>
        <w:t>But</w:t>
      </w:r>
      <w:r w:rsidRPr="00933452">
        <w:rPr>
          <w:sz w:val="14"/>
        </w:rPr>
        <w:t xml:space="preserve"> </w:t>
      </w:r>
      <w:r w:rsidRPr="00933452">
        <w:rPr>
          <w:rStyle w:val="StyleUnderline"/>
        </w:rPr>
        <w:t xml:space="preserve">two distinct kinds of </w:t>
      </w:r>
      <w:r w:rsidRPr="00933452">
        <w:rPr>
          <w:rStyle w:val="Emphasis"/>
        </w:rPr>
        <w:t xml:space="preserve">political </w:t>
      </w:r>
      <w:r w:rsidRPr="00F2731D">
        <w:rPr>
          <w:rStyle w:val="Emphasis"/>
          <w:highlight w:val="cyan"/>
        </w:rPr>
        <w:t>dynamics are</w:t>
      </w:r>
      <w:r w:rsidRPr="00933452">
        <w:rPr>
          <w:rStyle w:val="Emphasis"/>
        </w:rPr>
        <w:t xml:space="preserve"> a little </w:t>
      </w:r>
      <w:r w:rsidRPr="00F2731D">
        <w:rPr>
          <w:rStyle w:val="Emphasis"/>
          <w:highlight w:val="cyan"/>
        </w:rPr>
        <w:t>more disconcerting</w:t>
      </w:r>
      <w:r w:rsidRPr="00933452">
        <w:rPr>
          <w:rStyle w:val="Emphasis"/>
        </w:rPr>
        <w:t xml:space="preserve"> this time.</w:t>
      </w:r>
    </w:p>
    <w:p w14:paraId="5938AD95" w14:textId="77777777" w:rsidR="00CC0CAE" w:rsidRPr="00E236C2" w:rsidRDefault="00CC0CAE" w:rsidP="00CC0CAE">
      <w:pPr>
        <w:rPr>
          <w:rStyle w:val="Emphasis"/>
        </w:rPr>
      </w:pPr>
      <w:r w:rsidRPr="00E236C2">
        <w:rPr>
          <w:sz w:val="14"/>
        </w:rPr>
        <w:t xml:space="preserve">First, the </w:t>
      </w:r>
      <w:r w:rsidRPr="00F2731D">
        <w:rPr>
          <w:rStyle w:val="StyleUnderline"/>
          <w:highlight w:val="cyan"/>
        </w:rPr>
        <w:t>Democrats</w:t>
      </w:r>
      <w:r w:rsidRPr="00E236C2">
        <w:rPr>
          <w:sz w:val="14"/>
        </w:rPr>
        <w:t xml:space="preserve"> in the House </w:t>
      </w:r>
      <w:r w:rsidRPr="00F2731D">
        <w:rPr>
          <w:rStyle w:val="StyleUnderline"/>
          <w:highlight w:val="cyan"/>
        </w:rPr>
        <w:t>have fallen into</w:t>
      </w:r>
      <w:r w:rsidRPr="00E236C2">
        <w:rPr>
          <w:rStyle w:val="StyleUnderline"/>
        </w:rPr>
        <w:t xml:space="preserve"> a </w:t>
      </w:r>
      <w:r w:rsidRPr="00E236C2">
        <w:rPr>
          <w:rStyle w:val="Emphasis"/>
        </w:rPr>
        <w:t>legislative pattern</w:t>
      </w:r>
      <w:r w:rsidRPr="00E236C2">
        <w:rPr>
          <w:sz w:val="14"/>
        </w:rPr>
        <w:t xml:space="preserve"> </w:t>
      </w:r>
      <w:r w:rsidRPr="00E236C2">
        <w:rPr>
          <w:rStyle w:val="StyleUnderline"/>
        </w:rPr>
        <w:t>by which</w:t>
      </w:r>
      <w:r w:rsidRPr="00E236C2">
        <w:rPr>
          <w:sz w:val="14"/>
        </w:rPr>
        <w:t xml:space="preserve"> basically </w:t>
      </w:r>
      <w:r w:rsidRPr="00E236C2">
        <w:rPr>
          <w:rStyle w:val="Emphasis"/>
        </w:rPr>
        <w:t>all they are really doing</w:t>
      </w:r>
      <w:r w:rsidRPr="00E236C2">
        <w:rPr>
          <w:sz w:val="14"/>
        </w:rPr>
        <w:t xml:space="preserve"> </w:t>
      </w:r>
      <w:r w:rsidRPr="00E236C2">
        <w:rPr>
          <w:rStyle w:val="StyleUnderline"/>
        </w:rPr>
        <w:t>is</w:t>
      </w:r>
      <w:r w:rsidRPr="00E236C2">
        <w:rPr>
          <w:sz w:val="14"/>
        </w:rPr>
        <w:t xml:space="preserve"> organized by </w:t>
      </w:r>
      <w:r w:rsidRPr="00F2731D">
        <w:rPr>
          <w:rStyle w:val="StyleUnderline"/>
          <w:highlight w:val="cyan"/>
        </w:rPr>
        <w:t>opposition</w:t>
      </w:r>
      <w:r w:rsidRPr="00E236C2">
        <w:rPr>
          <w:rStyle w:val="StyleUnderline"/>
        </w:rPr>
        <w:t xml:space="preserve"> to the president. Mostly that means oversight</w:t>
      </w:r>
      <w:r w:rsidRPr="00E236C2">
        <w:rPr>
          <w:sz w:val="14"/>
        </w:rPr>
        <w:t xml:space="preserve">. And </w:t>
      </w:r>
      <w:r w:rsidRPr="00F2731D">
        <w:rPr>
          <w:rStyle w:val="StyleUnderline"/>
          <w:highlight w:val="cyan"/>
        </w:rPr>
        <w:t>since the admin</w:t>
      </w:r>
      <w:r w:rsidRPr="00E236C2">
        <w:rPr>
          <w:rStyle w:val="StyleUnderline"/>
        </w:rPr>
        <w:t xml:space="preserve">istration </w:t>
      </w:r>
      <w:r w:rsidRPr="00F2731D">
        <w:rPr>
          <w:rStyle w:val="StyleUnderline"/>
          <w:highlight w:val="cyan"/>
        </w:rPr>
        <w:t xml:space="preserve">is </w:t>
      </w:r>
      <w:r w:rsidRPr="00F2731D">
        <w:rPr>
          <w:rStyle w:val="Emphasis"/>
          <w:highlight w:val="cyan"/>
        </w:rPr>
        <w:t>not cooperating</w:t>
      </w:r>
      <w:r w:rsidRPr="00E236C2">
        <w:rPr>
          <w:sz w:val="14"/>
        </w:rPr>
        <w:t xml:space="preserve"> with their oversight efforts, </w:t>
      </w:r>
      <w:r w:rsidRPr="00E236C2">
        <w:rPr>
          <w:rStyle w:val="StyleUnderline"/>
        </w:rPr>
        <w:t xml:space="preserve">these </w:t>
      </w:r>
      <w:r w:rsidRPr="00F2731D">
        <w:rPr>
          <w:rStyle w:val="StyleUnderline"/>
          <w:highlight w:val="cyan"/>
        </w:rPr>
        <w:t xml:space="preserve">efforts are </w:t>
      </w:r>
      <w:r w:rsidRPr="00F2731D">
        <w:rPr>
          <w:rStyle w:val="Emphasis"/>
          <w:highlight w:val="cyan"/>
        </w:rPr>
        <w:t>increasingly aggressive</w:t>
      </w:r>
      <w:r w:rsidRPr="00F2731D">
        <w:rPr>
          <w:sz w:val="14"/>
          <w:highlight w:val="cyan"/>
        </w:rPr>
        <w:t xml:space="preserve"> </w:t>
      </w:r>
      <w:r w:rsidRPr="00F2731D">
        <w:rPr>
          <w:rStyle w:val="StyleUnderline"/>
          <w:highlight w:val="cyan"/>
        </w:rPr>
        <w:t>and</w:t>
      </w:r>
      <w:r w:rsidRPr="00E236C2">
        <w:rPr>
          <w:sz w:val="14"/>
        </w:rPr>
        <w:t xml:space="preserve"> yet also </w:t>
      </w:r>
      <w:r w:rsidRPr="00E236C2">
        <w:rPr>
          <w:rStyle w:val="Emphasis"/>
        </w:rPr>
        <w:t xml:space="preserve">increasingly </w:t>
      </w:r>
      <w:r w:rsidRPr="00F2731D">
        <w:rPr>
          <w:rStyle w:val="Emphasis"/>
          <w:highlight w:val="cyan"/>
        </w:rPr>
        <w:t>performative</w:t>
      </w:r>
      <w:r w:rsidRPr="00E236C2">
        <w:rPr>
          <w:sz w:val="14"/>
        </w:rPr>
        <w:t xml:space="preserve">. Oversight is important, and the Trump administration is giving them no shortage of targets. But </w:t>
      </w:r>
      <w:r w:rsidRPr="00E236C2">
        <w:rPr>
          <w:rStyle w:val="StyleUnderline"/>
        </w:rPr>
        <w:t xml:space="preserve">the </w:t>
      </w:r>
      <w:r w:rsidRPr="00F2731D">
        <w:rPr>
          <w:rStyle w:val="StyleUnderline"/>
          <w:highlight w:val="cyan"/>
        </w:rPr>
        <w:t>predominance of</w:t>
      </w:r>
      <w:r w:rsidRPr="00E236C2">
        <w:rPr>
          <w:rStyle w:val="StyleUnderline"/>
        </w:rPr>
        <w:t xml:space="preserve"> such </w:t>
      </w:r>
      <w:r w:rsidRPr="00F2731D">
        <w:rPr>
          <w:rStyle w:val="StyleUnderline"/>
          <w:highlight w:val="cyan"/>
        </w:rPr>
        <w:t>oversight</w:t>
      </w:r>
      <w:r w:rsidRPr="00E236C2">
        <w:rPr>
          <w:sz w:val="14"/>
        </w:rPr>
        <w:t xml:space="preserve"> work </w:t>
      </w:r>
      <w:r w:rsidRPr="00F2731D">
        <w:rPr>
          <w:rStyle w:val="StyleUnderline"/>
          <w:highlight w:val="cyan"/>
        </w:rPr>
        <w:t>creates habits</w:t>
      </w:r>
      <w:r w:rsidRPr="00E236C2">
        <w:rPr>
          <w:rStyle w:val="StyleUnderline"/>
        </w:rPr>
        <w:t xml:space="preserve"> </w:t>
      </w:r>
      <w:r w:rsidRPr="00F2731D">
        <w:rPr>
          <w:rStyle w:val="Emphasis"/>
          <w:highlight w:val="cyan"/>
        </w:rPr>
        <w:t>that could make it difficult</w:t>
      </w:r>
      <w:r w:rsidRPr="00E236C2">
        <w:rPr>
          <w:rStyle w:val="Emphasis"/>
        </w:rPr>
        <w:t xml:space="preserve"> for the Democrats </w:t>
      </w:r>
      <w:r w:rsidRPr="00F2731D">
        <w:rPr>
          <w:rStyle w:val="Emphasis"/>
          <w:highlight w:val="cyan"/>
        </w:rPr>
        <w:t>to advance a debt</w:t>
      </w:r>
      <w:r w:rsidRPr="00E236C2">
        <w:rPr>
          <w:rStyle w:val="Emphasis"/>
        </w:rPr>
        <w:t xml:space="preserve">-ceiling </w:t>
      </w:r>
      <w:r w:rsidRPr="00F2731D">
        <w:rPr>
          <w:rStyle w:val="Emphasis"/>
          <w:highlight w:val="cyan"/>
        </w:rPr>
        <w:t>increase without conditions</w:t>
      </w:r>
      <w:r w:rsidRPr="00F2731D">
        <w:rPr>
          <w:sz w:val="14"/>
          <w:highlight w:val="cyan"/>
        </w:rPr>
        <w:t xml:space="preserve">. </w:t>
      </w:r>
      <w:r w:rsidRPr="00F2731D">
        <w:rPr>
          <w:rStyle w:val="StyleUnderline"/>
          <w:highlight w:val="cyan"/>
        </w:rPr>
        <w:t>Beyond oversight, they are passing</w:t>
      </w:r>
      <w:r w:rsidRPr="00E236C2">
        <w:rPr>
          <w:sz w:val="14"/>
        </w:rPr>
        <w:t xml:space="preserve"> </w:t>
      </w:r>
      <w:r w:rsidRPr="00E236C2">
        <w:rPr>
          <w:rStyle w:val="Emphasis"/>
        </w:rPr>
        <w:t xml:space="preserve">largely </w:t>
      </w:r>
      <w:r w:rsidRPr="00F2731D">
        <w:rPr>
          <w:rStyle w:val="Emphasis"/>
          <w:highlight w:val="cyan"/>
        </w:rPr>
        <w:t>symbolic</w:t>
      </w:r>
      <w:r w:rsidRPr="00E236C2">
        <w:rPr>
          <w:sz w:val="14"/>
        </w:rPr>
        <w:t xml:space="preserve">, </w:t>
      </w:r>
      <w:r w:rsidRPr="00E236C2">
        <w:rPr>
          <w:rStyle w:val="StyleUnderline"/>
        </w:rPr>
        <w:t xml:space="preserve">party-positioning </w:t>
      </w:r>
      <w:r w:rsidRPr="00F2731D">
        <w:rPr>
          <w:rStyle w:val="StyleUnderline"/>
          <w:highlight w:val="cyan"/>
        </w:rPr>
        <w:t>bills</w:t>
      </w:r>
      <w:r w:rsidRPr="00E236C2">
        <w:rPr>
          <w:sz w:val="14"/>
        </w:rPr>
        <w:t xml:space="preserve">, </w:t>
      </w:r>
      <w:r w:rsidRPr="00E236C2">
        <w:rPr>
          <w:rStyle w:val="StyleUnderline"/>
        </w:rPr>
        <w:t xml:space="preserve">and </w:t>
      </w:r>
      <w:r w:rsidRPr="00F2731D">
        <w:rPr>
          <w:rStyle w:val="StyleUnderline"/>
          <w:highlight w:val="cyan"/>
        </w:rPr>
        <w:t xml:space="preserve">these </w:t>
      </w:r>
      <w:r w:rsidRPr="00F2731D">
        <w:rPr>
          <w:rStyle w:val="Emphasis"/>
          <w:highlight w:val="cyan"/>
        </w:rPr>
        <w:t>reinforce that same pattern</w:t>
      </w:r>
      <w:r w:rsidRPr="00E236C2">
        <w:rPr>
          <w:rStyle w:val="Emphasis"/>
        </w:rPr>
        <w:t>.</w:t>
      </w:r>
    </w:p>
    <w:p w14:paraId="6E680D2F" w14:textId="77777777" w:rsidR="00CC0CAE" w:rsidRPr="00E236C2" w:rsidRDefault="00CC0CAE" w:rsidP="00CC0CAE">
      <w:pPr>
        <w:rPr>
          <w:rStyle w:val="StyleUnderline"/>
        </w:rPr>
      </w:pPr>
      <w:r w:rsidRPr="00E236C2">
        <w:rPr>
          <w:sz w:val="14"/>
        </w:rPr>
        <w:t xml:space="preserve">Obviously, </w:t>
      </w:r>
      <w:r w:rsidRPr="00F2731D">
        <w:rPr>
          <w:rStyle w:val="StyleUnderline"/>
          <w:highlight w:val="cyan"/>
        </w:rPr>
        <w:t>there is an analogy</w:t>
      </w:r>
      <w:r w:rsidRPr="00E236C2">
        <w:rPr>
          <w:sz w:val="14"/>
        </w:rPr>
        <w:t xml:space="preserve"> here </w:t>
      </w:r>
      <w:r w:rsidRPr="00F2731D">
        <w:rPr>
          <w:rStyle w:val="StyleUnderline"/>
          <w:highlight w:val="cyan"/>
        </w:rPr>
        <w:t>to</w:t>
      </w:r>
      <w:r w:rsidRPr="00E236C2">
        <w:rPr>
          <w:sz w:val="14"/>
        </w:rPr>
        <w:t xml:space="preserve"> the behavior of </w:t>
      </w:r>
      <w:r w:rsidRPr="00E236C2">
        <w:rPr>
          <w:rStyle w:val="StyleUnderline"/>
        </w:rPr>
        <w:t>House Republicans after</w:t>
      </w:r>
      <w:r w:rsidRPr="00E236C2">
        <w:rPr>
          <w:sz w:val="14"/>
        </w:rPr>
        <w:t xml:space="preserve"> the </w:t>
      </w:r>
      <w:r w:rsidRPr="00F2731D">
        <w:rPr>
          <w:rStyle w:val="StyleUnderline"/>
          <w:highlight w:val="cyan"/>
        </w:rPr>
        <w:t>2010</w:t>
      </w:r>
      <w:r w:rsidRPr="00E236C2">
        <w:rPr>
          <w:sz w:val="14"/>
        </w:rPr>
        <w:t xml:space="preserve"> elections. It is one of many such analogies lately. Nancy Pelosi has so far kept better order in her caucus than John Boehner did in that period, and it’s a little easier to imagine her forcing her members to swallow a clean debt-ceiling vote than it was to see Boehner doing it back then. But I actually think that </w:t>
      </w:r>
      <w:r w:rsidRPr="00E236C2">
        <w:rPr>
          <w:rStyle w:val="StyleUnderline"/>
        </w:rPr>
        <w:t xml:space="preserve">on the whole </w:t>
      </w:r>
      <w:r w:rsidRPr="00F2731D">
        <w:rPr>
          <w:rStyle w:val="StyleUnderline"/>
          <w:highlight w:val="cyan"/>
        </w:rPr>
        <w:t>Pelosi</w:t>
      </w:r>
      <w:r w:rsidRPr="00E236C2">
        <w:rPr>
          <w:rStyle w:val="StyleUnderline"/>
        </w:rPr>
        <w:t xml:space="preserve"> </w:t>
      </w:r>
      <w:r w:rsidRPr="00F2731D">
        <w:rPr>
          <w:rStyle w:val="Emphasis"/>
          <w:highlight w:val="cyan"/>
        </w:rPr>
        <w:t>may be weaker</w:t>
      </w:r>
      <w:r w:rsidRPr="00E236C2">
        <w:rPr>
          <w:sz w:val="14"/>
        </w:rPr>
        <w:t xml:space="preserve">, not stronger, </w:t>
      </w:r>
      <w:r w:rsidRPr="00E236C2">
        <w:rPr>
          <w:rStyle w:val="StyleUnderline"/>
        </w:rPr>
        <w:t>now than Boehner was then</w:t>
      </w:r>
      <w:r w:rsidRPr="00E236C2">
        <w:rPr>
          <w:sz w:val="14"/>
        </w:rPr>
        <w:t xml:space="preserve">. And </w:t>
      </w:r>
      <w:r w:rsidRPr="00E236C2">
        <w:rPr>
          <w:rStyle w:val="StyleUnderline"/>
        </w:rPr>
        <w:t xml:space="preserve">in any case, as things stand right now House </w:t>
      </w:r>
      <w:r w:rsidRPr="00F2731D">
        <w:rPr>
          <w:rStyle w:val="StyleUnderline"/>
          <w:highlight w:val="cyan"/>
        </w:rPr>
        <w:t>Democrats could be facing</w:t>
      </w:r>
      <w:r w:rsidRPr="00E236C2">
        <w:rPr>
          <w:rStyle w:val="StyleUnderline"/>
        </w:rPr>
        <w:t xml:space="preserve"> some </w:t>
      </w:r>
      <w:r w:rsidRPr="00F2731D">
        <w:rPr>
          <w:rStyle w:val="Emphasis"/>
          <w:highlight w:val="cyan"/>
        </w:rPr>
        <w:t>real trouble</w:t>
      </w:r>
      <w:r w:rsidRPr="00E236C2">
        <w:rPr>
          <w:rStyle w:val="StyleUnderline"/>
        </w:rPr>
        <w:t xml:space="preserve"> on that front.</w:t>
      </w:r>
    </w:p>
    <w:p w14:paraId="28CEBF09" w14:textId="77777777" w:rsidR="00CC0CAE" w:rsidRPr="00C956CB" w:rsidRDefault="00CC0CAE" w:rsidP="00CC0CAE">
      <w:pPr>
        <w:rPr>
          <w:sz w:val="14"/>
        </w:rPr>
      </w:pPr>
      <w:r w:rsidRPr="00C956CB">
        <w:rPr>
          <w:sz w:val="14"/>
        </w:rPr>
        <w:t xml:space="preserve">And second, </w:t>
      </w:r>
      <w:r w:rsidRPr="00F2731D">
        <w:rPr>
          <w:rStyle w:val="StyleUnderline"/>
          <w:highlight w:val="cyan"/>
        </w:rPr>
        <w:t>there is talk</w:t>
      </w:r>
      <w:r w:rsidRPr="00C956CB">
        <w:rPr>
          <w:rStyle w:val="StyleUnderline"/>
        </w:rPr>
        <w:t xml:space="preserve"> among</w:t>
      </w:r>
      <w:r w:rsidRPr="00C956CB">
        <w:rPr>
          <w:sz w:val="14"/>
        </w:rPr>
        <w:t xml:space="preserve"> some </w:t>
      </w:r>
      <w:r w:rsidRPr="00C956CB">
        <w:rPr>
          <w:rStyle w:val="StyleUnderline"/>
        </w:rPr>
        <w:t xml:space="preserve">administration officials </w:t>
      </w:r>
      <w:r w:rsidRPr="00F2731D">
        <w:rPr>
          <w:rStyle w:val="StyleUnderline"/>
          <w:highlight w:val="cyan"/>
        </w:rPr>
        <w:t>about</w:t>
      </w:r>
      <w:r w:rsidRPr="00C956CB">
        <w:rPr>
          <w:sz w:val="14"/>
        </w:rPr>
        <w:t xml:space="preserve"> various approaches to the </w:t>
      </w:r>
      <w:r w:rsidRPr="00C956CB">
        <w:rPr>
          <w:rStyle w:val="StyleUnderline"/>
        </w:rPr>
        <w:t>“</w:t>
      </w:r>
      <w:r w:rsidRPr="00F2731D">
        <w:rPr>
          <w:rStyle w:val="StyleUnderline"/>
          <w:highlight w:val="cyan"/>
        </w:rPr>
        <w:t>prioritization</w:t>
      </w:r>
      <w:r w:rsidRPr="00C956CB">
        <w:rPr>
          <w:rStyle w:val="StyleUnderline"/>
        </w:rPr>
        <w:t>” of key</w:t>
      </w:r>
      <w:r w:rsidRPr="00C956CB">
        <w:rPr>
          <w:sz w:val="14"/>
        </w:rPr>
        <w:t xml:space="preserve"> debt </w:t>
      </w:r>
      <w:r w:rsidRPr="00C956CB">
        <w:rPr>
          <w:rStyle w:val="StyleUnderline"/>
        </w:rPr>
        <w:t>payments</w:t>
      </w:r>
      <w:r w:rsidRPr="00C956CB">
        <w:rPr>
          <w:sz w:val="14"/>
        </w:rPr>
        <w:t xml:space="preserve">—so that even in the absence of an increase in the debt ceiling, the Treasury could still pay creditors by delaying payments of other obligations or contracts. </w:t>
      </w:r>
      <w:r w:rsidRPr="00C956CB">
        <w:rPr>
          <w:rStyle w:val="StyleUnderline"/>
        </w:rPr>
        <w:t>This would make breaching the debt ceiling less catastrophic</w:t>
      </w:r>
      <w:r w:rsidRPr="00C956CB">
        <w:rPr>
          <w:sz w:val="14"/>
        </w:rPr>
        <w:t>, since it would avert an actual default on U.S. government obligations. But a less catastrophic breach of the debt ceiling could still be pretty catastrophic, especially in its effects on economic expectations, which can be enormously important to the performance of the economy.</w:t>
      </w:r>
    </w:p>
    <w:p w14:paraId="1E837298" w14:textId="77777777" w:rsidR="00CC0CAE" w:rsidRPr="008E303D" w:rsidRDefault="00CC0CAE" w:rsidP="00CC0CAE">
      <w:pPr>
        <w:rPr>
          <w:sz w:val="14"/>
        </w:rPr>
      </w:pPr>
      <w:r w:rsidRPr="008E303D">
        <w:rPr>
          <w:sz w:val="14"/>
        </w:rPr>
        <w:t xml:space="preserve">This talk of prioritization is itself an old habit from the peak of the Tea Party era earlier in this decade, and some of the people who were near the center of the action in that time in Congress are now near the center of the action in the administration. There is some internal resistance to this way of thinking about handling debt payments, of course, and prioritization is certainly not the official position of the administration at this point. But again, </w:t>
      </w:r>
      <w:r w:rsidRPr="00F2731D">
        <w:rPr>
          <w:rStyle w:val="StyleUnderline"/>
          <w:highlight w:val="cyan"/>
        </w:rPr>
        <w:t>we’re seeing</w:t>
      </w:r>
      <w:r w:rsidRPr="008E303D">
        <w:rPr>
          <w:rStyle w:val="StyleUnderline"/>
        </w:rPr>
        <w:t xml:space="preserve"> people building up </w:t>
      </w:r>
      <w:r w:rsidRPr="00F2731D">
        <w:rPr>
          <w:rStyle w:val="StyleUnderline"/>
          <w:highlight w:val="cyan"/>
        </w:rPr>
        <w:t>habits that</w:t>
      </w:r>
      <w:r w:rsidRPr="00F2731D">
        <w:rPr>
          <w:sz w:val="14"/>
          <w:highlight w:val="cyan"/>
        </w:rPr>
        <w:t xml:space="preserve"> </w:t>
      </w:r>
      <w:r w:rsidRPr="00F2731D">
        <w:rPr>
          <w:rStyle w:val="Emphasis"/>
          <w:highlight w:val="cyan"/>
        </w:rPr>
        <w:t>will not serve</w:t>
      </w:r>
      <w:r w:rsidRPr="008E303D">
        <w:rPr>
          <w:rStyle w:val="Emphasis"/>
        </w:rPr>
        <w:t xml:space="preserve"> them </w:t>
      </w:r>
      <w:r w:rsidRPr="00F2731D">
        <w:rPr>
          <w:rStyle w:val="Emphasis"/>
          <w:highlight w:val="cyan"/>
        </w:rPr>
        <w:t>well</w:t>
      </w:r>
      <w:r w:rsidRPr="008E303D">
        <w:rPr>
          <w:sz w:val="14"/>
        </w:rPr>
        <w:t xml:space="preserve"> </w:t>
      </w:r>
      <w:r w:rsidRPr="008E303D">
        <w:rPr>
          <w:rStyle w:val="StyleUnderline"/>
        </w:rPr>
        <w:t>if the deadline comes with no agreement</w:t>
      </w:r>
      <w:r w:rsidRPr="008E303D">
        <w:rPr>
          <w:sz w:val="14"/>
        </w:rPr>
        <w:t>.</w:t>
      </w:r>
    </w:p>
    <w:p w14:paraId="33CFFF25" w14:textId="77777777" w:rsidR="00CC0CAE" w:rsidRPr="00F0158B" w:rsidRDefault="00CC0CAE" w:rsidP="00CC0CAE">
      <w:pPr>
        <w:rPr>
          <w:sz w:val="14"/>
        </w:rPr>
      </w:pPr>
      <w:r w:rsidRPr="00F0158B">
        <w:rPr>
          <w:rStyle w:val="StyleUnderline"/>
        </w:rPr>
        <w:t xml:space="preserve">All this suggests </w:t>
      </w:r>
      <w:r w:rsidRPr="00F2731D">
        <w:rPr>
          <w:rStyle w:val="StyleUnderline"/>
          <w:highlight w:val="cyan"/>
        </w:rPr>
        <w:t>it will be crucial to avoid</w:t>
      </w:r>
      <w:r w:rsidRPr="00F0158B">
        <w:rPr>
          <w:rStyle w:val="StyleUnderline"/>
        </w:rPr>
        <w:t xml:space="preserve"> a </w:t>
      </w:r>
      <w:r w:rsidRPr="00F2731D">
        <w:rPr>
          <w:rStyle w:val="StyleUnderline"/>
          <w:highlight w:val="cyan"/>
        </w:rPr>
        <w:t>real</w:t>
      </w:r>
      <w:r w:rsidRPr="00F0158B">
        <w:rPr>
          <w:rStyle w:val="StyleUnderline"/>
        </w:rPr>
        <w:t xml:space="preserve"> all-out </w:t>
      </w:r>
      <w:r w:rsidRPr="00F2731D">
        <w:rPr>
          <w:rStyle w:val="StyleUnderline"/>
          <w:highlight w:val="cyan"/>
        </w:rPr>
        <w:t>confrontation</w:t>
      </w:r>
      <w:r w:rsidRPr="00F0158B">
        <w:rPr>
          <w:rStyle w:val="StyleUnderline"/>
        </w:rPr>
        <w:t xml:space="preserve"> on the debt ceiling, </w:t>
      </w:r>
      <w:r w:rsidRPr="00F2731D">
        <w:rPr>
          <w:rStyle w:val="StyleUnderline"/>
          <w:highlight w:val="cyan"/>
        </w:rPr>
        <w:t>in which each side would be locked into</w:t>
      </w:r>
      <w:r w:rsidRPr="00F0158B">
        <w:rPr>
          <w:sz w:val="14"/>
        </w:rPr>
        <w:t xml:space="preserve"> the </w:t>
      </w:r>
      <w:r w:rsidRPr="00F2731D">
        <w:rPr>
          <w:rStyle w:val="StyleUnderline"/>
          <w:highlight w:val="cyan"/>
        </w:rPr>
        <w:t>habits</w:t>
      </w:r>
      <w:r w:rsidRPr="00F2731D">
        <w:rPr>
          <w:sz w:val="14"/>
          <w:highlight w:val="cyan"/>
        </w:rPr>
        <w:t xml:space="preserve"> </w:t>
      </w:r>
      <w:r w:rsidRPr="00F2731D">
        <w:rPr>
          <w:rStyle w:val="Emphasis"/>
          <w:highlight w:val="cyan"/>
        </w:rPr>
        <w:t>it has</w:t>
      </w:r>
      <w:r w:rsidRPr="00F0158B">
        <w:rPr>
          <w:rStyle w:val="Emphasis"/>
        </w:rPr>
        <w:t xml:space="preserve"> </w:t>
      </w:r>
      <w:r w:rsidRPr="00F2731D">
        <w:rPr>
          <w:rStyle w:val="Emphasis"/>
          <w:highlight w:val="cyan"/>
        </w:rPr>
        <w:t>built up</w:t>
      </w:r>
      <w:r w:rsidRPr="00F0158B">
        <w:rPr>
          <w:sz w:val="14"/>
        </w:rPr>
        <w:t xml:space="preserve"> </w:t>
      </w:r>
      <w:r w:rsidRPr="00F0158B">
        <w:rPr>
          <w:rStyle w:val="StyleUnderline"/>
        </w:rPr>
        <w:t>and</w:t>
      </w:r>
      <w:r w:rsidRPr="00F0158B">
        <w:rPr>
          <w:sz w:val="14"/>
        </w:rPr>
        <w:t xml:space="preserve"> </w:t>
      </w:r>
      <w:r w:rsidRPr="00F0158B">
        <w:rPr>
          <w:rStyle w:val="Emphasis"/>
        </w:rPr>
        <w:t>neither could afford to back down</w:t>
      </w:r>
      <w:r w:rsidRPr="00F0158B">
        <w:rPr>
          <w:sz w:val="14"/>
        </w:rPr>
        <w:t xml:space="preserve">. That should mean moving on the debt ceiling well before the deadline is reached, and looking for any opportunity to take that issue off the table. </w:t>
      </w:r>
      <w:r w:rsidRPr="00F0158B">
        <w:rPr>
          <w:rStyle w:val="StyleUnderline"/>
        </w:rPr>
        <w:t>Getting well ahead of it</w:t>
      </w:r>
      <w:r w:rsidRPr="00F0158B">
        <w:rPr>
          <w:sz w:val="14"/>
        </w:rPr>
        <w:t xml:space="preserve"> by seeing the problem coming </w:t>
      </w:r>
      <w:r w:rsidRPr="00F0158B">
        <w:rPr>
          <w:rStyle w:val="StyleUnderline"/>
        </w:rPr>
        <w:t>is essential</w:t>
      </w:r>
      <w:r w:rsidRPr="00F0158B">
        <w:rPr>
          <w:sz w:val="14"/>
        </w:rPr>
        <w:t xml:space="preserve"> to preventing a showdown that neither party is well equipped to handle at the moment.</w:t>
      </w:r>
    </w:p>
    <w:p w14:paraId="4D7C04AF" w14:textId="77777777" w:rsidR="00CC0CAE" w:rsidRPr="00F0158B" w:rsidRDefault="00CC0CAE" w:rsidP="00CC0CAE">
      <w:pPr>
        <w:rPr>
          <w:rStyle w:val="Emphasis"/>
        </w:rPr>
      </w:pPr>
      <w:r w:rsidRPr="00F2731D">
        <w:rPr>
          <w:rStyle w:val="StyleUnderline"/>
          <w:highlight w:val="cyan"/>
        </w:rPr>
        <w:t>If you think the president and</w:t>
      </w:r>
      <w:r w:rsidRPr="00F0158B">
        <w:rPr>
          <w:sz w:val="14"/>
        </w:rPr>
        <w:t xml:space="preserve"> congressional </w:t>
      </w:r>
      <w:r w:rsidRPr="00F2731D">
        <w:rPr>
          <w:rStyle w:val="StyleUnderline"/>
          <w:highlight w:val="cyan"/>
        </w:rPr>
        <w:t>Democrats are sufficiently self-aware</w:t>
      </w:r>
      <w:r w:rsidRPr="00F0158B">
        <w:rPr>
          <w:rStyle w:val="StyleUnderline"/>
        </w:rPr>
        <w:t xml:space="preserve"> to act in advance</w:t>
      </w:r>
      <w:r w:rsidRPr="00F0158B">
        <w:rPr>
          <w:sz w:val="14"/>
        </w:rPr>
        <w:t xml:space="preserve"> to avert a confrontation, </w:t>
      </w:r>
      <w:r w:rsidRPr="00F0158B">
        <w:rPr>
          <w:rStyle w:val="StyleUnderline"/>
        </w:rPr>
        <w:t xml:space="preserve">then </w:t>
      </w:r>
      <w:r w:rsidRPr="00F2731D">
        <w:rPr>
          <w:rStyle w:val="StyleUnderline"/>
          <w:highlight w:val="cyan"/>
        </w:rPr>
        <w:t>you shouldn’t be worried</w:t>
      </w:r>
      <w:r w:rsidRPr="00F0158B">
        <w:rPr>
          <w:sz w:val="14"/>
        </w:rPr>
        <w:t xml:space="preserve"> about the debt-ceiling deadline. </w:t>
      </w:r>
      <w:r w:rsidRPr="00F2731D">
        <w:rPr>
          <w:rStyle w:val="Emphasis"/>
          <w:highlight w:val="cyan"/>
        </w:rPr>
        <w:t>But</w:t>
      </w:r>
      <w:r w:rsidRPr="00F0158B">
        <w:rPr>
          <w:sz w:val="14"/>
        </w:rPr>
        <w:t xml:space="preserve"> </w:t>
      </w:r>
      <w:r w:rsidRPr="00F0158B">
        <w:rPr>
          <w:rStyle w:val="StyleUnderline"/>
        </w:rPr>
        <w:t>if the past few years</w:t>
      </w:r>
      <w:r w:rsidRPr="00F0158B">
        <w:rPr>
          <w:sz w:val="14"/>
        </w:rPr>
        <w:t xml:space="preserve"> in Washington </w:t>
      </w:r>
      <w:r w:rsidRPr="00F0158B">
        <w:rPr>
          <w:rStyle w:val="StyleUnderline"/>
        </w:rPr>
        <w:t>are any indication</w:t>
      </w:r>
      <w:r w:rsidRPr="00F0158B">
        <w:rPr>
          <w:sz w:val="14"/>
        </w:rPr>
        <w:t xml:space="preserve">, then </w:t>
      </w:r>
      <w:r w:rsidRPr="00F2731D">
        <w:rPr>
          <w:rStyle w:val="Emphasis"/>
          <w:highlight w:val="cyan"/>
        </w:rPr>
        <w:t>you probably should be worried.</w:t>
      </w:r>
    </w:p>
    <w:p w14:paraId="34EBE251" w14:textId="3F33BA2E" w:rsidR="00763873" w:rsidRPr="00EB35D5" w:rsidRDefault="00763873" w:rsidP="00763873">
      <w:pPr>
        <w:pStyle w:val="Heading4"/>
      </w:pPr>
      <w:r>
        <w:t xml:space="preserve">No agreement on </w:t>
      </w:r>
      <w:r>
        <w:rPr>
          <w:u w:val="single"/>
        </w:rPr>
        <w:t>budget caps</w:t>
      </w:r>
      <w:r>
        <w:rPr>
          <w:b w:val="0"/>
          <w:bCs/>
        </w:rPr>
        <w:t xml:space="preserve"> </w:t>
      </w:r>
      <w:r w:rsidRPr="00EB35D5">
        <w:t xml:space="preserve">– </w:t>
      </w:r>
      <w:r w:rsidRPr="00EB35D5">
        <w:rPr>
          <w:u w:val="single"/>
        </w:rPr>
        <w:t>lack of urgency</w:t>
      </w:r>
      <w:r w:rsidRPr="00EB35D5">
        <w:t xml:space="preserve">, </w:t>
      </w:r>
      <w:r w:rsidRPr="00EB35D5">
        <w:rPr>
          <w:u w:val="single"/>
        </w:rPr>
        <w:t>no progress</w:t>
      </w:r>
      <w:r w:rsidRPr="00EB35D5">
        <w:t xml:space="preserve">, </w:t>
      </w:r>
      <w:r w:rsidRPr="00EB35D5">
        <w:rPr>
          <w:u w:val="single"/>
        </w:rPr>
        <w:t>Trump</w:t>
      </w:r>
      <w:r w:rsidRPr="00EB35D5">
        <w:t xml:space="preserve"> position, </w:t>
      </w:r>
      <w:r w:rsidRPr="00EB35D5">
        <w:rPr>
          <w:u w:val="single"/>
        </w:rPr>
        <w:t>motives</w:t>
      </w:r>
      <w:r w:rsidRPr="00EB35D5">
        <w:t xml:space="preserve"> to blame the rival party</w:t>
      </w:r>
      <w:r w:rsidR="00D728C3" w:rsidRPr="00EB35D5">
        <w:t xml:space="preserve">, </w:t>
      </w:r>
      <w:r w:rsidR="00EB35D5" w:rsidRPr="00EB35D5">
        <w:t xml:space="preserve">and </w:t>
      </w:r>
      <w:r w:rsidR="00D728C3" w:rsidRPr="00EB35D5">
        <w:t xml:space="preserve">decreasing </w:t>
      </w:r>
      <w:r w:rsidR="00D728C3" w:rsidRPr="00EB35D5">
        <w:rPr>
          <w:u w:val="single"/>
        </w:rPr>
        <w:t>time</w:t>
      </w:r>
    </w:p>
    <w:p w14:paraId="51013CA3" w14:textId="77777777" w:rsidR="00763873" w:rsidRDefault="00763873" w:rsidP="00763873">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51" w:history="1">
        <w:r w:rsidRPr="0021369D">
          <w:rPr>
            <w:rStyle w:val="Hyperlink"/>
          </w:rPr>
          <w:t>http://www.aei.org/publication/u-s-is-hurtling-toward-sequestration-and-no-one-seems-to-care/</w:t>
        </w:r>
      </w:hyperlink>
    </w:p>
    <w:p w14:paraId="192C8175" w14:textId="37802650" w:rsidR="00763873" w:rsidRDefault="00763873" w:rsidP="00763873"/>
    <w:p w14:paraId="7D190BEB" w14:textId="77777777" w:rsidR="00763873" w:rsidRPr="00763873" w:rsidRDefault="00763873" w:rsidP="00763873">
      <w:pPr>
        <w:rPr>
          <w:rStyle w:val="Emphasis"/>
        </w:rPr>
      </w:pPr>
      <w:r w:rsidRPr="00763873">
        <w:rPr>
          <w:rStyle w:val="StyleUnderline"/>
        </w:rPr>
        <w:t xml:space="preserve">The threat of </w:t>
      </w:r>
      <w:r w:rsidRPr="00F2731D">
        <w:rPr>
          <w:rStyle w:val="StyleUnderline"/>
          <w:highlight w:val="cyan"/>
        </w:rPr>
        <w:t xml:space="preserve">sequestration </w:t>
      </w:r>
      <w:r w:rsidRPr="00F2731D">
        <w:rPr>
          <w:rStyle w:val="Emphasis"/>
          <w:highlight w:val="cyan"/>
        </w:rPr>
        <w:t>looms</w:t>
      </w:r>
      <w:r w:rsidRPr="00763873">
        <w:rPr>
          <w:sz w:val="14"/>
        </w:rPr>
        <w:t xml:space="preserve"> over the nation, </w:t>
      </w:r>
      <w:r w:rsidRPr="00F2731D">
        <w:rPr>
          <w:rStyle w:val="StyleUnderline"/>
          <w:highlight w:val="cyan"/>
        </w:rPr>
        <w:t>but</w:t>
      </w:r>
      <w:r w:rsidRPr="00F2731D">
        <w:rPr>
          <w:sz w:val="14"/>
          <w:highlight w:val="cyan"/>
        </w:rPr>
        <w:t xml:space="preserve"> </w:t>
      </w:r>
      <w:r w:rsidRPr="00F2731D">
        <w:rPr>
          <w:rStyle w:val="Emphasis"/>
          <w:highlight w:val="cyan"/>
        </w:rPr>
        <w:t>alarm bells are not</w:t>
      </w:r>
      <w:r w:rsidRPr="00763873">
        <w:rPr>
          <w:rStyle w:val="Emphasis"/>
        </w:rPr>
        <w:t xml:space="preserve"> yet </w:t>
      </w:r>
      <w:r w:rsidRPr="00F2731D">
        <w:rPr>
          <w:rStyle w:val="Emphasis"/>
          <w:highlight w:val="cyan"/>
        </w:rPr>
        <w:t>ringing</w:t>
      </w:r>
      <w:r w:rsidRPr="00763873">
        <w:rPr>
          <w:rStyle w:val="Emphasis"/>
        </w:rPr>
        <w:t xml:space="preserve"> in Washington</w:t>
      </w:r>
      <w:r w:rsidRPr="00763873">
        <w:rPr>
          <w:sz w:val="14"/>
        </w:rPr>
        <w:t xml:space="preserve">. Unless Congress and the White House take action, across-the-board cuts will hit the military and the rest of the federal government in January 2020. </w:t>
      </w:r>
      <w:r w:rsidRPr="00763873">
        <w:rPr>
          <w:rStyle w:val="StyleUnderline"/>
        </w:rPr>
        <w:t>Negotiations have begun</w:t>
      </w:r>
      <w:r w:rsidRPr="00763873">
        <w:rPr>
          <w:sz w:val="14"/>
        </w:rPr>
        <w:t xml:space="preserve"> on a two-year spending deal to avert more than $300 billion of spending reductions imposed by the Budget Control Act, </w:t>
      </w:r>
      <w:r w:rsidRPr="00763873">
        <w:rPr>
          <w:rStyle w:val="StyleUnderline"/>
        </w:rPr>
        <w:t>but</w:t>
      </w:r>
      <w:r w:rsidRPr="00763873">
        <w:rPr>
          <w:sz w:val="14"/>
        </w:rPr>
        <w:t xml:space="preserve"> </w:t>
      </w:r>
      <w:r w:rsidRPr="00F2731D">
        <w:rPr>
          <w:rStyle w:val="Emphasis"/>
          <w:highlight w:val="cyan"/>
        </w:rPr>
        <w:t>no progress has been made</w:t>
      </w:r>
      <w:r w:rsidRPr="00F2731D">
        <w:rPr>
          <w:sz w:val="14"/>
          <w:highlight w:val="cyan"/>
        </w:rPr>
        <w:t xml:space="preserve">. </w:t>
      </w:r>
      <w:r w:rsidRPr="00F2731D">
        <w:rPr>
          <w:rStyle w:val="StyleUnderline"/>
          <w:highlight w:val="cyan"/>
        </w:rPr>
        <w:t>The president</w:t>
      </w:r>
      <w:r w:rsidRPr="00763873">
        <w:rPr>
          <w:sz w:val="14"/>
        </w:rPr>
        <w:t xml:space="preserve"> himself recently </w:t>
      </w:r>
      <w:r w:rsidRPr="00F2731D">
        <w:rPr>
          <w:rStyle w:val="Emphasis"/>
          <w:highlight w:val="cyan"/>
        </w:rPr>
        <w:t>scorned</w:t>
      </w:r>
      <w:r w:rsidRPr="00763873">
        <w:rPr>
          <w:rStyle w:val="Emphasis"/>
        </w:rPr>
        <w:t xml:space="preserve"> the idea of </w:t>
      </w:r>
      <w:r w:rsidRPr="00F2731D">
        <w:rPr>
          <w:rStyle w:val="Emphasis"/>
          <w:highlight w:val="cyan"/>
        </w:rPr>
        <w:t>a</w:t>
      </w:r>
      <w:r w:rsidRPr="00763873">
        <w:rPr>
          <w:rStyle w:val="Emphasis"/>
        </w:rPr>
        <w:t xml:space="preserve"> budget </w:t>
      </w:r>
      <w:r w:rsidRPr="00F2731D">
        <w:rPr>
          <w:rStyle w:val="Emphasis"/>
          <w:highlight w:val="cyan"/>
        </w:rPr>
        <w:t>deal</w:t>
      </w:r>
      <w:r w:rsidRPr="00F2731D">
        <w:rPr>
          <w:sz w:val="14"/>
          <w:highlight w:val="cyan"/>
        </w:rPr>
        <w:t xml:space="preserve">, </w:t>
      </w:r>
      <w:r w:rsidRPr="00F2731D">
        <w:rPr>
          <w:rStyle w:val="StyleUnderline"/>
          <w:highlight w:val="cyan"/>
        </w:rPr>
        <w:t>tweeting</w:t>
      </w:r>
      <w:r w:rsidRPr="00763873">
        <w:rPr>
          <w:sz w:val="14"/>
        </w:rPr>
        <w:t xml:space="preserve"> that</w:t>
      </w:r>
      <w:r w:rsidRPr="00763873">
        <w:rPr>
          <w:rStyle w:val="StyleUnderline"/>
        </w:rPr>
        <w:t xml:space="preserve"> </w:t>
      </w:r>
      <w:r w:rsidRPr="00F2731D">
        <w:rPr>
          <w:rStyle w:val="StyleUnderline"/>
          <w:highlight w:val="cyan"/>
        </w:rPr>
        <w:t>a</w:t>
      </w:r>
      <w:r w:rsidRPr="00763873">
        <w:rPr>
          <w:sz w:val="14"/>
        </w:rPr>
        <w:t xml:space="preserve"> spending </w:t>
      </w:r>
      <w:r w:rsidRPr="00F2731D">
        <w:rPr>
          <w:rStyle w:val="StyleUnderline"/>
          <w:highlight w:val="cyan"/>
        </w:rPr>
        <w:t>deal is</w:t>
      </w:r>
      <w:r w:rsidRPr="00F2731D">
        <w:rPr>
          <w:sz w:val="14"/>
          <w:highlight w:val="cyan"/>
        </w:rPr>
        <w:t xml:space="preserve"> </w:t>
      </w:r>
      <w:r w:rsidRPr="00F2731D">
        <w:rPr>
          <w:rStyle w:val="Emphasis"/>
          <w:highlight w:val="cyan"/>
        </w:rPr>
        <w:t>“not happening!”</w:t>
      </w:r>
    </w:p>
    <w:p w14:paraId="34337D41" w14:textId="77777777" w:rsidR="00763873" w:rsidRPr="00763873" w:rsidRDefault="00763873" w:rsidP="00763873">
      <w:pPr>
        <w:rPr>
          <w:sz w:val="14"/>
          <w:szCs w:val="14"/>
        </w:rPr>
      </w:pPr>
      <w:r w:rsidRPr="00763873">
        <w:rPr>
          <w:sz w:val="14"/>
          <w:szCs w:val="14"/>
        </w:rPr>
        <w:t>The 2020 sequester would be twice as large as the one in 2013, from which military readiness has still not recovered. As former Secretary of Defense Jim Mattis noted, “No enemy in the field has done more to harm the combat readiness of our military than sequestration.” A 2020 sequester of defense spending would essentially reverse all the readiness gains achieved in 2018 and 2019. According to Acting Secretary of Defense Pat Shanahan, it would represent “the undoing of the National Defense Strategy.” The sequester would cut $20 billion from the Navy and $29 billion from the Air Force, cause the Marine Corps to “stall,” and halt or disrupt 118 Army programs. According to Gen. Mark Milley, nominated to be chairman of the Joint Chiefs, a 2020 sequester would “place the United States of America at great risk.”</w:t>
      </w:r>
    </w:p>
    <w:p w14:paraId="1C32E1D0" w14:textId="77777777" w:rsidR="00763873" w:rsidRPr="00D728C3" w:rsidRDefault="00763873" w:rsidP="00763873">
      <w:pPr>
        <w:rPr>
          <w:sz w:val="14"/>
        </w:rPr>
      </w:pPr>
      <w:r w:rsidRPr="00F2731D">
        <w:rPr>
          <w:rStyle w:val="Emphasis"/>
          <w:highlight w:val="cyan"/>
        </w:rPr>
        <w:t>Every</w:t>
      </w:r>
      <w:r w:rsidRPr="00D728C3">
        <w:rPr>
          <w:sz w:val="14"/>
        </w:rPr>
        <w:t xml:space="preserve"> </w:t>
      </w:r>
      <w:r w:rsidRPr="00F2731D">
        <w:rPr>
          <w:rStyle w:val="StyleUnderline"/>
          <w:highlight w:val="cyan"/>
        </w:rPr>
        <w:t>passing day</w:t>
      </w:r>
      <w:r w:rsidRPr="00763873">
        <w:rPr>
          <w:rStyle w:val="StyleUnderline"/>
        </w:rPr>
        <w:t xml:space="preserve"> in which momentum is not created</w:t>
      </w:r>
      <w:r w:rsidRPr="00D728C3">
        <w:rPr>
          <w:sz w:val="14"/>
        </w:rPr>
        <w:t xml:space="preserve"> toward a deal instead </w:t>
      </w:r>
      <w:r w:rsidRPr="00F2731D">
        <w:rPr>
          <w:rStyle w:val="Emphasis"/>
          <w:highlight w:val="cyan"/>
        </w:rPr>
        <w:t>adds to the attractiveness of blaming the other party</w:t>
      </w:r>
      <w:r w:rsidRPr="00D728C3">
        <w:rPr>
          <w:sz w:val="14"/>
        </w:rPr>
        <w:t xml:space="preserve"> </w:t>
      </w:r>
      <w:r w:rsidRPr="00D728C3">
        <w:rPr>
          <w:rStyle w:val="StyleUnderline"/>
        </w:rPr>
        <w:t>for failing to achieve one.</w:t>
      </w:r>
      <w:r w:rsidRPr="00D728C3">
        <w:rPr>
          <w:sz w:val="14"/>
        </w:rPr>
        <w:t xml:space="preserve"> Negotiations for the last deal began in June 2017 and ended in late March 2018. </w:t>
      </w:r>
      <w:r w:rsidRPr="00F2731D">
        <w:rPr>
          <w:rStyle w:val="StyleUnderline"/>
          <w:highlight w:val="cyan"/>
        </w:rPr>
        <w:t>Because of the</w:t>
      </w:r>
      <w:r w:rsidRPr="00D728C3">
        <w:rPr>
          <w:rStyle w:val="StyleUnderline"/>
        </w:rPr>
        <w:t xml:space="preserve"> presidential </w:t>
      </w:r>
      <w:r w:rsidRPr="00F2731D">
        <w:rPr>
          <w:rStyle w:val="StyleUnderline"/>
          <w:highlight w:val="cyan"/>
        </w:rPr>
        <w:t>campaign and</w:t>
      </w:r>
      <w:r w:rsidRPr="00D728C3">
        <w:rPr>
          <w:rStyle w:val="StyleUnderline"/>
        </w:rPr>
        <w:t xml:space="preserve"> </w:t>
      </w:r>
      <w:r w:rsidRPr="00D728C3">
        <w:rPr>
          <w:sz w:val="14"/>
        </w:rPr>
        <w:t xml:space="preserve">the </w:t>
      </w:r>
      <w:r w:rsidRPr="00D728C3">
        <w:rPr>
          <w:rStyle w:val="StyleUnderline"/>
        </w:rPr>
        <w:t>January</w:t>
      </w:r>
      <w:r w:rsidRPr="00D728C3">
        <w:rPr>
          <w:sz w:val="14"/>
        </w:rPr>
        <w:t xml:space="preserve"> 2020 </w:t>
      </w:r>
      <w:r w:rsidRPr="00F2731D">
        <w:rPr>
          <w:rStyle w:val="StyleUnderline"/>
          <w:highlight w:val="cyan"/>
        </w:rPr>
        <w:t>deadline, today’s timeline is</w:t>
      </w:r>
      <w:r w:rsidRPr="00D728C3">
        <w:rPr>
          <w:rStyle w:val="StyleUnderline"/>
        </w:rPr>
        <w:t xml:space="preserve"> </w:t>
      </w:r>
      <w:r w:rsidRPr="00D728C3">
        <w:rPr>
          <w:rStyle w:val="Emphasis"/>
        </w:rPr>
        <w:t xml:space="preserve">much </w:t>
      </w:r>
      <w:r w:rsidRPr="00F2731D">
        <w:rPr>
          <w:rStyle w:val="Emphasis"/>
          <w:highlight w:val="cyan"/>
        </w:rPr>
        <w:t>shorter</w:t>
      </w:r>
      <w:r w:rsidRPr="00D728C3">
        <w:rPr>
          <w:sz w:val="14"/>
        </w:rPr>
        <w:t xml:space="preserve">, </w:t>
      </w:r>
      <w:r w:rsidRPr="00D728C3">
        <w:rPr>
          <w:rStyle w:val="StyleUnderline"/>
        </w:rPr>
        <w:t xml:space="preserve">and </w:t>
      </w:r>
      <w:r w:rsidRPr="00F2731D">
        <w:rPr>
          <w:rStyle w:val="StyleUnderline"/>
          <w:highlight w:val="cyan"/>
        </w:rPr>
        <w:t>yet</w:t>
      </w:r>
      <w:r w:rsidRPr="00F2731D">
        <w:rPr>
          <w:sz w:val="14"/>
          <w:highlight w:val="cyan"/>
        </w:rPr>
        <w:t xml:space="preserve"> </w:t>
      </w:r>
      <w:r w:rsidRPr="00F2731D">
        <w:rPr>
          <w:rStyle w:val="Emphasis"/>
          <w:highlight w:val="cyan"/>
        </w:rPr>
        <w:t>both sides</w:t>
      </w:r>
      <w:r w:rsidRPr="00F2731D">
        <w:rPr>
          <w:sz w:val="14"/>
          <w:highlight w:val="cyan"/>
        </w:rPr>
        <w:t xml:space="preserve"> </w:t>
      </w:r>
      <w:r w:rsidRPr="00F2731D">
        <w:rPr>
          <w:rStyle w:val="StyleUnderline"/>
          <w:highlight w:val="cyan"/>
        </w:rPr>
        <w:t>believe waiting</w:t>
      </w:r>
      <w:r w:rsidRPr="00D728C3">
        <w:rPr>
          <w:sz w:val="14"/>
        </w:rPr>
        <w:t xml:space="preserve"> until the bitter end </w:t>
      </w:r>
      <w:r w:rsidRPr="00D728C3">
        <w:rPr>
          <w:rStyle w:val="StyleUnderline"/>
        </w:rPr>
        <w:t xml:space="preserve">supposedly </w:t>
      </w:r>
      <w:r w:rsidRPr="00F2731D">
        <w:rPr>
          <w:rStyle w:val="StyleUnderline"/>
          <w:highlight w:val="cyan"/>
        </w:rPr>
        <w:t>enhances</w:t>
      </w:r>
      <w:r w:rsidRPr="00D728C3">
        <w:rPr>
          <w:rStyle w:val="StyleUnderline"/>
        </w:rPr>
        <w:t xml:space="preserve"> their</w:t>
      </w:r>
      <w:r w:rsidRPr="00D728C3">
        <w:rPr>
          <w:sz w:val="14"/>
        </w:rPr>
        <w:t xml:space="preserve"> </w:t>
      </w:r>
      <w:r w:rsidRPr="00F2731D">
        <w:rPr>
          <w:rStyle w:val="StyleUnderline"/>
          <w:highlight w:val="cyan"/>
        </w:rPr>
        <w:t>leverage</w:t>
      </w:r>
      <w:r w:rsidRPr="00D728C3">
        <w:rPr>
          <w:sz w:val="14"/>
        </w:rPr>
        <w:t>.</w:t>
      </w:r>
    </w:p>
    <w:p w14:paraId="47A732E2" w14:textId="3ADF917C" w:rsidR="003422B0" w:rsidRPr="003422B0" w:rsidRDefault="00EB35D5" w:rsidP="003422B0">
      <w:pPr>
        <w:pStyle w:val="Heading4"/>
        <w:rPr>
          <w:b w:val="0"/>
          <w:bCs/>
        </w:rPr>
      </w:pPr>
      <w:r w:rsidRPr="00CB5F29">
        <w:rPr>
          <w:u w:val="single"/>
        </w:rPr>
        <w:t>Three warrants</w:t>
      </w:r>
      <w:r>
        <w:t xml:space="preserve"> for no spending deal</w:t>
      </w:r>
      <w:r w:rsidR="003422B0">
        <w:t xml:space="preserve"> – </w:t>
      </w:r>
      <w:r w:rsidR="003422B0">
        <w:rPr>
          <w:b w:val="0"/>
          <w:bCs/>
        </w:rPr>
        <w:t>no strategy</w:t>
      </w:r>
      <w:r w:rsidR="00CB5F29">
        <w:rPr>
          <w:b w:val="0"/>
          <w:bCs/>
        </w:rPr>
        <w:t>, take-no-prisoners approaches, secondary fights, and internal divisions</w:t>
      </w:r>
    </w:p>
    <w:p w14:paraId="02FEA148" w14:textId="77777777" w:rsidR="00EB35D5" w:rsidRDefault="00EB35D5" w:rsidP="00EB35D5">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52" w:history="1">
        <w:r w:rsidRPr="0021369D">
          <w:rPr>
            <w:rStyle w:val="Hyperlink"/>
          </w:rPr>
          <w:t>http://www.aei.org/publication/u-s-is-hurtling-toward-sequestration-and-no-one-seems-to-care/</w:t>
        </w:r>
      </w:hyperlink>
    </w:p>
    <w:p w14:paraId="47FD9E2E" w14:textId="77777777" w:rsidR="00EB35D5" w:rsidRPr="00EB35D5" w:rsidRDefault="00EB35D5" w:rsidP="00EB35D5"/>
    <w:p w14:paraId="3B299438" w14:textId="77777777" w:rsidR="00763873" w:rsidRPr="00CB5F29" w:rsidRDefault="00763873" w:rsidP="00CB5F29">
      <w:pPr>
        <w:rPr>
          <w:rStyle w:val="Emphasis"/>
        </w:rPr>
      </w:pPr>
      <w:r w:rsidRPr="003422B0">
        <w:rPr>
          <w:rStyle w:val="StyleUnderline"/>
        </w:rPr>
        <w:t xml:space="preserve">Three </w:t>
      </w:r>
      <w:r w:rsidRPr="00F2731D">
        <w:rPr>
          <w:rStyle w:val="StyleUnderline"/>
          <w:highlight w:val="cyan"/>
        </w:rPr>
        <w:t xml:space="preserve">factors </w:t>
      </w:r>
      <w:r w:rsidRPr="00F2731D">
        <w:rPr>
          <w:rStyle w:val="Emphasis"/>
          <w:highlight w:val="cyan"/>
        </w:rPr>
        <w:t>cloud the outlook</w:t>
      </w:r>
      <w:r w:rsidRPr="00F2731D">
        <w:rPr>
          <w:sz w:val="14"/>
          <w:highlight w:val="cyan"/>
        </w:rPr>
        <w:t xml:space="preserve"> </w:t>
      </w:r>
      <w:r w:rsidRPr="00F2731D">
        <w:rPr>
          <w:rStyle w:val="StyleUnderline"/>
          <w:highlight w:val="cyan"/>
        </w:rPr>
        <w:t>for a</w:t>
      </w:r>
      <w:r w:rsidRPr="003422B0">
        <w:rPr>
          <w:rStyle w:val="StyleUnderline"/>
        </w:rPr>
        <w:t xml:space="preserve"> new two-year </w:t>
      </w:r>
      <w:r w:rsidRPr="00F2731D">
        <w:rPr>
          <w:rStyle w:val="StyleUnderline"/>
          <w:highlight w:val="cyan"/>
        </w:rPr>
        <w:t>spending deal</w:t>
      </w:r>
      <w:r w:rsidRPr="00F2731D">
        <w:rPr>
          <w:sz w:val="14"/>
          <w:highlight w:val="cyan"/>
        </w:rPr>
        <w:t xml:space="preserve">. </w:t>
      </w:r>
      <w:r w:rsidRPr="00F2731D">
        <w:rPr>
          <w:rStyle w:val="Emphasis"/>
          <w:highlight w:val="cyan"/>
        </w:rPr>
        <w:t>Neither</w:t>
      </w:r>
      <w:r w:rsidRPr="00F2731D">
        <w:rPr>
          <w:sz w:val="14"/>
          <w:highlight w:val="cyan"/>
        </w:rPr>
        <w:t xml:space="preserve"> </w:t>
      </w:r>
      <w:r w:rsidRPr="00F2731D">
        <w:rPr>
          <w:rStyle w:val="StyleUnderline"/>
          <w:highlight w:val="cyan"/>
        </w:rPr>
        <w:t>Republicans</w:t>
      </w:r>
      <w:r w:rsidRPr="00F2731D">
        <w:rPr>
          <w:sz w:val="14"/>
          <w:highlight w:val="cyan"/>
        </w:rPr>
        <w:t xml:space="preserve"> </w:t>
      </w:r>
      <w:r w:rsidRPr="00F2731D">
        <w:rPr>
          <w:rStyle w:val="Emphasis"/>
          <w:highlight w:val="cyan"/>
        </w:rPr>
        <w:t>nor</w:t>
      </w:r>
      <w:r w:rsidRPr="00F2731D">
        <w:rPr>
          <w:sz w:val="14"/>
          <w:highlight w:val="cyan"/>
        </w:rPr>
        <w:t xml:space="preserve"> </w:t>
      </w:r>
      <w:r w:rsidRPr="00F2731D">
        <w:rPr>
          <w:rStyle w:val="StyleUnderline"/>
          <w:highlight w:val="cyan"/>
        </w:rPr>
        <w:t>Democrats possess a</w:t>
      </w:r>
      <w:r w:rsidRPr="00CB5F29">
        <w:rPr>
          <w:rStyle w:val="StyleUnderline"/>
        </w:rPr>
        <w:t xml:space="preserve"> coherent </w:t>
      </w:r>
      <w:r w:rsidRPr="00F2731D">
        <w:rPr>
          <w:rStyle w:val="StyleUnderline"/>
          <w:highlight w:val="cyan"/>
        </w:rPr>
        <w:t>strategy</w:t>
      </w:r>
      <w:r w:rsidRPr="00CB5F29">
        <w:rPr>
          <w:sz w:val="14"/>
        </w:rPr>
        <w:t xml:space="preserve"> for negotiating a spending deal or raising the debt ceiling. </w:t>
      </w:r>
      <w:r w:rsidRPr="00F2731D">
        <w:rPr>
          <w:rStyle w:val="Emphasis"/>
          <w:highlight w:val="cyan"/>
        </w:rPr>
        <w:t>Both</w:t>
      </w:r>
      <w:r w:rsidRPr="00CB5F29">
        <w:rPr>
          <w:sz w:val="14"/>
        </w:rPr>
        <w:t xml:space="preserve"> sides </w:t>
      </w:r>
      <w:r w:rsidRPr="00CB5F29">
        <w:rPr>
          <w:rStyle w:val="StyleUnderline"/>
        </w:rPr>
        <w:t xml:space="preserve">have </w:t>
      </w:r>
      <w:r w:rsidRPr="00F2731D">
        <w:rPr>
          <w:rStyle w:val="StyleUnderline"/>
          <w:highlight w:val="cyan"/>
        </w:rPr>
        <w:t>relied on</w:t>
      </w:r>
      <w:r w:rsidRPr="00CB5F29">
        <w:rPr>
          <w:rStyle w:val="StyleUnderline"/>
        </w:rPr>
        <w:t xml:space="preserve"> a </w:t>
      </w:r>
      <w:r w:rsidRPr="00F2731D">
        <w:rPr>
          <w:rStyle w:val="Emphasis"/>
          <w:highlight w:val="cyan"/>
        </w:rPr>
        <w:t>take-no-prisoners</w:t>
      </w:r>
      <w:r w:rsidRPr="00CB5F29">
        <w:rPr>
          <w:rStyle w:val="Emphasis"/>
        </w:rPr>
        <w:t xml:space="preserve"> approach</w:t>
      </w:r>
      <w:r w:rsidRPr="00CB5F29">
        <w:rPr>
          <w:sz w:val="14"/>
        </w:rPr>
        <w:t xml:space="preserve"> </w:t>
      </w:r>
      <w:r w:rsidRPr="00CB5F29">
        <w:rPr>
          <w:rStyle w:val="StyleUnderline"/>
        </w:rPr>
        <w:t xml:space="preserve">during negotiations. </w:t>
      </w:r>
      <w:r w:rsidRPr="00F2731D">
        <w:rPr>
          <w:rStyle w:val="StyleUnderline"/>
          <w:highlight w:val="cyan"/>
        </w:rPr>
        <w:t xml:space="preserve">And </w:t>
      </w:r>
      <w:r w:rsidRPr="00F2731D">
        <w:rPr>
          <w:rStyle w:val="Emphasis"/>
          <w:highlight w:val="cyan"/>
        </w:rPr>
        <w:t>an array of</w:t>
      </w:r>
      <w:r w:rsidRPr="00CB5F29">
        <w:rPr>
          <w:rStyle w:val="Emphasis"/>
        </w:rPr>
        <w:t xml:space="preserve"> contentious secondary </w:t>
      </w:r>
      <w:r w:rsidRPr="00F2731D">
        <w:rPr>
          <w:rStyle w:val="Emphasis"/>
          <w:highlight w:val="cyan"/>
        </w:rPr>
        <w:t>issues</w:t>
      </w:r>
      <w:r w:rsidRPr="00CB5F29">
        <w:rPr>
          <w:sz w:val="14"/>
        </w:rPr>
        <w:t xml:space="preserve"> </w:t>
      </w:r>
      <w:r w:rsidRPr="00CB5F29">
        <w:rPr>
          <w:rStyle w:val="StyleUnderline"/>
        </w:rPr>
        <w:t>has</w:t>
      </w:r>
      <w:r w:rsidRPr="00CB5F29">
        <w:rPr>
          <w:sz w:val="14"/>
        </w:rPr>
        <w:t xml:space="preserve"> </w:t>
      </w:r>
      <w:r w:rsidRPr="00F2731D">
        <w:rPr>
          <w:rStyle w:val="Emphasis"/>
          <w:highlight w:val="cyan"/>
        </w:rPr>
        <w:t>complicate</w:t>
      </w:r>
      <w:r w:rsidRPr="00CB5F29">
        <w:rPr>
          <w:rStyle w:val="Emphasis"/>
        </w:rPr>
        <w:t xml:space="preserve">d </w:t>
      </w:r>
      <w:r w:rsidRPr="00F2731D">
        <w:rPr>
          <w:rStyle w:val="Emphasis"/>
          <w:highlight w:val="cyan"/>
        </w:rPr>
        <w:t>the</w:t>
      </w:r>
      <w:r w:rsidRPr="00CB5F29">
        <w:rPr>
          <w:rStyle w:val="Emphasis"/>
        </w:rPr>
        <w:t xml:space="preserve"> legislative </w:t>
      </w:r>
      <w:r w:rsidRPr="00F2731D">
        <w:rPr>
          <w:rStyle w:val="Emphasis"/>
          <w:highlight w:val="cyan"/>
        </w:rPr>
        <w:t>process.</w:t>
      </w:r>
    </w:p>
    <w:p w14:paraId="16A986D5" w14:textId="77777777" w:rsidR="00763873" w:rsidRPr="003E505C" w:rsidRDefault="00763873" w:rsidP="00763873">
      <w:pPr>
        <w:rPr>
          <w:sz w:val="14"/>
        </w:rPr>
      </w:pPr>
      <w:r w:rsidRPr="00F2731D">
        <w:rPr>
          <w:rStyle w:val="Emphasis"/>
          <w:highlight w:val="cyan"/>
        </w:rPr>
        <w:t>Both</w:t>
      </w:r>
      <w:r w:rsidRPr="003E505C">
        <w:rPr>
          <w:sz w:val="14"/>
        </w:rPr>
        <w:t xml:space="preserve"> </w:t>
      </w:r>
      <w:r w:rsidRPr="003E505C">
        <w:rPr>
          <w:rStyle w:val="StyleUnderline"/>
        </w:rPr>
        <w:t xml:space="preserve">Democrats and Republicans </w:t>
      </w:r>
      <w:r w:rsidRPr="00F2731D">
        <w:rPr>
          <w:rStyle w:val="Emphasis"/>
          <w:highlight w:val="cyan"/>
        </w:rPr>
        <w:t>suffer from internal divisions</w:t>
      </w:r>
      <w:r w:rsidRPr="003E505C">
        <w:rPr>
          <w:sz w:val="14"/>
        </w:rPr>
        <w:t xml:space="preserve"> </w:t>
      </w:r>
      <w:r w:rsidRPr="003E505C">
        <w:rPr>
          <w:rStyle w:val="StyleUnderline"/>
        </w:rPr>
        <w:t>in negotiating a spending cap deal</w:t>
      </w:r>
      <w:r w:rsidRPr="003E505C">
        <w:rPr>
          <w:sz w:val="14"/>
        </w:rPr>
        <w:t xml:space="preserve">. In April, after progressives demanded more spending for domestic priorities, House Budget Committee Chairman John Yarmuth (pictured) pulled his proposed outline of a spending deal from floor consideration. While </w:t>
      </w:r>
      <w:r w:rsidRPr="00F2731D">
        <w:rPr>
          <w:rStyle w:val="StyleUnderline"/>
          <w:highlight w:val="cyan"/>
        </w:rPr>
        <w:t>Yarmuth’s</w:t>
      </w:r>
      <w:r w:rsidRPr="003E505C">
        <w:rPr>
          <w:sz w:val="14"/>
        </w:rPr>
        <w:t xml:space="preserve"> legislation failed, it illuminated a potential path to reach an agreement. The </w:t>
      </w:r>
      <w:r w:rsidRPr="00F2731D">
        <w:rPr>
          <w:rStyle w:val="StyleUnderline"/>
          <w:highlight w:val="cyan"/>
        </w:rPr>
        <w:t>failure showed</w:t>
      </w:r>
      <w:r w:rsidRPr="003E505C">
        <w:rPr>
          <w:sz w:val="14"/>
        </w:rPr>
        <w:t xml:space="preserve"> that </w:t>
      </w:r>
      <w:r w:rsidRPr="00F2731D">
        <w:rPr>
          <w:rStyle w:val="StyleUnderline"/>
          <w:highlight w:val="cyan"/>
        </w:rPr>
        <w:t>Democrats</w:t>
      </w:r>
      <w:r w:rsidRPr="003E505C">
        <w:rPr>
          <w:rStyle w:val="StyleUnderline"/>
        </w:rPr>
        <w:t xml:space="preserve"> acting </w:t>
      </w:r>
      <w:r w:rsidRPr="00F2731D">
        <w:rPr>
          <w:rStyle w:val="StyleUnderline"/>
          <w:highlight w:val="cyan"/>
        </w:rPr>
        <w:t>alone</w:t>
      </w:r>
      <w:r w:rsidRPr="00F2731D">
        <w:rPr>
          <w:sz w:val="14"/>
          <w:highlight w:val="cyan"/>
        </w:rPr>
        <w:t xml:space="preserve"> </w:t>
      </w:r>
      <w:r w:rsidRPr="00F2731D">
        <w:rPr>
          <w:rStyle w:val="Emphasis"/>
          <w:highlight w:val="cyan"/>
        </w:rPr>
        <w:t>cannot pass a</w:t>
      </w:r>
      <w:r w:rsidRPr="003E505C">
        <w:rPr>
          <w:rStyle w:val="Emphasis"/>
        </w:rPr>
        <w:t xml:space="preserve"> spending </w:t>
      </w:r>
      <w:r w:rsidRPr="00F2731D">
        <w:rPr>
          <w:rStyle w:val="Emphasis"/>
          <w:highlight w:val="cyan"/>
        </w:rPr>
        <w:t>deal</w:t>
      </w:r>
      <w:r w:rsidRPr="003E505C">
        <w:rPr>
          <w:rStyle w:val="Emphasis"/>
        </w:rPr>
        <w:t xml:space="preserve"> in the House</w:t>
      </w:r>
      <w:r w:rsidRPr="003E505C">
        <w:rPr>
          <w:sz w:val="14"/>
        </w:rPr>
        <w:t xml:space="preserve">. Some amount of </w:t>
      </w:r>
      <w:r w:rsidRPr="00F2731D">
        <w:rPr>
          <w:rStyle w:val="StyleUnderline"/>
          <w:highlight w:val="cyan"/>
        </w:rPr>
        <w:t>offsets or pay-fors will be required</w:t>
      </w:r>
      <w:r w:rsidRPr="003E505C">
        <w:rPr>
          <w:rStyle w:val="StyleUnderline"/>
        </w:rPr>
        <w:t xml:space="preserve"> to lure conservative Democrats and moderate Republicans</w:t>
      </w:r>
      <w:r w:rsidRPr="003E505C">
        <w:rPr>
          <w:sz w:val="14"/>
        </w:rPr>
        <w:t xml:space="preserve"> to vote for the deal.</w:t>
      </w:r>
    </w:p>
    <w:p w14:paraId="1FFE1E70" w14:textId="77777777" w:rsidR="00763873" w:rsidRPr="003E505C" w:rsidRDefault="00763873" w:rsidP="00763873">
      <w:pPr>
        <w:rPr>
          <w:sz w:val="14"/>
        </w:rPr>
      </w:pPr>
      <w:r w:rsidRPr="003E505C">
        <w:rPr>
          <w:sz w:val="14"/>
        </w:rPr>
        <w:t xml:space="preserve">However, </w:t>
      </w:r>
      <w:r w:rsidRPr="003E505C">
        <w:rPr>
          <w:rStyle w:val="StyleUnderline"/>
        </w:rPr>
        <w:t xml:space="preserve">while </w:t>
      </w:r>
      <w:r w:rsidRPr="00F2731D">
        <w:rPr>
          <w:rStyle w:val="StyleUnderline"/>
          <w:highlight w:val="cyan"/>
        </w:rPr>
        <w:t>White House officials</w:t>
      </w:r>
      <w:r w:rsidRPr="003E505C">
        <w:rPr>
          <w:rStyle w:val="StyleUnderline"/>
        </w:rPr>
        <w:t xml:space="preserve"> mock Yarmuth</w:t>
      </w:r>
      <w:r w:rsidRPr="003E505C">
        <w:rPr>
          <w:sz w:val="14"/>
        </w:rPr>
        <w:t xml:space="preserve">’s failure, </w:t>
      </w:r>
      <w:r w:rsidRPr="003E505C">
        <w:rPr>
          <w:rStyle w:val="StyleUnderline"/>
        </w:rPr>
        <w:t>their own approach</w:t>
      </w:r>
      <w:r w:rsidRPr="003E505C">
        <w:rPr>
          <w:sz w:val="14"/>
        </w:rPr>
        <w:t xml:space="preserve"> to the negotiations </w:t>
      </w:r>
      <w:r w:rsidRPr="00F2731D">
        <w:rPr>
          <w:rStyle w:val="Emphasis"/>
          <w:highlight w:val="cyan"/>
        </w:rPr>
        <w:t>remain</w:t>
      </w:r>
      <w:r w:rsidRPr="003E505C">
        <w:rPr>
          <w:rStyle w:val="Emphasis"/>
        </w:rPr>
        <w:t xml:space="preserve">s </w:t>
      </w:r>
      <w:r w:rsidRPr="00F2731D">
        <w:rPr>
          <w:rStyle w:val="Emphasis"/>
          <w:highlight w:val="cyan"/>
        </w:rPr>
        <w:t>baffling</w:t>
      </w:r>
      <w:r w:rsidRPr="003E505C">
        <w:rPr>
          <w:sz w:val="14"/>
        </w:rPr>
        <w:t xml:space="preserve">. </w:t>
      </w:r>
      <w:r w:rsidRPr="003E505C">
        <w:rPr>
          <w:rStyle w:val="StyleUnderline"/>
        </w:rPr>
        <w:t>They are</w:t>
      </w:r>
      <w:r w:rsidRPr="003E505C">
        <w:rPr>
          <w:sz w:val="14"/>
        </w:rPr>
        <w:t xml:space="preserve"> </w:t>
      </w:r>
      <w:r w:rsidRPr="003E505C">
        <w:rPr>
          <w:rStyle w:val="Emphasis"/>
        </w:rPr>
        <w:t xml:space="preserve">not on the same page </w:t>
      </w:r>
      <w:r w:rsidRPr="003E505C">
        <w:rPr>
          <w:rStyle w:val="StyleUnderline"/>
        </w:rPr>
        <w:t>as congress</w:t>
      </w:r>
      <w:r w:rsidRPr="003E505C">
        <w:rPr>
          <w:sz w:val="14"/>
        </w:rPr>
        <w:t xml:space="preserve">ional Republicans, who have a reasonable idea of what a spending agreement might look like, according to the frequent comments of their leadership and key committee chairs. By contrast, </w:t>
      </w:r>
      <w:r w:rsidRPr="00F2731D">
        <w:rPr>
          <w:rStyle w:val="StyleUnderline"/>
          <w:highlight w:val="cyan"/>
        </w:rPr>
        <w:t>the White House’s</w:t>
      </w:r>
      <w:r w:rsidRPr="00F2731D">
        <w:rPr>
          <w:sz w:val="14"/>
          <w:highlight w:val="cyan"/>
        </w:rPr>
        <w:t xml:space="preserve"> </w:t>
      </w:r>
      <w:r w:rsidRPr="00F2731D">
        <w:rPr>
          <w:rStyle w:val="Emphasis"/>
          <w:highlight w:val="cyan"/>
        </w:rPr>
        <w:t>d</w:t>
      </w:r>
      <w:r w:rsidRPr="003E505C">
        <w:rPr>
          <w:rStyle w:val="Emphasis"/>
        </w:rPr>
        <w:t>ead-</w:t>
      </w:r>
      <w:r w:rsidRPr="00F2731D">
        <w:rPr>
          <w:rStyle w:val="Emphasis"/>
          <w:highlight w:val="cyan"/>
        </w:rPr>
        <w:t>o</w:t>
      </w:r>
      <w:r w:rsidRPr="003E505C">
        <w:rPr>
          <w:rStyle w:val="Emphasis"/>
        </w:rPr>
        <w:t>n-</w:t>
      </w:r>
      <w:r w:rsidRPr="00F2731D">
        <w:rPr>
          <w:rStyle w:val="Emphasis"/>
          <w:highlight w:val="cyan"/>
        </w:rPr>
        <w:t>a</w:t>
      </w:r>
      <w:r w:rsidRPr="003E505C">
        <w:rPr>
          <w:rStyle w:val="Emphasis"/>
        </w:rPr>
        <w:t>rrival</w:t>
      </w:r>
      <w:r w:rsidRPr="003E505C">
        <w:rPr>
          <w:sz w:val="14"/>
        </w:rPr>
        <w:t xml:space="preserve"> budget </w:t>
      </w:r>
      <w:r w:rsidRPr="00F2731D">
        <w:rPr>
          <w:rStyle w:val="StyleUnderline"/>
          <w:highlight w:val="cyan"/>
        </w:rPr>
        <w:t>proposal revealed</w:t>
      </w:r>
      <w:r w:rsidRPr="003E505C">
        <w:rPr>
          <w:sz w:val="14"/>
        </w:rPr>
        <w:t xml:space="preserve"> that </w:t>
      </w:r>
      <w:r w:rsidRPr="00F2731D">
        <w:rPr>
          <w:rStyle w:val="StyleUnderline"/>
          <w:highlight w:val="cyan"/>
        </w:rPr>
        <w:t>the admin</w:t>
      </w:r>
      <w:r w:rsidRPr="003E505C">
        <w:rPr>
          <w:sz w:val="14"/>
        </w:rPr>
        <w:t xml:space="preserve">istration </w:t>
      </w:r>
      <w:r w:rsidRPr="00F2731D">
        <w:rPr>
          <w:rStyle w:val="Emphasis"/>
          <w:highlight w:val="cyan"/>
        </w:rPr>
        <w:t>does not</w:t>
      </w:r>
      <w:r w:rsidRPr="003E505C">
        <w:rPr>
          <w:rStyle w:val="Emphasis"/>
        </w:rPr>
        <w:t xml:space="preserve"> even </w:t>
      </w:r>
      <w:r w:rsidRPr="00F2731D">
        <w:rPr>
          <w:rStyle w:val="Emphasis"/>
          <w:highlight w:val="cyan"/>
        </w:rPr>
        <w:t>want a deal</w:t>
      </w:r>
      <w:r w:rsidRPr="003E505C">
        <w:rPr>
          <w:sz w:val="14"/>
        </w:rPr>
        <w:t xml:space="preserve">. Currently, </w:t>
      </w:r>
      <w:r w:rsidRPr="003E505C">
        <w:rPr>
          <w:rStyle w:val="StyleUnderline"/>
        </w:rPr>
        <w:t>the White House favors a</w:t>
      </w:r>
      <w:r w:rsidRPr="003E505C">
        <w:rPr>
          <w:sz w:val="14"/>
        </w:rPr>
        <w:t xml:space="preserve"> full-year </w:t>
      </w:r>
      <w:r w:rsidRPr="003E505C">
        <w:rPr>
          <w:rStyle w:val="Emphasis"/>
        </w:rPr>
        <w:t>c</w:t>
      </w:r>
      <w:r w:rsidRPr="003E505C">
        <w:rPr>
          <w:sz w:val="14"/>
        </w:rPr>
        <w:t xml:space="preserve">ontinuing </w:t>
      </w:r>
      <w:r w:rsidRPr="003E505C">
        <w:rPr>
          <w:rStyle w:val="Emphasis"/>
        </w:rPr>
        <w:t>r</w:t>
      </w:r>
      <w:r w:rsidRPr="003E505C">
        <w:rPr>
          <w:sz w:val="14"/>
        </w:rPr>
        <w:t xml:space="preserve">esolution, </w:t>
      </w:r>
      <w:r w:rsidRPr="003E505C">
        <w:rPr>
          <w:rStyle w:val="StyleUnderline"/>
        </w:rPr>
        <w:t>which</w:t>
      </w:r>
      <w:r w:rsidRPr="003E505C">
        <w:rPr>
          <w:sz w:val="14"/>
        </w:rPr>
        <w:t xml:space="preserve"> </w:t>
      </w:r>
      <w:r w:rsidRPr="003E505C">
        <w:rPr>
          <w:rStyle w:val="Emphasis"/>
        </w:rPr>
        <w:t>would trigger sequestration</w:t>
      </w:r>
      <w:r w:rsidRPr="003E505C">
        <w:rPr>
          <w:sz w:val="14"/>
        </w:rPr>
        <w:t xml:space="preserve"> in 2020.</w:t>
      </w:r>
    </w:p>
    <w:p w14:paraId="0D5F687E" w14:textId="23B9E101" w:rsidR="00763873" w:rsidRPr="003E505C" w:rsidRDefault="00763873" w:rsidP="00763873">
      <w:pPr>
        <w:rPr>
          <w:sz w:val="14"/>
        </w:rPr>
      </w:pPr>
      <w:r w:rsidRPr="003E505C">
        <w:rPr>
          <w:rStyle w:val="Emphasis"/>
        </w:rPr>
        <w:t>In addition to their internal divisions</w:t>
      </w:r>
      <w:r w:rsidRPr="003E505C">
        <w:rPr>
          <w:sz w:val="14"/>
        </w:rPr>
        <w:t xml:space="preserve">, </w:t>
      </w:r>
      <w:r w:rsidRPr="00F2731D">
        <w:rPr>
          <w:rStyle w:val="StyleUnderline"/>
          <w:highlight w:val="cyan"/>
        </w:rPr>
        <w:t>both</w:t>
      </w:r>
      <w:r w:rsidRPr="003E505C">
        <w:rPr>
          <w:sz w:val="14"/>
        </w:rPr>
        <w:t xml:space="preserve"> parties </w:t>
      </w:r>
      <w:r w:rsidRPr="00F2731D">
        <w:rPr>
          <w:rStyle w:val="StyleUnderline"/>
          <w:highlight w:val="cyan"/>
        </w:rPr>
        <w:t>appear</w:t>
      </w:r>
      <w:r w:rsidRPr="00F2731D">
        <w:rPr>
          <w:sz w:val="14"/>
          <w:highlight w:val="cyan"/>
        </w:rPr>
        <w:t xml:space="preserve"> </w:t>
      </w:r>
      <w:r w:rsidRPr="00F2731D">
        <w:rPr>
          <w:rStyle w:val="Emphasis"/>
          <w:highlight w:val="cyan"/>
        </w:rPr>
        <w:t>unwilling to compromise</w:t>
      </w:r>
      <w:r w:rsidRPr="003E505C">
        <w:rPr>
          <w:sz w:val="14"/>
        </w:rPr>
        <w:t xml:space="preserve">. </w:t>
      </w:r>
      <w:r w:rsidRPr="003E505C">
        <w:rPr>
          <w:rStyle w:val="StyleUnderline"/>
        </w:rPr>
        <w:t>The</w:t>
      </w:r>
      <w:r w:rsidRPr="003E505C">
        <w:rPr>
          <w:sz w:val="14"/>
        </w:rPr>
        <w:t xml:space="preserve"> </w:t>
      </w:r>
      <w:r w:rsidRPr="00F2731D">
        <w:rPr>
          <w:rStyle w:val="Emphasis"/>
          <w:highlight w:val="cyan"/>
        </w:rPr>
        <w:t>bitter disagreement</w:t>
      </w:r>
      <w:r w:rsidRPr="003E505C">
        <w:rPr>
          <w:sz w:val="14"/>
        </w:rPr>
        <w:t xml:space="preserve"> </w:t>
      </w:r>
      <w:r w:rsidRPr="003E505C">
        <w:rPr>
          <w:rStyle w:val="StyleUnderline"/>
        </w:rPr>
        <w:t>between the president and</w:t>
      </w:r>
      <w:r w:rsidRPr="003E505C">
        <w:rPr>
          <w:sz w:val="14"/>
        </w:rPr>
        <w:t xml:space="preserve"> </w:t>
      </w:r>
      <w:r w:rsidRPr="003E505C">
        <w:rPr>
          <w:rStyle w:val="StyleUnderline"/>
        </w:rPr>
        <w:t>House</w:t>
      </w:r>
      <w:r w:rsidRPr="003E505C">
        <w:rPr>
          <w:sz w:val="14"/>
        </w:rPr>
        <w:t xml:space="preserve"> Democrats </w:t>
      </w:r>
      <w:r w:rsidRPr="00F2731D">
        <w:rPr>
          <w:rStyle w:val="StyleUnderline"/>
          <w:highlight w:val="cyan"/>
        </w:rPr>
        <w:t>over border</w:t>
      </w:r>
      <w:r w:rsidRPr="003E505C">
        <w:rPr>
          <w:sz w:val="14"/>
        </w:rPr>
        <w:t xml:space="preserve"> wall </w:t>
      </w:r>
      <w:r w:rsidRPr="00F2731D">
        <w:rPr>
          <w:rStyle w:val="StyleUnderline"/>
          <w:highlight w:val="cyan"/>
        </w:rPr>
        <w:t>funding resulted in the</w:t>
      </w:r>
      <w:r w:rsidRPr="003E505C">
        <w:rPr>
          <w:rStyle w:val="StyleUnderline"/>
        </w:rPr>
        <w:t xml:space="preserve"> nation’s </w:t>
      </w:r>
      <w:r w:rsidRPr="00F2731D">
        <w:rPr>
          <w:rStyle w:val="Emphasis"/>
          <w:highlight w:val="cyan"/>
        </w:rPr>
        <w:t>longest</w:t>
      </w:r>
      <w:r w:rsidRPr="003E505C">
        <w:rPr>
          <w:sz w:val="14"/>
        </w:rPr>
        <w:t xml:space="preserve"> (partial) government </w:t>
      </w:r>
      <w:r w:rsidRPr="00F2731D">
        <w:rPr>
          <w:rStyle w:val="StyleUnderline"/>
          <w:highlight w:val="cyan"/>
        </w:rPr>
        <w:t>shutdown</w:t>
      </w:r>
      <w:r w:rsidRPr="003E505C">
        <w:rPr>
          <w:sz w:val="14"/>
        </w:rPr>
        <w:t xml:space="preserve">. Discussions of a normally uncontroversial </w:t>
      </w:r>
      <w:r w:rsidRPr="00F2731D">
        <w:rPr>
          <w:rStyle w:val="StyleUnderline"/>
          <w:highlight w:val="cyan"/>
        </w:rPr>
        <w:t>disaster</w:t>
      </w:r>
      <w:r w:rsidRPr="003E505C">
        <w:rPr>
          <w:sz w:val="14"/>
        </w:rPr>
        <w:t xml:space="preserve"> aid bill remain </w:t>
      </w:r>
      <w:r w:rsidRPr="00F2731D">
        <w:rPr>
          <w:rStyle w:val="Emphasis"/>
          <w:highlight w:val="cyan"/>
        </w:rPr>
        <w:t>stalled</w:t>
      </w:r>
      <w:r w:rsidRPr="003E505C">
        <w:rPr>
          <w:sz w:val="14"/>
        </w:rPr>
        <w:t>, due to disagreements over the amount of relief for Puerto Rico and flood-affected Midwestern states.</w:t>
      </w:r>
    </w:p>
    <w:p w14:paraId="065DC3EF" w14:textId="2CF9B4E3" w:rsidR="00763873" w:rsidRPr="003E505C" w:rsidRDefault="00763873" w:rsidP="00763873">
      <w:pPr>
        <w:rPr>
          <w:sz w:val="14"/>
        </w:rPr>
      </w:pPr>
      <w:r w:rsidRPr="003E505C">
        <w:rPr>
          <w:rStyle w:val="StyleUnderline"/>
        </w:rPr>
        <w:t xml:space="preserve">There are </w:t>
      </w:r>
      <w:r w:rsidRPr="003E505C">
        <w:rPr>
          <w:rStyle w:val="Emphasis"/>
        </w:rPr>
        <w:t xml:space="preserve">many other </w:t>
      </w:r>
      <w:r w:rsidRPr="00F2731D">
        <w:rPr>
          <w:rStyle w:val="Emphasis"/>
          <w:highlight w:val="cyan"/>
        </w:rPr>
        <w:t>nasty fights</w:t>
      </w:r>
      <w:r w:rsidRPr="003E505C">
        <w:rPr>
          <w:sz w:val="14"/>
        </w:rPr>
        <w:t xml:space="preserve"> </w:t>
      </w:r>
      <w:r w:rsidRPr="003E505C">
        <w:rPr>
          <w:rStyle w:val="StyleUnderline"/>
        </w:rPr>
        <w:t>between Congress and the White House that</w:t>
      </w:r>
      <w:r w:rsidRPr="003E505C">
        <w:rPr>
          <w:sz w:val="14"/>
        </w:rPr>
        <w:t xml:space="preserve"> </w:t>
      </w:r>
      <w:r w:rsidRPr="00F2731D">
        <w:rPr>
          <w:rStyle w:val="Emphasis"/>
          <w:highlight w:val="cyan"/>
        </w:rPr>
        <w:t>threaten</w:t>
      </w:r>
      <w:r w:rsidRPr="003E505C">
        <w:rPr>
          <w:rStyle w:val="Emphasis"/>
        </w:rPr>
        <w:t xml:space="preserve"> to hamper cooperation on </w:t>
      </w:r>
      <w:r w:rsidRPr="00F2731D">
        <w:rPr>
          <w:rStyle w:val="Emphasis"/>
          <w:highlight w:val="cyan"/>
        </w:rPr>
        <w:t>a</w:t>
      </w:r>
      <w:r w:rsidRPr="003E505C">
        <w:rPr>
          <w:rStyle w:val="Emphasis"/>
        </w:rPr>
        <w:t xml:space="preserve"> spending </w:t>
      </w:r>
      <w:r w:rsidRPr="00F2731D">
        <w:rPr>
          <w:rStyle w:val="Emphasis"/>
          <w:highlight w:val="cyan"/>
        </w:rPr>
        <w:t>deal</w:t>
      </w:r>
      <w:r w:rsidRPr="003E505C">
        <w:rPr>
          <w:sz w:val="14"/>
        </w:rPr>
        <w:t xml:space="preserve">. </w:t>
      </w:r>
      <w:r w:rsidRPr="00F2731D">
        <w:rPr>
          <w:rStyle w:val="StyleUnderline"/>
          <w:highlight w:val="cyan"/>
        </w:rPr>
        <w:t>Democrats</w:t>
      </w:r>
      <w:r w:rsidRPr="003E505C">
        <w:rPr>
          <w:rStyle w:val="StyleUnderline"/>
        </w:rPr>
        <w:t xml:space="preserve"> remain</w:t>
      </w:r>
      <w:r w:rsidRPr="003E505C">
        <w:rPr>
          <w:sz w:val="14"/>
        </w:rPr>
        <w:t xml:space="preserve"> </w:t>
      </w:r>
      <w:r w:rsidRPr="00F2731D">
        <w:rPr>
          <w:rStyle w:val="Emphasis"/>
          <w:highlight w:val="cyan"/>
        </w:rPr>
        <w:t>fundamentally oppose</w:t>
      </w:r>
      <w:r w:rsidRPr="003E505C">
        <w:rPr>
          <w:rStyle w:val="Emphasis"/>
        </w:rPr>
        <w:t>d</w:t>
      </w:r>
      <w:r w:rsidRPr="003E505C">
        <w:rPr>
          <w:sz w:val="14"/>
        </w:rPr>
        <w:t xml:space="preserve"> </w:t>
      </w:r>
      <w:r w:rsidRPr="003E505C">
        <w:rPr>
          <w:rStyle w:val="StyleUnderline"/>
        </w:rPr>
        <w:t xml:space="preserve">to </w:t>
      </w:r>
      <w:r w:rsidRPr="00F2731D">
        <w:rPr>
          <w:rStyle w:val="StyleUnderline"/>
          <w:highlight w:val="cyan"/>
        </w:rPr>
        <w:t>the</w:t>
      </w:r>
      <w:r w:rsidRPr="003E505C">
        <w:rPr>
          <w:sz w:val="14"/>
        </w:rPr>
        <w:t xml:space="preserve"> administration’s </w:t>
      </w:r>
      <w:r w:rsidRPr="003E505C">
        <w:rPr>
          <w:rStyle w:val="StyleUnderline"/>
        </w:rPr>
        <w:t>plan to use military</w:t>
      </w:r>
      <w:r w:rsidRPr="003E505C">
        <w:rPr>
          <w:sz w:val="14"/>
        </w:rPr>
        <w:t xml:space="preserve"> construction </w:t>
      </w:r>
      <w:r w:rsidRPr="003E505C">
        <w:rPr>
          <w:rStyle w:val="StyleUnderline"/>
        </w:rPr>
        <w:t xml:space="preserve">funding for the </w:t>
      </w:r>
      <w:r w:rsidRPr="00F2731D">
        <w:rPr>
          <w:rStyle w:val="StyleUnderline"/>
          <w:highlight w:val="cyan"/>
        </w:rPr>
        <w:t>wall</w:t>
      </w:r>
      <w:r w:rsidRPr="003E505C">
        <w:rPr>
          <w:sz w:val="14"/>
        </w:rPr>
        <w:t xml:space="preserve">, to launder other defense spending for border purposes, and to the request for a new $4.5 billion supplemental border funding package. </w:t>
      </w:r>
      <w:r w:rsidRPr="003E505C">
        <w:rPr>
          <w:rStyle w:val="StyleUnderline"/>
        </w:rPr>
        <w:t>The White House’s</w:t>
      </w:r>
      <w:r w:rsidRPr="003E505C">
        <w:rPr>
          <w:sz w:val="14"/>
        </w:rPr>
        <w:t xml:space="preserve"> proposed </w:t>
      </w:r>
      <w:r w:rsidRPr="003E505C">
        <w:rPr>
          <w:rStyle w:val="StyleUnderline"/>
        </w:rPr>
        <w:t xml:space="preserve">replacement for </w:t>
      </w:r>
      <w:r w:rsidRPr="00F2731D">
        <w:rPr>
          <w:rStyle w:val="StyleUnderline"/>
          <w:highlight w:val="cyan"/>
        </w:rPr>
        <w:t>NAFTA remains</w:t>
      </w:r>
      <w:r w:rsidRPr="00F2731D">
        <w:rPr>
          <w:sz w:val="14"/>
          <w:highlight w:val="cyan"/>
        </w:rPr>
        <w:t xml:space="preserve"> </w:t>
      </w:r>
      <w:r w:rsidRPr="00F2731D">
        <w:rPr>
          <w:rStyle w:val="Emphasis"/>
          <w:highlight w:val="cyan"/>
        </w:rPr>
        <w:t>stalled</w:t>
      </w:r>
      <w:r w:rsidRPr="003E505C">
        <w:rPr>
          <w:sz w:val="14"/>
        </w:rPr>
        <w:t xml:space="preserve"> </w:t>
      </w:r>
      <w:r w:rsidRPr="003E505C">
        <w:rPr>
          <w:rStyle w:val="StyleUnderline"/>
        </w:rPr>
        <w:t xml:space="preserve">among </w:t>
      </w:r>
      <w:r w:rsidRPr="003E505C">
        <w:rPr>
          <w:rStyle w:val="Emphasis"/>
        </w:rPr>
        <w:t>both Republicans and Democrats</w:t>
      </w:r>
      <w:r w:rsidRPr="003E505C">
        <w:rPr>
          <w:sz w:val="14"/>
        </w:rPr>
        <w:t xml:space="preserve">, </w:t>
      </w:r>
      <w:r w:rsidRPr="003E505C">
        <w:rPr>
          <w:rStyle w:val="StyleUnderline"/>
        </w:rPr>
        <w:t>and</w:t>
      </w:r>
      <w:r w:rsidRPr="003E505C">
        <w:rPr>
          <w:sz w:val="14"/>
        </w:rPr>
        <w:t xml:space="preserve"> the </w:t>
      </w:r>
      <w:r w:rsidRPr="00F2731D">
        <w:rPr>
          <w:rStyle w:val="StyleUnderline"/>
          <w:highlight w:val="cyan"/>
        </w:rPr>
        <w:t>prospects for</w:t>
      </w:r>
      <w:r w:rsidRPr="003E505C">
        <w:rPr>
          <w:sz w:val="14"/>
        </w:rPr>
        <w:t xml:space="preserve"> an </w:t>
      </w:r>
      <w:r w:rsidRPr="00F2731D">
        <w:rPr>
          <w:rStyle w:val="StyleUnderline"/>
          <w:highlight w:val="cyan"/>
        </w:rPr>
        <w:t>infrastructure</w:t>
      </w:r>
      <w:r w:rsidRPr="003E505C">
        <w:rPr>
          <w:sz w:val="14"/>
        </w:rPr>
        <w:t xml:space="preserve"> deal </w:t>
      </w:r>
      <w:r w:rsidRPr="00F2731D">
        <w:rPr>
          <w:rStyle w:val="StyleUnderline"/>
          <w:highlight w:val="cyan"/>
        </w:rPr>
        <w:t>appear</w:t>
      </w:r>
      <w:r w:rsidRPr="00F2731D">
        <w:rPr>
          <w:sz w:val="14"/>
          <w:highlight w:val="cyan"/>
        </w:rPr>
        <w:t xml:space="preserve"> </w:t>
      </w:r>
      <w:r w:rsidRPr="00F2731D">
        <w:rPr>
          <w:rStyle w:val="Emphasis"/>
          <w:highlight w:val="cyan"/>
        </w:rPr>
        <w:t>unlikely</w:t>
      </w:r>
      <w:r w:rsidRPr="003E505C">
        <w:rPr>
          <w:sz w:val="14"/>
        </w:rPr>
        <w:t xml:space="preserve">. </w:t>
      </w:r>
      <w:r w:rsidRPr="003E505C">
        <w:rPr>
          <w:rStyle w:val="StyleUnderline"/>
        </w:rPr>
        <w:t xml:space="preserve">All this </w:t>
      </w:r>
      <w:r w:rsidRPr="00F2731D">
        <w:rPr>
          <w:rStyle w:val="StyleUnderline"/>
          <w:highlight w:val="cyan"/>
        </w:rPr>
        <w:t>gridlock takes place amid</w:t>
      </w:r>
      <w:r w:rsidRPr="00F2731D">
        <w:rPr>
          <w:sz w:val="14"/>
          <w:highlight w:val="cyan"/>
        </w:rPr>
        <w:t xml:space="preserve"> </w:t>
      </w:r>
      <w:r w:rsidRPr="00F2731D">
        <w:rPr>
          <w:rStyle w:val="Emphasis"/>
          <w:highlight w:val="cyan"/>
        </w:rPr>
        <w:t>an intractable constitutional standoff</w:t>
      </w:r>
      <w:r w:rsidRPr="003E505C">
        <w:rPr>
          <w:sz w:val="14"/>
        </w:rPr>
        <w:t xml:space="preserve"> </w:t>
      </w:r>
      <w:r w:rsidRPr="003E505C">
        <w:rPr>
          <w:rStyle w:val="StyleUnderline"/>
        </w:rPr>
        <w:t>between the White House and House Democrats that could end in impeachment</w:t>
      </w:r>
      <w:r w:rsidRPr="003E505C">
        <w:rPr>
          <w:sz w:val="14"/>
        </w:rPr>
        <w:t xml:space="preserve"> proceedings.</w:t>
      </w:r>
    </w:p>
    <w:p w14:paraId="4A4A9085" w14:textId="7D0F98C2" w:rsidR="00763873" w:rsidRPr="003E505C" w:rsidRDefault="00763873" w:rsidP="00763873">
      <w:pPr>
        <w:rPr>
          <w:sz w:val="14"/>
        </w:rPr>
      </w:pPr>
      <w:r w:rsidRPr="003E505C">
        <w:rPr>
          <w:rStyle w:val="StyleUnderline"/>
        </w:rPr>
        <w:t xml:space="preserve">These </w:t>
      </w:r>
      <w:r w:rsidRPr="00F2731D">
        <w:rPr>
          <w:rStyle w:val="StyleUnderline"/>
          <w:highlight w:val="cyan"/>
        </w:rPr>
        <w:t>factors</w:t>
      </w:r>
      <w:r w:rsidRPr="00F2731D">
        <w:rPr>
          <w:sz w:val="14"/>
          <w:highlight w:val="cyan"/>
        </w:rPr>
        <w:t xml:space="preserve"> </w:t>
      </w:r>
      <w:r w:rsidRPr="00F2731D">
        <w:rPr>
          <w:rStyle w:val="Emphasis"/>
          <w:highlight w:val="cyan"/>
        </w:rPr>
        <w:t>do not bode well</w:t>
      </w:r>
      <w:r w:rsidRPr="00F2731D">
        <w:rPr>
          <w:sz w:val="14"/>
          <w:highlight w:val="cyan"/>
        </w:rPr>
        <w:t xml:space="preserve"> </w:t>
      </w:r>
      <w:r w:rsidRPr="00F2731D">
        <w:rPr>
          <w:rStyle w:val="StyleUnderline"/>
          <w:highlight w:val="cyan"/>
        </w:rPr>
        <w:t>for</w:t>
      </w:r>
      <w:r w:rsidRPr="003E505C">
        <w:rPr>
          <w:rStyle w:val="StyleUnderline"/>
        </w:rPr>
        <w:t xml:space="preserve"> the passage of </w:t>
      </w:r>
      <w:r w:rsidRPr="00F2731D">
        <w:rPr>
          <w:rStyle w:val="StyleUnderline"/>
          <w:highlight w:val="cyan"/>
        </w:rPr>
        <w:t>a deal to avoid sequestration</w:t>
      </w:r>
      <w:r w:rsidRPr="003E505C">
        <w:rPr>
          <w:sz w:val="14"/>
        </w:rPr>
        <w:t xml:space="preserve"> in January 2020. </w:t>
      </w:r>
      <w:r w:rsidRPr="003E505C">
        <w:rPr>
          <w:rStyle w:val="StyleUnderline"/>
        </w:rPr>
        <w:t xml:space="preserve">White House officials and congressional leaders </w:t>
      </w:r>
      <w:r w:rsidRPr="003E505C">
        <w:rPr>
          <w:rStyle w:val="Emphasis"/>
        </w:rPr>
        <w:t>must not</w:t>
      </w:r>
      <w:r w:rsidRPr="003E505C">
        <w:rPr>
          <w:rStyle w:val="StyleUnderline"/>
        </w:rPr>
        <w:t xml:space="preserve"> approach this matter with</w:t>
      </w:r>
      <w:r w:rsidRPr="003E505C">
        <w:rPr>
          <w:sz w:val="14"/>
        </w:rPr>
        <w:t xml:space="preserve"> the </w:t>
      </w:r>
      <w:r w:rsidRPr="003E505C">
        <w:rPr>
          <w:rStyle w:val="StyleUnderline"/>
        </w:rPr>
        <w:t>nonchalance</w:t>
      </w:r>
      <w:r w:rsidRPr="003E505C">
        <w:rPr>
          <w:sz w:val="14"/>
        </w:rPr>
        <w:t xml:space="preserve"> that characterized previous budget negotiations. </w:t>
      </w:r>
      <w:r w:rsidRPr="003E505C">
        <w:rPr>
          <w:rStyle w:val="StyleUnderline"/>
        </w:rPr>
        <w:t>Given</w:t>
      </w:r>
      <w:r w:rsidRPr="003E505C">
        <w:rPr>
          <w:sz w:val="14"/>
        </w:rPr>
        <w:t xml:space="preserve"> that </w:t>
      </w:r>
      <w:r w:rsidRPr="003E505C">
        <w:rPr>
          <w:rStyle w:val="StyleUnderline"/>
        </w:rPr>
        <w:t xml:space="preserve">the White House is </w:t>
      </w:r>
      <w:r w:rsidRPr="003E505C">
        <w:rPr>
          <w:rStyle w:val="Emphasis"/>
        </w:rPr>
        <w:t>willing to flirt with sequestration</w:t>
      </w:r>
      <w:r w:rsidRPr="003E505C">
        <w:rPr>
          <w:sz w:val="14"/>
        </w:rPr>
        <w:t xml:space="preserve"> and gamble with the effectiveness of the U.S. military and federal government, </w:t>
      </w:r>
      <w:r w:rsidRPr="003E505C">
        <w:rPr>
          <w:rStyle w:val="StyleUnderline"/>
        </w:rPr>
        <w:t>Congress must assume the lead</w:t>
      </w:r>
      <w:r w:rsidRPr="003E505C">
        <w:rPr>
          <w:sz w:val="14"/>
        </w:rPr>
        <w:t xml:space="preserve"> and execute a spending deal as soon as possible.</w:t>
      </w:r>
    </w:p>
    <w:p w14:paraId="12CF8FAA" w14:textId="07777559" w:rsidR="000E28E6" w:rsidRDefault="000E28E6" w:rsidP="0082125F">
      <w:pPr>
        <w:pStyle w:val="Heading3"/>
      </w:pPr>
      <w:r>
        <w:t>1AR---Won’t Pass---A2: Mnuchin Framework</w:t>
      </w:r>
    </w:p>
    <w:p w14:paraId="133A0680" w14:textId="77777777" w:rsidR="000E28E6" w:rsidRPr="00475BEF" w:rsidRDefault="000E28E6" w:rsidP="000E28E6">
      <w:pPr>
        <w:pStyle w:val="Heading4"/>
        <w:rPr>
          <w:b w:val="0"/>
          <w:bCs/>
        </w:rPr>
      </w:pPr>
      <w:r>
        <w:t xml:space="preserve">The Mnuchin framework </w:t>
      </w:r>
      <w:r>
        <w:rPr>
          <w:u w:val="single"/>
        </w:rPr>
        <w:t>won’t pass</w:t>
      </w:r>
      <w:r>
        <w:rPr>
          <w:b w:val="0"/>
          <w:bCs/>
        </w:rPr>
        <w:t xml:space="preserve"> – Trump/Dem fights over spending, Dem resistance to short-term solutions, Trump unpredictability, and internal GOP fights – focus on broader negotiations not snapshots</w:t>
      </w:r>
    </w:p>
    <w:p w14:paraId="3418264E" w14:textId="77777777" w:rsidR="000E28E6" w:rsidRPr="006C3E30" w:rsidRDefault="000E28E6" w:rsidP="000E28E6">
      <w:r>
        <w:rPr>
          <w:rStyle w:val="Style13ptBold"/>
        </w:rPr>
        <w:t xml:space="preserve">Davis and Cochrane 6/19 </w:t>
      </w:r>
      <w:r w:rsidRPr="006C3E30">
        <w:t>---- Julie Hirschfeld Davis is</w:t>
      </w:r>
      <w:r>
        <w:t xml:space="preserve"> a White House Correspondent with the </w:t>
      </w:r>
      <w:r>
        <w:rPr>
          <w:i/>
          <w:iCs/>
        </w:rPr>
        <w:t>New York Times</w:t>
      </w:r>
      <w:r>
        <w:t xml:space="preserve"> and a B.A. in Ethics, Politics and Economics (Yale University)</w:t>
      </w:r>
      <w:r w:rsidRPr="006C3E30">
        <w:t xml:space="preserve">, Emily Cochrane is </w:t>
      </w:r>
      <w:r>
        <w:t xml:space="preserve">a Congressional Reporter for the </w:t>
      </w:r>
      <w:r>
        <w:rPr>
          <w:i/>
          <w:iCs/>
        </w:rPr>
        <w:t>New York Times</w:t>
      </w:r>
      <w:r>
        <w:t xml:space="preserve"> and a B.S. in journalism (University of Florida), “House Moves Forward With Spending Bills as Congress Grapples With Looming Fiscal Deadlines,” 2019, </w:t>
      </w:r>
      <w:r>
        <w:rPr>
          <w:i/>
          <w:iCs/>
        </w:rPr>
        <w:t>New York Times</w:t>
      </w:r>
      <w:r>
        <w:t>, https://www.nytimes.com/2019/06/19/us/politics/house-spending-bills.html</w:t>
      </w:r>
    </w:p>
    <w:p w14:paraId="1D8254F5" w14:textId="77777777" w:rsidR="000E28E6" w:rsidRPr="006C3E30" w:rsidRDefault="000E28E6" w:rsidP="000E28E6"/>
    <w:p w14:paraId="2C01ED95" w14:textId="77777777" w:rsidR="000E28E6" w:rsidRPr="00A622EB" w:rsidRDefault="000E28E6" w:rsidP="000E28E6">
      <w:pPr>
        <w:rPr>
          <w:sz w:val="14"/>
        </w:rPr>
      </w:pPr>
      <w:r w:rsidRPr="00A622EB">
        <w:rPr>
          <w:sz w:val="14"/>
        </w:rPr>
        <w:t xml:space="preserve">WASHINGTON — </w:t>
      </w:r>
      <w:r w:rsidRPr="00F2731D">
        <w:rPr>
          <w:rStyle w:val="StyleUnderline"/>
          <w:highlight w:val="cyan"/>
        </w:rPr>
        <w:t>The White House</w:t>
      </w:r>
      <w:r w:rsidRPr="00F2731D">
        <w:rPr>
          <w:sz w:val="14"/>
          <w:highlight w:val="cyan"/>
        </w:rPr>
        <w:t xml:space="preserve"> </w:t>
      </w:r>
      <w:r w:rsidRPr="00F2731D">
        <w:rPr>
          <w:rStyle w:val="Emphasis"/>
          <w:highlight w:val="cyan"/>
        </w:rPr>
        <w:t>clashed</w:t>
      </w:r>
      <w:r w:rsidRPr="00A622EB">
        <w:rPr>
          <w:sz w:val="14"/>
        </w:rPr>
        <w:t xml:space="preserve"> Wednesday </w:t>
      </w:r>
      <w:r w:rsidRPr="00F2731D">
        <w:rPr>
          <w:rStyle w:val="StyleUnderline"/>
          <w:highlight w:val="cyan"/>
        </w:rPr>
        <w:t>with Dem</w:t>
      </w:r>
      <w:r w:rsidRPr="00030295">
        <w:rPr>
          <w:rStyle w:val="StyleUnderline"/>
        </w:rPr>
        <w:t>ocratic</w:t>
      </w:r>
      <w:r w:rsidRPr="00A622EB">
        <w:rPr>
          <w:sz w:val="14"/>
        </w:rPr>
        <w:t xml:space="preserve"> congressional </w:t>
      </w:r>
      <w:r w:rsidRPr="00F2731D">
        <w:rPr>
          <w:rStyle w:val="StyleUnderline"/>
          <w:highlight w:val="cyan"/>
        </w:rPr>
        <w:t>leaders over</w:t>
      </w:r>
      <w:r w:rsidRPr="00A622EB">
        <w:rPr>
          <w:rStyle w:val="StyleUnderline"/>
        </w:rPr>
        <w:t xml:space="preserve"> the terms of a broad </w:t>
      </w:r>
      <w:r w:rsidRPr="00F2731D">
        <w:rPr>
          <w:rStyle w:val="StyleUnderline"/>
          <w:highlight w:val="cyan"/>
        </w:rPr>
        <w:t>spending</w:t>
      </w:r>
      <w:r w:rsidRPr="00A622EB">
        <w:rPr>
          <w:rStyle w:val="StyleUnderline"/>
        </w:rPr>
        <w:t xml:space="preserve"> agreement to head off deep cuts</w:t>
      </w:r>
      <w:r w:rsidRPr="00A622EB">
        <w:rPr>
          <w:sz w:val="14"/>
        </w:rPr>
        <w:t xml:space="preserve"> across the government </w:t>
      </w:r>
      <w:r w:rsidRPr="00A622EB">
        <w:rPr>
          <w:rStyle w:val="StyleUnderline"/>
        </w:rPr>
        <w:t>and</w:t>
      </w:r>
      <w:r w:rsidRPr="00A622EB">
        <w:rPr>
          <w:sz w:val="14"/>
        </w:rPr>
        <w:t xml:space="preserve"> a </w:t>
      </w:r>
      <w:r w:rsidRPr="00A622EB">
        <w:rPr>
          <w:rStyle w:val="StyleUnderline"/>
        </w:rPr>
        <w:t>default</w:t>
      </w:r>
      <w:r w:rsidRPr="00A622EB">
        <w:rPr>
          <w:sz w:val="14"/>
        </w:rPr>
        <w:t xml:space="preserve"> on the federal debt, </w:t>
      </w:r>
      <w:r w:rsidRPr="00F2731D">
        <w:rPr>
          <w:rStyle w:val="Emphasis"/>
          <w:highlight w:val="cyan"/>
        </w:rPr>
        <w:t>plunging</w:t>
      </w:r>
      <w:r w:rsidRPr="00A622EB">
        <w:rPr>
          <w:rStyle w:val="StyleUnderline"/>
        </w:rPr>
        <w:t xml:space="preserve"> the </w:t>
      </w:r>
      <w:r w:rsidRPr="00F2731D">
        <w:rPr>
          <w:rStyle w:val="StyleUnderline"/>
          <w:highlight w:val="cyan"/>
        </w:rPr>
        <w:t xml:space="preserve">talks </w:t>
      </w:r>
      <w:r w:rsidRPr="00F2731D">
        <w:rPr>
          <w:rStyle w:val="Emphasis"/>
          <w:highlight w:val="cyan"/>
        </w:rPr>
        <w:t>deeper into stalemate</w:t>
      </w:r>
      <w:r w:rsidRPr="00A622EB">
        <w:rPr>
          <w:sz w:val="14"/>
        </w:rPr>
        <w:t xml:space="preserve"> </w:t>
      </w:r>
      <w:r w:rsidRPr="00A622EB">
        <w:rPr>
          <w:rStyle w:val="StyleUnderline"/>
        </w:rPr>
        <w:t>as</w:t>
      </w:r>
      <w:r w:rsidRPr="00A622EB">
        <w:rPr>
          <w:sz w:val="14"/>
        </w:rPr>
        <w:t xml:space="preserve"> a series of </w:t>
      </w:r>
      <w:r w:rsidRPr="00A622EB">
        <w:rPr>
          <w:rStyle w:val="Emphasis"/>
        </w:rPr>
        <w:t>pivotal deadlines loom.</w:t>
      </w:r>
    </w:p>
    <w:p w14:paraId="610437E8" w14:textId="77777777" w:rsidR="000E28E6" w:rsidRPr="00475BEF" w:rsidRDefault="000E28E6" w:rsidP="000E28E6">
      <w:pPr>
        <w:rPr>
          <w:rStyle w:val="StyleUnderline"/>
        </w:rPr>
      </w:pPr>
      <w:r w:rsidRPr="00F2731D">
        <w:rPr>
          <w:rStyle w:val="StyleUnderline"/>
          <w:highlight w:val="cyan"/>
        </w:rPr>
        <w:t>Even as the House approved</w:t>
      </w:r>
      <w:r w:rsidRPr="00475BEF">
        <w:rPr>
          <w:sz w:val="14"/>
        </w:rPr>
        <w:t xml:space="preserve"> a package of four </w:t>
      </w:r>
      <w:r w:rsidRPr="00475BEF">
        <w:rPr>
          <w:rStyle w:val="StyleUnderline"/>
        </w:rPr>
        <w:t xml:space="preserve">spending </w:t>
      </w:r>
      <w:r w:rsidRPr="00F2731D">
        <w:rPr>
          <w:rStyle w:val="StyleUnderline"/>
          <w:highlight w:val="cyan"/>
        </w:rPr>
        <w:t>bills</w:t>
      </w:r>
      <w:r w:rsidRPr="00475BEF">
        <w:rPr>
          <w:rStyle w:val="StyleUnderline"/>
        </w:rPr>
        <w:t xml:space="preserve"> in an opening bid to keep</w:t>
      </w:r>
      <w:r w:rsidRPr="00475BEF">
        <w:rPr>
          <w:sz w:val="14"/>
        </w:rPr>
        <w:t xml:space="preserve"> parts of </w:t>
      </w:r>
      <w:r w:rsidRPr="00475BEF">
        <w:rPr>
          <w:rStyle w:val="StyleUnderline"/>
        </w:rPr>
        <w:t>the government funded, the</w:t>
      </w:r>
      <w:r w:rsidRPr="00475BEF">
        <w:rPr>
          <w:sz w:val="14"/>
        </w:rPr>
        <w:t xml:space="preserve"> burst of </w:t>
      </w:r>
      <w:r w:rsidRPr="00F2731D">
        <w:rPr>
          <w:rStyle w:val="StyleUnderline"/>
          <w:highlight w:val="cyan"/>
        </w:rPr>
        <w:t xml:space="preserve">productivity </w:t>
      </w:r>
      <w:r w:rsidRPr="00F2731D">
        <w:rPr>
          <w:rStyle w:val="Emphasis"/>
          <w:highlight w:val="cyan"/>
        </w:rPr>
        <w:t>stood in stark contrast to</w:t>
      </w:r>
      <w:r w:rsidRPr="00475BEF">
        <w:rPr>
          <w:rStyle w:val="Emphasis"/>
        </w:rPr>
        <w:t xml:space="preserve"> the tenor of the </w:t>
      </w:r>
      <w:r w:rsidRPr="00F2731D">
        <w:rPr>
          <w:rStyle w:val="Emphasis"/>
          <w:highlight w:val="cyan"/>
        </w:rPr>
        <w:t>wider negotiations</w:t>
      </w:r>
      <w:r w:rsidRPr="00475BEF">
        <w:rPr>
          <w:sz w:val="14"/>
        </w:rPr>
        <w:t xml:space="preserve">, </w:t>
      </w:r>
      <w:r w:rsidRPr="00475BEF">
        <w:rPr>
          <w:rStyle w:val="StyleUnderline"/>
        </w:rPr>
        <w:t>which are</w:t>
      </w:r>
      <w:r w:rsidRPr="00475BEF">
        <w:rPr>
          <w:sz w:val="14"/>
        </w:rPr>
        <w:t xml:space="preserve"> </w:t>
      </w:r>
      <w:r w:rsidRPr="00F2731D">
        <w:rPr>
          <w:rStyle w:val="Emphasis"/>
          <w:highlight w:val="cyan"/>
        </w:rPr>
        <w:t>hung up</w:t>
      </w:r>
      <w:r w:rsidRPr="00F2731D">
        <w:rPr>
          <w:sz w:val="14"/>
          <w:highlight w:val="cyan"/>
        </w:rPr>
        <w:t xml:space="preserve"> </w:t>
      </w:r>
      <w:r w:rsidRPr="00F2731D">
        <w:rPr>
          <w:rStyle w:val="StyleUnderline"/>
          <w:highlight w:val="cyan"/>
        </w:rPr>
        <w:t>over</w:t>
      </w:r>
      <w:r w:rsidRPr="00475BEF">
        <w:rPr>
          <w:rStyle w:val="StyleUnderline"/>
        </w:rPr>
        <w:t xml:space="preserve"> how much to increase domestic </w:t>
      </w:r>
      <w:r w:rsidRPr="00F2731D">
        <w:rPr>
          <w:rStyle w:val="StyleUnderline"/>
          <w:highlight w:val="cyan"/>
        </w:rPr>
        <w:t>spending</w:t>
      </w:r>
      <w:r w:rsidRPr="00475BEF">
        <w:rPr>
          <w:rStyle w:val="StyleUnderline"/>
        </w:rPr>
        <w:t>.</w:t>
      </w:r>
    </w:p>
    <w:p w14:paraId="79E1A3C2" w14:textId="77777777" w:rsidR="000E28E6" w:rsidRPr="00513AA0" w:rsidRDefault="000E28E6" w:rsidP="000E28E6">
      <w:pPr>
        <w:rPr>
          <w:sz w:val="14"/>
          <w:szCs w:val="14"/>
        </w:rPr>
      </w:pPr>
      <w:r w:rsidRPr="00513AA0">
        <w:rPr>
          <w:sz w:val="14"/>
          <w:szCs w:val="14"/>
        </w:rPr>
        <w:t>Administration officials have been negotiating privately with congressional leaders to strike a two-year fiscal deal that would take the prospect of government shutdowns or defaults on the debt off the table until after the 2020 elections. The deal would raise spending levels and the government’s statutory borrowing limit, known as the debt ceiling.</w:t>
      </w:r>
    </w:p>
    <w:p w14:paraId="60543991" w14:textId="77777777" w:rsidR="000E28E6" w:rsidRPr="00513AA0" w:rsidRDefault="000E28E6" w:rsidP="000E28E6">
      <w:pPr>
        <w:rPr>
          <w:sz w:val="14"/>
        </w:rPr>
      </w:pPr>
      <w:r w:rsidRPr="00513AA0">
        <w:rPr>
          <w:rStyle w:val="StyleUnderline"/>
        </w:rPr>
        <w:t xml:space="preserve">Emerging </w:t>
      </w:r>
      <w:r w:rsidRPr="00F2731D">
        <w:rPr>
          <w:rStyle w:val="StyleUnderline"/>
          <w:highlight w:val="cyan"/>
        </w:rPr>
        <w:t>from a</w:t>
      </w:r>
      <w:r w:rsidRPr="00F2731D">
        <w:rPr>
          <w:sz w:val="14"/>
          <w:highlight w:val="cyan"/>
        </w:rPr>
        <w:t xml:space="preserve"> </w:t>
      </w:r>
      <w:r w:rsidRPr="00F2731D">
        <w:rPr>
          <w:rStyle w:val="Emphasis"/>
          <w:highlight w:val="cyan"/>
        </w:rPr>
        <w:t>tense</w:t>
      </w:r>
      <w:r w:rsidRPr="00513AA0">
        <w:rPr>
          <w:sz w:val="14"/>
        </w:rPr>
        <w:t xml:space="preserve"> closed-door </w:t>
      </w:r>
      <w:r w:rsidRPr="00F2731D">
        <w:rPr>
          <w:rStyle w:val="StyleUnderline"/>
          <w:highlight w:val="cyan"/>
        </w:rPr>
        <w:t>meeting</w:t>
      </w:r>
      <w:r w:rsidRPr="00513AA0">
        <w:rPr>
          <w:sz w:val="14"/>
        </w:rPr>
        <w:t xml:space="preserve"> in Speaker Nancy Pelosi’s office in the Capitol, Treasury Secretary Steven </w:t>
      </w:r>
      <w:r w:rsidRPr="00F2731D">
        <w:rPr>
          <w:rStyle w:val="StyleUnderline"/>
          <w:highlight w:val="cyan"/>
        </w:rPr>
        <w:t>Mnuchin said</w:t>
      </w:r>
      <w:r w:rsidRPr="00513AA0">
        <w:rPr>
          <w:sz w:val="14"/>
        </w:rPr>
        <w:t xml:space="preserve"> that </w:t>
      </w:r>
      <w:r w:rsidRPr="00513AA0">
        <w:rPr>
          <w:rStyle w:val="StyleUnderline"/>
        </w:rPr>
        <w:t xml:space="preserve">there had been </w:t>
      </w:r>
      <w:r w:rsidRPr="00F2731D">
        <w:rPr>
          <w:rStyle w:val="Emphasis"/>
          <w:highlight w:val="cyan"/>
        </w:rPr>
        <w:t>no compromise</w:t>
      </w:r>
      <w:r w:rsidRPr="00F2731D">
        <w:rPr>
          <w:sz w:val="14"/>
          <w:highlight w:val="cyan"/>
        </w:rPr>
        <w:t xml:space="preserve">, </w:t>
      </w:r>
      <w:r w:rsidRPr="00F2731D">
        <w:rPr>
          <w:rStyle w:val="StyleUnderline"/>
          <w:highlight w:val="cyan"/>
        </w:rPr>
        <w:t>and</w:t>
      </w:r>
      <w:r w:rsidRPr="00513AA0">
        <w:rPr>
          <w:rStyle w:val="StyleUnderline"/>
        </w:rPr>
        <w:t xml:space="preserve"> that if the logjam continued, </w:t>
      </w:r>
      <w:r w:rsidRPr="00F2731D">
        <w:rPr>
          <w:rStyle w:val="StyleUnderline"/>
          <w:highlight w:val="cyan"/>
        </w:rPr>
        <w:t>the White House would seek a shorter</w:t>
      </w:r>
      <w:r w:rsidRPr="00513AA0">
        <w:rPr>
          <w:sz w:val="14"/>
        </w:rPr>
        <w:t xml:space="preserve">-term </w:t>
      </w:r>
      <w:r w:rsidRPr="00F2731D">
        <w:rPr>
          <w:rStyle w:val="StyleUnderline"/>
          <w:highlight w:val="cyan"/>
        </w:rPr>
        <w:t>deal</w:t>
      </w:r>
      <w:r w:rsidRPr="00513AA0">
        <w:rPr>
          <w:sz w:val="14"/>
        </w:rPr>
        <w:t xml:space="preserve"> that would keep spending at current levels for a year and raise the government’s statutory borrowing limit to stave off a cataclysmic breach of the debt ceiling.</w:t>
      </w:r>
    </w:p>
    <w:p w14:paraId="1A3165B1" w14:textId="77777777" w:rsidR="000E28E6" w:rsidRPr="00513AA0" w:rsidRDefault="000E28E6" w:rsidP="000E28E6">
      <w:pPr>
        <w:rPr>
          <w:sz w:val="14"/>
          <w:szCs w:val="14"/>
        </w:rPr>
      </w:pPr>
      <w:r w:rsidRPr="00513AA0">
        <w:rPr>
          <w:sz w:val="14"/>
          <w:szCs w:val="14"/>
        </w:rPr>
        <w:t>“The president has every intention of keeping the government open and keeping the soundness of the full faith and credit of the government,” Mr. Mnuchin said.</w:t>
      </w:r>
    </w:p>
    <w:p w14:paraId="7416EDFF" w14:textId="77777777" w:rsidR="000E28E6" w:rsidRPr="00C819C0" w:rsidRDefault="000E28E6" w:rsidP="000E28E6">
      <w:pPr>
        <w:rPr>
          <w:sz w:val="14"/>
        </w:rPr>
      </w:pPr>
      <w:r w:rsidRPr="00C819C0">
        <w:rPr>
          <w:sz w:val="14"/>
        </w:rPr>
        <w:t xml:space="preserve">Still, </w:t>
      </w:r>
      <w:r w:rsidRPr="00F2731D">
        <w:rPr>
          <w:rStyle w:val="StyleUnderline"/>
          <w:highlight w:val="cyan"/>
        </w:rPr>
        <w:t>there was</w:t>
      </w:r>
      <w:r w:rsidRPr="00F2731D">
        <w:rPr>
          <w:sz w:val="14"/>
          <w:highlight w:val="cyan"/>
        </w:rPr>
        <w:t xml:space="preserve"> </w:t>
      </w:r>
      <w:r w:rsidRPr="00F2731D">
        <w:rPr>
          <w:rStyle w:val="Emphasis"/>
          <w:highlight w:val="cyan"/>
        </w:rPr>
        <w:t>no indication</w:t>
      </w:r>
      <w:r w:rsidRPr="00C819C0">
        <w:rPr>
          <w:sz w:val="14"/>
        </w:rPr>
        <w:t xml:space="preserve"> that </w:t>
      </w:r>
      <w:r w:rsidRPr="00F2731D">
        <w:rPr>
          <w:rStyle w:val="StyleUnderline"/>
          <w:highlight w:val="cyan"/>
        </w:rPr>
        <w:t>Democrats would embrace such</w:t>
      </w:r>
      <w:r w:rsidRPr="00C819C0">
        <w:rPr>
          <w:sz w:val="14"/>
        </w:rPr>
        <w:t xml:space="preserve"> an approach. Ms. </w:t>
      </w:r>
      <w:r w:rsidRPr="00F2731D">
        <w:rPr>
          <w:rStyle w:val="StyleUnderline"/>
          <w:highlight w:val="cyan"/>
        </w:rPr>
        <w:t>Pelosi</w:t>
      </w:r>
      <w:r w:rsidRPr="00C819C0">
        <w:rPr>
          <w:sz w:val="14"/>
        </w:rPr>
        <w:t xml:space="preserve"> has </w:t>
      </w:r>
      <w:r w:rsidRPr="00513AA0">
        <w:rPr>
          <w:rStyle w:val="StyleUnderline"/>
        </w:rPr>
        <w:t>said</w:t>
      </w:r>
      <w:r w:rsidRPr="00C819C0">
        <w:rPr>
          <w:sz w:val="14"/>
        </w:rPr>
        <w:t xml:space="preserve"> that </w:t>
      </w:r>
      <w:r w:rsidRPr="00513AA0">
        <w:rPr>
          <w:rStyle w:val="StyleUnderline"/>
        </w:rPr>
        <w:t xml:space="preserve">the debt ceiling must be raised, but </w:t>
      </w:r>
      <w:r w:rsidRPr="00C819C0">
        <w:rPr>
          <w:rStyle w:val="StyleUnderline"/>
        </w:rPr>
        <w:t>that a spending deal should be reached</w:t>
      </w:r>
      <w:r w:rsidRPr="00C819C0">
        <w:rPr>
          <w:sz w:val="14"/>
        </w:rPr>
        <w:t xml:space="preserve"> </w:t>
      </w:r>
      <w:r w:rsidRPr="00C819C0">
        <w:rPr>
          <w:rStyle w:val="Emphasis"/>
        </w:rPr>
        <w:t>before</w:t>
      </w:r>
      <w:r w:rsidRPr="00C819C0">
        <w:rPr>
          <w:sz w:val="14"/>
        </w:rPr>
        <w:t xml:space="preserve"> </w:t>
      </w:r>
      <w:r w:rsidRPr="00C819C0">
        <w:rPr>
          <w:rStyle w:val="StyleUnderline"/>
        </w:rPr>
        <w:t>Congress does so</w:t>
      </w:r>
      <w:r w:rsidRPr="00C819C0">
        <w:rPr>
          <w:sz w:val="14"/>
        </w:rPr>
        <w:t xml:space="preserve">. On Wednesday, </w:t>
      </w:r>
      <w:r w:rsidRPr="00C819C0">
        <w:rPr>
          <w:rStyle w:val="StyleUnderline"/>
        </w:rPr>
        <w:t xml:space="preserve">she </w:t>
      </w:r>
      <w:r w:rsidRPr="00F2731D">
        <w:rPr>
          <w:rStyle w:val="StyleUnderline"/>
          <w:highlight w:val="cyan"/>
        </w:rPr>
        <w:t>and</w:t>
      </w:r>
      <w:r w:rsidRPr="00C819C0">
        <w:rPr>
          <w:sz w:val="14"/>
        </w:rPr>
        <w:t xml:space="preserve"> Senator Chuck </w:t>
      </w:r>
      <w:r w:rsidRPr="00F2731D">
        <w:rPr>
          <w:rStyle w:val="StyleUnderline"/>
          <w:highlight w:val="cyan"/>
        </w:rPr>
        <w:t>Schumer</w:t>
      </w:r>
      <w:r w:rsidRPr="00C819C0">
        <w:rPr>
          <w:sz w:val="14"/>
        </w:rPr>
        <w:t xml:space="preserve"> of New York, the minority leader, </w:t>
      </w:r>
      <w:r w:rsidRPr="00F2731D">
        <w:rPr>
          <w:rStyle w:val="StyleUnderline"/>
          <w:highlight w:val="cyan"/>
        </w:rPr>
        <w:t>signaled</w:t>
      </w:r>
      <w:r w:rsidRPr="00C819C0">
        <w:rPr>
          <w:sz w:val="14"/>
        </w:rPr>
        <w:t xml:space="preserve"> that </w:t>
      </w:r>
      <w:r w:rsidRPr="00C819C0">
        <w:rPr>
          <w:rStyle w:val="StyleUnderline"/>
        </w:rPr>
        <w:t>the</w:t>
      </w:r>
      <w:r w:rsidRPr="00F2731D">
        <w:rPr>
          <w:rStyle w:val="StyleUnderline"/>
          <w:highlight w:val="cyan"/>
        </w:rPr>
        <w:t>y would</w:t>
      </w:r>
      <w:r w:rsidRPr="00C819C0">
        <w:rPr>
          <w:sz w:val="14"/>
        </w:rPr>
        <w:t xml:space="preserve"> </w:t>
      </w:r>
      <w:r w:rsidRPr="00C819C0">
        <w:rPr>
          <w:rStyle w:val="Emphasis"/>
        </w:rPr>
        <w:t xml:space="preserve">continue to </w:t>
      </w:r>
      <w:r w:rsidRPr="00F2731D">
        <w:rPr>
          <w:rStyle w:val="Emphasis"/>
          <w:highlight w:val="cyan"/>
        </w:rPr>
        <w:t>press for more</w:t>
      </w:r>
      <w:r w:rsidRPr="00C819C0">
        <w:rPr>
          <w:rStyle w:val="Emphasis"/>
        </w:rPr>
        <w:t xml:space="preserve"> domestic </w:t>
      </w:r>
      <w:r w:rsidRPr="00F2731D">
        <w:rPr>
          <w:rStyle w:val="Emphasis"/>
          <w:highlight w:val="cyan"/>
        </w:rPr>
        <w:t>spending</w:t>
      </w:r>
      <w:r w:rsidRPr="00C819C0">
        <w:rPr>
          <w:sz w:val="14"/>
        </w:rPr>
        <w:t xml:space="preserve"> </w:t>
      </w:r>
      <w:r w:rsidRPr="00C819C0">
        <w:rPr>
          <w:rStyle w:val="StyleUnderline"/>
        </w:rPr>
        <w:t>as part of any agreement</w:t>
      </w:r>
      <w:r w:rsidRPr="00C819C0">
        <w:rPr>
          <w:sz w:val="14"/>
        </w:rPr>
        <w:t>.</w:t>
      </w:r>
    </w:p>
    <w:p w14:paraId="2EB54068" w14:textId="77777777" w:rsidR="000E28E6" w:rsidRPr="00C819C0" w:rsidRDefault="000E28E6" w:rsidP="000E28E6">
      <w:pPr>
        <w:rPr>
          <w:sz w:val="14"/>
          <w:szCs w:val="14"/>
        </w:rPr>
      </w:pPr>
      <w:r w:rsidRPr="00C819C0">
        <w:rPr>
          <w:sz w:val="14"/>
          <w:szCs w:val="14"/>
        </w:rPr>
        <w:t>“Meeting the needs of the American people must always be a guiding principle in these negotiations as Democrats continue to insist that we adequately invest in critical domestic priorities,” they said in a joint statement.</w:t>
      </w:r>
    </w:p>
    <w:p w14:paraId="7A74977D" w14:textId="77777777" w:rsidR="000E28E6" w:rsidRPr="00C819C0" w:rsidRDefault="000E28E6" w:rsidP="000E28E6">
      <w:pPr>
        <w:rPr>
          <w:sz w:val="14"/>
          <w:szCs w:val="14"/>
        </w:rPr>
      </w:pPr>
      <w:r w:rsidRPr="00C819C0">
        <w:rPr>
          <w:sz w:val="14"/>
          <w:szCs w:val="14"/>
        </w:rPr>
        <w:t>They also suggested that if President Trump allowed the congressional spending committees to do their work without injecting his brand of partisan bitterness and unpredictability into the talks, a larger fiscal deal was still possible.</w:t>
      </w:r>
    </w:p>
    <w:p w14:paraId="65E4A213" w14:textId="77777777" w:rsidR="000E28E6" w:rsidRPr="00C819C0" w:rsidRDefault="000E28E6" w:rsidP="000E28E6">
      <w:pPr>
        <w:rPr>
          <w:sz w:val="14"/>
          <w:szCs w:val="14"/>
        </w:rPr>
      </w:pPr>
      <w:r w:rsidRPr="00C819C0">
        <w:rPr>
          <w:sz w:val="14"/>
          <w:szCs w:val="14"/>
        </w:rPr>
        <w:t>“When left to their own devices, House and Senate appropriators, Democrats and Republicans working together, can get the job done,” they said.</w:t>
      </w:r>
    </w:p>
    <w:p w14:paraId="0F2AA2EC" w14:textId="77777777" w:rsidR="000E28E6" w:rsidRPr="00C819C0" w:rsidRDefault="000E28E6" w:rsidP="000E28E6">
      <w:pPr>
        <w:rPr>
          <w:sz w:val="14"/>
        </w:rPr>
      </w:pPr>
      <w:r w:rsidRPr="00C819C0">
        <w:rPr>
          <w:sz w:val="14"/>
        </w:rPr>
        <w:t xml:space="preserve">The </w:t>
      </w:r>
      <w:r w:rsidRPr="00F2731D">
        <w:rPr>
          <w:rStyle w:val="StyleUnderline"/>
          <w:highlight w:val="cyan"/>
        </w:rPr>
        <w:t>talks are</w:t>
      </w:r>
      <w:r w:rsidRPr="00C819C0">
        <w:rPr>
          <w:rStyle w:val="StyleUnderline"/>
        </w:rPr>
        <w:t xml:space="preserve"> proceeding </w:t>
      </w:r>
      <w:r w:rsidRPr="00F2731D">
        <w:rPr>
          <w:rStyle w:val="StyleUnderline"/>
          <w:highlight w:val="cyan"/>
        </w:rPr>
        <w:t>months after a</w:t>
      </w:r>
      <w:r w:rsidRPr="00C819C0">
        <w:rPr>
          <w:rStyle w:val="StyleUnderline"/>
        </w:rPr>
        <w:t xml:space="preserve"> 35-day </w:t>
      </w:r>
      <w:r w:rsidRPr="00F2731D">
        <w:rPr>
          <w:rStyle w:val="StyleUnderline"/>
          <w:highlight w:val="cyan"/>
        </w:rPr>
        <w:t>shutdown</w:t>
      </w:r>
      <w:r w:rsidRPr="00C819C0">
        <w:rPr>
          <w:sz w:val="14"/>
        </w:rPr>
        <w:t xml:space="preserve"> over the winter </w:t>
      </w:r>
      <w:r w:rsidRPr="00F2731D">
        <w:rPr>
          <w:rStyle w:val="Emphasis"/>
          <w:highlight w:val="cyan"/>
        </w:rPr>
        <w:t>instigated by</w:t>
      </w:r>
      <w:r w:rsidRPr="00C819C0">
        <w:rPr>
          <w:rStyle w:val="Emphasis"/>
        </w:rPr>
        <w:t xml:space="preserve"> Mr. </w:t>
      </w:r>
      <w:r w:rsidRPr="00F2731D">
        <w:rPr>
          <w:rStyle w:val="Emphasis"/>
          <w:highlight w:val="cyan"/>
        </w:rPr>
        <w:t>Trump</w:t>
      </w:r>
      <w:r w:rsidRPr="00C819C0">
        <w:rPr>
          <w:sz w:val="14"/>
        </w:rPr>
        <w:t xml:space="preserve">, </w:t>
      </w:r>
      <w:r w:rsidRPr="00C819C0">
        <w:rPr>
          <w:rStyle w:val="StyleUnderline"/>
        </w:rPr>
        <w:t>who had</w:t>
      </w:r>
      <w:r w:rsidRPr="00C819C0">
        <w:rPr>
          <w:sz w:val="14"/>
        </w:rPr>
        <w:t xml:space="preserve"> </w:t>
      </w:r>
      <w:r w:rsidRPr="00C819C0">
        <w:rPr>
          <w:rStyle w:val="Emphasis"/>
        </w:rPr>
        <w:t>refused</w:t>
      </w:r>
      <w:r w:rsidRPr="00C819C0">
        <w:rPr>
          <w:sz w:val="14"/>
        </w:rPr>
        <w:t xml:space="preserve"> </w:t>
      </w:r>
      <w:r w:rsidRPr="00C819C0">
        <w:rPr>
          <w:rStyle w:val="StyleUnderline"/>
        </w:rPr>
        <w:t xml:space="preserve">to sign any spending measure that did not fund a </w:t>
      </w:r>
      <w:r w:rsidRPr="00C819C0">
        <w:rPr>
          <w:sz w:val="14"/>
        </w:rPr>
        <w:t xml:space="preserve">border </w:t>
      </w:r>
      <w:r w:rsidRPr="00C819C0">
        <w:rPr>
          <w:rStyle w:val="StyleUnderline"/>
        </w:rPr>
        <w:t>wall</w:t>
      </w:r>
      <w:r w:rsidRPr="00C819C0">
        <w:rPr>
          <w:sz w:val="14"/>
        </w:rPr>
        <w:t>.</w:t>
      </w:r>
    </w:p>
    <w:p w14:paraId="71B9006A" w14:textId="77777777" w:rsidR="000E28E6" w:rsidRPr="00C819C0" w:rsidRDefault="000E28E6" w:rsidP="000E28E6">
      <w:pPr>
        <w:rPr>
          <w:sz w:val="14"/>
        </w:rPr>
      </w:pPr>
      <w:r w:rsidRPr="00C819C0">
        <w:rPr>
          <w:rStyle w:val="StyleUnderline"/>
        </w:rPr>
        <w:t>The latest</w:t>
      </w:r>
      <w:r w:rsidRPr="00C819C0">
        <w:rPr>
          <w:sz w:val="14"/>
        </w:rPr>
        <w:t xml:space="preserve"> round of </w:t>
      </w:r>
      <w:r w:rsidRPr="00F2731D">
        <w:rPr>
          <w:rStyle w:val="StyleUnderline"/>
          <w:highlight w:val="cyan"/>
        </w:rPr>
        <w:t>negotiations has been</w:t>
      </w:r>
      <w:r w:rsidRPr="00F2731D">
        <w:rPr>
          <w:sz w:val="14"/>
          <w:highlight w:val="cyan"/>
        </w:rPr>
        <w:t xml:space="preserve"> </w:t>
      </w:r>
      <w:r w:rsidRPr="00F2731D">
        <w:rPr>
          <w:rStyle w:val="Emphasis"/>
          <w:highlight w:val="cyan"/>
        </w:rPr>
        <w:t>complicated</w:t>
      </w:r>
      <w:r w:rsidRPr="00F2731D">
        <w:rPr>
          <w:sz w:val="14"/>
          <w:highlight w:val="cyan"/>
        </w:rPr>
        <w:t xml:space="preserve"> </w:t>
      </w:r>
      <w:r w:rsidRPr="00F2731D">
        <w:rPr>
          <w:rStyle w:val="StyleUnderline"/>
          <w:highlight w:val="cyan"/>
        </w:rPr>
        <w:t>by</w:t>
      </w:r>
      <w:r w:rsidRPr="00C819C0">
        <w:rPr>
          <w:rStyle w:val="StyleUnderline"/>
        </w:rPr>
        <w:t xml:space="preserve"> </w:t>
      </w:r>
      <w:r w:rsidRPr="00030295">
        <w:rPr>
          <w:rStyle w:val="StyleUnderline"/>
        </w:rPr>
        <w:t xml:space="preserve">an apparent </w:t>
      </w:r>
      <w:r w:rsidRPr="00F2731D">
        <w:rPr>
          <w:rStyle w:val="Emphasis"/>
          <w:highlight w:val="cyan"/>
        </w:rPr>
        <w:t>disconnect</w:t>
      </w:r>
      <w:r w:rsidRPr="00F2731D">
        <w:rPr>
          <w:sz w:val="14"/>
          <w:highlight w:val="cyan"/>
        </w:rPr>
        <w:t xml:space="preserve"> </w:t>
      </w:r>
      <w:r w:rsidRPr="00F2731D">
        <w:rPr>
          <w:rStyle w:val="StyleUnderline"/>
          <w:highlight w:val="cyan"/>
        </w:rPr>
        <w:t>among Republicans</w:t>
      </w:r>
      <w:r w:rsidRPr="00030295">
        <w:rPr>
          <w:sz w:val="14"/>
        </w:rPr>
        <w:t xml:space="preserve"> both </w:t>
      </w:r>
      <w:r w:rsidRPr="00030295">
        <w:rPr>
          <w:rStyle w:val="StyleUnderline"/>
        </w:rPr>
        <w:t xml:space="preserve">inside the White House and on Capitol Hill </w:t>
      </w:r>
      <w:r w:rsidRPr="00F2731D">
        <w:rPr>
          <w:rStyle w:val="StyleUnderline"/>
          <w:highlight w:val="cyan"/>
        </w:rPr>
        <w:t xml:space="preserve">about what </w:t>
      </w:r>
      <w:r w:rsidRPr="00030295">
        <w:rPr>
          <w:rStyle w:val="StyleUnderline"/>
        </w:rPr>
        <w:t xml:space="preserve">kind of deal </w:t>
      </w:r>
      <w:r w:rsidRPr="00F2731D">
        <w:rPr>
          <w:rStyle w:val="StyleUnderline"/>
          <w:highlight w:val="cyan"/>
        </w:rPr>
        <w:t>to pursue</w:t>
      </w:r>
      <w:r w:rsidRPr="00C819C0">
        <w:rPr>
          <w:sz w:val="14"/>
        </w:rPr>
        <w:t xml:space="preserve">. While Mr. Mnuchin declined to describe the direction of the talks, Mick </w:t>
      </w:r>
      <w:r w:rsidRPr="00F2731D">
        <w:rPr>
          <w:rStyle w:val="StyleUnderline"/>
          <w:highlight w:val="cyan"/>
        </w:rPr>
        <w:t>Mulvaney</w:t>
      </w:r>
      <w:r w:rsidRPr="00C819C0">
        <w:rPr>
          <w:sz w:val="14"/>
        </w:rPr>
        <w:t xml:space="preserve">, the acting White House chief of staff who is </w:t>
      </w:r>
      <w:r w:rsidRPr="00C819C0">
        <w:rPr>
          <w:rStyle w:val="Emphasis"/>
        </w:rPr>
        <w:t>an ardent fiscal hawk</w:t>
      </w:r>
      <w:r w:rsidRPr="00C819C0">
        <w:rPr>
          <w:sz w:val="14"/>
        </w:rPr>
        <w:t xml:space="preserve">, </w:t>
      </w:r>
      <w:r w:rsidRPr="00F2731D">
        <w:rPr>
          <w:rStyle w:val="StyleUnderline"/>
          <w:highlight w:val="cyan"/>
        </w:rPr>
        <w:t>accused Democrats of increasing</w:t>
      </w:r>
      <w:r w:rsidRPr="00C819C0">
        <w:rPr>
          <w:rStyle w:val="StyleUnderline"/>
        </w:rPr>
        <w:t xml:space="preserve"> their domestic </w:t>
      </w:r>
      <w:r w:rsidRPr="00F2731D">
        <w:rPr>
          <w:rStyle w:val="StyleUnderline"/>
          <w:highlight w:val="cyan"/>
        </w:rPr>
        <w:t>spending demands</w:t>
      </w:r>
      <w:r w:rsidRPr="00C819C0">
        <w:rPr>
          <w:rStyle w:val="StyleUnderline"/>
        </w:rPr>
        <w:t xml:space="preserve"> rather than moving in the administration’s direction.</w:t>
      </w:r>
    </w:p>
    <w:p w14:paraId="6151C3B0" w14:textId="6365255D" w:rsidR="000E28E6" w:rsidRDefault="000E28E6" w:rsidP="000E28E6">
      <w:pPr>
        <w:rPr>
          <w:rStyle w:val="Emphasis"/>
        </w:rPr>
      </w:pPr>
      <w:r w:rsidRPr="00C819C0">
        <w:rPr>
          <w:sz w:val="14"/>
        </w:rPr>
        <w:t xml:space="preserve">“Last time I checked,” </w:t>
      </w:r>
      <w:r w:rsidRPr="00F2731D">
        <w:rPr>
          <w:rStyle w:val="StyleUnderline"/>
          <w:highlight w:val="cyan"/>
        </w:rPr>
        <w:t xml:space="preserve">he said, </w:t>
      </w:r>
      <w:r w:rsidRPr="00F2731D">
        <w:rPr>
          <w:rStyle w:val="Emphasis"/>
          <w:highlight w:val="cyan"/>
        </w:rPr>
        <w:t>“that’s not</w:t>
      </w:r>
      <w:r w:rsidRPr="00C819C0">
        <w:rPr>
          <w:rStyle w:val="Emphasis"/>
        </w:rPr>
        <w:t xml:space="preserve"> how you </w:t>
      </w:r>
      <w:r w:rsidRPr="00F2731D">
        <w:rPr>
          <w:rStyle w:val="Emphasis"/>
          <w:highlight w:val="cyan"/>
        </w:rPr>
        <w:t>compromise.”</w:t>
      </w:r>
    </w:p>
    <w:p w14:paraId="0B272CF3" w14:textId="6998B727" w:rsidR="002A04AC" w:rsidRDefault="002A04AC" w:rsidP="002A04AC">
      <w:pPr>
        <w:pStyle w:val="Heading4"/>
        <w:rPr>
          <w:b w:val="0"/>
          <w:bCs/>
        </w:rPr>
      </w:pPr>
      <w:r w:rsidRPr="002A04AC">
        <w:t xml:space="preserve">GOP hates it – </w:t>
      </w:r>
      <w:r w:rsidRPr="002A04AC">
        <w:rPr>
          <w:b w:val="0"/>
          <w:bCs/>
        </w:rPr>
        <w:t>worry it will crush the DOD</w:t>
      </w:r>
    </w:p>
    <w:p w14:paraId="0F4FAA61" w14:textId="25E31395" w:rsidR="002A04AC" w:rsidRPr="002A04AC" w:rsidRDefault="002A04AC" w:rsidP="002A04AC">
      <w:r>
        <w:rPr>
          <w:rStyle w:val="Style13ptBold"/>
        </w:rPr>
        <w:t xml:space="preserve">Kim 7/3 </w:t>
      </w:r>
      <w:r w:rsidRPr="002A04AC">
        <w:t>---- Seung Min, White House reporter for The Washington Post, political analyst for CNN, former president of the D.C. chapter of the Asian American Journalists Association and a current board member of the Washington Press Club Foundation, “Several of Trump’s GOP Allies Raise Alarms About Administration’s Budget Proposal,” Washington Post, 2019, https://www.washingtonpost.com/politics/several-of-trumps-gop-allies-raise-alarms-about-administratons-budget-proposal/2019/07/03/799cf862-9da6-11e9-a1fc-7337aeb9179e_story.html</w:t>
      </w:r>
    </w:p>
    <w:p w14:paraId="22B74450" w14:textId="1373004A" w:rsidR="002A04AC" w:rsidRDefault="002A04AC" w:rsidP="002A04AC"/>
    <w:p w14:paraId="79EFEC7A" w14:textId="77777777" w:rsidR="002A04AC" w:rsidRPr="009242EC" w:rsidRDefault="002A04AC" w:rsidP="002A04AC">
      <w:pPr>
        <w:rPr>
          <w:sz w:val="14"/>
        </w:rPr>
      </w:pPr>
      <w:r w:rsidRPr="002A04AC">
        <w:rPr>
          <w:rStyle w:val="StyleUnderline"/>
        </w:rPr>
        <w:t>Some of</w:t>
      </w:r>
      <w:r w:rsidRPr="009242EC">
        <w:rPr>
          <w:sz w:val="14"/>
        </w:rPr>
        <w:t xml:space="preserve"> President </w:t>
      </w:r>
      <w:r w:rsidRPr="00F2731D">
        <w:rPr>
          <w:rStyle w:val="StyleUnderline"/>
          <w:highlight w:val="cyan"/>
        </w:rPr>
        <w:t>Trump’s biggest</w:t>
      </w:r>
      <w:r w:rsidRPr="002A04AC">
        <w:rPr>
          <w:rStyle w:val="StyleUnderline"/>
        </w:rPr>
        <w:t xml:space="preserve"> Republican </w:t>
      </w:r>
      <w:r w:rsidRPr="00F2731D">
        <w:rPr>
          <w:rStyle w:val="StyleUnderline"/>
          <w:highlight w:val="cyan"/>
        </w:rPr>
        <w:t>allies</w:t>
      </w:r>
      <w:r w:rsidRPr="009242EC">
        <w:rPr>
          <w:sz w:val="14"/>
        </w:rPr>
        <w:t xml:space="preserve"> in Congress </w:t>
      </w:r>
      <w:r w:rsidRPr="00F2731D">
        <w:rPr>
          <w:rStyle w:val="StyleUnderline"/>
          <w:highlight w:val="cyan"/>
        </w:rPr>
        <w:t>are starting to</w:t>
      </w:r>
      <w:r w:rsidRPr="00F2731D">
        <w:rPr>
          <w:sz w:val="14"/>
          <w:highlight w:val="cyan"/>
        </w:rPr>
        <w:t xml:space="preserve"> </w:t>
      </w:r>
      <w:r w:rsidRPr="00F2731D">
        <w:rPr>
          <w:rStyle w:val="Emphasis"/>
          <w:highlight w:val="cyan"/>
        </w:rPr>
        <w:t>rebel against the administration’s</w:t>
      </w:r>
      <w:r w:rsidRPr="002A04AC">
        <w:rPr>
          <w:rStyle w:val="Emphasis"/>
        </w:rPr>
        <w:t xml:space="preserve"> fallback </w:t>
      </w:r>
      <w:r w:rsidRPr="00F2731D">
        <w:rPr>
          <w:rStyle w:val="Emphasis"/>
          <w:highlight w:val="cyan"/>
        </w:rPr>
        <w:t>strategy</w:t>
      </w:r>
      <w:r w:rsidRPr="009242EC">
        <w:rPr>
          <w:sz w:val="14"/>
        </w:rPr>
        <w:t xml:space="preserve"> </w:t>
      </w:r>
      <w:r w:rsidRPr="009242EC">
        <w:rPr>
          <w:rStyle w:val="StyleUnderline"/>
        </w:rPr>
        <w:t>to avert a government shutdown and</w:t>
      </w:r>
      <w:r w:rsidRPr="009242EC">
        <w:rPr>
          <w:sz w:val="14"/>
        </w:rPr>
        <w:t xml:space="preserve"> a potentially catastrophic </w:t>
      </w:r>
      <w:r w:rsidRPr="009242EC">
        <w:rPr>
          <w:rStyle w:val="StyleUnderline"/>
        </w:rPr>
        <w:t>debt default</w:t>
      </w:r>
      <w:r w:rsidRPr="009242EC">
        <w:rPr>
          <w:sz w:val="14"/>
        </w:rPr>
        <w:t xml:space="preserve"> this fall.</w:t>
      </w:r>
    </w:p>
    <w:p w14:paraId="381335ED" w14:textId="77777777" w:rsidR="002A04AC" w:rsidRPr="009242EC" w:rsidRDefault="002A04AC" w:rsidP="002A04AC">
      <w:pPr>
        <w:rPr>
          <w:sz w:val="14"/>
          <w:szCs w:val="14"/>
        </w:rPr>
      </w:pPr>
      <w:r w:rsidRPr="009242EC">
        <w:rPr>
          <w:sz w:val="14"/>
          <w:szCs w:val="14"/>
        </w:rPr>
        <w:t>At issue is a plan put forward by Treasury Secretary Steven Mnuchin and White House acting chief of staff Mick Mulvaney last month: fund federal government operations at current spending levels for one year, paired with a one-year increase in the debt ceiling, which limits the federal government’s borrowing capabilities.</w:t>
      </w:r>
    </w:p>
    <w:p w14:paraId="12C2384D" w14:textId="77777777" w:rsidR="002A04AC" w:rsidRPr="009242EC" w:rsidRDefault="002A04AC" w:rsidP="002A04AC">
      <w:pPr>
        <w:rPr>
          <w:sz w:val="14"/>
          <w:szCs w:val="14"/>
        </w:rPr>
      </w:pPr>
      <w:r w:rsidRPr="009242EC">
        <w:rPr>
          <w:sz w:val="14"/>
          <w:szCs w:val="14"/>
        </w:rPr>
        <w:t>The two administration officials proposed that option in case the White House fails to reach a broader budget and debt limit deal with top congressional officials, mainly House Speaker Nancy Pelosi (D-Calif.).</w:t>
      </w:r>
    </w:p>
    <w:p w14:paraId="59BE7125" w14:textId="08DBA474" w:rsidR="002A04AC" w:rsidRPr="009242EC" w:rsidRDefault="002A04AC" w:rsidP="002A04AC">
      <w:pPr>
        <w:rPr>
          <w:sz w:val="14"/>
        </w:rPr>
      </w:pPr>
      <w:r w:rsidRPr="009242EC">
        <w:rPr>
          <w:sz w:val="14"/>
        </w:rPr>
        <w:t xml:space="preserve">But in a letter being sent to the Trump administration Wednesday, </w:t>
      </w:r>
      <w:r w:rsidRPr="00F2731D">
        <w:rPr>
          <w:rStyle w:val="Emphasis"/>
          <w:highlight w:val="cyan"/>
        </w:rPr>
        <w:t>several</w:t>
      </w:r>
      <w:r w:rsidRPr="009242EC">
        <w:rPr>
          <w:sz w:val="14"/>
        </w:rPr>
        <w:t xml:space="preserve"> </w:t>
      </w:r>
      <w:r w:rsidRPr="009242EC">
        <w:rPr>
          <w:rStyle w:val="StyleUnderline"/>
        </w:rPr>
        <w:t xml:space="preserve">GOP </w:t>
      </w:r>
      <w:r w:rsidRPr="00F2731D">
        <w:rPr>
          <w:rStyle w:val="StyleUnderline"/>
          <w:highlight w:val="cyan"/>
        </w:rPr>
        <w:t>senators, including</w:t>
      </w:r>
      <w:r w:rsidRPr="009242EC">
        <w:rPr>
          <w:sz w:val="14"/>
        </w:rPr>
        <w:t xml:space="preserve"> Sen. David </w:t>
      </w:r>
      <w:r w:rsidRPr="00F2731D">
        <w:rPr>
          <w:rStyle w:val="StyleUnderline"/>
          <w:highlight w:val="cyan"/>
        </w:rPr>
        <w:t>Perdue</w:t>
      </w:r>
      <w:r w:rsidRPr="009242EC">
        <w:rPr>
          <w:sz w:val="14"/>
        </w:rPr>
        <w:t xml:space="preserve"> (Ga.), </w:t>
      </w:r>
      <w:r w:rsidRPr="00F2731D">
        <w:rPr>
          <w:rStyle w:val="Emphasis"/>
          <w:highlight w:val="cyan"/>
        </w:rPr>
        <w:t>who carries influence</w:t>
      </w:r>
      <w:r w:rsidRPr="009242EC">
        <w:rPr>
          <w:rStyle w:val="Emphasis"/>
        </w:rPr>
        <w:t xml:space="preserve"> with Trump and the White House</w:t>
      </w:r>
      <w:r w:rsidRPr="009242EC">
        <w:rPr>
          <w:sz w:val="14"/>
        </w:rPr>
        <w:t xml:space="preserve">, </w:t>
      </w:r>
      <w:r w:rsidRPr="00F2731D">
        <w:rPr>
          <w:rStyle w:val="StyleUnderline"/>
          <w:highlight w:val="cyan"/>
        </w:rPr>
        <w:t>are stressing</w:t>
      </w:r>
      <w:r w:rsidRPr="009242EC">
        <w:rPr>
          <w:sz w:val="14"/>
        </w:rPr>
        <w:t xml:space="preserve"> that </w:t>
      </w:r>
      <w:r w:rsidRPr="009242EC">
        <w:rPr>
          <w:rStyle w:val="StyleUnderline"/>
        </w:rPr>
        <w:t xml:space="preserve">a spending plan using </w:t>
      </w:r>
      <w:r w:rsidRPr="00F2731D">
        <w:rPr>
          <w:rStyle w:val="StyleUnderline"/>
          <w:highlight w:val="cyan"/>
        </w:rPr>
        <w:t>a</w:t>
      </w:r>
      <w:r w:rsidRPr="009242EC">
        <w:rPr>
          <w:rStyle w:val="StyleUnderline"/>
        </w:rPr>
        <w:t xml:space="preserve"> one-year</w:t>
      </w:r>
      <w:r w:rsidRPr="009242EC">
        <w:rPr>
          <w:sz w:val="14"/>
        </w:rPr>
        <w:t xml:space="preserve"> “continuing resolution,” or </w:t>
      </w:r>
      <w:r w:rsidRPr="00F2731D">
        <w:rPr>
          <w:rStyle w:val="StyleUnderline"/>
          <w:highlight w:val="cyan"/>
        </w:rPr>
        <w:t>CR, would have a</w:t>
      </w:r>
      <w:r w:rsidRPr="00F2731D">
        <w:rPr>
          <w:sz w:val="14"/>
          <w:highlight w:val="cyan"/>
        </w:rPr>
        <w:t xml:space="preserve"> </w:t>
      </w:r>
      <w:r w:rsidRPr="00F2731D">
        <w:rPr>
          <w:rStyle w:val="Emphasis"/>
          <w:highlight w:val="cyan"/>
        </w:rPr>
        <w:t>“draconian” impact</w:t>
      </w:r>
      <w:r w:rsidRPr="00F2731D">
        <w:rPr>
          <w:sz w:val="14"/>
          <w:highlight w:val="cyan"/>
        </w:rPr>
        <w:t xml:space="preserve"> </w:t>
      </w:r>
      <w:r w:rsidRPr="00F2731D">
        <w:rPr>
          <w:rStyle w:val="StyleUnderline"/>
          <w:highlight w:val="cyan"/>
        </w:rPr>
        <w:t>on the Pentagon</w:t>
      </w:r>
      <w:r w:rsidRPr="009242EC">
        <w:rPr>
          <w:rStyle w:val="StyleUnderline"/>
        </w:rPr>
        <w:t xml:space="preserve"> and are </w:t>
      </w:r>
      <w:r w:rsidRPr="009242EC">
        <w:rPr>
          <w:rStyle w:val="Emphasis"/>
        </w:rPr>
        <w:t>urging them away from the idea</w:t>
      </w:r>
      <w:r w:rsidRPr="009242EC">
        <w:rPr>
          <w:sz w:val="14"/>
        </w:rPr>
        <w:t>.</w:t>
      </w:r>
    </w:p>
    <w:p w14:paraId="7F81D6F9" w14:textId="77777777" w:rsidR="002A04AC" w:rsidRPr="009242EC" w:rsidRDefault="002A04AC" w:rsidP="002A04AC">
      <w:pPr>
        <w:rPr>
          <w:sz w:val="14"/>
        </w:rPr>
      </w:pPr>
      <w:r w:rsidRPr="009242EC">
        <w:rPr>
          <w:rStyle w:val="StyleUnderline"/>
        </w:rPr>
        <w:t>“While some</w:t>
      </w:r>
      <w:r w:rsidRPr="009242EC">
        <w:rPr>
          <w:sz w:val="14"/>
        </w:rPr>
        <w:t xml:space="preserve"> members of the administration have </w:t>
      </w:r>
      <w:r w:rsidRPr="009242EC">
        <w:rPr>
          <w:rStyle w:val="StyleUnderline"/>
        </w:rPr>
        <w:t>suggested a year-long CR</w:t>
      </w:r>
      <w:r w:rsidRPr="009242EC">
        <w:rPr>
          <w:sz w:val="14"/>
        </w:rPr>
        <w:t xml:space="preserve"> as a viable path forward, </w:t>
      </w:r>
      <w:r w:rsidRPr="00F2731D">
        <w:rPr>
          <w:rStyle w:val="Emphasis"/>
          <w:highlight w:val="cyan"/>
        </w:rPr>
        <w:t>this must be avoided</w:t>
      </w:r>
      <w:r w:rsidRPr="00F2731D">
        <w:rPr>
          <w:rStyle w:val="StyleUnderline"/>
          <w:highlight w:val="cyan"/>
        </w:rPr>
        <w:t>,” the</w:t>
      </w:r>
      <w:r w:rsidRPr="009242EC">
        <w:rPr>
          <w:rStyle w:val="StyleUnderline"/>
        </w:rPr>
        <w:t xml:space="preserve"> Senate </w:t>
      </w:r>
      <w:r w:rsidRPr="00F2731D">
        <w:rPr>
          <w:rStyle w:val="StyleUnderline"/>
          <w:highlight w:val="cyan"/>
        </w:rPr>
        <w:t>Republicans wrote</w:t>
      </w:r>
      <w:r w:rsidRPr="009242EC">
        <w:rPr>
          <w:rStyle w:val="StyleUnderline"/>
        </w:rPr>
        <w:t xml:space="preserve"> </w:t>
      </w:r>
      <w:r w:rsidRPr="009242EC">
        <w:rPr>
          <w:sz w:val="14"/>
        </w:rPr>
        <w:t>in the letter, provided to The Washington Post in advance of its release. “Under these draconian conditions, the DOD would be incapable of increasing readiness, recapitalizing our force, or rationalizing funding to align with the” National Defense Strategy.</w:t>
      </w:r>
    </w:p>
    <w:p w14:paraId="3DDEE376" w14:textId="6B4C7DC3" w:rsidR="002A04AC" w:rsidRPr="009242EC" w:rsidRDefault="002A04AC" w:rsidP="002A04AC">
      <w:pPr>
        <w:rPr>
          <w:rStyle w:val="StyleUnderline"/>
        </w:rPr>
      </w:pPr>
      <w:r w:rsidRPr="009242EC">
        <w:rPr>
          <w:sz w:val="14"/>
        </w:rPr>
        <w:t xml:space="preserve">The </w:t>
      </w:r>
      <w:r w:rsidRPr="009242EC">
        <w:rPr>
          <w:rStyle w:val="StyleUnderline"/>
        </w:rPr>
        <w:t>senators note</w:t>
      </w:r>
      <w:r w:rsidRPr="009242EC">
        <w:rPr>
          <w:sz w:val="14"/>
        </w:rPr>
        <w:t xml:space="preserve"> that </w:t>
      </w:r>
      <w:r w:rsidRPr="009242EC">
        <w:rPr>
          <w:rStyle w:val="StyleUnderline"/>
        </w:rPr>
        <w:t>by using previous years’ spending levels, the administration is,</w:t>
      </w:r>
      <w:r w:rsidRPr="009242EC">
        <w:rPr>
          <w:sz w:val="14"/>
        </w:rPr>
        <w:t xml:space="preserve"> in effect, </w:t>
      </w:r>
      <w:r w:rsidRPr="009242EC">
        <w:rPr>
          <w:rStyle w:val="StyleUnderline"/>
        </w:rPr>
        <w:t>using priorities for the Pentagon drafted by its predecessors.</w:t>
      </w:r>
    </w:p>
    <w:p w14:paraId="1F4148D4" w14:textId="2DAA4C7B" w:rsidR="002A04AC" w:rsidRPr="009242EC" w:rsidRDefault="002A04AC" w:rsidP="002A04AC">
      <w:pPr>
        <w:rPr>
          <w:sz w:val="14"/>
          <w:szCs w:val="14"/>
        </w:rPr>
      </w:pPr>
      <w:r w:rsidRPr="009242EC">
        <w:rPr>
          <w:sz w:val="14"/>
          <w:szCs w:val="14"/>
        </w:rPr>
        <w:t>“As the world continues to become more dangerous, the American people rightfully expect their representatives in Washington to put aside political differences and do their jobs,” the senators wrote. “Simply put, our adversaries do not handcuff their militaries with funding gimmicks like continuing resolutions — nor should we.”</w:t>
      </w:r>
    </w:p>
    <w:p w14:paraId="3503C887" w14:textId="44E8115C" w:rsidR="002A04AC" w:rsidRDefault="002A04AC" w:rsidP="002A04AC">
      <w:pPr>
        <w:rPr>
          <w:sz w:val="14"/>
        </w:rPr>
      </w:pPr>
      <w:r w:rsidRPr="00F2731D">
        <w:rPr>
          <w:rStyle w:val="StyleUnderline"/>
          <w:highlight w:val="cyan"/>
        </w:rPr>
        <w:t>Those</w:t>
      </w:r>
      <w:r w:rsidRPr="009242EC">
        <w:rPr>
          <w:sz w:val="14"/>
        </w:rPr>
        <w:t xml:space="preserve"> who </w:t>
      </w:r>
      <w:r w:rsidRPr="00F2731D">
        <w:rPr>
          <w:rStyle w:val="StyleUnderline"/>
          <w:highlight w:val="cyan"/>
        </w:rPr>
        <w:t>signed on</w:t>
      </w:r>
      <w:r w:rsidRPr="009242EC">
        <w:rPr>
          <w:sz w:val="14"/>
        </w:rPr>
        <w:t xml:space="preserve"> to the letter </w:t>
      </w:r>
      <w:r w:rsidRPr="00F2731D">
        <w:rPr>
          <w:rStyle w:val="StyleUnderline"/>
          <w:highlight w:val="cyan"/>
        </w:rPr>
        <w:t>include</w:t>
      </w:r>
      <w:r w:rsidRPr="009242EC">
        <w:rPr>
          <w:rStyle w:val="StyleUnderline"/>
        </w:rPr>
        <w:t xml:space="preserve"> Perdue and </w:t>
      </w:r>
      <w:r w:rsidRPr="009242EC">
        <w:rPr>
          <w:rStyle w:val="Emphasis"/>
        </w:rPr>
        <w:t>15 other GOP senators</w:t>
      </w:r>
      <w:r w:rsidRPr="009242EC">
        <w:rPr>
          <w:sz w:val="14"/>
        </w:rPr>
        <w:t xml:space="preserve">, </w:t>
      </w:r>
      <w:r w:rsidRPr="009242EC">
        <w:rPr>
          <w:rStyle w:val="StyleUnderline"/>
        </w:rPr>
        <w:t>including</w:t>
      </w:r>
      <w:r w:rsidRPr="009242EC">
        <w:rPr>
          <w:sz w:val="14"/>
        </w:rPr>
        <w:t xml:space="preserve"> James M. </w:t>
      </w:r>
      <w:r w:rsidRPr="00F2731D">
        <w:rPr>
          <w:rStyle w:val="StyleUnderline"/>
          <w:highlight w:val="cyan"/>
        </w:rPr>
        <w:t>Inhofe</w:t>
      </w:r>
      <w:r w:rsidRPr="009242EC">
        <w:rPr>
          <w:sz w:val="14"/>
        </w:rPr>
        <w:t xml:space="preserve"> (Okla.), the </w:t>
      </w:r>
      <w:r w:rsidRPr="00F2731D">
        <w:rPr>
          <w:rStyle w:val="StyleUnderline"/>
          <w:highlight w:val="cyan"/>
        </w:rPr>
        <w:t xml:space="preserve">chairman of the </w:t>
      </w:r>
      <w:r w:rsidRPr="00F2731D">
        <w:rPr>
          <w:rStyle w:val="Emphasis"/>
          <w:highlight w:val="cyan"/>
        </w:rPr>
        <w:t>powerful</w:t>
      </w:r>
      <w:r w:rsidRPr="00F2731D">
        <w:rPr>
          <w:sz w:val="14"/>
          <w:highlight w:val="cyan"/>
        </w:rPr>
        <w:t xml:space="preserve"> </w:t>
      </w:r>
      <w:r w:rsidRPr="00F2731D">
        <w:rPr>
          <w:rStyle w:val="StyleUnderline"/>
          <w:highlight w:val="cyan"/>
        </w:rPr>
        <w:t>Armed Services Committee</w:t>
      </w:r>
      <w:r w:rsidRPr="00F2731D">
        <w:rPr>
          <w:sz w:val="14"/>
          <w:highlight w:val="cyan"/>
        </w:rPr>
        <w:t>;</w:t>
      </w:r>
      <w:r w:rsidRPr="009242EC">
        <w:rPr>
          <w:sz w:val="14"/>
        </w:rPr>
        <w:t xml:space="preserve"> John </w:t>
      </w:r>
      <w:r w:rsidRPr="00F2731D">
        <w:rPr>
          <w:rStyle w:val="StyleUnderline"/>
          <w:highlight w:val="cyan"/>
        </w:rPr>
        <w:t>Cornyn</w:t>
      </w:r>
      <w:r w:rsidRPr="009242EC">
        <w:rPr>
          <w:sz w:val="14"/>
        </w:rPr>
        <w:t xml:space="preserve"> (Tex.), </w:t>
      </w:r>
      <w:r w:rsidRPr="00F2731D">
        <w:rPr>
          <w:rStyle w:val="StyleUnderline"/>
          <w:highlight w:val="cyan"/>
        </w:rPr>
        <w:t>a former member of</w:t>
      </w:r>
      <w:r w:rsidRPr="009242EC">
        <w:rPr>
          <w:sz w:val="14"/>
        </w:rPr>
        <w:t xml:space="preserve"> </w:t>
      </w:r>
      <w:r w:rsidRPr="009242EC">
        <w:rPr>
          <w:rStyle w:val="Emphasis"/>
        </w:rPr>
        <w:t xml:space="preserve">GOP </w:t>
      </w:r>
      <w:r w:rsidRPr="00F2731D">
        <w:rPr>
          <w:rStyle w:val="Emphasis"/>
          <w:highlight w:val="cyan"/>
        </w:rPr>
        <w:t>leadership</w:t>
      </w:r>
      <w:r w:rsidRPr="009242EC">
        <w:rPr>
          <w:sz w:val="14"/>
        </w:rPr>
        <w:t xml:space="preserve">; Joni </w:t>
      </w:r>
      <w:r w:rsidRPr="009242EC">
        <w:rPr>
          <w:rStyle w:val="StyleUnderline"/>
        </w:rPr>
        <w:t>Ernst</w:t>
      </w:r>
      <w:r w:rsidRPr="009242EC">
        <w:rPr>
          <w:sz w:val="14"/>
        </w:rPr>
        <w:t xml:space="preserve"> (Iowa) and Thom </w:t>
      </w:r>
      <w:r w:rsidRPr="009242EC">
        <w:rPr>
          <w:rStyle w:val="StyleUnderline"/>
        </w:rPr>
        <w:t>Tillis</w:t>
      </w:r>
      <w:r w:rsidRPr="009242EC">
        <w:rPr>
          <w:sz w:val="14"/>
        </w:rPr>
        <w:t xml:space="preserve"> (N.C.), two Senate Republicans facing competitive reelection bids next fall; </w:t>
      </w:r>
      <w:r w:rsidRPr="00F2731D">
        <w:rPr>
          <w:rStyle w:val="StyleUnderline"/>
          <w:highlight w:val="cyan"/>
        </w:rPr>
        <w:t>and</w:t>
      </w:r>
      <w:r w:rsidRPr="00F2731D">
        <w:rPr>
          <w:sz w:val="14"/>
          <w:highlight w:val="cyan"/>
        </w:rPr>
        <w:t xml:space="preserve"> </w:t>
      </w:r>
      <w:r w:rsidRPr="00F2731D">
        <w:rPr>
          <w:rStyle w:val="Emphasis"/>
          <w:highlight w:val="cyan"/>
        </w:rPr>
        <w:t>close administration allies</w:t>
      </w:r>
      <w:r w:rsidRPr="009242EC">
        <w:rPr>
          <w:sz w:val="14"/>
        </w:rPr>
        <w:t xml:space="preserve"> </w:t>
      </w:r>
      <w:r w:rsidRPr="009242EC">
        <w:rPr>
          <w:rStyle w:val="StyleUnderline"/>
        </w:rPr>
        <w:t>such as</w:t>
      </w:r>
      <w:r w:rsidRPr="009242EC">
        <w:rPr>
          <w:sz w:val="14"/>
        </w:rPr>
        <w:t xml:space="preserve"> Kevin </w:t>
      </w:r>
      <w:r w:rsidRPr="009242EC">
        <w:rPr>
          <w:rStyle w:val="StyleUnderline"/>
        </w:rPr>
        <w:t>Cramer</w:t>
      </w:r>
      <w:r w:rsidRPr="009242EC">
        <w:rPr>
          <w:sz w:val="14"/>
        </w:rPr>
        <w:t xml:space="preserve"> (N.D.) </w:t>
      </w:r>
      <w:r w:rsidRPr="009242EC">
        <w:rPr>
          <w:rStyle w:val="StyleUnderline"/>
        </w:rPr>
        <w:t>and</w:t>
      </w:r>
      <w:r w:rsidRPr="009242EC">
        <w:rPr>
          <w:sz w:val="14"/>
        </w:rPr>
        <w:t xml:space="preserve"> Marsha </w:t>
      </w:r>
      <w:r w:rsidRPr="009242EC">
        <w:rPr>
          <w:rStyle w:val="StyleUnderline"/>
        </w:rPr>
        <w:t>Blackburn</w:t>
      </w:r>
      <w:r w:rsidRPr="009242EC">
        <w:rPr>
          <w:sz w:val="14"/>
        </w:rPr>
        <w:t xml:space="preserve"> (Tenn.).</w:t>
      </w:r>
    </w:p>
    <w:p w14:paraId="0872AC5A" w14:textId="209F144B" w:rsidR="00460BC5" w:rsidRDefault="00460BC5" w:rsidP="0082125F">
      <w:pPr>
        <w:pStyle w:val="Heading3"/>
      </w:pPr>
      <w:r>
        <w:t>1AR---Won’t Pass---A2: Motive to Cooperate</w:t>
      </w:r>
    </w:p>
    <w:p w14:paraId="6C79EDC1" w14:textId="475DA958" w:rsidR="00363475" w:rsidRPr="00363475" w:rsidRDefault="00460BC5" w:rsidP="00363475">
      <w:pPr>
        <w:pStyle w:val="Heading4"/>
        <w:rPr>
          <w:u w:val="single"/>
        </w:rPr>
      </w:pPr>
      <w:r>
        <w:t xml:space="preserve">“People want it” is irrelevant – </w:t>
      </w:r>
      <w:r>
        <w:rPr>
          <w:u w:val="single"/>
        </w:rPr>
        <w:t>Trump</w:t>
      </w:r>
      <w:r>
        <w:t xml:space="preserve"> is the </w:t>
      </w:r>
      <w:r>
        <w:rPr>
          <w:u w:val="single"/>
        </w:rPr>
        <w:t>wildcard</w:t>
      </w:r>
      <w:r>
        <w:t xml:space="preserve">, and he’ll </w:t>
      </w:r>
      <w:r w:rsidRPr="001E3390">
        <w:rPr>
          <w:u w:val="single"/>
        </w:rPr>
        <w:t xml:space="preserve">block </w:t>
      </w:r>
      <w:r>
        <w:rPr>
          <w:u w:val="single"/>
        </w:rPr>
        <w:t>coop</w:t>
      </w:r>
      <w:r w:rsidR="00363475">
        <w:t xml:space="preserve"> – they also don’t assume </w:t>
      </w:r>
      <w:r w:rsidR="00363475">
        <w:rPr>
          <w:u w:val="single"/>
        </w:rPr>
        <w:t>poison pills</w:t>
      </w:r>
    </w:p>
    <w:p w14:paraId="6154D625" w14:textId="77777777" w:rsidR="00460BC5" w:rsidRPr="006C3E30" w:rsidRDefault="00460BC5" w:rsidP="00460BC5">
      <w:r>
        <w:rPr>
          <w:rStyle w:val="Style13ptBold"/>
        </w:rPr>
        <w:t xml:space="preserve">Davis and Cochrane 6/19 </w:t>
      </w:r>
      <w:r w:rsidRPr="006C3E30">
        <w:t>---- Julie Hirschfeld Davis is</w:t>
      </w:r>
      <w:r>
        <w:t xml:space="preserve"> a White House Correspondent with the </w:t>
      </w:r>
      <w:r>
        <w:rPr>
          <w:i/>
          <w:iCs/>
        </w:rPr>
        <w:t>New York Times</w:t>
      </w:r>
      <w:r>
        <w:t xml:space="preserve"> and a B.A. in Ethics, Politics and Economics (Yale University)</w:t>
      </w:r>
      <w:r w:rsidRPr="006C3E30">
        <w:t xml:space="preserve">, Emily Cochrane is </w:t>
      </w:r>
      <w:r>
        <w:t xml:space="preserve">a Congressional Reporter for the </w:t>
      </w:r>
      <w:r>
        <w:rPr>
          <w:i/>
          <w:iCs/>
        </w:rPr>
        <w:t>New York Times</w:t>
      </w:r>
      <w:r>
        <w:t xml:space="preserve"> and a B.S. in journalism (University of Florida), “House Moves Forward With Spending Bills as Congress Grapples With Looming Fiscal Deadlines,” 2019, </w:t>
      </w:r>
      <w:r>
        <w:rPr>
          <w:i/>
          <w:iCs/>
        </w:rPr>
        <w:t>New York Times</w:t>
      </w:r>
      <w:r>
        <w:t>, https://www.nytimes.com/2019/06/19/us/politics/house-spending-bills.html</w:t>
      </w:r>
    </w:p>
    <w:p w14:paraId="0EA8260F" w14:textId="77777777" w:rsidR="00460BC5" w:rsidRDefault="00460BC5" w:rsidP="00460BC5"/>
    <w:p w14:paraId="63C8BC6D" w14:textId="77777777" w:rsidR="00460BC5" w:rsidRPr="00460BC5" w:rsidRDefault="00460BC5" w:rsidP="00460BC5">
      <w:pPr>
        <w:rPr>
          <w:rStyle w:val="StyleUnderline"/>
        </w:rPr>
      </w:pPr>
      <w:r w:rsidRPr="00460BC5">
        <w:rPr>
          <w:rStyle w:val="StyleUnderline"/>
        </w:rPr>
        <w:t>To keep the government funded</w:t>
      </w:r>
      <w:r w:rsidRPr="00363475">
        <w:rPr>
          <w:sz w:val="14"/>
        </w:rPr>
        <w:t xml:space="preserve"> past the end of the 2019 fiscal year, which ends Sept. 30, </w:t>
      </w:r>
      <w:r w:rsidRPr="00F2731D">
        <w:rPr>
          <w:rStyle w:val="StyleUnderline"/>
          <w:highlight w:val="cyan"/>
        </w:rPr>
        <w:t>lawmakers need to pass</w:t>
      </w:r>
      <w:r w:rsidRPr="00363475">
        <w:rPr>
          <w:sz w:val="14"/>
        </w:rPr>
        <w:t xml:space="preserve"> the </w:t>
      </w:r>
      <w:r w:rsidRPr="00F2731D">
        <w:rPr>
          <w:rStyle w:val="Emphasis"/>
          <w:highlight w:val="cyan"/>
        </w:rPr>
        <w:t>12</w:t>
      </w:r>
      <w:r w:rsidRPr="00460BC5">
        <w:rPr>
          <w:rStyle w:val="Emphasis"/>
        </w:rPr>
        <w:t xml:space="preserve"> spending </w:t>
      </w:r>
      <w:r w:rsidRPr="00F2731D">
        <w:rPr>
          <w:rStyle w:val="Emphasis"/>
          <w:highlight w:val="cyan"/>
        </w:rPr>
        <w:t>bills</w:t>
      </w:r>
      <w:r w:rsidRPr="00F2731D">
        <w:rPr>
          <w:sz w:val="14"/>
          <w:highlight w:val="cyan"/>
        </w:rPr>
        <w:t xml:space="preserve"> </w:t>
      </w:r>
      <w:r w:rsidRPr="00F2731D">
        <w:rPr>
          <w:rStyle w:val="StyleUnderline"/>
          <w:highlight w:val="cyan"/>
        </w:rPr>
        <w:t>and</w:t>
      </w:r>
      <w:r w:rsidRPr="00F2731D">
        <w:rPr>
          <w:sz w:val="14"/>
          <w:highlight w:val="cyan"/>
        </w:rPr>
        <w:t xml:space="preserve"> </w:t>
      </w:r>
      <w:r w:rsidRPr="00F2731D">
        <w:rPr>
          <w:rStyle w:val="Emphasis"/>
          <w:highlight w:val="cyan"/>
        </w:rPr>
        <w:t>secure</w:t>
      </w:r>
      <w:r w:rsidRPr="00460BC5">
        <w:rPr>
          <w:rStyle w:val="Emphasis"/>
        </w:rPr>
        <w:t xml:space="preserve"> Mr. </w:t>
      </w:r>
      <w:r w:rsidRPr="00F2731D">
        <w:rPr>
          <w:rStyle w:val="Emphasis"/>
          <w:highlight w:val="cyan"/>
        </w:rPr>
        <w:t>Trump’s signature</w:t>
      </w:r>
      <w:r w:rsidRPr="00363475">
        <w:rPr>
          <w:sz w:val="14"/>
        </w:rPr>
        <w:t xml:space="preserve"> </w:t>
      </w:r>
      <w:r w:rsidRPr="005C5F1D">
        <w:rPr>
          <w:rStyle w:val="StyleUnderline"/>
        </w:rPr>
        <w:t xml:space="preserve">before the beginning of October. And </w:t>
      </w:r>
      <w:r w:rsidRPr="00F2731D">
        <w:rPr>
          <w:rStyle w:val="StyleUnderline"/>
          <w:highlight w:val="cyan"/>
        </w:rPr>
        <w:t>while most</w:t>
      </w:r>
      <w:r w:rsidRPr="00460BC5">
        <w:rPr>
          <w:rStyle w:val="StyleUnderline"/>
        </w:rPr>
        <w:t xml:space="preserve"> of the parties involved</w:t>
      </w:r>
      <w:r w:rsidRPr="00363475">
        <w:rPr>
          <w:sz w:val="14"/>
        </w:rPr>
        <w:t xml:space="preserve"> in the closed-door negotiations </w:t>
      </w:r>
      <w:r w:rsidRPr="00F2731D">
        <w:rPr>
          <w:rStyle w:val="StyleUnderline"/>
          <w:highlight w:val="cyan"/>
        </w:rPr>
        <w:t>are eager to avoid</w:t>
      </w:r>
      <w:r w:rsidRPr="00460BC5">
        <w:rPr>
          <w:rStyle w:val="StyleUnderline"/>
        </w:rPr>
        <w:t xml:space="preserve"> fiscal </w:t>
      </w:r>
      <w:r w:rsidRPr="00F2731D">
        <w:rPr>
          <w:rStyle w:val="StyleUnderline"/>
          <w:highlight w:val="cyan"/>
        </w:rPr>
        <w:t>calamity, the president has proved</w:t>
      </w:r>
      <w:r w:rsidRPr="00460BC5">
        <w:rPr>
          <w:rStyle w:val="StyleUnderline"/>
        </w:rPr>
        <w:t xml:space="preserve"> to be </w:t>
      </w:r>
      <w:r w:rsidRPr="00F2731D">
        <w:rPr>
          <w:rStyle w:val="StyleUnderline"/>
          <w:highlight w:val="cyan"/>
        </w:rPr>
        <w:t>a</w:t>
      </w:r>
      <w:r w:rsidRPr="00F2731D">
        <w:rPr>
          <w:sz w:val="14"/>
          <w:highlight w:val="cyan"/>
        </w:rPr>
        <w:t xml:space="preserve"> </w:t>
      </w:r>
      <w:r w:rsidRPr="00F2731D">
        <w:rPr>
          <w:rStyle w:val="Emphasis"/>
          <w:highlight w:val="cyan"/>
        </w:rPr>
        <w:t>wild card</w:t>
      </w:r>
      <w:r w:rsidRPr="00F2731D">
        <w:rPr>
          <w:sz w:val="14"/>
          <w:highlight w:val="cyan"/>
        </w:rPr>
        <w:t xml:space="preserve"> </w:t>
      </w:r>
      <w:r w:rsidRPr="00F2731D">
        <w:rPr>
          <w:rStyle w:val="StyleUnderline"/>
          <w:highlight w:val="cyan"/>
        </w:rPr>
        <w:t>willing to</w:t>
      </w:r>
      <w:r w:rsidRPr="00460BC5">
        <w:rPr>
          <w:rStyle w:val="StyleUnderline"/>
        </w:rPr>
        <w:t xml:space="preserve"> wield the threat of government shutdowns, debt </w:t>
      </w:r>
      <w:r w:rsidRPr="00F2731D">
        <w:rPr>
          <w:rStyle w:val="StyleUnderline"/>
          <w:highlight w:val="cyan"/>
        </w:rPr>
        <w:t>default</w:t>
      </w:r>
      <w:r w:rsidRPr="00460BC5">
        <w:rPr>
          <w:rStyle w:val="StyleUnderline"/>
        </w:rPr>
        <w:t xml:space="preserve"> and dire cuts.</w:t>
      </w:r>
    </w:p>
    <w:p w14:paraId="1E352E85" w14:textId="77777777" w:rsidR="00460BC5" w:rsidRPr="00363475" w:rsidRDefault="00460BC5" w:rsidP="00460BC5">
      <w:pPr>
        <w:rPr>
          <w:sz w:val="14"/>
        </w:rPr>
      </w:pPr>
      <w:r w:rsidRPr="00363475">
        <w:rPr>
          <w:sz w:val="14"/>
        </w:rPr>
        <w:t xml:space="preserve">As the congressional calendar stands, </w:t>
      </w:r>
      <w:r w:rsidRPr="00363475">
        <w:rPr>
          <w:rStyle w:val="StyleUnderline"/>
        </w:rPr>
        <w:t>lawmakers have</w:t>
      </w:r>
      <w:r w:rsidRPr="00363475">
        <w:rPr>
          <w:sz w:val="14"/>
        </w:rPr>
        <w:t xml:space="preserve"> about </w:t>
      </w:r>
      <w:r w:rsidRPr="00363475">
        <w:rPr>
          <w:rStyle w:val="StyleUnderline"/>
        </w:rPr>
        <w:t>31 remaining days</w:t>
      </w:r>
      <w:r w:rsidRPr="00363475">
        <w:rPr>
          <w:sz w:val="14"/>
        </w:rPr>
        <w:t xml:space="preserve"> of joint session in Washington </w:t>
      </w:r>
      <w:r w:rsidRPr="00363475">
        <w:rPr>
          <w:rStyle w:val="StyleUnderline"/>
        </w:rPr>
        <w:t xml:space="preserve">before the new fiscal year </w:t>
      </w:r>
      <w:r w:rsidRPr="00363475">
        <w:rPr>
          <w:sz w:val="14"/>
        </w:rPr>
        <w:t>begins on Oct. 1, when the government would shut down without any action on legislation that would lift the spending limitations and fund federal departments and agencies.</w:t>
      </w:r>
    </w:p>
    <w:p w14:paraId="1B46B10D" w14:textId="77777777" w:rsidR="00460BC5" w:rsidRPr="00F15F3F" w:rsidRDefault="00460BC5" w:rsidP="00460BC5">
      <w:pPr>
        <w:rPr>
          <w:sz w:val="14"/>
          <w:szCs w:val="14"/>
        </w:rPr>
      </w:pPr>
      <w:r w:rsidRPr="00F15F3F">
        <w:rPr>
          <w:sz w:val="14"/>
          <w:szCs w:val="14"/>
        </w:rPr>
        <w:t>The Senate Appropriations Committee held its first markup of the 116th Congress on Wednesday, just over three months before the government will run out of funding, to approve supplemental funding for the border.</w:t>
      </w:r>
    </w:p>
    <w:p w14:paraId="457545FE" w14:textId="77777777" w:rsidR="00460BC5" w:rsidRPr="005E1FDD" w:rsidRDefault="00460BC5" w:rsidP="00460BC5">
      <w:pPr>
        <w:rPr>
          <w:sz w:val="14"/>
        </w:rPr>
      </w:pPr>
      <w:r w:rsidRPr="005E1FDD">
        <w:rPr>
          <w:sz w:val="14"/>
        </w:rPr>
        <w:t xml:space="preserve">Speaking at the hearing, Mr. </w:t>
      </w:r>
      <w:r w:rsidRPr="00F2731D">
        <w:rPr>
          <w:rStyle w:val="StyleUnderline"/>
          <w:highlight w:val="cyan"/>
        </w:rPr>
        <w:t>Shelby warned</w:t>
      </w:r>
      <w:r w:rsidRPr="00363475">
        <w:rPr>
          <w:rStyle w:val="StyleUnderline"/>
        </w:rPr>
        <w:t xml:space="preserve"> that the committee </w:t>
      </w:r>
      <w:r w:rsidRPr="00F2731D">
        <w:rPr>
          <w:rStyle w:val="StyleUnderline"/>
          <w:highlight w:val="cyan"/>
        </w:rPr>
        <w:t>lawmakers needed to coalesce</w:t>
      </w:r>
      <w:r w:rsidRPr="005E1FDD">
        <w:rPr>
          <w:sz w:val="14"/>
        </w:rPr>
        <w:t xml:space="preserve"> around an agreement </w:t>
      </w:r>
      <w:r w:rsidRPr="00F2731D">
        <w:rPr>
          <w:rStyle w:val="StyleUnderline"/>
          <w:highlight w:val="cyan"/>
        </w:rPr>
        <w:t>to keep</w:t>
      </w:r>
      <w:r w:rsidRPr="005E1FDD">
        <w:rPr>
          <w:sz w:val="14"/>
        </w:rPr>
        <w:t xml:space="preserve"> so-called </w:t>
      </w:r>
      <w:r w:rsidRPr="00F2731D">
        <w:rPr>
          <w:rStyle w:val="Emphasis"/>
          <w:highlight w:val="cyan"/>
        </w:rPr>
        <w:t>poison pills</w:t>
      </w:r>
      <w:r w:rsidRPr="00F2731D">
        <w:rPr>
          <w:sz w:val="14"/>
          <w:highlight w:val="cyan"/>
        </w:rPr>
        <w:t xml:space="preserve"> </w:t>
      </w:r>
      <w:r w:rsidRPr="00F2731D">
        <w:rPr>
          <w:rStyle w:val="StyleUnderline"/>
          <w:highlight w:val="cyan"/>
        </w:rPr>
        <w:t>out</w:t>
      </w:r>
      <w:r w:rsidRPr="00363475">
        <w:rPr>
          <w:rStyle w:val="StyleUnderline"/>
        </w:rPr>
        <w:t xml:space="preserve"> of the spending bills moving forward</w:t>
      </w:r>
      <w:r w:rsidRPr="005E1FDD">
        <w:rPr>
          <w:sz w:val="14"/>
        </w:rPr>
        <w:t>.</w:t>
      </w:r>
    </w:p>
    <w:p w14:paraId="24FF9CD0" w14:textId="77777777" w:rsidR="00460BC5" w:rsidRPr="005E1FDD" w:rsidRDefault="00460BC5" w:rsidP="00460BC5">
      <w:pPr>
        <w:rPr>
          <w:sz w:val="14"/>
        </w:rPr>
      </w:pPr>
      <w:r w:rsidRPr="005E1FDD">
        <w:rPr>
          <w:rStyle w:val="StyleUnderline"/>
        </w:rPr>
        <w:t>“If we show</w:t>
      </w:r>
      <w:r w:rsidRPr="005E1FDD">
        <w:rPr>
          <w:sz w:val="14"/>
        </w:rPr>
        <w:t xml:space="preserve"> that </w:t>
      </w:r>
      <w:r w:rsidRPr="005E1FDD">
        <w:rPr>
          <w:rStyle w:val="StyleUnderline"/>
        </w:rPr>
        <w:t>critical mass is still behind this simple</w:t>
      </w:r>
      <w:r w:rsidRPr="005E1FDD">
        <w:rPr>
          <w:sz w:val="14"/>
        </w:rPr>
        <w:t xml:space="preserve"> and proven </w:t>
      </w:r>
      <w:r w:rsidRPr="005E1FDD">
        <w:rPr>
          <w:rStyle w:val="StyleUnderline"/>
        </w:rPr>
        <w:t>framework, we can move</w:t>
      </w:r>
      <w:r w:rsidRPr="005E1FDD">
        <w:rPr>
          <w:sz w:val="14"/>
        </w:rPr>
        <w:t xml:space="preserve"> bills </w:t>
      </w:r>
      <w:r w:rsidRPr="005E1FDD">
        <w:rPr>
          <w:rStyle w:val="StyleUnderline"/>
        </w:rPr>
        <w:t xml:space="preserve">quickly,” </w:t>
      </w:r>
      <w:r w:rsidRPr="00F2731D">
        <w:rPr>
          <w:rStyle w:val="StyleUnderline"/>
          <w:highlight w:val="cyan"/>
        </w:rPr>
        <w:t>he said. “If we start chipping away at it,</w:t>
      </w:r>
      <w:r w:rsidRPr="005E1FDD">
        <w:rPr>
          <w:sz w:val="14"/>
        </w:rPr>
        <w:t xml:space="preserve"> I fear </w:t>
      </w:r>
      <w:r w:rsidRPr="00F2731D">
        <w:rPr>
          <w:rStyle w:val="Emphasis"/>
          <w:highlight w:val="cyan"/>
        </w:rPr>
        <w:t>we will return to</w:t>
      </w:r>
      <w:r w:rsidRPr="005E1FDD">
        <w:rPr>
          <w:rStyle w:val="Emphasis"/>
        </w:rPr>
        <w:t xml:space="preserve"> the old frustrations and </w:t>
      </w:r>
      <w:r w:rsidRPr="00F2731D">
        <w:rPr>
          <w:rStyle w:val="Emphasis"/>
          <w:highlight w:val="cyan"/>
        </w:rPr>
        <w:t>failures</w:t>
      </w:r>
      <w:r w:rsidRPr="005E1FDD">
        <w:rPr>
          <w:sz w:val="14"/>
        </w:rPr>
        <w:t xml:space="preserve"> of previous years.”</w:t>
      </w:r>
    </w:p>
    <w:p w14:paraId="01D1DEA7" w14:textId="7D06A016" w:rsidR="00B733F3" w:rsidRDefault="00B733F3" w:rsidP="0082125F">
      <w:pPr>
        <w:pStyle w:val="Heading3"/>
      </w:pPr>
      <w:r>
        <w:t>2AC---Thump</w:t>
      </w:r>
      <w:r w:rsidR="00D61185">
        <w:t>er</w:t>
      </w:r>
      <w:r>
        <w:t>s---Arms Sales</w:t>
      </w:r>
    </w:p>
    <w:p w14:paraId="04510BDD" w14:textId="5BED9A5F" w:rsidR="002A694E" w:rsidRDefault="002A694E" w:rsidP="002A694E">
      <w:pPr>
        <w:pStyle w:val="Heading4"/>
        <w:rPr>
          <w:u w:val="single"/>
        </w:rPr>
      </w:pPr>
      <w:r>
        <w:t xml:space="preserve">Arms </w:t>
      </w:r>
      <w:r w:rsidRPr="002A694E">
        <w:rPr>
          <w:u w:val="single"/>
        </w:rPr>
        <w:t>fights now</w:t>
      </w:r>
      <w:r>
        <w:t xml:space="preserve"> over Saudi Arabia – </w:t>
      </w:r>
      <w:r w:rsidRPr="00D76612">
        <w:rPr>
          <w:u w:val="single"/>
        </w:rPr>
        <w:t>future</w:t>
      </w:r>
      <w:r>
        <w:t xml:space="preserve"> actions </w:t>
      </w:r>
      <w:r w:rsidRPr="002A694E">
        <w:rPr>
          <w:u w:val="single"/>
        </w:rPr>
        <w:t>coming</w:t>
      </w:r>
    </w:p>
    <w:p w14:paraId="5BFC1886" w14:textId="48EEA7D2" w:rsidR="002A694E" w:rsidRDefault="002A694E" w:rsidP="002A694E">
      <w:r w:rsidRPr="002A694E">
        <w:rPr>
          <w:rStyle w:val="Style13ptBold"/>
        </w:rPr>
        <w:t>Carney and Kheel 6/27</w:t>
      </w:r>
      <w:r w:rsidRPr="002A694E">
        <w:t xml:space="preserve"> ---- </w:t>
      </w:r>
      <w:r>
        <w:t xml:space="preserve">Jordain Carney is a staff writer for </w:t>
      </w:r>
      <w:r>
        <w:rPr>
          <w:i/>
          <w:iCs/>
        </w:rPr>
        <w:t>The Hill</w:t>
      </w:r>
      <w:r>
        <w:t xml:space="preserve">, former defense reporter for </w:t>
      </w:r>
      <w:r>
        <w:rPr>
          <w:i/>
          <w:iCs/>
        </w:rPr>
        <w:t>National Journal</w:t>
      </w:r>
      <w:r>
        <w:t xml:space="preserve">, and B.A. in journalism and political science (University of Arkansas – Fayetteville), Rebecca Kheel is a reporter covering defense for </w:t>
      </w:r>
      <w:r>
        <w:rPr>
          <w:i/>
          <w:iCs/>
        </w:rPr>
        <w:t>The Hill</w:t>
      </w:r>
      <w:r>
        <w:t xml:space="preserve">, “Trump, Congress Set for New Showdown on Saudi Arabia,” </w:t>
      </w:r>
      <w:r>
        <w:rPr>
          <w:i/>
          <w:iCs/>
        </w:rPr>
        <w:t>The Hill</w:t>
      </w:r>
      <w:r>
        <w:t xml:space="preserve">, 2019, </w:t>
      </w:r>
      <w:hyperlink r:id="rId53" w:history="1">
        <w:r w:rsidRPr="0016473A">
          <w:rPr>
            <w:rStyle w:val="Hyperlink"/>
          </w:rPr>
          <w:t>https://thehill.com/homenews/house/450545-trump-congress-set-for-new-showdown-on-saudi-arabia</w:t>
        </w:r>
      </w:hyperlink>
    </w:p>
    <w:p w14:paraId="00088C4F" w14:textId="06A8FD22" w:rsidR="002A694E" w:rsidRDefault="002A694E" w:rsidP="002A694E"/>
    <w:p w14:paraId="2B6EF53F" w14:textId="77777777" w:rsidR="002A694E" w:rsidRPr="002A694E" w:rsidRDefault="002A694E" w:rsidP="002A694E">
      <w:pPr>
        <w:rPr>
          <w:rStyle w:val="StyleUnderline"/>
        </w:rPr>
      </w:pPr>
      <w:r w:rsidRPr="00F2731D">
        <w:rPr>
          <w:rStyle w:val="StyleUnderline"/>
          <w:highlight w:val="cyan"/>
        </w:rPr>
        <w:t>Lawmakers</w:t>
      </w:r>
      <w:r w:rsidRPr="00A5005C">
        <w:rPr>
          <w:rStyle w:val="StyleUnderline"/>
        </w:rPr>
        <w:t xml:space="preserve"> and</w:t>
      </w:r>
      <w:r w:rsidRPr="00A5005C">
        <w:t xml:space="preserve"> </w:t>
      </w:r>
      <w:r w:rsidRPr="00A5005C">
        <w:rPr>
          <w:sz w:val="14"/>
        </w:rPr>
        <w:t xml:space="preserve">President </w:t>
      </w:r>
      <w:r w:rsidRPr="00A5005C">
        <w:rPr>
          <w:rStyle w:val="StyleUnderline"/>
        </w:rPr>
        <w:t xml:space="preserve">Trump </w:t>
      </w:r>
      <w:r w:rsidRPr="00F2731D">
        <w:rPr>
          <w:rStyle w:val="StyleUnderline"/>
          <w:highlight w:val="cyan"/>
        </w:rPr>
        <w:t>are laying</w:t>
      </w:r>
      <w:r w:rsidRPr="00DA2700">
        <w:rPr>
          <w:rStyle w:val="StyleUnderline"/>
        </w:rPr>
        <w:t xml:space="preserve"> the </w:t>
      </w:r>
      <w:r w:rsidRPr="00F2731D">
        <w:rPr>
          <w:rStyle w:val="StyleUnderline"/>
          <w:highlight w:val="cyan"/>
        </w:rPr>
        <w:t xml:space="preserve">groundwork for </w:t>
      </w:r>
      <w:r w:rsidRPr="00F2731D">
        <w:rPr>
          <w:rStyle w:val="Emphasis"/>
          <w:highlight w:val="cyan"/>
        </w:rPr>
        <w:t>a new showdown</w:t>
      </w:r>
      <w:r w:rsidRPr="00F2731D">
        <w:rPr>
          <w:sz w:val="14"/>
          <w:highlight w:val="cyan"/>
        </w:rPr>
        <w:t xml:space="preserve"> </w:t>
      </w:r>
      <w:r w:rsidRPr="00F2731D">
        <w:rPr>
          <w:rStyle w:val="StyleUnderline"/>
          <w:highlight w:val="cyan"/>
        </w:rPr>
        <w:t>over Saudi Arabia</w:t>
      </w:r>
      <w:r w:rsidRPr="00F2731D">
        <w:rPr>
          <w:sz w:val="14"/>
          <w:highlight w:val="cyan"/>
        </w:rPr>
        <w:t xml:space="preserve">, </w:t>
      </w:r>
      <w:r w:rsidRPr="00F2731D">
        <w:rPr>
          <w:rStyle w:val="Emphasis"/>
          <w:highlight w:val="cyan"/>
        </w:rPr>
        <w:t>underscoring deep frustrations</w:t>
      </w:r>
      <w:r w:rsidRPr="002A694E">
        <w:rPr>
          <w:sz w:val="14"/>
        </w:rPr>
        <w:t xml:space="preserve"> </w:t>
      </w:r>
      <w:r w:rsidRPr="002A694E">
        <w:rPr>
          <w:rStyle w:val="StyleUnderline"/>
        </w:rPr>
        <w:t>on Capitol Hill.</w:t>
      </w:r>
    </w:p>
    <w:p w14:paraId="335ECE2E" w14:textId="77777777" w:rsidR="002A694E" w:rsidRPr="002A694E" w:rsidRDefault="002A694E" w:rsidP="002A694E">
      <w:pPr>
        <w:rPr>
          <w:sz w:val="14"/>
        </w:rPr>
      </w:pPr>
      <w:r w:rsidRPr="00F2731D">
        <w:rPr>
          <w:rStyle w:val="StyleUnderline"/>
          <w:highlight w:val="cyan"/>
        </w:rPr>
        <w:t>With Trump expected to veto</w:t>
      </w:r>
      <w:r w:rsidRPr="00F2731D">
        <w:rPr>
          <w:sz w:val="14"/>
          <w:highlight w:val="cyan"/>
        </w:rPr>
        <w:t xml:space="preserve"> </w:t>
      </w:r>
      <w:r w:rsidRPr="00F2731D">
        <w:rPr>
          <w:rStyle w:val="StyleUnderline"/>
          <w:highlight w:val="cyan"/>
        </w:rPr>
        <w:t>resolutions blocking</w:t>
      </w:r>
      <w:r w:rsidRPr="002A694E">
        <w:rPr>
          <w:rStyle w:val="StyleUnderline"/>
        </w:rPr>
        <w:t xml:space="preserve"> his arms </w:t>
      </w:r>
      <w:r w:rsidRPr="00F2731D">
        <w:rPr>
          <w:rStyle w:val="StyleUnderline"/>
          <w:highlight w:val="cyan"/>
        </w:rPr>
        <w:t xml:space="preserve">sales </w:t>
      </w:r>
      <w:r w:rsidRPr="00A5005C">
        <w:rPr>
          <w:rStyle w:val="StyleUnderline"/>
        </w:rPr>
        <w:t xml:space="preserve">to Saudi Arabia, </w:t>
      </w:r>
      <w:r w:rsidRPr="00F2731D">
        <w:rPr>
          <w:rStyle w:val="StyleUnderline"/>
          <w:highlight w:val="cyan"/>
        </w:rPr>
        <w:t>lawmakers are</w:t>
      </w:r>
      <w:r w:rsidRPr="002A694E">
        <w:rPr>
          <w:rStyle w:val="StyleUnderline"/>
        </w:rPr>
        <w:t xml:space="preserve"> </w:t>
      </w:r>
      <w:r w:rsidRPr="002A694E">
        <w:rPr>
          <w:rStyle w:val="Emphasis"/>
        </w:rPr>
        <w:t xml:space="preserve">already </w:t>
      </w:r>
      <w:r w:rsidRPr="00F2731D">
        <w:rPr>
          <w:rStyle w:val="Emphasis"/>
          <w:highlight w:val="cyan"/>
        </w:rPr>
        <w:t>eyeing additional</w:t>
      </w:r>
      <w:r w:rsidRPr="00A5005C">
        <w:rPr>
          <w:rStyle w:val="Emphasis"/>
        </w:rPr>
        <w:t xml:space="preserve"> avenues to </w:t>
      </w:r>
      <w:r w:rsidRPr="00F2731D">
        <w:rPr>
          <w:rStyle w:val="Emphasis"/>
          <w:highlight w:val="cyan"/>
        </w:rPr>
        <w:t>push back</w:t>
      </w:r>
      <w:r w:rsidRPr="002A694E">
        <w:rPr>
          <w:sz w:val="14"/>
        </w:rPr>
        <w:t xml:space="preserve"> on the U.S.-Saudi relationship, which has soured in Congress </w:t>
      </w:r>
      <w:r w:rsidRPr="002A694E">
        <w:rPr>
          <w:rStyle w:val="StyleUnderline"/>
        </w:rPr>
        <w:t>over the Yemen civil war and</w:t>
      </w:r>
      <w:r w:rsidRPr="002A694E">
        <w:rPr>
          <w:sz w:val="14"/>
        </w:rPr>
        <w:t xml:space="preserve"> the </w:t>
      </w:r>
      <w:r w:rsidRPr="002A694E">
        <w:rPr>
          <w:rStyle w:val="StyleUnderline"/>
        </w:rPr>
        <w:t>death of</w:t>
      </w:r>
      <w:r w:rsidRPr="002A694E">
        <w:rPr>
          <w:sz w:val="14"/>
        </w:rPr>
        <w:t xml:space="preserve"> Washington Post contributor Jamal </w:t>
      </w:r>
      <w:r w:rsidRPr="002A694E">
        <w:rPr>
          <w:rStyle w:val="StyleUnderline"/>
        </w:rPr>
        <w:t>Khashoggi</w:t>
      </w:r>
      <w:r w:rsidRPr="002A694E">
        <w:rPr>
          <w:sz w:val="14"/>
        </w:rPr>
        <w:t>.</w:t>
      </w:r>
    </w:p>
    <w:p w14:paraId="1584951F" w14:textId="77777777" w:rsidR="002A694E" w:rsidRPr="002A694E" w:rsidRDefault="002A694E" w:rsidP="002A694E">
      <w:pPr>
        <w:rPr>
          <w:sz w:val="14"/>
        </w:rPr>
      </w:pPr>
      <w:r w:rsidRPr="002A694E">
        <w:rPr>
          <w:sz w:val="14"/>
        </w:rPr>
        <w:t xml:space="preserve">Members in </w:t>
      </w:r>
      <w:r w:rsidRPr="00F2731D">
        <w:rPr>
          <w:rStyle w:val="Emphasis"/>
          <w:highlight w:val="cyan"/>
        </w:rPr>
        <w:t>both chambers</w:t>
      </w:r>
      <w:r w:rsidRPr="00F2731D">
        <w:rPr>
          <w:sz w:val="14"/>
          <w:highlight w:val="cyan"/>
        </w:rPr>
        <w:t xml:space="preserve"> </w:t>
      </w:r>
      <w:r w:rsidRPr="00F2731D">
        <w:rPr>
          <w:rStyle w:val="StyleUnderline"/>
          <w:highlight w:val="cyan"/>
        </w:rPr>
        <w:t>are moving forward with</w:t>
      </w:r>
      <w:r w:rsidRPr="00DA2700">
        <w:rPr>
          <w:rStyle w:val="StyleUnderline"/>
        </w:rPr>
        <w:t xml:space="preserve"> </w:t>
      </w:r>
      <w:r w:rsidRPr="00DA2700">
        <w:rPr>
          <w:rStyle w:val="Emphasis"/>
        </w:rPr>
        <w:t xml:space="preserve">separate </w:t>
      </w:r>
      <w:r w:rsidRPr="00F2731D">
        <w:rPr>
          <w:rStyle w:val="Emphasis"/>
          <w:highlight w:val="cyan"/>
        </w:rPr>
        <w:t>bills</w:t>
      </w:r>
      <w:r w:rsidRPr="00F2731D">
        <w:rPr>
          <w:sz w:val="14"/>
          <w:highlight w:val="cyan"/>
        </w:rPr>
        <w:t xml:space="preserve"> </w:t>
      </w:r>
      <w:r w:rsidRPr="00F2731D">
        <w:rPr>
          <w:rStyle w:val="StyleUnderline"/>
          <w:highlight w:val="cyan"/>
        </w:rPr>
        <w:t>that</w:t>
      </w:r>
      <w:r w:rsidRPr="00DA2700">
        <w:rPr>
          <w:rStyle w:val="StyleUnderline"/>
        </w:rPr>
        <w:t xml:space="preserve"> </w:t>
      </w:r>
      <w:r w:rsidRPr="00A5005C">
        <w:rPr>
          <w:rStyle w:val="StyleUnderline"/>
        </w:rPr>
        <w:t xml:space="preserve">would </w:t>
      </w:r>
      <w:r w:rsidRPr="00F2731D">
        <w:rPr>
          <w:rStyle w:val="Emphasis"/>
          <w:highlight w:val="cyan"/>
        </w:rPr>
        <w:t>hem in Trump</w:t>
      </w:r>
      <w:r w:rsidRPr="00A5005C">
        <w:rPr>
          <w:sz w:val="14"/>
        </w:rPr>
        <w:t xml:space="preserve"> </w:t>
      </w:r>
      <w:r w:rsidRPr="00A5005C">
        <w:rPr>
          <w:rStyle w:val="StyleUnderline"/>
        </w:rPr>
        <w:t>or</w:t>
      </w:r>
      <w:r w:rsidRPr="002A694E">
        <w:rPr>
          <w:rStyle w:val="StyleUnderline"/>
        </w:rPr>
        <w:t xml:space="preserve"> penalize Saudi Arabia</w:t>
      </w:r>
      <w:r w:rsidRPr="002A694E">
        <w:rPr>
          <w:sz w:val="14"/>
        </w:rPr>
        <w:t>.</w:t>
      </w:r>
    </w:p>
    <w:p w14:paraId="66001BBC" w14:textId="77777777" w:rsidR="002A694E" w:rsidRPr="002A694E" w:rsidRDefault="002A694E" w:rsidP="002A694E">
      <w:pPr>
        <w:rPr>
          <w:sz w:val="14"/>
          <w:szCs w:val="14"/>
        </w:rPr>
      </w:pPr>
      <w:r w:rsidRPr="002A694E">
        <w:rPr>
          <w:sz w:val="14"/>
          <w:szCs w:val="14"/>
        </w:rPr>
        <w:t>The House Foreign Affairs Committee advanced a bill Wednesday that would require the director of national intelligence to determine who is responsible for Khashoggi’s death and would impose visa restrictions on those people.</w:t>
      </w:r>
    </w:p>
    <w:p w14:paraId="609984B1" w14:textId="77777777" w:rsidR="002A694E" w:rsidRPr="002A694E" w:rsidRDefault="002A694E" w:rsidP="002A694E">
      <w:pPr>
        <w:rPr>
          <w:sz w:val="14"/>
          <w:szCs w:val="14"/>
        </w:rPr>
      </w:pPr>
      <w:r w:rsidRPr="002A694E">
        <w:rPr>
          <w:sz w:val="14"/>
          <w:szCs w:val="14"/>
        </w:rPr>
        <w:t>Committee Chairman Eliot Engel (D-N.Y.) said he expects that bill to come to the floor “shortly” after the July Fourth recess.</w:t>
      </w:r>
    </w:p>
    <w:p w14:paraId="4F5732B7" w14:textId="77777777" w:rsidR="002A694E" w:rsidRPr="002A694E" w:rsidRDefault="002A694E" w:rsidP="002A694E">
      <w:pPr>
        <w:rPr>
          <w:sz w:val="14"/>
          <w:szCs w:val="14"/>
        </w:rPr>
      </w:pPr>
      <w:r w:rsidRPr="002A694E">
        <w:rPr>
          <w:sz w:val="14"/>
          <w:szCs w:val="14"/>
        </w:rPr>
        <w:t>“The horrific murder of Jamal Khashoggi demands accountability and justice,” Engel said during the committee’s consideration of the bill. “After the astounding evidence we’ve seen, it can’t just be business as usual. And since the administration is dragging its feet on taking any meaningful action, Congress must step forward.”</w:t>
      </w:r>
    </w:p>
    <w:p w14:paraId="6A1C3F9B" w14:textId="77777777" w:rsidR="002A694E" w:rsidRPr="002A694E" w:rsidRDefault="002A694E" w:rsidP="002A694E">
      <w:pPr>
        <w:rPr>
          <w:sz w:val="14"/>
        </w:rPr>
      </w:pPr>
      <w:r w:rsidRPr="002A694E">
        <w:rPr>
          <w:sz w:val="14"/>
        </w:rPr>
        <w:t xml:space="preserve">The </w:t>
      </w:r>
      <w:r w:rsidRPr="00DA2700">
        <w:rPr>
          <w:rStyle w:val="StyleUnderline"/>
        </w:rPr>
        <w:t xml:space="preserve">action in the committee comes as </w:t>
      </w:r>
      <w:r w:rsidRPr="00F2731D">
        <w:rPr>
          <w:rStyle w:val="Emphasis"/>
          <w:highlight w:val="cyan"/>
        </w:rPr>
        <w:t>several</w:t>
      </w:r>
      <w:r w:rsidRPr="002A694E">
        <w:rPr>
          <w:sz w:val="14"/>
        </w:rPr>
        <w:t xml:space="preserve"> </w:t>
      </w:r>
      <w:r w:rsidRPr="00F2731D">
        <w:rPr>
          <w:rStyle w:val="StyleUnderline"/>
          <w:highlight w:val="cyan"/>
        </w:rPr>
        <w:t>Saudi</w:t>
      </w:r>
      <w:r w:rsidRPr="002A694E">
        <w:rPr>
          <w:rStyle w:val="StyleUnderline"/>
        </w:rPr>
        <w:t xml:space="preserve">-related </w:t>
      </w:r>
      <w:r w:rsidRPr="00F2731D">
        <w:rPr>
          <w:rStyle w:val="StyleUnderline"/>
          <w:highlight w:val="cyan"/>
        </w:rPr>
        <w:t>amendments have been filed for</w:t>
      </w:r>
      <w:r w:rsidRPr="002A694E">
        <w:rPr>
          <w:rStyle w:val="StyleUnderline"/>
        </w:rPr>
        <w:t xml:space="preserve"> the House’s version of </w:t>
      </w:r>
      <w:r w:rsidRPr="00F2731D">
        <w:rPr>
          <w:rStyle w:val="StyleUnderline"/>
          <w:highlight w:val="cyan"/>
        </w:rPr>
        <w:t>the</w:t>
      </w:r>
      <w:r w:rsidRPr="00F2731D">
        <w:rPr>
          <w:sz w:val="14"/>
          <w:highlight w:val="cyan"/>
        </w:rPr>
        <w:t xml:space="preserve"> </w:t>
      </w:r>
      <w:r w:rsidRPr="00F2731D">
        <w:rPr>
          <w:rStyle w:val="Emphasis"/>
          <w:highlight w:val="cyan"/>
        </w:rPr>
        <w:t>N</w:t>
      </w:r>
      <w:r w:rsidRPr="002A694E">
        <w:rPr>
          <w:sz w:val="14"/>
        </w:rPr>
        <w:t xml:space="preserve">ational </w:t>
      </w:r>
      <w:r w:rsidRPr="00F2731D">
        <w:rPr>
          <w:rStyle w:val="Emphasis"/>
          <w:highlight w:val="cyan"/>
        </w:rPr>
        <w:t>D</w:t>
      </w:r>
      <w:r w:rsidRPr="002A694E">
        <w:rPr>
          <w:sz w:val="14"/>
        </w:rPr>
        <w:t xml:space="preserve">efense </w:t>
      </w:r>
      <w:r w:rsidRPr="00F2731D">
        <w:rPr>
          <w:rStyle w:val="Emphasis"/>
          <w:highlight w:val="cyan"/>
        </w:rPr>
        <w:t>A</w:t>
      </w:r>
      <w:r w:rsidRPr="002A694E">
        <w:rPr>
          <w:sz w:val="14"/>
        </w:rPr>
        <w:t xml:space="preserve">uthorization </w:t>
      </w:r>
      <w:r w:rsidRPr="00F2731D">
        <w:rPr>
          <w:rStyle w:val="Emphasis"/>
          <w:highlight w:val="cyan"/>
        </w:rPr>
        <w:t>A</w:t>
      </w:r>
      <w:r w:rsidRPr="002A694E">
        <w:rPr>
          <w:sz w:val="14"/>
        </w:rPr>
        <w:t xml:space="preserve">ct, </w:t>
      </w:r>
      <w:r w:rsidRPr="00F2731D">
        <w:rPr>
          <w:rStyle w:val="Emphasis"/>
          <w:highlight w:val="cyan"/>
        </w:rPr>
        <w:t>including measures to block</w:t>
      </w:r>
      <w:r w:rsidRPr="002A694E">
        <w:rPr>
          <w:rStyle w:val="Emphasis"/>
        </w:rPr>
        <w:t xml:space="preserve"> the </w:t>
      </w:r>
      <w:r w:rsidRPr="00F2731D">
        <w:rPr>
          <w:rStyle w:val="Emphasis"/>
          <w:highlight w:val="cyan"/>
        </w:rPr>
        <w:t>arms sales, amend the</w:t>
      </w:r>
      <w:r w:rsidRPr="002A694E">
        <w:rPr>
          <w:rStyle w:val="Emphasis"/>
        </w:rPr>
        <w:t xml:space="preserve"> </w:t>
      </w:r>
      <w:r w:rsidRPr="00F2731D">
        <w:rPr>
          <w:rStyle w:val="Emphasis"/>
          <w:highlight w:val="cyan"/>
        </w:rPr>
        <w:t>A</w:t>
      </w:r>
      <w:r w:rsidRPr="002A694E">
        <w:rPr>
          <w:rStyle w:val="Emphasis"/>
        </w:rPr>
        <w:t xml:space="preserve">rms </w:t>
      </w:r>
      <w:r w:rsidRPr="00F2731D">
        <w:rPr>
          <w:rStyle w:val="Emphasis"/>
          <w:highlight w:val="cyan"/>
        </w:rPr>
        <w:t>E</w:t>
      </w:r>
      <w:r w:rsidRPr="002A694E">
        <w:rPr>
          <w:rStyle w:val="Emphasis"/>
        </w:rPr>
        <w:t xml:space="preserve">xport </w:t>
      </w:r>
      <w:r w:rsidRPr="00F2731D">
        <w:rPr>
          <w:rStyle w:val="Emphasis"/>
          <w:highlight w:val="cyan"/>
        </w:rPr>
        <w:t>C</w:t>
      </w:r>
      <w:r w:rsidRPr="002A694E">
        <w:rPr>
          <w:rStyle w:val="Emphasis"/>
        </w:rPr>
        <w:t xml:space="preserve">ontrol </w:t>
      </w:r>
      <w:r w:rsidRPr="00F2731D">
        <w:rPr>
          <w:rStyle w:val="Emphasis"/>
          <w:highlight w:val="cyan"/>
        </w:rPr>
        <w:t>A</w:t>
      </w:r>
      <w:r w:rsidRPr="002A694E">
        <w:rPr>
          <w:rStyle w:val="Emphasis"/>
        </w:rPr>
        <w:t xml:space="preserve">ct </w:t>
      </w:r>
      <w:r w:rsidRPr="00F2731D">
        <w:rPr>
          <w:rStyle w:val="Emphasis"/>
          <w:highlight w:val="cyan"/>
        </w:rPr>
        <w:t>and end U.S.</w:t>
      </w:r>
      <w:r w:rsidRPr="002A694E">
        <w:rPr>
          <w:rStyle w:val="Emphasis"/>
        </w:rPr>
        <w:t xml:space="preserve"> military </w:t>
      </w:r>
      <w:r w:rsidRPr="00F2731D">
        <w:rPr>
          <w:rStyle w:val="Emphasis"/>
          <w:highlight w:val="cyan"/>
        </w:rPr>
        <w:t>support</w:t>
      </w:r>
      <w:r w:rsidRPr="00DA2700">
        <w:rPr>
          <w:rStyle w:val="Emphasis"/>
        </w:rPr>
        <w:t xml:space="preserve"> for the Saudi coalition</w:t>
      </w:r>
      <w:r w:rsidRPr="002A694E">
        <w:rPr>
          <w:rStyle w:val="Emphasis"/>
        </w:rPr>
        <w:t xml:space="preserve"> in Yemen</w:t>
      </w:r>
      <w:r w:rsidRPr="002A694E">
        <w:rPr>
          <w:rStyle w:val="StyleUnderline"/>
        </w:rPr>
        <w:t>, among others</w:t>
      </w:r>
      <w:r w:rsidRPr="002A694E">
        <w:rPr>
          <w:sz w:val="14"/>
        </w:rPr>
        <w:t>.</w:t>
      </w:r>
    </w:p>
    <w:p w14:paraId="78CE29A5" w14:textId="77777777" w:rsidR="002A694E" w:rsidRPr="002A694E" w:rsidRDefault="002A694E" w:rsidP="002A694E">
      <w:pPr>
        <w:rPr>
          <w:sz w:val="14"/>
        </w:rPr>
      </w:pPr>
      <w:r w:rsidRPr="00F2731D">
        <w:rPr>
          <w:rStyle w:val="StyleUnderline"/>
          <w:highlight w:val="cyan"/>
        </w:rPr>
        <w:t>The House will take up the</w:t>
      </w:r>
      <w:r w:rsidRPr="002A694E">
        <w:rPr>
          <w:rStyle w:val="StyleUnderline"/>
        </w:rPr>
        <w:t xml:space="preserve"> mammoth defense </w:t>
      </w:r>
      <w:r w:rsidRPr="00F2731D">
        <w:rPr>
          <w:rStyle w:val="StyleUnderline"/>
          <w:highlight w:val="cyan"/>
        </w:rPr>
        <w:t>bill</w:t>
      </w:r>
      <w:r w:rsidRPr="00F2731D">
        <w:rPr>
          <w:sz w:val="14"/>
          <w:highlight w:val="cyan"/>
        </w:rPr>
        <w:t xml:space="preserve"> </w:t>
      </w:r>
      <w:r w:rsidRPr="00F2731D">
        <w:rPr>
          <w:rStyle w:val="Emphasis"/>
          <w:highlight w:val="cyan"/>
        </w:rPr>
        <w:t>next month</w:t>
      </w:r>
      <w:r w:rsidRPr="002A694E">
        <w:rPr>
          <w:sz w:val="14"/>
        </w:rPr>
        <w:t>, though only a fraction of the 600-plus amendments typically get a vote.</w:t>
      </w:r>
    </w:p>
    <w:p w14:paraId="74593575" w14:textId="77777777" w:rsidR="002A694E" w:rsidRPr="00D76612" w:rsidRDefault="002A694E" w:rsidP="002A694E">
      <w:pPr>
        <w:rPr>
          <w:sz w:val="14"/>
        </w:rPr>
      </w:pPr>
      <w:r w:rsidRPr="002A694E">
        <w:rPr>
          <w:rStyle w:val="StyleUnderline"/>
        </w:rPr>
        <w:t xml:space="preserve">The </w:t>
      </w:r>
      <w:r w:rsidRPr="00F2731D">
        <w:rPr>
          <w:rStyle w:val="StyleUnderline"/>
          <w:highlight w:val="cyan"/>
        </w:rPr>
        <w:t>Senate Foreign Relations</w:t>
      </w:r>
      <w:r w:rsidRPr="002A694E">
        <w:rPr>
          <w:rStyle w:val="StyleUnderline"/>
        </w:rPr>
        <w:t xml:space="preserve"> Committee</w:t>
      </w:r>
      <w:r w:rsidRPr="00D76612">
        <w:rPr>
          <w:sz w:val="14"/>
        </w:rPr>
        <w:t xml:space="preserve"> </w:t>
      </w:r>
      <w:r w:rsidRPr="00F2731D">
        <w:rPr>
          <w:rStyle w:val="Emphasis"/>
          <w:highlight w:val="cyan"/>
        </w:rPr>
        <w:t>also</w:t>
      </w:r>
      <w:r w:rsidRPr="00F2731D">
        <w:rPr>
          <w:sz w:val="14"/>
          <w:highlight w:val="cyan"/>
        </w:rPr>
        <w:t xml:space="preserve"> </w:t>
      </w:r>
      <w:r w:rsidRPr="00F2731D">
        <w:rPr>
          <w:rStyle w:val="StyleUnderline"/>
          <w:highlight w:val="cyan"/>
        </w:rPr>
        <w:t>approved legislation</w:t>
      </w:r>
      <w:r w:rsidRPr="00D76612">
        <w:rPr>
          <w:sz w:val="14"/>
        </w:rPr>
        <w:t xml:space="preserve"> </w:t>
      </w:r>
      <w:r w:rsidRPr="00F2731D">
        <w:rPr>
          <w:rStyle w:val="Emphasis"/>
          <w:highlight w:val="cyan"/>
        </w:rPr>
        <w:t>this week</w:t>
      </w:r>
      <w:r w:rsidRPr="00F2731D">
        <w:rPr>
          <w:sz w:val="14"/>
          <w:highlight w:val="cyan"/>
        </w:rPr>
        <w:t xml:space="preserve"> </w:t>
      </w:r>
      <w:r w:rsidRPr="00F2731D">
        <w:rPr>
          <w:rStyle w:val="StyleUnderline"/>
          <w:highlight w:val="cyan"/>
        </w:rPr>
        <w:t xml:space="preserve">that would </w:t>
      </w:r>
      <w:r w:rsidRPr="00F2731D">
        <w:rPr>
          <w:rStyle w:val="Emphasis"/>
          <w:highlight w:val="cyan"/>
        </w:rPr>
        <w:t>restrict Trump’s ability to use an “emergency” provision</w:t>
      </w:r>
      <w:r w:rsidRPr="00D76612">
        <w:rPr>
          <w:sz w:val="14"/>
        </w:rPr>
        <w:t xml:space="preserve"> </w:t>
      </w:r>
      <w:r w:rsidRPr="00F2731D">
        <w:rPr>
          <w:rStyle w:val="StyleUnderline"/>
          <w:highlight w:val="cyan"/>
        </w:rPr>
        <w:t>of the</w:t>
      </w:r>
      <w:r w:rsidRPr="00F2731D">
        <w:rPr>
          <w:sz w:val="14"/>
          <w:highlight w:val="cyan"/>
        </w:rPr>
        <w:t xml:space="preserve"> </w:t>
      </w:r>
      <w:r w:rsidRPr="00F2731D">
        <w:rPr>
          <w:rStyle w:val="Emphasis"/>
          <w:highlight w:val="cyan"/>
        </w:rPr>
        <w:t>A</w:t>
      </w:r>
      <w:r w:rsidRPr="00D76612">
        <w:rPr>
          <w:sz w:val="14"/>
        </w:rPr>
        <w:t xml:space="preserve">rms </w:t>
      </w:r>
      <w:r w:rsidRPr="00F2731D">
        <w:rPr>
          <w:rStyle w:val="Emphasis"/>
          <w:highlight w:val="cyan"/>
        </w:rPr>
        <w:t>E</w:t>
      </w:r>
      <w:r w:rsidRPr="00D76612">
        <w:rPr>
          <w:sz w:val="14"/>
        </w:rPr>
        <w:t xml:space="preserve">xport </w:t>
      </w:r>
      <w:r w:rsidRPr="00F2731D">
        <w:rPr>
          <w:rStyle w:val="Emphasis"/>
          <w:highlight w:val="cyan"/>
        </w:rPr>
        <w:t>C</w:t>
      </w:r>
      <w:r w:rsidRPr="00D76612">
        <w:rPr>
          <w:sz w:val="14"/>
        </w:rPr>
        <w:t xml:space="preserve">ontrol </w:t>
      </w:r>
      <w:r w:rsidRPr="00F2731D">
        <w:rPr>
          <w:rStyle w:val="Emphasis"/>
          <w:highlight w:val="cyan"/>
        </w:rPr>
        <w:t>A</w:t>
      </w:r>
      <w:r w:rsidRPr="00D76612">
        <w:rPr>
          <w:sz w:val="14"/>
        </w:rPr>
        <w:t>ct to bypass a requirement that the administration give Congress a 30-day notification before an arms sale.</w:t>
      </w:r>
    </w:p>
    <w:p w14:paraId="08BB371A" w14:textId="77777777" w:rsidR="002A694E" w:rsidRPr="00D76612" w:rsidRDefault="002A694E" w:rsidP="002A694E">
      <w:pPr>
        <w:rPr>
          <w:sz w:val="14"/>
        </w:rPr>
      </w:pPr>
      <w:r w:rsidRPr="002A694E">
        <w:rPr>
          <w:rStyle w:val="StyleUnderline"/>
        </w:rPr>
        <w:t xml:space="preserve">Several </w:t>
      </w:r>
      <w:r w:rsidRPr="00F2731D">
        <w:rPr>
          <w:rStyle w:val="Emphasis"/>
          <w:highlight w:val="cyan"/>
        </w:rPr>
        <w:t>Republicans</w:t>
      </w:r>
      <w:r w:rsidRPr="00D76612">
        <w:rPr>
          <w:sz w:val="14"/>
        </w:rPr>
        <w:t xml:space="preserve"> have </w:t>
      </w:r>
      <w:r w:rsidRPr="00F2731D">
        <w:rPr>
          <w:rStyle w:val="StyleUnderline"/>
          <w:highlight w:val="cyan"/>
        </w:rPr>
        <w:t>raised concerns about</w:t>
      </w:r>
      <w:r w:rsidRPr="002A694E">
        <w:rPr>
          <w:rStyle w:val="StyleUnderline"/>
        </w:rPr>
        <w:t xml:space="preserve"> how </w:t>
      </w:r>
      <w:r w:rsidRPr="00F2731D">
        <w:rPr>
          <w:rStyle w:val="StyleUnderline"/>
          <w:highlight w:val="cyan"/>
        </w:rPr>
        <w:t>the admin</w:t>
      </w:r>
      <w:r w:rsidRPr="002A694E">
        <w:rPr>
          <w:rStyle w:val="StyleUnderline"/>
        </w:rPr>
        <w:t>istration used the emergency provision</w:t>
      </w:r>
      <w:r w:rsidRPr="00D76612">
        <w:rPr>
          <w:sz w:val="14"/>
        </w:rPr>
        <w:t xml:space="preserve">, </w:t>
      </w:r>
      <w:r w:rsidRPr="00F2731D">
        <w:rPr>
          <w:rStyle w:val="Emphasis"/>
          <w:highlight w:val="cyan"/>
        </w:rPr>
        <w:t>bolstering</w:t>
      </w:r>
      <w:r w:rsidRPr="002A694E">
        <w:rPr>
          <w:rStyle w:val="Emphasis"/>
        </w:rPr>
        <w:t xml:space="preserve"> its </w:t>
      </w:r>
      <w:r w:rsidRPr="00F2731D">
        <w:rPr>
          <w:rStyle w:val="Emphasis"/>
          <w:highlight w:val="cyan"/>
        </w:rPr>
        <w:t>chances of</w:t>
      </w:r>
      <w:r w:rsidRPr="002A694E">
        <w:rPr>
          <w:rStyle w:val="Emphasis"/>
        </w:rPr>
        <w:t xml:space="preserve"> picking up additional </w:t>
      </w:r>
      <w:r w:rsidRPr="00F2731D">
        <w:rPr>
          <w:rStyle w:val="Emphasis"/>
          <w:highlight w:val="cyan"/>
        </w:rPr>
        <w:t>GOP support</w:t>
      </w:r>
      <w:r w:rsidRPr="00D76612">
        <w:rPr>
          <w:sz w:val="14"/>
        </w:rPr>
        <w:t xml:space="preserve"> </w:t>
      </w:r>
      <w:r w:rsidRPr="002A694E">
        <w:rPr>
          <w:rStyle w:val="StyleUnderline"/>
        </w:rPr>
        <w:t>outside of the committee</w:t>
      </w:r>
      <w:r w:rsidRPr="00D76612">
        <w:rPr>
          <w:sz w:val="14"/>
        </w:rPr>
        <w:t>.</w:t>
      </w:r>
    </w:p>
    <w:p w14:paraId="6649DC8F" w14:textId="77777777" w:rsidR="002A694E" w:rsidRPr="00D76612" w:rsidRDefault="002A694E" w:rsidP="002A694E">
      <w:pPr>
        <w:rPr>
          <w:sz w:val="14"/>
        </w:rPr>
      </w:pPr>
      <w:r w:rsidRPr="00DA2700">
        <w:rPr>
          <w:rStyle w:val="StyleUnderline"/>
        </w:rPr>
        <w:t>The</w:t>
      </w:r>
      <w:r w:rsidRPr="00DA2700">
        <w:rPr>
          <w:sz w:val="14"/>
        </w:rPr>
        <w:t xml:space="preserve"> </w:t>
      </w:r>
      <w:r w:rsidRPr="00F2731D">
        <w:rPr>
          <w:rStyle w:val="Emphasis"/>
          <w:highlight w:val="cyan"/>
        </w:rPr>
        <w:t>bipartisan legislation</w:t>
      </w:r>
      <w:r w:rsidRPr="00D76612">
        <w:rPr>
          <w:sz w:val="14"/>
        </w:rPr>
        <w:t xml:space="preserve">, </w:t>
      </w:r>
      <w:r w:rsidRPr="002A694E">
        <w:rPr>
          <w:rStyle w:val="StyleUnderline"/>
        </w:rPr>
        <w:t>spearheaded by</w:t>
      </w:r>
      <w:r w:rsidRPr="00D76612">
        <w:rPr>
          <w:sz w:val="14"/>
        </w:rPr>
        <w:t xml:space="preserve"> Sen. Bob </w:t>
      </w:r>
      <w:r w:rsidRPr="002A694E">
        <w:rPr>
          <w:rStyle w:val="StyleUnderline"/>
        </w:rPr>
        <w:t>Menendez</w:t>
      </w:r>
      <w:r w:rsidRPr="00D76612">
        <w:rPr>
          <w:sz w:val="14"/>
        </w:rPr>
        <w:t xml:space="preserve"> (D-N.J.), </w:t>
      </w:r>
      <w:r w:rsidRPr="00F2731D">
        <w:rPr>
          <w:rStyle w:val="StyleUnderline"/>
          <w:highlight w:val="cyan"/>
        </w:rPr>
        <w:t xml:space="preserve">comes after Trump </w:t>
      </w:r>
      <w:r w:rsidRPr="00F2731D">
        <w:rPr>
          <w:rStyle w:val="Emphasis"/>
          <w:highlight w:val="cyan"/>
        </w:rPr>
        <w:t>sparked fierce backlash</w:t>
      </w:r>
      <w:r w:rsidRPr="00F2731D">
        <w:rPr>
          <w:sz w:val="14"/>
          <w:highlight w:val="cyan"/>
        </w:rPr>
        <w:t xml:space="preserve"> </w:t>
      </w:r>
      <w:r w:rsidRPr="00F2731D">
        <w:rPr>
          <w:rStyle w:val="StyleUnderline"/>
          <w:highlight w:val="cyan"/>
        </w:rPr>
        <w:t xml:space="preserve">by leapfrogging Congress </w:t>
      </w:r>
      <w:r w:rsidRPr="00DA2700">
        <w:rPr>
          <w:rStyle w:val="StyleUnderline"/>
        </w:rPr>
        <w:t xml:space="preserve">on a deal </w:t>
      </w:r>
      <w:r w:rsidRPr="00F2731D">
        <w:rPr>
          <w:rStyle w:val="StyleUnderline"/>
          <w:highlight w:val="cyan"/>
        </w:rPr>
        <w:t>to sell arms t</w:t>
      </w:r>
      <w:r w:rsidRPr="00DA2700">
        <w:rPr>
          <w:rStyle w:val="StyleUnderline"/>
        </w:rPr>
        <w:t>o Saudi Arabia</w:t>
      </w:r>
      <w:r w:rsidRPr="00DA2700">
        <w:rPr>
          <w:sz w:val="14"/>
        </w:rPr>
        <w:t xml:space="preserve"> </w:t>
      </w:r>
      <w:r w:rsidRPr="00F2731D">
        <w:rPr>
          <w:rStyle w:val="Emphasis"/>
          <w:highlight w:val="cyan"/>
        </w:rPr>
        <w:t>despite</w:t>
      </w:r>
      <w:r w:rsidRPr="002A694E">
        <w:rPr>
          <w:rStyle w:val="Emphasis"/>
        </w:rPr>
        <w:t xml:space="preserve"> bipartisan </w:t>
      </w:r>
      <w:r w:rsidRPr="00F2731D">
        <w:rPr>
          <w:rStyle w:val="Emphasis"/>
          <w:highlight w:val="cyan"/>
        </w:rPr>
        <w:t>opposition</w:t>
      </w:r>
      <w:r w:rsidRPr="00D76612">
        <w:rPr>
          <w:sz w:val="14"/>
        </w:rPr>
        <w:t xml:space="preserve"> on Capitol Hill. The administration argued that Iran’s actions in the region required enacting the emergency language on the Arms Export Control Act and forcing through the sale.</w:t>
      </w:r>
    </w:p>
    <w:p w14:paraId="29B122A6" w14:textId="16C65399" w:rsidR="002A694E" w:rsidRDefault="002A694E" w:rsidP="002A694E">
      <w:pPr>
        <w:rPr>
          <w:rStyle w:val="Emphasis"/>
        </w:rPr>
      </w:pPr>
      <w:r w:rsidRPr="00F2731D">
        <w:rPr>
          <w:rStyle w:val="StyleUnderline"/>
          <w:highlight w:val="cyan"/>
        </w:rPr>
        <w:t>Menendez</w:t>
      </w:r>
      <w:r w:rsidRPr="002A694E">
        <w:rPr>
          <w:rStyle w:val="StyleUnderline"/>
        </w:rPr>
        <w:t xml:space="preserve"> said</w:t>
      </w:r>
      <w:r w:rsidRPr="00D76612">
        <w:rPr>
          <w:sz w:val="14"/>
        </w:rPr>
        <w:t xml:space="preserve"> that he hasn’t gotten a commitment for a floor vote on his legislation but that </w:t>
      </w:r>
      <w:r w:rsidRPr="002A694E">
        <w:rPr>
          <w:rStyle w:val="StyleUnderline"/>
        </w:rPr>
        <w:t>he “</w:t>
      </w:r>
      <w:r w:rsidRPr="00F2731D">
        <w:rPr>
          <w:rStyle w:val="StyleUnderline"/>
          <w:highlight w:val="cyan"/>
        </w:rPr>
        <w:t>is</w:t>
      </w:r>
      <w:r w:rsidRPr="00F2731D">
        <w:rPr>
          <w:sz w:val="14"/>
          <w:highlight w:val="cyan"/>
        </w:rPr>
        <w:t xml:space="preserve"> </w:t>
      </w:r>
      <w:r w:rsidRPr="00F2731D">
        <w:rPr>
          <w:rStyle w:val="Emphasis"/>
          <w:highlight w:val="cyan"/>
        </w:rPr>
        <w:t>going to push</w:t>
      </w:r>
      <w:r w:rsidRPr="00DA2700">
        <w:rPr>
          <w:rStyle w:val="Emphasis"/>
        </w:rPr>
        <w:t xml:space="preserve"> for it.”</w:t>
      </w:r>
    </w:p>
    <w:p w14:paraId="02530940" w14:textId="02712275" w:rsidR="00DA2700" w:rsidRPr="00DA2700" w:rsidRDefault="00DA2700" w:rsidP="00DA2700">
      <w:pPr>
        <w:pStyle w:val="Heading3"/>
      </w:pPr>
      <w:r w:rsidRPr="00DA2700">
        <w:t>1AR---Thumpers---Arms Sales---Ext</w:t>
      </w:r>
    </w:p>
    <w:p w14:paraId="3B275968" w14:textId="6B474C2F" w:rsidR="00B17906" w:rsidRPr="00B17906" w:rsidRDefault="00DA2700" w:rsidP="00B17906">
      <w:pPr>
        <w:pStyle w:val="Heading4"/>
        <w:rPr>
          <w:b w:val="0"/>
          <w:bCs/>
          <w:u w:val="single"/>
        </w:rPr>
      </w:pPr>
      <w:r>
        <w:t xml:space="preserve">House is trying to block </w:t>
      </w:r>
      <w:r>
        <w:rPr>
          <w:u w:val="single"/>
        </w:rPr>
        <w:t>22 sales</w:t>
      </w:r>
      <w:r>
        <w:t xml:space="preserve"> – </w:t>
      </w:r>
      <w:r w:rsidR="007E37CA">
        <w:t>fights and controversy</w:t>
      </w:r>
      <w:r>
        <w:t xml:space="preserve"> </w:t>
      </w:r>
      <w:r>
        <w:rPr>
          <w:u w:val="single"/>
        </w:rPr>
        <w:t>coming</w:t>
      </w:r>
      <w:r w:rsidR="00B17906">
        <w:rPr>
          <w:b w:val="0"/>
          <w:bCs/>
        </w:rPr>
        <w:t xml:space="preserve"> – there’s a push for a </w:t>
      </w:r>
      <w:r w:rsidR="00B17906">
        <w:rPr>
          <w:b w:val="0"/>
          <w:bCs/>
          <w:u w:val="single"/>
        </w:rPr>
        <w:t>veto-proof bill</w:t>
      </w:r>
    </w:p>
    <w:p w14:paraId="276133F4" w14:textId="77777777" w:rsidR="00263BE9" w:rsidRDefault="00263BE9" w:rsidP="00263BE9">
      <w:r w:rsidRPr="002A694E">
        <w:rPr>
          <w:rStyle w:val="Style13ptBold"/>
        </w:rPr>
        <w:t>Carney and Kheel 6/27</w:t>
      </w:r>
      <w:r w:rsidRPr="002A694E">
        <w:t xml:space="preserve"> ---- </w:t>
      </w:r>
      <w:r>
        <w:t xml:space="preserve">Jordain Carney is a staff writer for </w:t>
      </w:r>
      <w:r>
        <w:rPr>
          <w:i/>
          <w:iCs/>
        </w:rPr>
        <w:t>The Hill</w:t>
      </w:r>
      <w:r>
        <w:t xml:space="preserve">, former defense reporter for </w:t>
      </w:r>
      <w:r>
        <w:rPr>
          <w:i/>
          <w:iCs/>
        </w:rPr>
        <w:t>National Journal</w:t>
      </w:r>
      <w:r>
        <w:t xml:space="preserve">, and B.A. in journalism and political science (University of Arkansas – Fayetteville), Rebecca Kheel is a reporter covering defense for </w:t>
      </w:r>
      <w:r>
        <w:rPr>
          <w:i/>
          <w:iCs/>
        </w:rPr>
        <w:t>The Hill</w:t>
      </w:r>
      <w:r>
        <w:t xml:space="preserve">, “Trump, Congress Set for New Showdown on Saudi Arabia,” </w:t>
      </w:r>
      <w:r>
        <w:rPr>
          <w:i/>
          <w:iCs/>
        </w:rPr>
        <w:t>The Hill</w:t>
      </w:r>
      <w:r>
        <w:t xml:space="preserve">, 2019, </w:t>
      </w:r>
      <w:hyperlink r:id="rId54" w:history="1">
        <w:r w:rsidRPr="0016473A">
          <w:rPr>
            <w:rStyle w:val="Hyperlink"/>
          </w:rPr>
          <w:t>https://thehill.com/homenews/house/450545-trump-congress-set-for-new-showdown-on-saudi-arabia</w:t>
        </w:r>
      </w:hyperlink>
    </w:p>
    <w:p w14:paraId="72AE64E2" w14:textId="77777777" w:rsidR="00263BE9" w:rsidRPr="00B17906" w:rsidRDefault="00263BE9" w:rsidP="00263BE9">
      <w:pPr>
        <w:rPr>
          <w:b/>
          <w:bCs/>
        </w:rPr>
      </w:pPr>
    </w:p>
    <w:p w14:paraId="27A8A9D9" w14:textId="494385B8" w:rsidR="002A694E" w:rsidRPr="00457376" w:rsidRDefault="002A694E" w:rsidP="002A694E">
      <w:pPr>
        <w:rPr>
          <w:rStyle w:val="StyleUnderline"/>
        </w:rPr>
      </w:pPr>
      <w:r w:rsidRPr="00457376">
        <w:rPr>
          <w:rStyle w:val="Emphasis"/>
        </w:rPr>
        <w:t xml:space="preserve">The </w:t>
      </w:r>
      <w:r w:rsidRPr="00F2731D">
        <w:rPr>
          <w:rStyle w:val="Emphasis"/>
          <w:highlight w:val="cyan"/>
        </w:rPr>
        <w:t>push</w:t>
      </w:r>
      <w:r w:rsidRPr="00F2731D">
        <w:rPr>
          <w:sz w:val="14"/>
          <w:highlight w:val="cyan"/>
        </w:rPr>
        <w:t xml:space="preserve"> </w:t>
      </w:r>
      <w:r w:rsidRPr="00F2731D">
        <w:rPr>
          <w:rStyle w:val="StyleUnderline"/>
          <w:highlight w:val="cyan"/>
        </w:rPr>
        <w:t>for</w:t>
      </w:r>
      <w:r w:rsidRPr="00F2731D">
        <w:rPr>
          <w:sz w:val="14"/>
          <w:highlight w:val="cyan"/>
        </w:rPr>
        <w:t xml:space="preserve"> </w:t>
      </w:r>
      <w:r w:rsidRPr="00F2731D">
        <w:rPr>
          <w:rStyle w:val="Emphasis"/>
          <w:highlight w:val="cyan"/>
        </w:rPr>
        <w:t>additional action</w:t>
      </w:r>
      <w:r w:rsidRPr="00F2731D">
        <w:rPr>
          <w:sz w:val="14"/>
          <w:highlight w:val="cyan"/>
        </w:rPr>
        <w:t xml:space="preserve"> </w:t>
      </w:r>
      <w:r w:rsidRPr="00F2731D">
        <w:rPr>
          <w:rStyle w:val="StyleUnderline"/>
          <w:highlight w:val="cyan"/>
        </w:rPr>
        <w:t>comes as the House still needs to vote on</w:t>
      </w:r>
      <w:r w:rsidRPr="00457376">
        <w:rPr>
          <w:rStyle w:val="StyleUnderline"/>
        </w:rPr>
        <w:t xml:space="preserve"> resolutions </w:t>
      </w:r>
      <w:r w:rsidRPr="00F2731D">
        <w:rPr>
          <w:rStyle w:val="Emphasis"/>
          <w:highlight w:val="cyan"/>
        </w:rPr>
        <w:t xml:space="preserve">blocking Trump’s </w:t>
      </w:r>
      <w:r w:rsidRPr="003309C9">
        <w:rPr>
          <w:rStyle w:val="Emphasis"/>
        </w:rPr>
        <w:t>arms sales</w:t>
      </w:r>
      <w:r w:rsidRPr="00457376">
        <w:rPr>
          <w:sz w:val="14"/>
        </w:rPr>
        <w:t xml:space="preserve"> </w:t>
      </w:r>
      <w:r w:rsidRPr="00457376">
        <w:rPr>
          <w:rStyle w:val="StyleUnderline"/>
        </w:rPr>
        <w:t>to Saudi Arabia, the</w:t>
      </w:r>
      <w:r w:rsidRPr="00457376">
        <w:rPr>
          <w:sz w:val="14"/>
        </w:rPr>
        <w:t xml:space="preserve"> </w:t>
      </w:r>
      <w:r w:rsidRPr="00457376">
        <w:rPr>
          <w:rStyle w:val="Emphasis"/>
        </w:rPr>
        <w:t>U</w:t>
      </w:r>
      <w:r w:rsidRPr="00457376">
        <w:rPr>
          <w:sz w:val="14"/>
        </w:rPr>
        <w:t xml:space="preserve">nited </w:t>
      </w:r>
      <w:r w:rsidRPr="00457376">
        <w:rPr>
          <w:rStyle w:val="Emphasis"/>
        </w:rPr>
        <w:t>A</w:t>
      </w:r>
      <w:r w:rsidRPr="00457376">
        <w:rPr>
          <w:sz w:val="14"/>
        </w:rPr>
        <w:t xml:space="preserve">rab </w:t>
      </w:r>
      <w:r w:rsidRPr="00457376">
        <w:rPr>
          <w:rStyle w:val="Emphasis"/>
        </w:rPr>
        <w:t>E</w:t>
      </w:r>
      <w:r w:rsidRPr="00457376">
        <w:rPr>
          <w:sz w:val="14"/>
        </w:rPr>
        <w:t xml:space="preserve">mirates </w:t>
      </w:r>
      <w:r w:rsidRPr="00457376">
        <w:rPr>
          <w:rStyle w:val="StyleUnderline"/>
        </w:rPr>
        <w:t xml:space="preserve">and Jordan. The </w:t>
      </w:r>
      <w:r w:rsidRPr="00F2731D">
        <w:rPr>
          <w:rStyle w:val="Emphasis"/>
          <w:highlight w:val="cyan"/>
        </w:rPr>
        <w:t>22</w:t>
      </w:r>
      <w:r w:rsidRPr="00F2731D">
        <w:rPr>
          <w:rStyle w:val="StyleUnderline"/>
          <w:highlight w:val="cyan"/>
        </w:rPr>
        <w:t xml:space="preserve"> arms sales</w:t>
      </w:r>
      <w:r w:rsidRPr="00457376">
        <w:rPr>
          <w:sz w:val="14"/>
        </w:rPr>
        <w:t xml:space="preserve">, estimated to be worth more than $8 billion, </w:t>
      </w:r>
      <w:r w:rsidRPr="00457376">
        <w:rPr>
          <w:rStyle w:val="StyleUnderline"/>
        </w:rPr>
        <w:t>include</w:t>
      </w:r>
      <w:r w:rsidRPr="00457376">
        <w:rPr>
          <w:sz w:val="14"/>
        </w:rPr>
        <w:t xml:space="preserve"> precision-guided </w:t>
      </w:r>
      <w:r w:rsidRPr="00457376">
        <w:rPr>
          <w:rStyle w:val="StyleUnderline"/>
        </w:rPr>
        <w:t>bombs</w:t>
      </w:r>
      <w:r w:rsidRPr="00457376">
        <w:rPr>
          <w:sz w:val="14"/>
        </w:rPr>
        <w:t xml:space="preserve">, Patriot </w:t>
      </w:r>
      <w:r w:rsidRPr="00457376">
        <w:rPr>
          <w:rStyle w:val="StyleUnderline"/>
        </w:rPr>
        <w:t>missiles</w:t>
      </w:r>
      <w:r w:rsidRPr="00457376">
        <w:rPr>
          <w:sz w:val="14"/>
        </w:rPr>
        <w:t xml:space="preserve">, mortar </w:t>
      </w:r>
      <w:r w:rsidRPr="00457376">
        <w:rPr>
          <w:rStyle w:val="StyleUnderline"/>
        </w:rPr>
        <w:t>rounds</w:t>
      </w:r>
      <w:r w:rsidRPr="00457376">
        <w:rPr>
          <w:sz w:val="14"/>
        </w:rPr>
        <w:t xml:space="preserve">, </w:t>
      </w:r>
      <w:r w:rsidRPr="00457376">
        <w:rPr>
          <w:rStyle w:val="StyleUnderline"/>
        </w:rPr>
        <w:t>drones</w:t>
      </w:r>
      <w:r w:rsidRPr="00457376">
        <w:rPr>
          <w:sz w:val="14"/>
        </w:rPr>
        <w:t xml:space="preserve">, fighter </w:t>
      </w:r>
      <w:r w:rsidRPr="00457376">
        <w:rPr>
          <w:rStyle w:val="StyleUnderline"/>
        </w:rPr>
        <w:t>jet parts and</w:t>
      </w:r>
      <w:r w:rsidRPr="00457376">
        <w:rPr>
          <w:sz w:val="14"/>
        </w:rPr>
        <w:t xml:space="preserve"> other </w:t>
      </w:r>
      <w:r w:rsidRPr="00457376">
        <w:rPr>
          <w:rStyle w:val="StyleUnderline"/>
        </w:rPr>
        <w:t>military support.</w:t>
      </w:r>
    </w:p>
    <w:p w14:paraId="38159DDF" w14:textId="77777777" w:rsidR="002A694E" w:rsidRPr="00457376" w:rsidRDefault="002A694E" w:rsidP="002A694E">
      <w:pPr>
        <w:rPr>
          <w:sz w:val="14"/>
        </w:rPr>
      </w:pPr>
      <w:r w:rsidRPr="00F2731D">
        <w:rPr>
          <w:rStyle w:val="StyleUnderline"/>
          <w:highlight w:val="cyan"/>
        </w:rPr>
        <w:t>Engel</w:t>
      </w:r>
      <w:r w:rsidRPr="00457376">
        <w:rPr>
          <w:sz w:val="14"/>
        </w:rPr>
        <w:t xml:space="preserve"> said he does not have a specific timeline for considering the arms sales resolutions but </w:t>
      </w:r>
      <w:r w:rsidRPr="00F2731D">
        <w:rPr>
          <w:rStyle w:val="Emphasis"/>
          <w:highlight w:val="cyan"/>
        </w:rPr>
        <w:t>vowed</w:t>
      </w:r>
      <w:r w:rsidRPr="00457376">
        <w:rPr>
          <w:rStyle w:val="Emphasis"/>
        </w:rPr>
        <w:t xml:space="preserve"> </w:t>
      </w:r>
      <w:r w:rsidRPr="00F2731D">
        <w:rPr>
          <w:rStyle w:val="Emphasis"/>
          <w:highlight w:val="cyan"/>
        </w:rPr>
        <w:t>to take them up</w:t>
      </w:r>
      <w:r w:rsidRPr="00F2731D">
        <w:rPr>
          <w:sz w:val="14"/>
          <w:highlight w:val="cyan"/>
        </w:rPr>
        <w:t xml:space="preserve"> </w:t>
      </w:r>
      <w:r w:rsidRPr="00F2731D">
        <w:rPr>
          <w:rStyle w:val="StyleUnderline"/>
          <w:highlight w:val="cyan"/>
        </w:rPr>
        <w:t>in</w:t>
      </w:r>
      <w:r w:rsidRPr="00457376">
        <w:rPr>
          <w:rStyle w:val="StyleUnderline"/>
        </w:rPr>
        <w:t xml:space="preserve"> his </w:t>
      </w:r>
      <w:r w:rsidRPr="00F2731D">
        <w:rPr>
          <w:rStyle w:val="StyleUnderline"/>
          <w:highlight w:val="cyan"/>
        </w:rPr>
        <w:t>committee</w:t>
      </w:r>
      <w:r w:rsidRPr="00457376">
        <w:rPr>
          <w:sz w:val="14"/>
        </w:rPr>
        <w:t>.</w:t>
      </w:r>
    </w:p>
    <w:p w14:paraId="77AB8E72" w14:textId="77777777" w:rsidR="002A694E" w:rsidRPr="00457376" w:rsidRDefault="002A694E" w:rsidP="002A694E">
      <w:pPr>
        <w:rPr>
          <w:rStyle w:val="StyleUnderline"/>
        </w:rPr>
      </w:pPr>
      <w:r w:rsidRPr="00F2731D">
        <w:rPr>
          <w:rStyle w:val="StyleUnderline"/>
          <w:highlight w:val="cyan"/>
        </w:rPr>
        <w:t>“We’re</w:t>
      </w:r>
      <w:r w:rsidRPr="00F2731D">
        <w:rPr>
          <w:sz w:val="14"/>
          <w:highlight w:val="cyan"/>
        </w:rPr>
        <w:t xml:space="preserve"> </w:t>
      </w:r>
      <w:r w:rsidRPr="00F2731D">
        <w:rPr>
          <w:rStyle w:val="Emphasis"/>
          <w:highlight w:val="cyan"/>
        </w:rPr>
        <w:t>absolutely going to pursue it,”</w:t>
      </w:r>
      <w:r w:rsidRPr="00F2731D">
        <w:rPr>
          <w:rStyle w:val="StyleUnderline"/>
          <w:highlight w:val="cyan"/>
        </w:rPr>
        <w:t xml:space="preserve"> he said</w:t>
      </w:r>
      <w:r w:rsidRPr="00457376">
        <w:rPr>
          <w:rStyle w:val="StyleUnderline"/>
        </w:rPr>
        <w:t xml:space="preserve">. “We’ve </w:t>
      </w:r>
      <w:r w:rsidRPr="00457376">
        <w:rPr>
          <w:rStyle w:val="Emphasis"/>
        </w:rPr>
        <w:t>already</w:t>
      </w:r>
      <w:r w:rsidRPr="00457376">
        <w:rPr>
          <w:rStyle w:val="StyleUnderline"/>
        </w:rPr>
        <w:t xml:space="preserve"> had</w:t>
      </w:r>
      <w:r w:rsidRPr="00457376">
        <w:rPr>
          <w:sz w:val="14"/>
        </w:rPr>
        <w:t xml:space="preserve"> some classified </w:t>
      </w:r>
      <w:r w:rsidRPr="00457376">
        <w:rPr>
          <w:rStyle w:val="StyleUnderline"/>
        </w:rPr>
        <w:t>briefings. And it’s too important</w:t>
      </w:r>
      <w:r w:rsidRPr="00457376">
        <w:rPr>
          <w:sz w:val="14"/>
        </w:rPr>
        <w:t xml:space="preserve"> an issue </w:t>
      </w:r>
      <w:r w:rsidRPr="00457376">
        <w:rPr>
          <w:rStyle w:val="StyleUnderline"/>
        </w:rPr>
        <w:t xml:space="preserve">because </w:t>
      </w:r>
      <w:r w:rsidRPr="00F2731D">
        <w:rPr>
          <w:rStyle w:val="StyleUnderline"/>
          <w:highlight w:val="cyan"/>
        </w:rPr>
        <w:t>it has repercussions</w:t>
      </w:r>
      <w:r w:rsidRPr="00457376">
        <w:rPr>
          <w:sz w:val="14"/>
        </w:rPr>
        <w:t xml:space="preserve"> </w:t>
      </w:r>
      <w:r w:rsidRPr="00457376">
        <w:rPr>
          <w:rStyle w:val="Emphasis"/>
        </w:rPr>
        <w:t>not only for Saudi Arabia now</w:t>
      </w:r>
      <w:r w:rsidRPr="00457376">
        <w:rPr>
          <w:sz w:val="14"/>
        </w:rPr>
        <w:t xml:space="preserve">, </w:t>
      </w:r>
      <w:r w:rsidRPr="00457376">
        <w:rPr>
          <w:rStyle w:val="StyleUnderline"/>
        </w:rPr>
        <w:t xml:space="preserve">but </w:t>
      </w:r>
      <w:r w:rsidRPr="00F2731D">
        <w:rPr>
          <w:rStyle w:val="StyleUnderline"/>
          <w:highlight w:val="cyan"/>
        </w:rPr>
        <w:t xml:space="preserve">for </w:t>
      </w:r>
      <w:r w:rsidRPr="00F2731D">
        <w:rPr>
          <w:rStyle w:val="Emphasis"/>
          <w:highlight w:val="cyan"/>
        </w:rPr>
        <w:t>lots of countries</w:t>
      </w:r>
      <w:r w:rsidRPr="00457376">
        <w:rPr>
          <w:rStyle w:val="StyleUnderline"/>
        </w:rPr>
        <w:t>, including Saudi Arabia, down the road.”</w:t>
      </w:r>
    </w:p>
    <w:p w14:paraId="13D3FFEE" w14:textId="77777777" w:rsidR="002A694E" w:rsidRPr="00457376" w:rsidRDefault="002A694E" w:rsidP="002A694E">
      <w:pPr>
        <w:rPr>
          <w:sz w:val="14"/>
        </w:rPr>
      </w:pPr>
      <w:r w:rsidRPr="00457376">
        <w:rPr>
          <w:sz w:val="14"/>
        </w:rPr>
        <w:t xml:space="preserve">Asked if there is a rush to pass the resolutions before the first weapons are delivered, Engel would not comment on the timeline of the deliveries, citing classified information. But </w:t>
      </w:r>
      <w:r w:rsidRPr="00457376">
        <w:rPr>
          <w:rStyle w:val="StyleUnderline"/>
        </w:rPr>
        <w:t xml:space="preserve">in general, </w:t>
      </w:r>
      <w:r w:rsidRPr="00F2731D">
        <w:rPr>
          <w:rStyle w:val="StyleUnderline"/>
          <w:highlight w:val="cyan"/>
        </w:rPr>
        <w:t>he said,</w:t>
      </w:r>
      <w:r w:rsidRPr="00F2731D">
        <w:rPr>
          <w:sz w:val="14"/>
          <w:highlight w:val="cyan"/>
        </w:rPr>
        <w:t xml:space="preserve"> </w:t>
      </w:r>
      <w:r w:rsidRPr="00F2731D">
        <w:rPr>
          <w:rStyle w:val="Emphasis"/>
          <w:highlight w:val="cyan"/>
        </w:rPr>
        <w:t>“the deadline is now.</w:t>
      </w:r>
      <w:r w:rsidRPr="00457376">
        <w:rPr>
          <w:sz w:val="14"/>
        </w:rPr>
        <w:t xml:space="preserve"> </w:t>
      </w:r>
      <w:r w:rsidRPr="00457376">
        <w:rPr>
          <w:rStyle w:val="StyleUnderline"/>
        </w:rPr>
        <w:t xml:space="preserve">We have to move on these things </w:t>
      </w:r>
      <w:r w:rsidRPr="00457376">
        <w:rPr>
          <w:rStyle w:val="Emphasis"/>
        </w:rPr>
        <w:t>now.”</w:t>
      </w:r>
    </w:p>
    <w:p w14:paraId="6946F3AD" w14:textId="77777777" w:rsidR="002A694E" w:rsidRPr="00457376" w:rsidRDefault="002A694E" w:rsidP="002A694E">
      <w:pPr>
        <w:rPr>
          <w:sz w:val="14"/>
        </w:rPr>
      </w:pPr>
      <w:r w:rsidRPr="00457376">
        <w:rPr>
          <w:rStyle w:val="StyleUnderline"/>
        </w:rPr>
        <w:t>A spokesperson for</w:t>
      </w:r>
      <w:r w:rsidRPr="00457376">
        <w:rPr>
          <w:sz w:val="14"/>
        </w:rPr>
        <w:t xml:space="preserve"> House Majority Leader Steny </w:t>
      </w:r>
      <w:r w:rsidRPr="00F2731D">
        <w:rPr>
          <w:rStyle w:val="StyleUnderline"/>
          <w:highlight w:val="cyan"/>
        </w:rPr>
        <w:t>Hoyer</w:t>
      </w:r>
      <w:r w:rsidRPr="00457376">
        <w:rPr>
          <w:sz w:val="14"/>
        </w:rPr>
        <w:t xml:space="preserve"> (D-Md.) </w:t>
      </w:r>
      <w:r w:rsidRPr="00F2731D">
        <w:rPr>
          <w:rStyle w:val="StyleUnderline"/>
          <w:highlight w:val="cyan"/>
        </w:rPr>
        <w:t>told The Hill</w:t>
      </w:r>
      <w:r w:rsidRPr="00457376">
        <w:rPr>
          <w:sz w:val="14"/>
        </w:rPr>
        <w:t xml:space="preserve"> that </w:t>
      </w:r>
      <w:r w:rsidRPr="00F2731D">
        <w:rPr>
          <w:rStyle w:val="StyleUnderline"/>
          <w:highlight w:val="cyan"/>
        </w:rPr>
        <w:t>they would</w:t>
      </w:r>
      <w:r w:rsidRPr="00457376">
        <w:rPr>
          <w:rStyle w:val="StyleUnderline"/>
        </w:rPr>
        <w:t xml:space="preserve"> plan to </w:t>
      </w:r>
      <w:r w:rsidRPr="00F2731D">
        <w:rPr>
          <w:rStyle w:val="StyleUnderline"/>
          <w:highlight w:val="cyan"/>
        </w:rPr>
        <w:t>bring the</w:t>
      </w:r>
      <w:r w:rsidRPr="00457376">
        <w:rPr>
          <w:rStyle w:val="StyleUnderline"/>
        </w:rPr>
        <w:t xml:space="preserve"> Senate-passed </w:t>
      </w:r>
      <w:r w:rsidRPr="00F2731D">
        <w:rPr>
          <w:rStyle w:val="StyleUnderline"/>
          <w:highlight w:val="cyan"/>
        </w:rPr>
        <w:t>resolutions to the floor</w:t>
      </w:r>
      <w:r w:rsidRPr="00F2731D">
        <w:rPr>
          <w:sz w:val="14"/>
          <w:highlight w:val="cyan"/>
        </w:rPr>
        <w:t xml:space="preserve"> </w:t>
      </w:r>
      <w:r w:rsidRPr="00F2731D">
        <w:rPr>
          <w:rStyle w:val="Emphasis"/>
          <w:highlight w:val="cyan"/>
        </w:rPr>
        <w:t>in July.</w:t>
      </w:r>
    </w:p>
    <w:p w14:paraId="0DCE8001" w14:textId="77777777" w:rsidR="002A694E" w:rsidRPr="00457376" w:rsidRDefault="002A694E" w:rsidP="002A694E">
      <w:pPr>
        <w:rPr>
          <w:sz w:val="14"/>
        </w:rPr>
      </w:pPr>
      <w:r w:rsidRPr="00F2731D">
        <w:rPr>
          <w:rStyle w:val="StyleUnderline"/>
          <w:highlight w:val="cyan"/>
        </w:rPr>
        <w:t>Trump is expected to veto the resolutions</w:t>
      </w:r>
      <w:r w:rsidRPr="00457376">
        <w:rPr>
          <w:sz w:val="14"/>
        </w:rPr>
        <w:t xml:space="preserve"> of disapproval; </w:t>
      </w:r>
      <w:r w:rsidRPr="00457376">
        <w:rPr>
          <w:rStyle w:val="StyleUnderline"/>
        </w:rPr>
        <w:t>the Senate will not have the votes to override</w:t>
      </w:r>
      <w:r w:rsidRPr="00457376">
        <w:rPr>
          <w:sz w:val="14"/>
        </w:rPr>
        <w:t xml:space="preserve"> the veto after initially passing the resolutions blocking the sale with 51 and 53 votes, respectively.</w:t>
      </w:r>
    </w:p>
    <w:p w14:paraId="39B5F2F6" w14:textId="77777777" w:rsidR="002A694E" w:rsidRPr="00457376" w:rsidRDefault="002A694E" w:rsidP="002A694E">
      <w:pPr>
        <w:rPr>
          <w:sz w:val="14"/>
        </w:rPr>
      </w:pPr>
      <w:r w:rsidRPr="00F2731D">
        <w:rPr>
          <w:rStyle w:val="Emphasis"/>
          <w:highlight w:val="cyan"/>
        </w:rPr>
        <w:t>But</w:t>
      </w:r>
      <w:r w:rsidRPr="00457376">
        <w:rPr>
          <w:sz w:val="14"/>
        </w:rPr>
        <w:t xml:space="preserve"> </w:t>
      </w:r>
      <w:r w:rsidRPr="00457376">
        <w:rPr>
          <w:rStyle w:val="StyleUnderline"/>
        </w:rPr>
        <w:t xml:space="preserve">the push for </w:t>
      </w:r>
      <w:r w:rsidRPr="00F2731D">
        <w:rPr>
          <w:rStyle w:val="Emphasis"/>
          <w:highlight w:val="cyan"/>
        </w:rPr>
        <w:t>additional legislation</w:t>
      </w:r>
      <w:r w:rsidRPr="00F2731D">
        <w:rPr>
          <w:sz w:val="14"/>
          <w:highlight w:val="cyan"/>
        </w:rPr>
        <w:t xml:space="preserve"> </w:t>
      </w:r>
      <w:r w:rsidRPr="00F2731D">
        <w:rPr>
          <w:rStyle w:val="StyleUnderline"/>
          <w:highlight w:val="cyan"/>
        </w:rPr>
        <w:t>is the latest sign of</w:t>
      </w:r>
      <w:r w:rsidRPr="00457376">
        <w:rPr>
          <w:rStyle w:val="StyleUnderline"/>
        </w:rPr>
        <w:t xml:space="preserve"> the</w:t>
      </w:r>
      <w:r w:rsidRPr="00457376">
        <w:rPr>
          <w:sz w:val="14"/>
        </w:rPr>
        <w:t xml:space="preserve"> </w:t>
      </w:r>
      <w:r w:rsidRPr="00F2731D">
        <w:rPr>
          <w:rStyle w:val="Emphasis"/>
          <w:highlight w:val="cyan"/>
        </w:rPr>
        <w:t>growing frustration</w:t>
      </w:r>
      <w:r w:rsidRPr="00457376">
        <w:rPr>
          <w:sz w:val="14"/>
        </w:rPr>
        <w:t xml:space="preserve"> </w:t>
      </w:r>
      <w:r w:rsidRPr="00457376">
        <w:rPr>
          <w:rStyle w:val="StyleUnderline"/>
        </w:rPr>
        <w:t>on Capitol Hill about the U.S.-Saudi relationship</w:t>
      </w:r>
      <w:r w:rsidRPr="00457376">
        <w:rPr>
          <w:sz w:val="14"/>
        </w:rPr>
        <w:t>. The Senate passed a resolution last year that named Saudi Crown Prince Mohammed bin Salman as responsible for Khashoggi’s death. The resolution marked a significant break with Trump — he has refused to name the crown prince as responsible — but stalled in the then-GOP-controlled House.</w:t>
      </w:r>
    </w:p>
    <w:p w14:paraId="3D587B49" w14:textId="77777777" w:rsidR="002A694E" w:rsidRPr="00457376" w:rsidRDefault="002A694E" w:rsidP="002A694E">
      <w:pPr>
        <w:rPr>
          <w:sz w:val="14"/>
          <w:szCs w:val="14"/>
        </w:rPr>
      </w:pPr>
      <w:r w:rsidRPr="00457376">
        <w:rPr>
          <w:sz w:val="14"/>
          <w:szCs w:val="14"/>
        </w:rPr>
        <w:t>Congress passed a separate resolution earlier this year forcing Trump to remove troops in or affecting Yemen unless they were fighting al Qaeda; Trump vetoed the resolution.</w:t>
      </w:r>
    </w:p>
    <w:p w14:paraId="2562CBC5" w14:textId="77777777" w:rsidR="002A694E" w:rsidRPr="00B17906" w:rsidRDefault="002A694E" w:rsidP="002A694E">
      <w:pPr>
        <w:rPr>
          <w:sz w:val="14"/>
        </w:rPr>
      </w:pPr>
      <w:r w:rsidRPr="00B17906">
        <w:rPr>
          <w:sz w:val="14"/>
        </w:rPr>
        <w:t xml:space="preserve">But unlike the Yemen resolution or the move to block Trump’s arms sales, any additional </w:t>
      </w:r>
      <w:r w:rsidRPr="00457376">
        <w:rPr>
          <w:rStyle w:val="StyleUnderline"/>
        </w:rPr>
        <w:t>legislation will need 60 votes</w:t>
      </w:r>
      <w:r w:rsidRPr="00B17906">
        <w:rPr>
          <w:sz w:val="14"/>
        </w:rPr>
        <w:t xml:space="preserve"> in the Senate </w:t>
      </w:r>
      <w:r w:rsidRPr="00457376">
        <w:rPr>
          <w:rStyle w:val="StyleUnderline"/>
        </w:rPr>
        <w:t>and</w:t>
      </w:r>
      <w:r w:rsidRPr="00B17906">
        <w:rPr>
          <w:sz w:val="14"/>
        </w:rPr>
        <w:t xml:space="preserve"> Majority Leader Mitch </w:t>
      </w:r>
      <w:r w:rsidRPr="00457376">
        <w:rPr>
          <w:rStyle w:val="StyleUnderline"/>
        </w:rPr>
        <w:t>McConnell’s</w:t>
      </w:r>
      <w:r w:rsidRPr="00B17906">
        <w:rPr>
          <w:sz w:val="14"/>
        </w:rPr>
        <w:t xml:space="preserve"> (R-Ky.) </w:t>
      </w:r>
      <w:r w:rsidRPr="00457376">
        <w:rPr>
          <w:rStyle w:val="StyleUnderline"/>
        </w:rPr>
        <w:t>support</w:t>
      </w:r>
      <w:r w:rsidRPr="00B17906">
        <w:rPr>
          <w:sz w:val="14"/>
        </w:rPr>
        <w:t xml:space="preserve"> to get a floor vote, throwing a curveball into the chances of getting another bill to Trump’s desk.</w:t>
      </w:r>
    </w:p>
    <w:p w14:paraId="408275FF" w14:textId="77777777" w:rsidR="002A694E" w:rsidRPr="00B17906" w:rsidRDefault="002A694E" w:rsidP="002A694E">
      <w:pPr>
        <w:rPr>
          <w:sz w:val="14"/>
        </w:rPr>
      </w:pPr>
      <w:r w:rsidRPr="00B17906">
        <w:rPr>
          <w:sz w:val="14"/>
        </w:rPr>
        <w:t xml:space="preserve">Sen. Lindsey </w:t>
      </w:r>
      <w:r w:rsidRPr="00F2731D">
        <w:rPr>
          <w:rStyle w:val="StyleUnderline"/>
          <w:highlight w:val="cyan"/>
        </w:rPr>
        <w:t>Graham</w:t>
      </w:r>
      <w:r w:rsidRPr="00B17906">
        <w:rPr>
          <w:sz w:val="14"/>
        </w:rPr>
        <w:t xml:space="preserve"> (R-S.C.), a member of the Foreign Relations Committee, said he </w:t>
      </w:r>
      <w:r w:rsidRPr="00F2731D">
        <w:rPr>
          <w:rStyle w:val="StyleUnderline"/>
          <w:highlight w:val="cyan"/>
        </w:rPr>
        <w:t>hoped the Senate will</w:t>
      </w:r>
      <w:r w:rsidRPr="00457376">
        <w:rPr>
          <w:rStyle w:val="StyleUnderline"/>
        </w:rPr>
        <w:t xml:space="preserve"> be able to </w:t>
      </w:r>
      <w:r w:rsidRPr="00F2731D">
        <w:rPr>
          <w:rStyle w:val="StyleUnderline"/>
          <w:highlight w:val="cyan"/>
        </w:rPr>
        <w:t>find common ground</w:t>
      </w:r>
      <w:r w:rsidRPr="00B17906">
        <w:rPr>
          <w:sz w:val="14"/>
        </w:rPr>
        <w:t xml:space="preserve">, either </w:t>
      </w:r>
      <w:r w:rsidRPr="00F2731D">
        <w:rPr>
          <w:rStyle w:val="StyleUnderline"/>
          <w:highlight w:val="cyan"/>
        </w:rPr>
        <w:t>by getting a bill Trump would back or build</w:t>
      </w:r>
      <w:r w:rsidRPr="00457376">
        <w:rPr>
          <w:rStyle w:val="StyleUnderline"/>
        </w:rPr>
        <w:t xml:space="preserve">ing enough </w:t>
      </w:r>
      <w:r w:rsidRPr="00F2731D">
        <w:rPr>
          <w:rStyle w:val="StyleUnderline"/>
          <w:highlight w:val="cyan"/>
        </w:rPr>
        <w:t>support to</w:t>
      </w:r>
      <w:r w:rsidRPr="00457376">
        <w:rPr>
          <w:rStyle w:val="StyleUnderline"/>
        </w:rPr>
        <w:t xml:space="preserve"> successfully </w:t>
      </w:r>
      <w:r w:rsidRPr="00F2731D">
        <w:rPr>
          <w:rStyle w:val="StyleUnderline"/>
          <w:highlight w:val="cyan"/>
        </w:rPr>
        <w:t>override</w:t>
      </w:r>
      <w:r w:rsidRPr="00457376">
        <w:rPr>
          <w:rStyle w:val="StyleUnderline"/>
        </w:rPr>
        <w:t xml:space="preserve"> a veto</w:t>
      </w:r>
      <w:r w:rsidRPr="00B17906">
        <w:rPr>
          <w:sz w:val="14"/>
        </w:rPr>
        <w:t>, which would be the first of the Trump administration.</w:t>
      </w:r>
    </w:p>
    <w:p w14:paraId="1C03ACAA" w14:textId="397F9129" w:rsidR="002A694E" w:rsidRPr="00B17906" w:rsidRDefault="002A694E" w:rsidP="002A694E">
      <w:pPr>
        <w:rPr>
          <w:rStyle w:val="Emphasis"/>
        </w:rPr>
      </w:pPr>
      <w:r w:rsidRPr="00B17906">
        <w:rPr>
          <w:sz w:val="14"/>
        </w:rPr>
        <w:t xml:space="preserve">“You get a bill that would get a veto override, that’s one way to do it,” </w:t>
      </w:r>
      <w:r w:rsidRPr="00F2731D">
        <w:rPr>
          <w:rStyle w:val="StyleUnderline"/>
          <w:highlight w:val="cyan"/>
        </w:rPr>
        <w:t>he said,</w:t>
      </w:r>
      <w:r w:rsidRPr="00B17906">
        <w:rPr>
          <w:sz w:val="14"/>
        </w:rPr>
        <w:t xml:space="preserve"> “another would be to get a bill that he’ll sign, so </w:t>
      </w:r>
      <w:r w:rsidRPr="00F2731D">
        <w:rPr>
          <w:rStyle w:val="Emphasis"/>
          <w:highlight w:val="cyan"/>
        </w:rPr>
        <w:t>we’ll keep plugging</w:t>
      </w:r>
      <w:r w:rsidRPr="00B17906">
        <w:rPr>
          <w:rStyle w:val="Emphasis"/>
        </w:rPr>
        <w:t xml:space="preserve"> away.”</w:t>
      </w:r>
    </w:p>
    <w:p w14:paraId="090B5CBC" w14:textId="1C9B0314" w:rsidR="0082125F" w:rsidRDefault="0082125F" w:rsidP="0082125F">
      <w:pPr>
        <w:pStyle w:val="Heading3"/>
      </w:pPr>
      <w:r>
        <w:t>2AC---Thumpers---Investigations</w:t>
      </w:r>
    </w:p>
    <w:p w14:paraId="17EBD4D2" w14:textId="49BC001A" w:rsidR="00E73560" w:rsidRDefault="00E73560" w:rsidP="00E73560">
      <w:pPr>
        <w:pStyle w:val="Heading4"/>
        <w:rPr>
          <w:u w:val="single"/>
        </w:rPr>
      </w:pPr>
      <w:r>
        <w:t xml:space="preserve">Dems </w:t>
      </w:r>
      <w:r>
        <w:rPr>
          <w:u w:val="single"/>
        </w:rPr>
        <w:t>threatening impeachment</w:t>
      </w:r>
      <w:r>
        <w:t xml:space="preserve"> – pursuit of oversight</w:t>
      </w:r>
      <w:r w:rsidR="002F3FD6">
        <w:t xml:space="preserve"> turns Congress into a </w:t>
      </w:r>
      <w:r w:rsidR="002F3FD6">
        <w:rPr>
          <w:u w:val="single"/>
        </w:rPr>
        <w:t>reality show</w:t>
      </w:r>
      <w:r w:rsidR="002F3FD6">
        <w:t xml:space="preserve"> and</w:t>
      </w:r>
      <w:r>
        <w:t xml:space="preserve"> </w:t>
      </w:r>
      <w:r>
        <w:rPr>
          <w:u w:val="single"/>
        </w:rPr>
        <w:t>blocks</w:t>
      </w:r>
      <w:r w:rsidR="0088172C">
        <w:rPr>
          <w:u w:val="single"/>
        </w:rPr>
        <w:t xml:space="preserve"> a</w:t>
      </w:r>
      <w:r>
        <w:rPr>
          <w:u w:val="single"/>
        </w:rPr>
        <w:t xml:space="preserve"> debt deal</w:t>
      </w:r>
    </w:p>
    <w:p w14:paraId="67A70074" w14:textId="127D8CF6" w:rsidR="00E73560" w:rsidRPr="00E73560" w:rsidRDefault="00E73560" w:rsidP="00E73560">
      <w:r>
        <w:rPr>
          <w:rStyle w:val="Style13ptBold"/>
        </w:rPr>
        <w:t xml:space="preserve">Ward 6/4 </w:t>
      </w:r>
      <w:r w:rsidRPr="00E73560">
        <w:t>---- Jon, Senior Political Correspondent for Yahoo News, “Impeachment fever will test Pelosi's grip as Congress returns this week,” Yahoo News, 2019, https://news.yahoo.com/impeachment-fever-will-test-pelosis-grip-as-congress-returns-this-week-091500631.html</w:t>
      </w:r>
    </w:p>
    <w:p w14:paraId="71A8E46F" w14:textId="77777777" w:rsidR="00E73560" w:rsidRPr="00E73560" w:rsidRDefault="00E73560" w:rsidP="00E73560"/>
    <w:p w14:paraId="1D90A818" w14:textId="77777777" w:rsidR="00E73560" w:rsidRPr="00E73560" w:rsidRDefault="00E73560" w:rsidP="00E73560">
      <w:pPr>
        <w:rPr>
          <w:sz w:val="14"/>
        </w:rPr>
      </w:pPr>
      <w:r w:rsidRPr="00E73560">
        <w:rPr>
          <w:sz w:val="14"/>
        </w:rPr>
        <w:t xml:space="preserve">House Speaker Nancy </w:t>
      </w:r>
      <w:r w:rsidRPr="00F2731D">
        <w:rPr>
          <w:rStyle w:val="StyleUnderline"/>
          <w:highlight w:val="cyan"/>
        </w:rPr>
        <w:t>Pelosi will face a</w:t>
      </w:r>
      <w:r w:rsidRPr="00F2731D">
        <w:rPr>
          <w:sz w:val="14"/>
          <w:highlight w:val="cyan"/>
        </w:rPr>
        <w:t xml:space="preserve"> </w:t>
      </w:r>
      <w:r w:rsidRPr="00F2731D">
        <w:rPr>
          <w:rStyle w:val="Emphasis"/>
          <w:highlight w:val="cyan"/>
        </w:rPr>
        <w:t>significant challenge</w:t>
      </w:r>
      <w:r w:rsidRPr="00E73560">
        <w:rPr>
          <w:sz w:val="14"/>
        </w:rPr>
        <w:t xml:space="preserve"> this week: </w:t>
      </w:r>
      <w:r w:rsidRPr="00F2731D">
        <w:rPr>
          <w:rStyle w:val="StyleUnderline"/>
          <w:highlight w:val="cyan"/>
        </w:rPr>
        <w:t>keeping Democrats united as</w:t>
      </w:r>
      <w:r w:rsidRPr="00E73560">
        <w:rPr>
          <w:rStyle w:val="StyleUnderline"/>
        </w:rPr>
        <w:t xml:space="preserve"> they return</w:t>
      </w:r>
      <w:r w:rsidRPr="00E73560">
        <w:rPr>
          <w:sz w:val="14"/>
        </w:rPr>
        <w:t xml:space="preserve"> to Washington </w:t>
      </w:r>
      <w:r w:rsidRPr="00E73560">
        <w:rPr>
          <w:rStyle w:val="StyleUnderline"/>
        </w:rPr>
        <w:t xml:space="preserve">following a Memorial Day recess in which </w:t>
      </w:r>
      <w:r w:rsidRPr="00F2731D">
        <w:rPr>
          <w:rStyle w:val="StyleUnderline"/>
          <w:highlight w:val="cyan"/>
        </w:rPr>
        <w:t>the push for impeaching</w:t>
      </w:r>
      <w:r w:rsidRPr="00E73560">
        <w:rPr>
          <w:sz w:val="14"/>
        </w:rPr>
        <w:t xml:space="preserve"> President </w:t>
      </w:r>
      <w:r w:rsidRPr="00E73560">
        <w:rPr>
          <w:rStyle w:val="StyleUnderline"/>
        </w:rPr>
        <w:t>Trump</w:t>
      </w:r>
      <w:r w:rsidRPr="00E73560">
        <w:rPr>
          <w:sz w:val="14"/>
        </w:rPr>
        <w:t xml:space="preserve"> </w:t>
      </w:r>
      <w:r w:rsidRPr="00F2731D">
        <w:rPr>
          <w:rStyle w:val="Emphasis"/>
          <w:highlight w:val="cyan"/>
        </w:rPr>
        <w:t>gained</w:t>
      </w:r>
      <w:r w:rsidRPr="002F3FD6">
        <w:rPr>
          <w:rStyle w:val="Emphasis"/>
        </w:rPr>
        <w:t xml:space="preserve"> new </w:t>
      </w:r>
      <w:r w:rsidRPr="00F2731D">
        <w:rPr>
          <w:rStyle w:val="Emphasis"/>
          <w:highlight w:val="cyan"/>
        </w:rPr>
        <w:t>momentum</w:t>
      </w:r>
      <w:r w:rsidRPr="00E73560">
        <w:rPr>
          <w:sz w:val="14"/>
        </w:rPr>
        <w:t>.</w:t>
      </w:r>
    </w:p>
    <w:p w14:paraId="1461A0E8" w14:textId="77777777" w:rsidR="00E73560" w:rsidRPr="00E73560" w:rsidRDefault="00E73560" w:rsidP="00E73560">
      <w:pPr>
        <w:rPr>
          <w:sz w:val="14"/>
          <w:szCs w:val="14"/>
        </w:rPr>
      </w:pPr>
      <w:r w:rsidRPr="00E73560">
        <w:rPr>
          <w:sz w:val="14"/>
          <w:szCs w:val="14"/>
        </w:rPr>
        <w:t>“Right now Pelosi looks at polling, and it’s just not there,” said Paul Kane, chief congressional correspondent for the Washington Post, in an interview for the Yahoo News podcast, “The Long Game.”</w:t>
      </w:r>
    </w:p>
    <w:p w14:paraId="0234BB93" w14:textId="77777777" w:rsidR="00E73560" w:rsidRPr="00E73560" w:rsidRDefault="00E73560" w:rsidP="00E73560">
      <w:pPr>
        <w:rPr>
          <w:sz w:val="14"/>
          <w:szCs w:val="14"/>
        </w:rPr>
      </w:pPr>
      <w:r w:rsidRPr="00E73560">
        <w:rPr>
          <w:sz w:val="14"/>
          <w:szCs w:val="14"/>
        </w:rPr>
        <w:t>“A majority of Americans think Trump committed crimes, but a similar majority doesn't think he should be impeached,” Kane said. “There’s that middle ground of voters right now who just see impeachment as another thing, another Washington thing that happens that they will just tune out.”</w:t>
      </w:r>
    </w:p>
    <w:p w14:paraId="2313EF8F" w14:textId="23E2E8C6" w:rsidR="00E73560" w:rsidRPr="00E73560" w:rsidRDefault="00E73560" w:rsidP="00E73560">
      <w:pPr>
        <w:rPr>
          <w:sz w:val="14"/>
        </w:rPr>
      </w:pPr>
      <w:r w:rsidRPr="00F2731D">
        <w:rPr>
          <w:rStyle w:val="StyleUnderline"/>
          <w:highlight w:val="cyan"/>
        </w:rPr>
        <w:t>Pelosi had kept her caucus</w:t>
      </w:r>
      <w:r w:rsidRPr="00E73560">
        <w:rPr>
          <w:rStyle w:val="StyleUnderline"/>
        </w:rPr>
        <w:t xml:space="preserve"> behind her</w:t>
      </w:r>
      <w:r w:rsidRPr="00E73560">
        <w:rPr>
          <w:sz w:val="14"/>
        </w:rPr>
        <w:t xml:space="preserve"> heading into Memorial Day weekend, </w:t>
      </w:r>
      <w:r w:rsidRPr="00F2731D">
        <w:rPr>
          <w:rStyle w:val="StyleUnderline"/>
          <w:highlight w:val="cyan"/>
        </w:rPr>
        <w:t>before</w:t>
      </w:r>
      <w:r w:rsidRPr="00E73560">
        <w:rPr>
          <w:sz w:val="14"/>
        </w:rPr>
        <w:t xml:space="preserve"> special counsel Robert </w:t>
      </w:r>
      <w:r w:rsidRPr="00F2731D">
        <w:rPr>
          <w:rStyle w:val="StyleUnderline"/>
          <w:highlight w:val="cyan"/>
        </w:rPr>
        <w:t>Mueller</w:t>
      </w:r>
      <w:r w:rsidRPr="00E73560">
        <w:rPr>
          <w:rStyle w:val="StyleUnderline"/>
        </w:rPr>
        <w:t xml:space="preserve"> gave a televised public statement</w:t>
      </w:r>
      <w:r w:rsidRPr="00E73560">
        <w:rPr>
          <w:sz w:val="14"/>
        </w:rPr>
        <w:t xml:space="preserve"> last Wednesday. </w:t>
      </w:r>
      <w:r w:rsidRPr="00E73560">
        <w:rPr>
          <w:rStyle w:val="StyleUnderline"/>
        </w:rPr>
        <w:t>That statement</w:t>
      </w:r>
      <w:r w:rsidRPr="00E73560">
        <w:rPr>
          <w:sz w:val="14"/>
        </w:rPr>
        <w:t xml:space="preserve"> </w:t>
      </w:r>
      <w:r w:rsidRPr="00F2731D">
        <w:rPr>
          <w:rStyle w:val="Emphasis"/>
          <w:highlight w:val="cyan"/>
        </w:rPr>
        <w:t>fanned the flames</w:t>
      </w:r>
      <w:r w:rsidRPr="00E73560">
        <w:rPr>
          <w:sz w:val="14"/>
        </w:rPr>
        <w:t xml:space="preserve"> </w:t>
      </w:r>
      <w:r w:rsidRPr="00E73560">
        <w:rPr>
          <w:rStyle w:val="StyleUnderline"/>
        </w:rPr>
        <w:t>among Democrats who want to begin impeachment</w:t>
      </w:r>
      <w:r w:rsidRPr="00E73560">
        <w:rPr>
          <w:sz w:val="14"/>
        </w:rPr>
        <w:t xml:space="preserve"> proceedings </w:t>
      </w:r>
      <w:r w:rsidRPr="00E73560">
        <w:rPr>
          <w:rStyle w:val="StyleUnderline"/>
        </w:rPr>
        <w:t>in the House</w:t>
      </w:r>
      <w:r w:rsidRPr="00E73560">
        <w:rPr>
          <w:sz w:val="14"/>
        </w:rPr>
        <w:t xml:space="preserve"> now.</w:t>
      </w:r>
    </w:p>
    <w:p w14:paraId="69DD4EB2" w14:textId="77777777" w:rsidR="00E73560" w:rsidRPr="00E73560" w:rsidRDefault="00E73560" w:rsidP="00E73560">
      <w:pPr>
        <w:rPr>
          <w:sz w:val="14"/>
        </w:rPr>
      </w:pPr>
      <w:r w:rsidRPr="00E73560">
        <w:rPr>
          <w:rStyle w:val="StyleUnderline"/>
        </w:rPr>
        <w:t xml:space="preserve">“Everybody </w:t>
      </w:r>
      <w:r w:rsidRPr="00E73560">
        <w:rPr>
          <w:rStyle w:val="Emphasis"/>
        </w:rPr>
        <w:t>was</w:t>
      </w:r>
      <w:r w:rsidRPr="00E73560">
        <w:rPr>
          <w:rStyle w:val="StyleUnderline"/>
        </w:rPr>
        <w:t xml:space="preserve"> on the same page</w:t>
      </w:r>
      <w:r w:rsidRPr="00E73560">
        <w:rPr>
          <w:sz w:val="14"/>
        </w:rPr>
        <w:t xml:space="preserve">. Almost everyone, anyway. </w:t>
      </w:r>
      <w:r w:rsidRPr="00E73560">
        <w:rPr>
          <w:rStyle w:val="StyleUnderline"/>
        </w:rPr>
        <w:t>Then Mueller happens</w:t>
      </w:r>
      <w:r w:rsidRPr="00E73560">
        <w:rPr>
          <w:sz w:val="14"/>
        </w:rPr>
        <w:t xml:space="preserve"> a couple days ago, </w:t>
      </w:r>
      <w:r w:rsidRPr="00E73560">
        <w:rPr>
          <w:rStyle w:val="StyleUnderline"/>
        </w:rPr>
        <w:t>and</w:t>
      </w:r>
      <w:r w:rsidRPr="00E73560">
        <w:rPr>
          <w:sz w:val="14"/>
        </w:rPr>
        <w:t xml:space="preserve"> </w:t>
      </w:r>
      <w:r w:rsidRPr="00E73560">
        <w:rPr>
          <w:rStyle w:val="Emphasis"/>
        </w:rPr>
        <w:t>boom,”</w:t>
      </w:r>
      <w:r w:rsidRPr="00E73560">
        <w:rPr>
          <w:sz w:val="14"/>
        </w:rPr>
        <w:t xml:space="preserve"> </w:t>
      </w:r>
      <w:r w:rsidRPr="00E73560">
        <w:rPr>
          <w:rStyle w:val="StyleUnderline"/>
        </w:rPr>
        <w:t>Kane said.</w:t>
      </w:r>
      <w:r w:rsidRPr="00E73560">
        <w:rPr>
          <w:sz w:val="14"/>
        </w:rPr>
        <w:t xml:space="preserve"> This first week back, Kane said, will be a clear “test to see whether or not this Mueller statement changed the game.”</w:t>
      </w:r>
    </w:p>
    <w:p w14:paraId="08A9FBB0" w14:textId="77777777" w:rsidR="00E73560" w:rsidRPr="00E73560" w:rsidRDefault="00E73560" w:rsidP="00E73560">
      <w:pPr>
        <w:rPr>
          <w:sz w:val="14"/>
        </w:rPr>
      </w:pPr>
      <w:r w:rsidRPr="00E73560">
        <w:rPr>
          <w:sz w:val="14"/>
        </w:rPr>
        <w:t xml:space="preserve">“I hate using the high school metaphor, but </w:t>
      </w:r>
      <w:r w:rsidRPr="00F2731D">
        <w:rPr>
          <w:rStyle w:val="StyleUnderline"/>
          <w:highlight w:val="cyan"/>
        </w:rPr>
        <w:t>the House</w:t>
      </w:r>
      <w:r w:rsidRPr="00E73560">
        <w:rPr>
          <w:sz w:val="14"/>
        </w:rPr>
        <w:t xml:space="preserve"> of Representatives </w:t>
      </w:r>
      <w:r w:rsidRPr="00F2731D">
        <w:rPr>
          <w:rStyle w:val="StyleUnderline"/>
          <w:highlight w:val="cyan"/>
        </w:rPr>
        <w:t>is</w:t>
      </w:r>
      <w:r w:rsidRPr="00E73560">
        <w:rPr>
          <w:rStyle w:val="StyleUnderline"/>
        </w:rPr>
        <w:t xml:space="preserve"> a lot </w:t>
      </w:r>
      <w:r w:rsidRPr="00F2731D">
        <w:rPr>
          <w:rStyle w:val="StyleUnderline"/>
          <w:highlight w:val="cyan"/>
        </w:rPr>
        <w:t>like high school</w:t>
      </w:r>
      <w:r w:rsidRPr="00E73560">
        <w:rPr>
          <w:rStyle w:val="StyleUnderline"/>
        </w:rPr>
        <w:t>. Once they’re all back</w:t>
      </w:r>
      <w:r w:rsidRPr="00E73560">
        <w:rPr>
          <w:sz w:val="14"/>
        </w:rPr>
        <w:t xml:space="preserve"> in the cafeteria </w:t>
      </w:r>
      <w:r w:rsidRPr="00E73560">
        <w:rPr>
          <w:rStyle w:val="StyleUnderline"/>
        </w:rPr>
        <w:t>together</w:t>
      </w:r>
      <w:r w:rsidRPr="00E73560">
        <w:rPr>
          <w:sz w:val="14"/>
        </w:rPr>
        <w:t xml:space="preserve"> ... the </w:t>
      </w:r>
      <w:r w:rsidRPr="00F2731D">
        <w:rPr>
          <w:rStyle w:val="StyleUnderline"/>
          <w:highlight w:val="cyan"/>
        </w:rPr>
        <w:t>views</w:t>
      </w:r>
      <w:r w:rsidRPr="00E73560">
        <w:rPr>
          <w:sz w:val="14"/>
        </w:rPr>
        <w:t xml:space="preserve"> </w:t>
      </w:r>
      <w:r w:rsidRPr="00E73560">
        <w:rPr>
          <w:rStyle w:val="Emphasis"/>
        </w:rPr>
        <w:t xml:space="preserve">begin to </w:t>
      </w:r>
      <w:r w:rsidRPr="00F2731D">
        <w:rPr>
          <w:rStyle w:val="Emphasis"/>
          <w:highlight w:val="cyan"/>
        </w:rPr>
        <w:t>coalesce</w:t>
      </w:r>
      <w:r w:rsidRPr="00E73560">
        <w:rPr>
          <w:sz w:val="14"/>
        </w:rPr>
        <w:t xml:space="preserve"> </w:t>
      </w:r>
      <w:r w:rsidRPr="00E73560">
        <w:rPr>
          <w:rStyle w:val="StyleUnderline"/>
        </w:rPr>
        <w:t>and</w:t>
      </w:r>
      <w:r w:rsidRPr="00E73560">
        <w:rPr>
          <w:sz w:val="14"/>
        </w:rPr>
        <w:t xml:space="preserve"> </w:t>
      </w:r>
      <w:r w:rsidRPr="00E73560">
        <w:rPr>
          <w:rStyle w:val="Emphasis"/>
        </w:rPr>
        <w:t>come together</w:t>
      </w:r>
      <w:r w:rsidRPr="00E73560">
        <w:rPr>
          <w:sz w:val="14"/>
        </w:rPr>
        <w:t>,</w:t>
      </w:r>
      <w:r w:rsidRPr="00E73560">
        <w:rPr>
          <w:rStyle w:val="StyleUnderline"/>
        </w:rPr>
        <w:t>” he said.</w:t>
      </w:r>
    </w:p>
    <w:p w14:paraId="3FD975FB" w14:textId="77777777" w:rsidR="00E73560" w:rsidRPr="00E73560" w:rsidRDefault="00E73560" w:rsidP="00E73560">
      <w:pPr>
        <w:rPr>
          <w:sz w:val="14"/>
        </w:rPr>
      </w:pPr>
      <w:r w:rsidRPr="00F2731D">
        <w:rPr>
          <w:rStyle w:val="StyleUnderline"/>
          <w:highlight w:val="cyan"/>
        </w:rPr>
        <w:t>Pelosi’s concern is</w:t>
      </w:r>
      <w:r w:rsidRPr="00E73560">
        <w:rPr>
          <w:sz w:val="14"/>
        </w:rPr>
        <w:t xml:space="preserve"> that an </w:t>
      </w:r>
      <w:r w:rsidRPr="00F2731D">
        <w:rPr>
          <w:rStyle w:val="StyleUnderline"/>
          <w:highlight w:val="cyan"/>
        </w:rPr>
        <w:t>impeachment</w:t>
      </w:r>
      <w:r w:rsidRPr="00E73560">
        <w:rPr>
          <w:sz w:val="14"/>
        </w:rPr>
        <w:t xml:space="preserve"> proceeding in the House </w:t>
      </w:r>
      <w:r w:rsidRPr="00F2731D">
        <w:rPr>
          <w:rStyle w:val="StyleUnderline"/>
          <w:highlight w:val="cyan"/>
        </w:rPr>
        <w:t>would “allow Trump</w:t>
      </w:r>
      <w:r w:rsidRPr="002F3FD6">
        <w:rPr>
          <w:rStyle w:val="StyleUnderline"/>
        </w:rPr>
        <w:t xml:space="preserve"> to play it off as </w:t>
      </w:r>
      <w:r w:rsidRPr="00F2731D">
        <w:rPr>
          <w:rStyle w:val="StyleUnderline"/>
          <w:highlight w:val="cyan"/>
        </w:rPr>
        <w:t>a</w:t>
      </w:r>
      <w:r w:rsidRPr="00F2731D">
        <w:rPr>
          <w:sz w:val="14"/>
          <w:highlight w:val="cyan"/>
        </w:rPr>
        <w:t xml:space="preserve"> </w:t>
      </w:r>
      <w:r w:rsidRPr="00F2731D">
        <w:rPr>
          <w:rStyle w:val="Emphasis"/>
          <w:highlight w:val="cyan"/>
        </w:rPr>
        <w:t>reality show</w:t>
      </w:r>
      <w:r w:rsidRPr="00E73560">
        <w:rPr>
          <w:rStyle w:val="Emphasis"/>
        </w:rPr>
        <w:t xml:space="preserve"> event,”</w:t>
      </w:r>
      <w:r w:rsidRPr="00E73560">
        <w:rPr>
          <w:sz w:val="14"/>
        </w:rPr>
        <w:t xml:space="preserve"> </w:t>
      </w:r>
      <w:r w:rsidRPr="00E73560">
        <w:rPr>
          <w:rStyle w:val="StyleUnderline"/>
        </w:rPr>
        <w:t>Kane said</w:t>
      </w:r>
      <w:r w:rsidRPr="00E73560">
        <w:rPr>
          <w:sz w:val="14"/>
        </w:rPr>
        <w:t>.</w:t>
      </w:r>
    </w:p>
    <w:p w14:paraId="38CF6859" w14:textId="77777777" w:rsidR="00E73560" w:rsidRPr="00E73560" w:rsidRDefault="00E73560" w:rsidP="00E73560">
      <w:pPr>
        <w:rPr>
          <w:sz w:val="14"/>
          <w:szCs w:val="14"/>
        </w:rPr>
      </w:pPr>
      <w:r w:rsidRPr="00E73560">
        <w:rPr>
          <w:sz w:val="14"/>
          <w:szCs w:val="14"/>
        </w:rPr>
        <w:t>If the House votes to impeach Trump, there would be a trial in the Senate, where the Republicans hold a 53-47 majority.</w:t>
      </w:r>
    </w:p>
    <w:p w14:paraId="7E04D6F5" w14:textId="77777777" w:rsidR="00E73560" w:rsidRPr="00E73560" w:rsidRDefault="00E73560" w:rsidP="00E73560">
      <w:pPr>
        <w:rPr>
          <w:sz w:val="14"/>
          <w:szCs w:val="14"/>
        </w:rPr>
      </w:pPr>
      <w:r w:rsidRPr="00E73560">
        <w:rPr>
          <w:sz w:val="14"/>
          <w:szCs w:val="14"/>
        </w:rPr>
        <w:t>“They know the Senate is going to end in deadlock, and you would have essentially a symbolic rebuke of the president that wouldn't go anywhere in terms of actually removing him from office, and politically it might not be very good for Democrats either,” he said.</w:t>
      </w:r>
    </w:p>
    <w:p w14:paraId="4C947002" w14:textId="77777777" w:rsidR="00E73560" w:rsidRPr="00E73560" w:rsidRDefault="00E73560" w:rsidP="00E73560">
      <w:pPr>
        <w:rPr>
          <w:sz w:val="14"/>
          <w:szCs w:val="14"/>
        </w:rPr>
      </w:pPr>
      <w:r w:rsidRPr="00E73560">
        <w:rPr>
          <w:sz w:val="14"/>
          <w:szCs w:val="14"/>
        </w:rPr>
        <w:t>And so, at the moment, Kane said, Pelosi’s challenge is that the country is not persuaded that impeachment is needed and there are doubts about whether there’s enough of a case for Democrats to make.</w:t>
      </w:r>
    </w:p>
    <w:p w14:paraId="3ADF5869" w14:textId="77777777" w:rsidR="00E73560" w:rsidRPr="00E73560" w:rsidRDefault="00E73560" w:rsidP="00E73560">
      <w:pPr>
        <w:rPr>
          <w:sz w:val="14"/>
          <w:szCs w:val="14"/>
        </w:rPr>
      </w:pPr>
      <w:r w:rsidRPr="00E73560">
        <w:rPr>
          <w:sz w:val="14"/>
          <w:szCs w:val="14"/>
        </w:rPr>
        <w:t>“She keeps saying this has to be an overwhelmingly compelling case,” Kane said. “Right now, it is a case in which the underlying crime of collusion with Russians in 2016 was left unsettled, not a provable case, as Mueller says. The obstruction case is there, but it's not fully defined, and it's going to take an incredible effort to fully lay the case out to the public, and convince them that this is a truly impeachable offense that could involve removal from office.”</w:t>
      </w:r>
    </w:p>
    <w:p w14:paraId="7078131E" w14:textId="77777777" w:rsidR="00E73560" w:rsidRPr="00E73560" w:rsidRDefault="00E73560" w:rsidP="00E73560">
      <w:pPr>
        <w:rPr>
          <w:sz w:val="14"/>
          <w:szCs w:val="14"/>
        </w:rPr>
      </w:pPr>
      <w:r w:rsidRPr="00E73560">
        <w:rPr>
          <w:sz w:val="14"/>
          <w:szCs w:val="14"/>
        </w:rPr>
        <w:t>There are also questions about whether the House Judiciary Committee is “capable of really prosecuting the case, and turning public opinion ... in a way that would make Pelosi comfortable politically moving toward impeachment,” Kane said.</w:t>
      </w:r>
    </w:p>
    <w:p w14:paraId="46B4B880" w14:textId="77777777" w:rsidR="00E73560" w:rsidRPr="00E73560" w:rsidRDefault="00E73560" w:rsidP="00E73560">
      <w:pPr>
        <w:rPr>
          <w:sz w:val="14"/>
          <w:szCs w:val="14"/>
        </w:rPr>
      </w:pPr>
      <w:r w:rsidRPr="00E73560">
        <w:rPr>
          <w:sz w:val="14"/>
          <w:szCs w:val="14"/>
        </w:rPr>
        <w:t>“These Democrats on Judiciary, they're smart people, but they've never had to do this before. [Committee Chairman] Jerry Nadler never was the full chairman of a committee before in his life,” Kane said.</w:t>
      </w:r>
    </w:p>
    <w:p w14:paraId="1B3FE9FC" w14:textId="4DF70FD9" w:rsidR="00E73560" w:rsidRDefault="00E73560" w:rsidP="00E73560">
      <w:pPr>
        <w:rPr>
          <w:sz w:val="14"/>
        </w:rPr>
      </w:pPr>
      <w:r w:rsidRPr="00E73560">
        <w:rPr>
          <w:rStyle w:val="StyleUnderline"/>
        </w:rPr>
        <w:t>Kane</w:t>
      </w:r>
      <w:r w:rsidRPr="00E73560">
        <w:rPr>
          <w:sz w:val="14"/>
        </w:rPr>
        <w:t xml:space="preserve"> also </w:t>
      </w:r>
      <w:r w:rsidRPr="00E73560">
        <w:rPr>
          <w:rStyle w:val="StyleUnderline"/>
        </w:rPr>
        <w:t>said</w:t>
      </w:r>
      <w:r w:rsidRPr="00E73560">
        <w:rPr>
          <w:sz w:val="14"/>
        </w:rPr>
        <w:t xml:space="preserve"> that </w:t>
      </w:r>
      <w:r w:rsidRPr="00F2731D">
        <w:rPr>
          <w:rStyle w:val="StyleUnderline"/>
          <w:highlight w:val="cyan"/>
        </w:rPr>
        <w:t>how Democrats proceed</w:t>
      </w:r>
      <w:r w:rsidRPr="00E73560">
        <w:rPr>
          <w:rStyle w:val="StyleUnderline"/>
        </w:rPr>
        <w:t xml:space="preserve"> on the question of impeachment</w:t>
      </w:r>
      <w:r w:rsidRPr="00E73560">
        <w:rPr>
          <w:sz w:val="14"/>
        </w:rPr>
        <w:t xml:space="preserve"> </w:t>
      </w:r>
      <w:r w:rsidRPr="00F2731D">
        <w:rPr>
          <w:rStyle w:val="Emphasis"/>
          <w:highlight w:val="cyan"/>
        </w:rPr>
        <w:t>will play a big role in whether or not a deal is reached to raise the debt ceiling</w:t>
      </w:r>
      <w:r w:rsidRPr="00E73560">
        <w:rPr>
          <w:sz w:val="14"/>
        </w:rPr>
        <w:t xml:space="preserve"> this summer before the nation gets close to defaulting on its debt obligations this fall, which could send the stock market and the economy into a tailspin.</w:t>
      </w:r>
    </w:p>
    <w:p w14:paraId="1A27D0B3" w14:textId="246E912B" w:rsidR="008E3841" w:rsidRDefault="008E3841" w:rsidP="008E3841">
      <w:pPr>
        <w:pStyle w:val="Heading3"/>
      </w:pPr>
      <w:r>
        <w:t>1AR---Thumpers---Investigations</w:t>
      </w:r>
      <w:r w:rsidR="002C4FB0">
        <w:t>---Ext</w:t>
      </w:r>
    </w:p>
    <w:p w14:paraId="02BA0E09" w14:textId="0A47829E" w:rsidR="008E3841" w:rsidRDefault="008E3841" w:rsidP="008E3841">
      <w:pPr>
        <w:pStyle w:val="Heading4"/>
      </w:pPr>
      <w:r>
        <w:rPr>
          <w:u w:val="single"/>
        </w:rPr>
        <w:t>Slew</w:t>
      </w:r>
      <w:r>
        <w:t xml:space="preserve"> of investigations and fights </w:t>
      </w:r>
      <w:r>
        <w:rPr>
          <w:u w:val="single"/>
        </w:rPr>
        <w:t>halts</w:t>
      </w:r>
      <w:r>
        <w:t xml:space="preserve"> legislative coop</w:t>
      </w:r>
    </w:p>
    <w:p w14:paraId="72454439" w14:textId="0F51EFD7" w:rsidR="008E3841" w:rsidRPr="008E3841" w:rsidRDefault="008E3841" w:rsidP="008E3841">
      <w:r>
        <w:rPr>
          <w:rStyle w:val="Style13ptBold"/>
        </w:rPr>
        <w:t xml:space="preserve">Frazao 5/23 </w:t>
      </w:r>
      <w:r w:rsidRPr="008E3841">
        <w:t xml:space="preserve">---- Kristine, National Correspondent for Sinclair, master’s degree in journalism (Northwestern University’s Medill School of Journalism), and bachelor’s degree in History (Boston College), “Will President Trump be able to work with the Democrats?” KIMA, 2019, </w:t>
      </w:r>
      <w:hyperlink r:id="rId55" w:history="1">
        <w:r w:rsidRPr="008E3841">
          <w:rPr>
            <w:rStyle w:val="Hyperlink"/>
          </w:rPr>
          <w:t>https://kimatv.com/news/nation-world/will-president-trump-be-able-to-work-with-the-democrats</w:t>
        </w:r>
      </w:hyperlink>
    </w:p>
    <w:p w14:paraId="2B3868FC" w14:textId="556AC16D" w:rsidR="008E3841" w:rsidRPr="008E3841" w:rsidRDefault="008E3841" w:rsidP="008E3841"/>
    <w:p w14:paraId="6597495C" w14:textId="746A9793" w:rsidR="008E3841" w:rsidRPr="008E3841" w:rsidRDefault="008E3841" w:rsidP="008E3841">
      <w:pPr>
        <w:rPr>
          <w:sz w:val="14"/>
        </w:rPr>
      </w:pPr>
      <w:r w:rsidRPr="00F2731D">
        <w:rPr>
          <w:rStyle w:val="StyleUnderline"/>
          <w:highlight w:val="cyan"/>
        </w:rPr>
        <w:t>There is an</w:t>
      </w:r>
      <w:r w:rsidRPr="00F2731D">
        <w:rPr>
          <w:sz w:val="14"/>
          <w:highlight w:val="cyan"/>
        </w:rPr>
        <w:t xml:space="preserve"> </w:t>
      </w:r>
      <w:r w:rsidRPr="00F2731D">
        <w:rPr>
          <w:rStyle w:val="Emphasis"/>
          <w:highlight w:val="cyan"/>
        </w:rPr>
        <w:t>escalating view</w:t>
      </w:r>
      <w:r w:rsidRPr="008E3841">
        <w:rPr>
          <w:sz w:val="14"/>
        </w:rPr>
        <w:t xml:space="preserve"> </w:t>
      </w:r>
      <w:r w:rsidRPr="008E3841">
        <w:rPr>
          <w:rStyle w:val="StyleUnderline"/>
        </w:rPr>
        <w:t xml:space="preserve">on Capitol Hill that’s </w:t>
      </w:r>
      <w:r w:rsidRPr="00F2731D">
        <w:rPr>
          <w:rStyle w:val="StyleUnderline"/>
          <w:highlight w:val="cyan"/>
        </w:rPr>
        <w:t>bringing</w:t>
      </w:r>
      <w:r w:rsidRPr="008E3841">
        <w:rPr>
          <w:rStyle w:val="StyleUnderline"/>
        </w:rPr>
        <w:t xml:space="preserve"> progress on</w:t>
      </w:r>
      <w:r w:rsidRPr="008E3841">
        <w:rPr>
          <w:sz w:val="14"/>
        </w:rPr>
        <w:t xml:space="preserve"> some </w:t>
      </w:r>
      <w:r w:rsidRPr="00F2731D">
        <w:rPr>
          <w:rStyle w:val="StyleUnderline"/>
          <w:highlight w:val="cyan"/>
        </w:rPr>
        <w:t>legislative actions</w:t>
      </w:r>
      <w:r w:rsidRPr="00F2731D">
        <w:rPr>
          <w:sz w:val="14"/>
          <w:highlight w:val="cyan"/>
        </w:rPr>
        <w:t xml:space="preserve"> </w:t>
      </w:r>
      <w:r w:rsidRPr="00F2731D">
        <w:rPr>
          <w:rStyle w:val="Emphasis"/>
          <w:highlight w:val="cyan"/>
        </w:rPr>
        <w:t>to a halt</w:t>
      </w:r>
      <w:r w:rsidRPr="008E3841">
        <w:rPr>
          <w:sz w:val="14"/>
        </w:rPr>
        <w:t>.</w:t>
      </w:r>
    </w:p>
    <w:p w14:paraId="60DE296E" w14:textId="3845DABD" w:rsidR="008E3841" w:rsidRPr="008E3841" w:rsidRDefault="008E3841" w:rsidP="008E3841">
      <w:pPr>
        <w:rPr>
          <w:sz w:val="14"/>
          <w:szCs w:val="14"/>
        </w:rPr>
      </w:pPr>
      <w:r w:rsidRPr="008E3841">
        <w:rPr>
          <w:sz w:val="14"/>
          <w:szCs w:val="14"/>
        </w:rPr>
        <w:t>“I want to see us fix the pension system,” said Sen. Sherrod Brown, D-Ohio.</w:t>
      </w:r>
    </w:p>
    <w:p w14:paraId="512AF5FE" w14:textId="6AE553B5" w:rsidR="008E3841" w:rsidRPr="008E3841" w:rsidRDefault="008E3841" w:rsidP="008E3841">
      <w:pPr>
        <w:rPr>
          <w:sz w:val="14"/>
        </w:rPr>
      </w:pPr>
      <w:r w:rsidRPr="008E3841">
        <w:rPr>
          <w:rStyle w:val="StyleUnderline"/>
        </w:rPr>
        <w:t>“It would be good to start this recess with</w:t>
      </w:r>
      <w:r w:rsidRPr="008E3841">
        <w:rPr>
          <w:sz w:val="14"/>
        </w:rPr>
        <w:t xml:space="preserve"> at least getting </w:t>
      </w:r>
      <w:r w:rsidRPr="008E3841">
        <w:rPr>
          <w:rStyle w:val="StyleUnderline"/>
        </w:rPr>
        <w:t>the budget framework under control,” said Sen</w:t>
      </w:r>
      <w:r w:rsidRPr="008E3841">
        <w:rPr>
          <w:sz w:val="14"/>
        </w:rPr>
        <w:t xml:space="preserve">. Ben </w:t>
      </w:r>
      <w:r w:rsidRPr="008E3841">
        <w:rPr>
          <w:rStyle w:val="StyleUnderline"/>
        </w:rPr>
        <w:t>Cardin</w:t>
      </w:r>
      <w:r w:rsidRPr="008E3841">
        <w:rPr>
          <w:sz w:val="14"/>
        </w:rPr>
        <w:t>, D-Md.</w:t>
      </w:r>
    </w:p>
    <w:p w14:paraId="39784657" w14:textId="77777777" w:rsidR="008E3841" w:rsidRPr="008E3841" w:rsidRDefault="008E3841" w:rsidP="008E3841">
      <w:pPr>
        <w:rPr>
          <w:sz w:val="14"/>
        </w:rPr>
      </w:pPr>
      <w:r w:rsidRPr="008E3841">
        <w:rPr>
          <w:rStyle w:val="StyleUnderline"/>
        </w:rPr>
        <w:t>Well sometimes were able to reach</w:t>
      </w:r>
      <w:r w:rsidRPr="008E3841">
        <w:rPr>
          <w:sz w:val="14"/>
        </w:rPr>
        <w:t xml:space="preserve"> a like </w:t>
      </w:r>
      <w:r w:rsidRPr="008E3841">
        <w:rPr>
          <w:rStyle w:val="StyleUnderline"/>
        </w:rPr>
        <w:t>the deal</w:t>
      </w:r>
      <w:r w:rsidRPr="008E3841">
        <w:rPr>
          <w:sz w:val="14"/>
        </w:rPr>
        <w:t xml:space="preserve"> with White House </w:t>
      </w:r>
      <w:r w:rsidRPr="008E3841">
        <w:rPr>
          <w:rStyle w:val="StyleUnderline"/>
        </w:rPr>
        <w:t>on disaster relief</w:t>
      </w:r>
      <w:r w:rsidRPr="008E3841">
        <w:rPr>
          <w:sz w:val="14"/>
        </w:rPr>
        <w:t xml:space="preserve">, </w:t>
      </w:r>
      <w:r w:rsidRPr="008E3841">
        <w:rPr>
          <w:rStyle w:val="Emphasis"/>
        </w:rPr>
        <w:t xml:space="preserve">many other </w:t>
      </w:r>
      <w:r w:rsidRPr="00F2731D">
        <w:rPr>
          <w:rStyle w:val="Emphasis"/>
          <w:highlight w:val="cyan"/>
        </w:rPr>
        <w:t>priorities have been cast aside</w:t>
      </w:r>
      <w:r w:rsidRPr="008E3841">
        <w:rPr>
          <w:sz w:val="14"/>
        </w:rPr>
        <w:t>.</w:t>
      </w:r>
    </w:p>
    <w:p w14:paraId="7B8320DA" w14:textId="1A789671" w:rsidR="008E3841" w:rsidRPr="008E3841" w:rsidRDefault="008E3841" w:rsidP="008E3841">
      <w:pPr>
        <w:rPr>
          <w:rStyle w:val="StyleUnderline"/>
        </w:rPr>
      </w:pPr>
      <w:r w:rsidRPr="008E3841">
        <w:rPr>
          <w:sz w:val="14"/>
        </w:rPr>
        <w:t xml:space="preserve">Speaker of the House Nancy </w:t>
      </w:r>
      <w:r w:rsidRPr="00F2731D">
        <w:rPr>
          <w:rStyle w:val="StyleUnderline"/>
          <w:highlight w:val="cyan"/>
        </w:rPr>
        <w:t>Pelosi</w:t>
      </w:r>
      <w:r w:rsidRPr="008E3841">
        <w:rPr>
          <w:sz w:val="14"/>
        </w:rPr>
        <w:t xml:space="preserve">, D-Calif., </w:t>
      </w:r>
      <w:r w:rsidRPr="00F2731D">
        <w:rPr>
          <w:rStyle w:val="StyleUnderline"/>
          <w:highlight w:val="cyan"/>
        </w:rPr>
        <w:t>is</w:t>
      </w:r>
      <w:r w:rsidRPr="008E3841">
        <w:rPr>
          <w:sz w:val="14"/>
        </w:rPr>
        <w:t xml:space="preserve"> now </w:t>
      </w:r>
      <w:r w:rsidRPr="00F2731D">
        <w:rPr>
          <w:rStyle w:val="StyleUnderline"/>
          <w:highlight w:val="cyan"/>
        </w:rPr>
        <w:t>suggesting</w:t>
      </w:r>
      <w:r w:rsidRPr="008E3841">
        <w:rPr>
          <w:sz w:val="14"/>
        </w:rPr>
        <w:t xml:space="preserve"> President </w:t>
      </w:r>
      <w:r w:rsidRPr="00F2731D">
        <w:rPr>
          <w:rStyle w:val="StyleUnderline"/>
          <w:highlight w:val="cyan"/>
        </w:rPr>
        <w:t>Trump's</w:t>
      </w:r>
      <w:r w:rsidRPr="008E3841">
        <w:rPr>
          <w:rStyle w:val="StyleUnderline"/>
        </w:rPr>
        <w:t xml:space="preserve"> behavior is the reason for </w:t>
      </w:r>
      <w:r w:rsidRPr="00F2731D">
        <w:rPr>
          <w:rStyle w:val="StyleUnderline"/>
          <w:highlight w:val="cyan"/>
        </w:rPr>
        <w:t xml:space="preserve">the </w:t>
      </w:r>
      <w:r w:rsidRPr="00F2731D">
        <w:rPr>
          <w:rStyle w:val="Emphasis"/>
          <w:highlight w:val="cyan"/>
        </w:rPr>
        <w:t>hold-up</w:t>
      </w:r>
      <w:r w:rsidRPr="008E3841">
        <w:rPr>
          <w:rStyle w:val="Emphasis"/>
        </w:rPr>
        <w:t>.</w:t>
      </w:r>
    </w:p>
    <w:p w14:paraId="10EC8C61" w14:textId="77777777" w:rsidR="008E3841" w:rsidRPr="008E3841" w:rsidRDefault="008E3841" w:rsidP="008E3841">
      <w:pPr>
        <w:rPr>
          <w:sz w:val="14"/>
          <w:szCs w:val="14"/>
        </w:rPr>
      </w:pPr>
      <w:r w:rsidRPr="008E3841">
        <w:rPr>
          <w:sz w:val="14"/>
          <w:szCs w:val="14"/>
        </w:rPr>
        <w:t>“I hope his staff or his family stages an intervention for the good of the country,” Speaker Pelosi said in a news conference Thursday.</w:t>
      </w:r>
    </w:p>
    <w:p w14:paraId="08C4A5E2" w14:textId="60D9ECD7" w:rsidR="008E3841" w:rsidRPr="008E3841" w:rsidRDefault="008E3841" w:rsidP="008E3841">
      <w:pPr>
        <w:rPr>
          <w:sz w:val="14"/>
        </w:rPr>
      </w:pPr>
      <w:r w:rsidRPr="008E3841">
        <w:rPr>
          <w:sz w:val="14"/>
        </w:rPr>
        <w:t xml:space="preserve">House Minority Leader Kevin </w:t>
      </w:r>
      <w:r w:rsidRPr="008E3841">
        <w:rPr>
          <w:rStyle w:val="StyleUnderline"/>
        </w:rPr>
        <w:t>McCarthy</w:t>
      </w:r>
      <w:r w:rsidRPr="008E3841">
        <w:rPr>
          <w:sz w:val="14"/>
        </w:rPr>
        <w:t xml:space="preserve">, R-Calif., </w:t>
      </w:r>
      <w:r w:rsidRPr="008E3841">
        <w:rPr>
          <w:rStyle w:val="StyleUnderline"/>
        </w:rPr>
        <w:t>had a different take</w:t>
      </w:r>
      <w:r w:rsidRPr="008E3841">
        <w:rPr>
          <w:sz w:val="14"/>
        </w:rPr>
        <w:t>.</w:t>
      </w:r>
    </w:p>
    <w:p w14:paraId="52552D3D" w14:textId="77777777" w:rsidR="008E3841" w:rsidRPr="008E3841" w:rsidRDefault="008E3841" w:rsidP="008E3841">
      <w:pPr>
        <w:rPr>
          <w:sz w:val="14"/>
        </w:rPr>
      </w:pPr>
      <w:r w:rsidRPr="00F2731D">
        <w:rPr>
          <w:rStyle w:val="StyleUnderline"/>
          <w:highlight w:val="cyan"/>
        </w:rPr>
        <w:t>"I watched</w:t>
      </w:r>
      <w:r w:rsidRPr="008E3841">
        <w:rPr>
          <w:rStyle w:val="StyleUnderline"/>
        </w:rPr>
        <w:t xml:space="preserve"> the leadership of </w:t>
      </w:r>
      <w:r w:rsidRPr="00F2731D">
        <w:rPr>
          <w:rStyle w:val="StyleUnderline"/>
          <w:highlight w:val="cyan"/>
        </w:rPr>
        <w:t>this</w:t>
      </w:r>
      <w:r w:rsidRPr="008E3841">
        <w:rPr>
          <w:sz w:val="14"/>
        </w:rPr>
        <w:t xml:space="preserve"> new Socialist </w:t>
      </w:r>
      <w:r w:rsidRPr="00F2731D">
        <w:rPr>
          <w:rStyle w:val="StyleUnderline"/>
          <w:highlight w:val="cyan"/>
        </w:rPr>
        <w:t>Democratic Party, some things</w:t>
      </w:r>
      <w:r w:rsidRPr="008E3841">
        <w:rPr>
          <w:sz w:val="14"/>
        </w:rPr>
        <w:t xml:space="preserve"> </w:t>
      </w:r>
      <w:r w:rsidRPr="008E3841">
        <w:rPr>
          <w:rStyle w:val="Emphasis"/>
        </w:rPr>
        <w:t xml:space="preserve">really </w:t>
      </w:r>
      <w:r w:rsidRPr="00F2731D">
        <w:rPr>
          <w:rStyle w:val="Emphasis"/>
          <w:highlight w:val="cyan"/>
        </w:rPr>
        <w:t>concerned me,”</w:t>
      </w:r>
      <w:r w:rsidRPr="00F2731D">
        <w:rPr>
          <w:sz w:val="14"/>
          <w:highlight w:val="cyan"/>
        </w:rPr>
        <w:t xml:space="preserve"> </w:t>
      </w:r>
      <w:r w:rsidRPr="00F2731D">
        <w:rPr>
          <w:rStyle w:val="StyleUnderline"/>
          <w:highlight w:val="cyan"/>
        </w:rPr>
        <w:t>McCarthy said</w:t>
      </w:r>
      <w:r w:rsidRPr="008E3841">
        <w:rPr>
          <w:sz w:val="14"/>
        </w:rPr>
        <w:t xml:space="preserve"> in response.</w:t>
      </w:r>
    </w:p>
    <w:p w14:paraId="2A4F9043" w14:textId="77777777" w:rsidR="008E3841" w:rsidRPr="008E3841" w:rsidRDefault="008E3841" w:rsidP="008E3841">
      <w:pPr>
        <w:rPr>
          <w:rStyle w:val="StyleUnderline"/>
        </w:rPr>
      </w:pPr>
      <w:r w:rsidRPr="008E3841">
        <w:rPr>
          <w:sz w:val="14"/>
        </w:rPr>
        <w:t xml:space="preserve">That </w:t>
      </w:r>
      <w:r w:rsidRPr="00F2731D">
        <w:rPr>
          <w:rStyle w:val="StyleUnderline"/>
          <w:highlight w:val="cyan"/>
        </w:rPr>
        <w:t>concern</w:t>
      </w:r>
      <w:r w:rsidRPr="00F2731D">
        <w:rPr>
          <w:sz w:val="14"/>
          <w:highlight w:val="cyan"/>
        </w:rPr>
        <w:t xml:space="preserve"> </w:t>
      </w:r>
      <w:r w:rsidRPr="00F2731D">
        <w:rPr>
          <w:rStyle w:val="Emphasis"/>
          <w:highlight w:val="cyan"/>
        </w:rPr>
        <w:t>may be leading to inaction</w:t>
      </w:r>
      <w:r w:rsidRPr="00F2731D">
        <w:rPr>
          <w:sz w:val="14"/>
          <w:highlight w:val="cyan"/>
        </w:rPr>
        <w:t xml:space="preserve"> </w:t>
      </w:r>
      <w:r w:rsidRPr="00F2731D">
        <w:rPr>
          <w:rStyle w:val="StyleUnderline"/>
          <w:highlight w:val="cyan"/>
        </w:rPr>
        <w:t>with fears</w:t>
      </w:r>
      <w:r w:rsidRPr="008E3841">
        <w:rPr>
          <w:rStyle w:val="StyleUnderline"/>
        </w:rPr>
        <w:t xml:space="preserve"> other important bills</w:t>
      </w:r>
      <w:r w:rsidRPr="008E3841">
        <w:rPr>
          <w:sz w:val="14"/>
        </w:rPr>
        <w:t xml:space="preserve"> </w:t>
      </w:r>
      <w:r w:rsidRPr="008E3841">
        <w:rPr>
          <w:rStyle w:val="Emphasis"/>
        </w:rPr>
        <w:t xml:space="preserve">like raising </w:t>
      </w:r>
      <w:r w:rsidRPr="00F2731D">
        <w:rPr>
          <w:rStyle w:val="Emphasis"/>
          <w:highlight w:val="cyan"/>
        </w:rPr>
        <w:t>the debt ceiling</w:t>
      </w:r>
      <w:r w:rsidRPr="008E3841">
        <w:rPr>
          <w:sz w:val="14"/>
        </w:rPr>
        <w:t xml:space="preserve"> and infrastructure </w:t>
      </w:r>
      <w:r w:rsidRPr="00F2731D">
        <w:rPr>
          <w:rStyle w:val="StyleUnderline"/>
          <w:highlight w:val="cyan"/>
        </w:rPr>
        <w:t>will be put on the shelf</w:t>
      </w:r>
      <w:r w:rsidRPr="008E3841">
        <w:rPr>
          <w:rStyle w:val="StyleUnderline"/>
        </w:rPr>
        <w:t>.</w:t>
      </w:r>
    </w:p>
    <w:p w14:paraId="19C24F01" w14:textId="107C8704" w:rsidR="00F2205A" w:rsidRDefault="00F2205A" w:rsidP="00F2205A">
      <w:pPr>
        <w:pStyle w:val="Heading2"/>
      </w:pPr>
      <w:r>
        <w:t>*** LINK</w:t>
      </w:r>
    </w:p>
    <w:p w14:paraId="40B2AF1B" w14:textId="3C3C544F" w:rsidR="008F3B88" w:rsidRDefault="008F3B88" w:rsidP="008F3B88">
      <w:pPr>
        <w:pStyle w:val="Heading3"/>
      </w:pPr>
      <w:r>
        <w:t>2AC---No Link</w:t>
      </w:r>
    </w:p>
    <w:p w14:paraId="0D00714E" w14:textId="77777777" w:rsidR="008F3B88" w:rsidRDefault="008F3B88" w:rsidP="008F3B88">
      <w:pPr>
        <w:pStyle w:val="Heading4"/>
      </w:pPr>
      <w:r>
        <w:t xml:space="preserve">Zero link – Teflon Trump avoids backlash </w:t>
      </w:r>
    </w:p>
    <w:p w14:paraId="6507662C" w14:textId="4A10ACAF" w:rsidR="008F3B88" w:rsidRDefault="008F3B88" w:rsidP="008F3B88">
      <w:r>
        <w:rPr>
          <w:rStyle w:val="Style13ptBold"/>
        </w:rPr>
        <w:t xml:space="preserve">Marcus 16 </w:t>
      </w:r>
      <w:r>
        <w:t xml:space="preserve">---- </w:t>
      </w:r>
      <w:r w:rsidRPr="003257B5">
        <w:t xml:space="preserve">Ruth, Pulitzer-prize finalist in political journalism, J.D. (Harvard Law School), B.A. from Yale, “Why Teflon Trump is So Hard to Attack,” Washington Post, 1/5, </w:t>
      </w:r>
      <w:hyperlink r:id="rId56" w:history="1">
        <w:r w:rsidRPr="00CF7374">
          <w:rPr>
            <w:rStyle w:val="Hyperlink"/>
          </w:rPr>
          <w:t>https://www.washingtonpost.com/opinions/why-teflon-trump-is-so-hard-to-attack/2016/01/05/7110ebec-b3d3-11e5-9388-466021d971de_story.html?utm_term=.040f6d664f0f</w:t>
        </w:r>
      </w:hyperlink>
    </w:p>
    <w:p w14:paraId="67E77F99" w14:textId="77777777" w:rsidR="008F3B88" w:rsidRDefault="008F3B88" w:rsidP="008F3B88"/>
    <w:p w14:paraId="3716F3B7" w14:textId="77777777" w:rsidR="008F3B88" w:rsidRPr="003257B5" w:rsidRDefault="008F3B88" w:rsidP="008F3B88">
      <w:r w:rsidRPr="003257B5">
        <w:rPr>
          <w:rStyle w:val="StyleUnderline"/>
        </w:rPr>
        <w:t>The emperor has no clothes.</w:t>
      </w:r>
      <w:r w:rsidRPr="003257B5">
        <w:t xml:space="preserve"> </w:t>
      </w:r>
      <w:r w:rsidRPr="003257B5">
        <w:rPr>
          <w:rStyle w:val="Emphasis"/>
        </w:rPr>
        <w:t xml:space="preserve">The </w:t>
      </w:r>
      <w:r w:rsidRPr="00F2731D">
        <w:rPr>
          <w:rStyle w:val="Emphasis"/>
          <w:highlight w:val="cyan"/>
        </w:rPr>
        <w:t>Donald has no policy</w:t>
      </w:r>
      <w:r w:rsidRPr="003257B5">
        <w:t>.</w:t>
      </w:r>
    </w:p>
    <w:p w14:paraId="069072E0" w14:textId="77777777" w:rsidR="008F3B88" w:rsidRPr="003257B5" w:rsidRDefault="008F3B88" w:rsidP="008F3B88">
      <w:pPr>
        <w:rPr>
          <w:rStyle w:val="Emphasis"/>
        </w:rPr>
      </w:pPr>
      <w:r w:rsidRPr="003257B5">
        <w:rPr>
          <w:rStyle w:val="StyleUnderline"/>
        </w:rPr>
        <w:t xml:space="preserve">This is not exactly news, but </w:t>
      </w:r>
      <w:r w:rsidRPr="00991467">
        <w:rPr>
          <w:rStyle w:val="StyleUnderline"/>
        </w:rPr>
        <w:t xml:space="preserve">it is too often forgotten </w:t>
      </w:r>
      <w:r w:rsidRPr="00F2731D">
        <w:rPr>
          <w:rStyle w:val="StyleUnderline"/>
          <w:highlight w:val="cyan"/>
        </w:rPr>
        <w:t>in the</w:t>
      </w:r>
      <w:r w:rsidRPr="00F2731D">
        <w:rPr>
          <w:sz w:val="14"/>
          <w:highlight w:val="cyan"/>
        </w:rPr>
        <w:t xml:space="preserve"> </w:t>
      </w:r>
      <w:r w:rsidRPr="00F2731D">
        <w:rPr>
          <w:rStyle w:val="Emphasis"/>
          <w:highlight w:val="cyan"/>
        </w:rPr>
        <w:t>substance-free carnival</w:t>
      </w:r>
      <w:r w:rsidRPr="003257B5">
        <w:rPr>
          <w:sz w:val="14"/>
        </w:rPr>
        <w:t xml:space="preserve"> that is the 2016 presidential race. Donald </w:t>
      </w:r>
      <w:r w:rsidRPr="00F2731D">
        <w:rPr>
          <w:rStyle w:val="StyleUnderline"/>
          <w:highlight w:val="cyan"/>
        </w:rPr>
        <w:t>Trump’s</w:t>
      </w:r>
      <w:r w:rsidRPr="003257B5">
        <w:rPr>
          <w:sz w:val="14"/>
        </w:rPr>
        <w:t xml:space="preserve"> </w:t>
      </w:r>
      <w:r w:rsidRPr="003257B5">
        <w:rPr>
          <w:rStyle w:val="Emphasis"/>
        </w:rPr>
        <w:t>bright-</w:t>
      </w:r>
      <w:r w:rsidRPr="00F2731D">
        <w:rPr>
          <w:rStyle w:val="Emphasis"/>
          <w:highlight w:val="cyan"/>
        </w:rPr>
        <w:t>shiny-object</w:t>
      </w:r>
      <w:r w:rsidRPr="003257B5">
        <w:rPr>
          <w:sz w:val="14"/>
        </w:rPr>
        <w:t xml:space="preserve"> campaign </w:t>
      </w:r>
      <w:r w:rsidRPr="00F2731D">
        <w:rPr>
          <w:rStyle w:val="StyleUnderline"/>
          <w:highlight w:val="cyan"/>
        </w:rPr>
        <w:t>style</w:t>
      </w:r>
      <w:r w:rsidRPr="003257B5">
        <w:rPr>
          <w:rStyle w:val="StyleUnderline"/>
        </w:rPr>
        <w:t xml:space="preserve"> serves to</w:t>
      </w:r>
      <w:r w:rsidRPr="003257B5">
        <w:rPr>
          <w:sz w:val="14"/>
        </w:rPr>
        <w:t xml:space="preserve"> </w:t>
      </w:r>
      <w:r w:rsidRPr="00F2731D">
        <w:rPr>
          <w:rStyle w:val="Emphasis"/>
          <w:highlight w:val="cyan"/>
        </w:rPr>
        <w:t>obscure</w:t>
      </w:r>
      <w:r w:rsidRPr="003257B5">
        <w:rPr>
          <w:rStyle w:val="Emphasis"/>
        </w:rPr>
        <w:t xml:space="preserve"> the </w:t>
      </w:r>
      <w:r w:rsidRPr="00F2731D">
        <w:rPr>
          <w:rStyle w:val="Emphasis"/>
          <w:highlight w:val="cyan"/>
        </w:rPr>
        <w:t>substance</w:t>
      </w:r>
      <w:r w:rsidRPr="003257B5">
        <w:rPr>
          <w:sz w:val="14"/>
        </w:rPr>
        <w:t xml:space="preserve"> void, </w:t>
      </w:r>
      <w:r w:rsidRPr="00F2731D">
        <w:rPr>
          <w:rStyle w:val="StyleUnderline"/>
          <w:highlight w:val="cyan"/>
        </w:rPr>
        <w:t>leaving reporters</w:t>
      </w:r>
      <w:r w:rsidRPr="003257B5">
        <w:rPr>
          <w:sz w:val="14"/>
        </w:rPr>
        <w:t xml:space="preserve"> </w:t>
      </w:r>
      <w:r w:rsidRPr="003257B5">
        <w:rPr>
          <w:rStyle w:val="Emphasis"/>
        </w:rPr>
        <w:t xml:space="preserve">endlessly </w:t>
      </w:r>
      <w:r w:rsidRPr="00F2731D">
        <w:rPr>
          <w:rStyle w:val="Emphasis"/>
          <w:highlight w:val="cyan"/>
        </w:rPr>
        <w:t>chasing</w:t>
      </w:r>
      <w:r w:rsidRPr="003257B5">
        <w:rPr>
          <w:sz w:val="14"/>
        </w:rPr>
        <w:t xml:space="preserve"> </w:t>
      </w:r>
      <w:r w:rsidRPr="003257B5">
        <w:rPr>
          <w:rStyle w:val="StyleUnderline"/>
        </w:rPr>
        <w:t xml:space="preserve">after his </w:t>
      </w:r>
      <w:r w:rsidRPr="00F2731D">
        <w:rPr>
          <w:rStyle w:val="StyleUnderline"/>
          <w:highlight w:val="cyan"/>
        </w:rPr>
        <w:t>latest</w:t>
      </w:r>
      <w:r w:rsidRPr="003257B5">
        <w:rPr>
          <w:sz w:val="14"/>
        </w:rPr>
        <w:t xml:space="preserve"> rhetorical </w:t>
      </w:r>
      <w:r w:rsidRPr="003257B5">
        <w:rPr>
          <w:rStyle w:val="StyleUnderline"/>
        </w:rPr>
        <w:t xml:space="preserve">bomb </w:t>
      </w:r>
      <w:r w:rsidRPr="00F2731D">
        <w:rPr>
          <w:rStyle w:val="Emphasis"/>
          <w:highlight w:val="cyan"/>
        </w:rPr>
        <w:t>rather than pressing</w:t>
      </w:r>
      <w:r w:rsidRPr="003257B5">
        <w:rPr>
          <w:rStyle w:val="Emphasis"/>
        </w:rPr>
        <w:t xml:space="preserve"> him on policy.</w:t>
      </w:r>
    </w:p>
    <w:p w14:paraId="6E93A21C" w14:textId="053F25CF" w:rsidR="008F3B88" w:rsidRDefault="008F3B88" w:rsidP="008F3B88">
      <w:pPr>
        <w:rPr>
          <w:sz w:val="14"/>
        </w:rPr>
      </w:pPr>
      <w:r w:rsidRPr="003257B5">
        <w:rPr>
          <w:rStyle w:val="StyleUnderline"/>
        </w:rPr>
        <w:t>Not</w:t>
      </w:r>
      <w:r w:rsidRPr="003257B5">
        <w:rPr>
          <w:sz w:val="14"/>
        </w:rPr>
        <w:t xml:space="preserve">, of course, </w:t>
      </w:r>
      <w:r w:rsidRPr="003257B5">
        <w:rPr>
          <w:rStyle w:val="StyleUnderline"/>
        </w:rPr>
        <w:t xml:space="preserve">that such questioning produces answers. </w:t>
      </w:r>
      <w:r w:rsidRPr="00F2731D">
        <w:rPr>
          <w:rStyle w:val="StyleUnderline"/>
          <w:highlight w:val="cyan"/>
        </w:rPr>
        <w:t xml:space="preserve">Trump </w:t>
      </w:r>
      <w:r w:rsidRPr="00F2731D">
        <w:rPr>
          <w:rStyle w:val="Emphasis"/>
          <w:highlight w:val="cyan"/>
        </w:rPr>
        <w:t>evades</w:t>
      </w:r>
      <w:r w:rsidRPr="003257B5">
        <w:rPr>
          <w:sz w:val="14"/>
        </w:rPr>
        <w:t xml:space="preserve"> questions about how he would approach </w:t>
      </w:r>
      <w:r w:rsidRPr="003257B5">
        <w:rPr>
          <w:rStyle w:val="StyleUnderline"/>
        </w:rPr>
        <w:t xml:space="preserve">a particular problem </w:t>
      </w:r>
      <w:r w:rsidRPr="00F2731D">
        <w:rPr>
          <w:rStyle w:val="StyleUnderline"/>
          <w:highlight w:val="cyan"/>
        </w:rPr>
        <w:t>with</w:t>
      </w:r>
      <w:r w:rsidRPr="00F2731D">
        <w:rPr>
          <w:sz w:val="14"/>
          <w:highlight w:val="cyan"/>
        </w:rPr>
        <w:t xml:space="preserve"> </w:t>
      </w:r>
      <w:r w:rsidRPr="00F2731D">
        <w:rPr>
          <w:rStyle w:val="Emphasis"/>
          <w:highlight w:val="cyan"/>
        </w:rPr>
        <w:t>airy assurances</w:t>
      </w:r>
      <w:r w:rsidRPr="003257B5">
        <w:rPr>
          <w:sz w:val="14"/>
        </w:rPr>
        <w:t xml:space="preserve"> </w:t>
      </w:r>
      <w:r w:rsidRPr="003257B5">
        <w:rPr>
          <w:rStyle w:val="StyleUnderline"/>
        </w:rPr>
        <w:t>about</w:t>
      </w:r>
      <w:r w:rsidRPr="003257B5">
        <w:rPr>
          <w:sz w:val="14"/>
        </w:rPr>
        <w:t xml:space="preserve"> </w:t>
      </w:r>
      <w:r w:rsidRPr="003257B5">
        <w:rPr>
          <w:rStyle w:val="StyleUnderline"/>
        </w:rPr>
        <w:t>management and dealmaking</w:t>
      </w:r>
      <w:r w:rsidRPr="003257B5">
        <w:rPr>
          <w:sz w:val="14"/>
        </w:rPr>
        <w:t xml:space="preserve">. </w:t>
      </w:r>
      <w:r w:rsidRPr="00F2731D">
        <w:rPr>
          <w:rStyle w:val="StyleUnderline"/>
          <w:highlight w:val="cyan"/>
        </w:rPr>
        <w:t>There’s only so much follow-up</w:t>
      </w:r>
      <w:r w:rsidRPr="003257B5">
        <w:rPr>
          <w:rStyle w:val="StyleUnderline"/>
        </w:rPr>
        <w:t xml:space="preserve"> that can be </w:t>
      </w:r>
      <w:r w:rsidRPr="00F2731D">
        <w:rPr>
          <w:rStyle w:val="StyleUnderline"/>
          <w:highlight w:val="cyan"/>
        </w:rPr>
        <w:t>done in the face</w:t>
      </w:r>
      <w:r w:rsidRPr="003257B5">
        <w:rPr>
          <w:rStyle w:val="StyleUnderline"/>
        </w:rPr>
        <w:t xml:space="preserve"> of </w:t>
      </w:r>
      <w:r w:rsidRPr="003257B5">
        <w:rPr>
          <w:rStyle w:val="Emphasis"/>
        </w:rPr>
        <w:t xml:space="preserve">this </w:t>
      </w:r>
      <w:r w:rsidRPr="00F2731D">
        <w:rPr>
          <w:rStyle w:val="Emphasis"/>
          <w:highlight w:val="cyan"/>
        </w:rPr>
        <w:t>bombast</w:t>
      </w:r>
      <w:r w:rsidRPr="003257B5">
        <w:rPr>
          <w:sz w:val="14"/>
        </w:rPr>
        <w:t>.</w:t>
      </w:r>
    </w:p>
    <w:p w14:paraId="629A2D0C" w14:textId="1FF96EE2" w:rsidR="008F3B88" w:rsidRDefault="008F3B88" w:rsidP="008F3B88">
      <w:pPr>
        <w:pStyle w:val="Heading3"/>
      </w:pPr>
      <w:r>
        <w:t>1AR---No Link</w:t>
      </w:r>
      <w:r w:rsidR="00E915AC">
        <w:t>---Ext</w:t>
      </w:r>
    </w:p>
    <w:p w14:paraId="1C942D3B" w14:textId="77777777" w:rsidR="008F3B88" w:rsidRPr="00B777CE" w:rsidRDefault="008F3B88" w:rsidP="008F3B88">
      <w:pPr>
        <w:pStyle w:val="Heading4"/>
      </w:pPr>
      <w:r>
        <w:t>Seriously…nothing sticks – empirics over a litany of battles</w:t>
      </w:r>
    </w:p>
    <w:p w14:paraId="7B97FF2E" w14:textId="5FE8C933" w:rsidR="008F3B88" w:rsidRDefault="008F3B88" w:rsidP="008F3B88">
      <w:r>
        <w:rPr>
          <w:rStyle w:val="Style13ptBold"/>
        </w:rPr>
        <w:t xml:space="preserve">Bucktin 1/12 ---- </w:t>
      </w:r>
      <w:r w:rsidRPr="00B777CE">
        <w:t xml:space="preserve">Chris, nominated for News Reporter of the Year and Interviewer of the Year at the British Press Awards, U.S. Editor - The Daily Mirror, Sunday Mirror &amp; The People, “Throw What You Like at Teflon Donald Trump - Nothing Sticks,” 2017, </w:t>
      </w:r>
      <w:hyperlink r:id="rId57" w:anchor="THUR" w:history="1">
        <w:r w:rsidRPr="006B2F24">
          <w:rPr>
            <w:rStyle w:val="Hyperlink"/>
          </w:rPr>
          <w:t>http://www.mirror.co.uk/news/world-news/throw-what-you-like-teflon-9612823</w:t>
        </w:r>
      </w:hyperlink>
    </w:p>
    <w:p w14:paraId="1125843F" w14:textId="77777777" w:rsidR="008F3B88" w:rsidRDefault="008F3B88" w:rsidP="008F3B88"/>
    <w:p w14:paraId="674F142A" w14:textId="77777777" w:rsidR="008F3B88" w:rsidRPr="00B777CE" w:rsidRDefault="008F3B88" w:rsidP="008F3B88">
      <w:pPr>
        <w:rPr>
          <w:sz w:val="14"/>
        </w:rPr>
      </w:pPr>
      <w:r w:rsidRPr="00B777CE">
        <w:rPr>
          <w:sz w:val="14"/>
        </w:rPr>
        <w:t xml:space="preserve">In a country where catfight TV rules, the </w:t>
      </w:r>
      <w:r w:rsidRPr="00F2731D">
        <w:rPr>
          <w:rStyle w:val="StyleUnderline"/>
          <w:highlight w:val="cyan"/>
        </w:rPr>
        <w:t>twists</w:t>
      </w:r>
      <w:r w:rsidRPr="00B777CE">
        <w:rPr>
          <w:rStyle w:val="StyleUnderline"/>
        </w:rPr>
        <w:t xml:space="preserve"> and turns </w:t>
      </w:r>
      <w:r w:rsidRPr="00F2731D">
        <w:rPr>
          <w:rStyle w:val="StyleUnderline"/>
          <w:highlight w:val="cyan"/>
        </w:rPr>
        <w:t>leading up to</w:t>
      </w:r>
      <w:r w:rsidRPr="00B777CE">
        <w:rPr>
          <w:rStyle w:val="StyleUnderline"/>
        </w:rPr>
        <w:t xml:space="preserve"> </w:t>
      </w:r>
      <w:r w:rsidRPr="00B777CE">
        <w:rPr>
          <w:sz w:val="14"/>
        </w:rPr>
        <w:t xml:space="preserve">Donald </w:t>
      </w:r>
      <w:r w:rsidRPr="00B777CE">
        <w:rPr>
          <w:rStyle w:val="StyleUnderline"/>
        </w:rPr>
        <w:t xml:space="preserve">Trump ’s </w:t>
      </w:r>
      <w:r w:rsidRPr="00F2731D">
        <w:rPr>
          <w:rStyle w:val="StyleUnderline"/>
          <w:highlight w:val="cyan"/>
        </w:rPr>
        <w:t>Inauguration</w:t>
      </w:r>
      <w:r w:rsidRPr="00B777CE">
        <w:rPr>
          <w:rStyle w:val="StyleUnderline"/>
        </w:rPr>
        <w:t xml:space="preserve"> has </w:t>
      </w:r>
      <w:r w:rsidRPr="00F2731D">
        <w:rPr>
          <w:rStyle w:val="StyleUnderline"/>
          <w:highlight w:val="cyan"/>
        </w:rPr>
        <w:t>made</w:t>
      </w:r>
      <w:r w:rsidRPr="00B777CE">
        <w:rPr>
          <w:sz w:val="14"/>
        </w:rPr>
        <w:t xml:space="preserve"> even </w:t>
      </w:r>
      <w:r w:rsidRPr="00B777CE">
        <w:rPr>
          <w:rStyle w:val="StyleUnderline"/>
        </w:rPr>
        <w:t xml:space="preserve">the </w:t>
      </w:r>
      <w:r w:rsidRPr="00F2731D">
        <w:rPr>
          <w:rStyle w:val="Emphasis"/>
          <w:highlight w:val="cyan"/>
        </w:rPr>
        <w:t xml:space="preserve">most explosive reality show </w:t>
      </w:r>
      <w:r w:rsidRPr="00F2731D">
        <w:rPr>
          <w:rStyle w:val="Emphasis"/>
          <w:sz w:val="24"/>
          <w:highlight w:val="cyan"/>
        </w:rPr>
        <w:t>look like a bible class.</w:t>
      </w:r>
    </w:p>
    <w:p w14:paraId="5FC580B3" w14:textId="77777777" w:rsidR="008F3B88" w:rsidRPr="00B777CE" w:rsidRDefault="008F3B88" w:rsidP="008F3B88">
      <w:pPr>
        <w:rPr>
          <w:sz w:val="14"/>
        </w:rPr>
      </w:pPr>
      <w:r w:rsidRPr="00B777CE">
        <w:rPr>
          <w:sz w:val="14"/>
        </w:rPr>
        <w:t xml:space="preserve">Ever </w:t>
      </w:r>
      <w:r w:rsidRPr="00B777CE">
        <w:rPr>
          <w:rStyle w:val="StyleUnderline"/>
        </w:rPr>
        <w:t xml:space="preserve">since </w:t>
      </w:r>
      <w:r w:rsidRPr="00B777CE">
        <w:rPr>
          <w:sz w:val="14"/>
        </w:rPr>
        <w:t xml:space="preserve">he announced his run for the White House and </w:t>
      </w:r>
      <w:r w:rsidRPr="00B777CE">
        <w:rPr>
          <w:rStyle w:val="StyleUnderline"/>
        </w:rPr>
        <w:t>his</w:t>
      </w:r>
      <w:r w:rsidRPr="00B777CE">
        <w:rPr>
          <w:sz w:val="14"/>
        </w:rPr>
        <w:t xml:space="preserve"> subsequent </w:t>
      </w:r>
      <w:r w:rsidRPr="00B777CE">
        <w:rPr>
          <w:rStyle w:val="StyleUnderline"/>
        </w:rPr>
        <w:t xml:space="preserve">win </w:t>
      </w:r>
      <w:r w:rsidRPr="00F2731D">
        <w:rPr>
          <w:rStyle w:val="StyleUnderline"/>
          <w:highlight w:val="cyan"/>
        </w:rPr>
        <w:t>there has been</w:t>
      </w:r>
      <w:r w:rsidRPr="00F2731D">
        <w:rPr>
          <w:sz w:val="14"/>
          <w:highlight w:val="cyan"/>
        </w:rPr>
        <w:t xml:space="preserve"> </w:t>
      </w:r>
      <w:r w:rsidRPr="00F2731D">
        <w:rPr>
          <w:rStyle w:val="Emphasis"/>
          <w:highlight w:val="cyan"/>
        </w:rPr>
        <w:t>so many battles</w:t>
      </w:r>
      <w:r w:rsidRPr="00B777CE">
        <w:rPr>
          <w:sz w:val="14"/>
        </w:rPr>
        <w:t xml:space="preserve"> of will between him and his opponents.</w:t>
      </w:r>
    </w:p>
    <w:p w14:paraId="36E72D04" w14:textId="77777777" w:rsidR="008F3B88" w:rsidRPr="00B777CE" w:rsidRDefault="008F3B88" w:rsidP="008F3B88">
      <w:pPr>
        <w:rPr>
          <w:sz w:val="14"/>
        </w:rPr>
      </w:pPr>
      <w:r w:rsidRPr="00B777CE">
        <w:rPr>
          <w:sz w:val="14"/>
        </w:rPr>
        <w:t xml:space="preserve">But </w:t>
      </w:r>
      <w:r w:rsidRPr="00B777CE">
        <w:rPr>
          <w:rStyle w:val="StyleUnderline"/>
        </w:rPr>
        <w:t>none more so than</w:t>
      </w:r>
      <w:r w:rsidRPr="00B777CE">
        <w:rPr>
          <w:sz w:val="14"/>
        </w:rPr>
        <w:t xml:space="preserve"> that between </w:t>
      </w:r>
      <w:r w:rsidRPr="00B777CE">
        <w:rPr>
          <w:rStyle w:val="StyleUnderline"/>
        </w:rPr>
        <w:t>Trump and</w:t>
      </w:r>
      <w:r w:rsidRPr="00B777CE">
        <w:rPr>
          <w:sz w:val="14"/>
        </w:rPr>
        <w:t xml:space="preserve"> his nemesis John </w:t>
      </w:r>
      <w:r w:rsidRPr="00B777CE">
        <w:rPr>
          <w:rStyle w:val="StyleUnderline"/>
        </w:rPr>
        <w:t>McCain</w:t>
      </w:r>
      <w:r w:rsidRPr="00B777CE">
        <w:rPr>
          <w:sz w:val="14"/>
        </w:rPr>
        <w:t>.</w:t>
      </w:r>
    </w:p>
    <w:p w14:paraId="5DB6D20F" w14:textId="77777777" w:rsidR="008F3B88" w:rsidRPr="00B777CE" w:rsidRDefault="008F3B88" w:rsidP="008F3B88">
      <w:pPr>
        <w:rPr>
          <w:sz w:val="14"/>
        </w:rPr>
      </w:pPr>
      <w:r w:rsidRPr="00B777CE">
        <w:rPr>
          <w:sz w:val="14"/>
        </w:rPr>
        <w:t>Despite both standing on the same side of the political divide, the Arizona senator passing the Russian sex dossier on Trump to the FBI has become the toxic fuel that continues to drive calls for him to be impeached.</w:t>
      </w:r>
    </w:p>
    <w:p w14:paraId="49A580F6" w14:textId="77777777" w:rsidR="008F3B88" w:rsidRPr="00B777CE" w:rsidRDefault="008F3B88" w:rsidP="008F3B88">
      <w:pPr>
        <w:rPr>
          <w:sz w:val="14"/>
        </w:rPr>
      </w:pPr>
      <w:r w:rsidRPr="00B777CE">
        <w:rPr>
          <w:sz w:val="14"/>
        </w:rPr>
        <w:t>Ex MI6 operative, Christopher Steele’s report outlines various unsubstantiated allegations about the president-elect's ties to the Kremlin.</w:t>
      </w:r>
    </w:p>
    <w:p w14:paraId="6D512C57" w14:textId="77777777" w:rsidR="008F3B88" w:rsidRPr="00B777CE" w:rsidRDefault="008F3B88" w:rsidP="008F3B88">
      <w:pPr>
        <w:rPr>
          <w:sz w:val="14"/>
        </w:rPr>
      </w:pPr>
      <w:r w:rsidRPr="00B777CE">
        <w:rPr>
          <w:sz w:val="14"/>
        </w:rPr>
        <w:t>Of course, the 35-page dossiers needs to be read with caution and for good reason.</w:t>
      </w:r>
    </w:p>
    <w:p w14:paraId="5E1EF0AD" w14:textId="77777777" w:rsidR="008F3B88" w:rsidRPr="00B777CE" w:rsidRDefault="008F3B88" w:rsidP="008F3B88">
      <w:pPr>
        <w:rPr>
          <w:sz w:val="14"/>
        </w:rPr>
      </w:pPr>
      <w:r w:rsidRPr="00B777CE">
        <w:rPr>
          <w:sz w:val="14"/>
        </w:rPr>
        <w:t>If some of the details relayed by unnamed sources to Steele are true, they could be impeachable.</w:t>
      </w:r>
    </w:p>
    <w:p w14:paraId="64040C6A" w14:textId="77777777" w:rsidR="008F3B88" w:rsidRPr="00B777CE" w:rsidRDefault="008F3B88" w:rsidP="008F3B88">
      <w:pPr>
        <w:rPr>
          <w:sz w:val="14"/>
        </w:rPr>
      </w:pPr>
      <w:r w:rsidRPr="00B777CE">
        <w:rPr>
          <w:sz w:val="14"/>
        </w:rPr>
        <w:t>Amongst the lurid claims are alleged collusion between Trump surrogates and Russian intermediaries around the infamous hack of the Democratic party believed by the US to have been ordered by Putin's regime.</w:t>
      </w:r>
    </w:p>
    <w:p w14:paraId="0A5D2A1C" w14:textId="77777777" w:rsidR="008F3B88" w:rsidRPr="00B777CE" w:rsidRDefault="008F3B88" w:rsidP="008F3B88">
      <w:pPr>
        <w:rPr>
          <w:sz w:val="14"/>
        </w:rPr>
      </w:pPr>
      <w:r w:rsidRPr="00B777CE">
        <w:rPr>
          <w:sz w:val="14"/>
        </w:rPr>
        <w:t>Perhaps more serious however is that they claimed Trump had been susceptible to blackmail, even though he turned down bribes to establish property deals around the Fifa 2018 World Cup to be hosted by Russia.</w:t>
      </w:r>
    </w:p>
    <w:p w14:paraId="3325215B" w14:textId="77777777" w:rsidR="008F3B88" w:rsidRPr="00B777CE" w:rsidRDefault="008F3B88" w:rsidP="008F3B88">
      <w:pPr>
        <w:rPr>
          <w:sz w:val="14"/>
        </w:rPr>
      </w:pPr>
      <w:r w:rsidRPr="00F2731D">
        <w:rPr>
          <w:rStyle w:val="Emphasis"/>
          <w:highlight w:val="cyan"/>
        </w:rPr>
        <w:t>But</w:t>
      </w:r>
      <w:r w:rsidRPr="00F2731D">
        <w:rPr>
          <w:sz w:val="14"/>
          <w:highlight w:val="cyan"/>
        </w:rPr>
        <w:t xml:space="preserve"> </w:t>
      </w:r>
      <w:r w:rsidRPr="00F2731D">
        <w:rPr>
          <w:rStyle w:val="StyleUnderline"/>
          <w:highlight w:val="cyan"/>
        </w:rPr>
        <w:t>there is little wonder why</w:t>
      </w:r>
      <w:r w:rsidRPr="00B777CE">
        <w:rPr>
          <w:sz w:val="14"/>
        </w:rPr>
        <w:t xml:space="preserve"> President-elect </w:t>
      </w:r>
      <w:r w:rsidRPr="00F2731D">
        <w:rPr>
          <w:rStyle w:val="StyleUnderline"/>
          <w:highlight w:val="cyan"/>
        </w:rPr>
        <w:t>Trump is</w:t>
      </w:r>
      <w:r w:rsidRPr="00B777CE">
        <w:rPr>
          <w:sz w:val="14"/>
        </w:rPr>
        <w:t xml:space="preserve"> today known throughout America as </w:t>
      </w:r>
      <w:r w:rsidRPr="00B777CE">
        <w:rPr>
          <w:rStyle w:val="Emphasis"/>
        </w:rPr>
        <w:t xml:space="preserve">the </w:t>
      </w:r>
      <w:r w:rsidRPr="00F2731D">
        <w:rPr>
          <w:rStyle w:val="Emphasis"/>
          <w:highlight w:val="cyan"/>
        </w:rPr>
        <w:t>Teflon</w:t>
      </w:r>
      <w:r w:rsidRPr="00B777CE">
        <w:rPr>
          <w:rStyle w:val="Emphasis"/>
        </w:rPr>
        <w:t xml:space="preserve"> Don</w:t>
      </w:r>
      <w:r w:rsidRPr="00B777CE">
        <w:rPr>
          <w:sz w:val="14"/>
        </w:rPr>
        <w:t>.</w:t>
      </w:r>
    </w:p>
    <w:p w14:paraId="327D67D7" w14:textId="77777777" w:rsidR="008F3B88" w:rsidRPr="00B777CE" w:rsidRDefault="008F3B88" w:rsidP="008F3B88">
      <w:pPr>
        <w:rPr>
          <w:sz w:val="14"/>
        </w:rPr>
      </w:pPr>
      <w:r w:rsidRPr="00F2731D">
        <w:rPr>
          <w:rStyle w:val="StyleUnderline"/>
          <w:highlight w:val="cyan"/>
        </w:rPr>
        <w:t>No matter what</w:t>
      </w:r>
      <w:r w:rsidRPr="00B777CE">
        <w:rPr>
          <w:sz w:val="14"/>
        </w:rPr>
        <w:t xml:space="preserve"> his </w:t>
      </w:r>
      <w:r w:rsidRPr="00F2731D">
        <w:rPr>
          <w:rStyle w:val="StyleUnderline"/>
          <w:highlight w:val="cyan"/>
        </w:rPr>
        <w:t>foes</w:t>
      </w:r>
      <w:r w:rsidRPr="00B777CE">
        <w:rPr>
          <w:sz w:val="14"/>
        </w:rPr>
        <w:t xml:space="preserve"> may </w:t>
      </w:r>
      <w:r w:rsidRPr="00F2731D">
        <w:rPr>
          <w:rStyle w:val="StyleUnderline"/>
          <w:highlight w:val="cyan"/>
        </w:rPr>
        <w:t>throw</w:t>
      </w:r>
      <w:r w:rsidRPr="00B777CE">
        <w:rPr>
          <w:sz w:val="14"/>
        </w:rPr>
        <w:t xml:space="preserve"> at him, </w:t>
      </w:r>
      <w:r w:rsidRPr="00F2731D">
        <w:rPr>
          <w:rStyle w:val="Emphasis"/>
          <w:highlight w:val="cyan"/>
        </w:rPr>
        <w:t>nothing sticks</w:t>
      </w:r>
      <w:r w:rsidRPr="00B777CE">
        <w:rPr>
          <w:sz w:val="14"/>
        </w:rPr>
        <w:t xml:space="preserve"> </w:t>
      </w:r>
      <w:r w:rsidRPr="00B777CE">
        <w:rPr>
          <w:rStyle w:val="StyleUnderline"/>
        </w:rPr>
        <w:t>and that is why</w:t>
      </w:r>
      <w:r w:rsidRPr="00B777CE">
        <w:rPr>
          <w:sz w:val="14"/>
        </w:rPr>
        <w:t xml:space="preserve"> come next Friday </w:t>
      </w:r>
      <w:r w:rsidRPr="00B777CE">
        <w:rPr>
          <w:rStyle w:val="StyleUnderline"/>
        </w:rPr>
        <w:t>he will be sworn in</w:t>
      </w:r>
      <w:r w:rsidRPr="00B777CE">
        <w:rPr>
          <w:sz w:val="14"/>
        </w:rPr>
        <w:t xml:space="preserve"> as President.</w:t>
      </w:r>
    </w:p>
    <w:p w14:paraId="53CB8E38" w14:textId="1FA3B838" w:rsidR="00F750C5" w:rsidRDefault="00F750C5" w:rsidP="00F750C5">
      <w:pPr>
        <w:pStyle w:val="Heading3"/>
      </w:pPr>
      <w:r>
        <w:t>2AC---A2: Link---Lobbies</w:t>
      </w:r>
    </w:p>
    <w:p w14:paraId="13B1254C" w14:textId="77777777" w:rsidR="00F750C5" w:rsidRPr="000C26A4" w:rsidRDefault="00F750C5" w:rsidP="00F750C5">
      <w:pPr>
        <w:pStyle w:val="Heading4"/>
      </w:pPr>
      <w:r>
        <w:t xml:space="preserve">Lobbies are overrated </w:t>
      </w:r>
    </w:p>
    <w:p w14:paraId="0DF094C0" w14:textId="77777777" w:rsidR="00F750C5" w:rsidRPr="00F37142" w:rsidRDefault="00F750C5" w:rsidP="00F750C5">
      <w:pPr>
        <w:rPr>
          <w:rStyle w:val="Style13ptBold"/>
        </w:rPr>
      </w:pPr>
      <w:r w:rsidRPr="00F37142">
        <w:rPr>
          <w:rStyle w:val="Style13ptBold"/>
        </w:rPr>
        <w:t xml:space="preserve">Insight 3 </w:t>
      </w:r>
      <w:r w:rsidRPr="00F37142">
        <w:t>[Sept 15 --lexis]</w:t>
      </w:r>
    </w:p>
    <w:p w14:paraId="61874FCE" w14:textId="47434619" w:rsidR="00F750C5" w:rsidRDefault="00F750C5" w:rsidP="00F750C5">
      <w:r w:rsidRPr="000C26A4">
        <w:rPr>
          <w:rStyle w:val="apple-style-span"/>
          <w:sz w:val="16"/>
        </w:rPr>
        <w:t>Do we really have the</w:t>
      </w:r>
      <w:r w:rsidRPr="000C26A4">
        <w:rPr>
          <w:rStyle w:val="apple-converted-space"/>
          <w:rFonts w:eastAsia="SimSun"/>
          <w:sz w:val="16"/>
        </w:rPr>
        <w:t> </w:t>
      </w:r>
      <w:r w:rsidRPr="000C26A4">
        <w:rPr>
          <w:rStyle w:val="term"/>
          <w:bCs/>
          <w:sz w:val="16"/>
        </w:rPr>
        <w:t>best Congress money</w:t>
      </w:r>
      <w:r w:rsidRPr="000C26A4">
        <w:rPr>
          <w:rStyle w:val="apple-converted-space"/>
          <w:rFonts w:eastAsia="SimSun"/>
          <w:sz w:val="16"/>
        </w:rPr>
        <w:t> </w:t>
      </w:r>
      <w:r w:rsidRPr="000C26A4">
        <w:rPr>
          <w:rStyle w:val="apple-style-span"/>
          <w:sz w:val="16"/>
        </w:rPr>
        <w:t xml:space="preserve">can buy? Maybe not. Paul Burstein, a sociology professor at the University of Washington, looked into the matter and concludes that </w:t>
      </w:r>
      <w:r w:rsidRPr="000C26A4">
        <w:rPr>
          <w:rStyle w:val="underline"/>
        </w:rPr>
        <w:t>"Contrary to popular belief</w:t>
      </w:r>
      <w:r w:rsidRPr="000C26A4">
        <w:rPr>
          <w:rStyle w:val="apple-style-span"/>
          <w:sz w:val="16"/>
        </w:rPr>
        <w:t xml:space="preserve"> and typical media portrayals, </w:t>
      </w:r>
      <w:r w:rsidRPr="000C26A4">
        <w:rPr>
          <w:rStyle w:val="underline"/>
        </w:rPr>
        <w:t xml:space="preserve">big campaign contributions and </w:t>
      </w:r>
      <w:r w:rsidRPr="00F2731D">
        <w:rPr>
          <w:rStyle w:val="underline"/>
          <w:highlight w:val="cyan"/>
        </w:rPr>
        <w:t>lobbying do not</w:t>
      </w:r>
      <w:r w:rsidRPr="000C26A4">
        <w:rPr>
          <w:rStyle w:val="underline"/>
        </w:rPr>
        <w:t xml:space="preserve"> necessarily </w:t>
      </w:r>
      <w:r w:rsidRPr="00F2731D">
        <w:rPr>
          <w:rStyle w:val="underline"/>
          <w:highlight w:val="cyan"/>
        </w:rPr>
        <w:t>win</w:t>
      </w:r>
      <w:r w:rsidRPr="000C26A4">
        <w:rPr>
          <w:rStyle w:val="underline"/>
        </w:rPr>
        <w:t xml:space="preserve"> the </w:t>
      </w:r>
      <w:r w:rsidRPr="00F2731D">
        <w:rPr>
          <w:rStyle w:val="underline"/>
          <w:highlight w:val="cyan"/>
        </w:rPr>
        <w:t>political influence that determines votes</w:t>
      </w:r>
      <w:r w:rsidRPr="000C26A4">
        <w:rPr>
          <w:rStyle w:val="underline"/>
        </w:rPr>
        <w:t xml:space="preserve"> in the U.S. Congress</w:t>
      </w:r>
      <w:r w:rsidRPr="000C26A4">
        <w:rPr>
          <w:rStyle w:val="apple-style-span"/>
          <w:sz w:val="16"/>
        </w:rPr>
        <w:t xml:space="preserve">." Writing in the summer 2003 edition of Contexts, the magazine of the American Sociological Association, Burstein says his research indicates </w:t>
      </w:r>
      <w:r w:rsidRPr="00F2731D">
        <w:rPr>
          <w:rStyle w:val="underline"/>
          <w:highlight w:val="cyan"/>
        </w:rPr>
        <w:t>votes are</w:t>
      </w:r>
      <w:r w:rsidRPr="000C26A4">
        <w:rPr>
          <w:rStyle w:val="underline"/>
        </w:rPr>
        <w:t xml:space="preserve"> more often than not </w:t>
      </w:r>
      <w:r w:rsidRPr="00F2731D">
        <w:rPr>
          <w:rStyle w:val="underline"/>
          <w:highlight w:val="cyan"/>
        </w:rPr>
        <w:t xml:space="preserve">dictated by </w:t>
      </w:r>
      <w:r w:rsidRPr="00F2731D">
        <w:rPr>
          <w:rStyle w:val="Emphasis"/>
          <w:highlight w:val="cyan"/>
        </w:rPr>
        <w:t>public opinion</w:t>
      </w:r>
      <w:r w:rsidRPr="00F2731D">
        <w:rPr>
          <w:rStyle w:val="underline"/>
          <w:highlight w:val="cyan"/>
        </w:rPr>
        <w:t xml:space="preserve">, </w:t>
      </w:r>
      <w:r w:rsidRPr="00F2731D">
        <w:rPr>
          <w:rStyle w:val="Emphasis"/>
          <w:highlight w:val="cyan"/>
        </w:rPr>
        <w:t>ideology</w:t>
      </w:r>
      <w:r w:rsidRPr="00F2731D">
        <w:rPr>
          <w:rStyle w:val="underline"/>
          <w:highlight w:val="cyan"/>
        </w:rPr>
        <w:t xml:space="preserve"> and </w:t>
      </w:r>
      <w:r w:rsidRPr="00F2731D">
        <w:rPr>
          <w:rStyle w:val="Emphasis"/>
          <w:highlight w:val="cyan"/>
        </w:rPr>
        <w:t>party affiliation</w:t>
      </w:r>
      <w:r w:rsidRPr="000C26A4">
        <w:rPr>
          <w:rStyle w:val="apple-style-span"/>
          <w:sz w:val="16"/>
        </w:rPr>
        <w:t>.</w:t>
      </w:r>
      <w:r w:rsidRPr="000C26A4">
        <w:t xml:space="preserve"> </w:t>
      </w:r>
      <w:r w:rsidRPr="000C26A4">
        <w:rPr>
          <w:rStyle w:val="apple-style-span"/>
          <w:sz w:val="16"/>
        </w:rPr>
        <w:t>"The</w:t>
      </w:r>
      <w:r w:rsidRPr="000C26A4">
        <w:rPr>
          <w:rStyle w:val="apple-converted-space"/>
          <w:rFonts w:eastAsia="SimSun"/>
          <w:sz w:val="16"/>
        </w:rPr>
        <w:t> </w:t>
      </w:r>
      <w:r w:rsidRPr="000C26A4">
        <w:rPr>
          <w:rStyle w:val="term"/>
          <w:bCs/>
          <w:sz w:val="16"/>
        </w:rPr>
        <w:t>power of interest groups to get legislators</w:t>
      </w:r>
      <w:r w:rsidRPr="000C26A4">
        <w:rPr>
          <w:rStyle w:val="apple-converted-space"/>
          <w:rFonts w:eastAsia="SimSun"/>
          <w:sz w:val="16"/>
        </w:rPr>
        <w:t> </w:t>
      </w:r>
      <w:r w:rsidRPr="000C26A4">
        <w:rPr>
          <w:rStyle w:val="apple-style-span"/>
          <w:sz w:val="16"/>
        </w:rPr>
        <w:t xml:space="preserve">to change their votes in the face of personal ideology and party commitments is real but very limited," Burstein maintains. And just why does it appear otherwise? The author says that </w:t>
      </w:r>
      <w:r w:rsidRPr="000C26A4">
        <w:rPr>
          <w:rStyle w:val="underline"/>
        </w:rPr>
        <w:t xml:space="preserve">part of the </w:t>
      </w:r>
      <w:r w:rsidRPr="00F2731D">
        <w:rPr>
          <w:rStyle w:val="underline"/>
          <w:highlight w:val="cyan"/>
        </w:rPr>
        <w:t>misconception is due to media focus</w:t>
      </w:r>
      <w:r w:rsidRPr="000C26A4">
        <w:rPr>
          <w:rStyle w:val="underline"/>
        </w:rPr>
        <w:t xml:space="preserve"> on the egregious actions of a few, and part is due to the individual perception that if government is not doing things "my way," then obviously it is a tool of special interests.</w:t>
      </w:r>
      <w:r w:rsidRPr="000C26A4">
        <w:t xml:space="preserve"> </w:t>
      </w:r>
      <w:r w:rsidRPr="000C26A4">
        <w:rPr>
          <w:rStyle w:val="apple-style-span"/>
          <w:sz w:val="16"/>
        </w:rPr>
        <w:t xml:space="preserve">Burstein says his study merely is one of many showing that money and </w:t>
      </w:r>
      <w:r w:rsidRPr="000C26A4">
        <w:rPr>
          <w:rStyle w:val="underline"/>
        </w:rPr>
        <w:t>special interests have little influence on the shaping of policy</w:t>
      </w:r>
      <w:r w:rsidRPr="000C26A4">
        <w:rPr>
          <w:rStyle w:val="apple-style-span"/>
          <w:sz w:val="16"/>
        </w:rPr>
        <w:t xml:space="preserve">. This influence is limited by several factors, he says. For one thing, politicalaction-committee </w:t>
      </w:r>
      <w:r w:rsidRPr="00F2731D">
        <w:rPr>
          <w:rStyle w:val="underline"/>
          <w:highlight w:val="cyan"/>
        </w:rPr>
        <w:t>campaign contributions are not large compared with</w:t>
      </w:r>
      <w:r w:rsidRPr="000C26A4">
        <w:rPr>
          <w:rStyle w:val="underline"/>
        </w:rPr>
        <w:t xml:space="preserve"> campaign </w:t>
      </w:r>
      <w:r w:rsidRPr="00F2731D">
        <w:rPr>
          <w:rStyle w:val="underline"/>
          <w:highlight w:val="cyan"/>
        </w:rPr>
        <w:t>costs, so</w:t>
      </w:r>
      <w:r w:rsidRPr="000C26A4">
        <w:rPr>
          <w:rStyle w:val="underline"/>
        </w:rPr>
        <w:t xml:space="preserve"> their </w:t>
      </w:r>
      <w:r w:rsidRPr="00F2731D">
        <w:rPr>
          <w:rStyle w:val="underline"/>
          <w:highlight w:val="cyan"/>
        </w:rPr>
        <w:t>clout</w:t>
      </w:r>
      <w:r w:rsidRPr="000C26A4">
        <w:rPr>
          <w:rStyle w:val="apple-style-span"/>
          <w:sz w:val="16"/>
        </w:rPr>
        <w:t xml:space="preserve"> in that regard </w:t>
      </w:r>
      <w:r w:rsidRPr="00F2731D">
        <w:rPr>
          <w:rStyle w:val="underline"/>
          <w:highlight w:val="cyan"/>
        </w:rPr>
        <w:t>is limited</w:t>
      </w:r>
      <w:r w:rsidRPr="000C26A4">
        <w:rPr>
          <w:rStyle w:val="apple-style-span"/>
          <w:sz w:val="16"/>
        </w:rPr>
        <w:t>. For another, "</w:t>
      </w:r>
      <w:r w:rsidRPr="000C26A4">
        <w:rPr>
          <w:rStyle w:val="underline"/>
        </w:rPr>
        <w:t xml:space="preserve">there are so </w:t>
      </w:r>
      <w:r w:rsidRPr="00F2731D">
        <w:rPr>
          <w:rStyle w:val="underline"/>
          <w:highlight w:val="cyan"/>
        </w:rPr>
        <w:t>many lobbyists</w:t>
      </w:r>
      <w:r w:rsidRPr="000C26A4">
        <w:rPr>
          <w:rStyle w:val="underline"/>
        </w:rPr>
        <w:t xml:space="preserve"> that most </w:t>
      </w:r>
      <w:r w:rsidRPr="00F2731D">
        <w:rPr>
          <w:rStyle w:val="underline"/>
          <w:highlight w:val="cyan"/>
        </w:rPr>
        <w:t>cannot gain access to</w:t>
      </w:r>
      <w:r w:rsidRPr="000C26A4">
        <w:rPr>
          <w:rStyle w:val="underline"/>
        </w:rPr>
        <w:t xml:space="preserve"> members of </w:t>
      </w:r>
      <w:r w:rsidRPr="00F2731D">
        <w:rPr>
          <w:rStyle w:val="underline"/>
          <w:highlight w:val="cyan"/>
        </w:rPr>
        <w:t>Congress, much less influence them</w:t>
      </w:r>
      <w:r w:rsidRPr="000C26A4">
        <w:rPr>
          <w:rStyle w:val="apple-style-span"/>
          <w:sz w:val="16"/>
        </w:rPr>
        <w:t>." And lastly, "</w:t>
      </w:r>
      <w:r w:rsidRPr="000C26A4">
        <w:rPr>
          <w:rStyle w:val="underline"/>
        </w:rPr>
        <w:t xml:space="preserve">the number of </w:t>
      </w:r>
      <w:r w:rsidRPr="00F2731D">
        <w:rPr>
          <w:rStyle w:val="underline"/>
          <w:highlight w:val="cyan"/>
        </w:rPr>
        <w:t>members</w:t>
      </w:r>
      <w:r w:rsidRPr="000C26A4">
        <w:rPr>
          <w:rStyle w:val="underline"/>
        </w:rPr>
        <w:t xml:space="preserve"> actually </w:t>
      </w:r>
      <w:r w:rsidRPr="00F2731D">
        <w:rPr>
          <w:rStyle w:val="underline"/>
          <w:highlight w:val="cyan"/>
        </w:rPr>
        <w:t>influenced</w:t>
      </w:r>
      <w:r w:rsidRPr="000C26A4">
        <w:rPr>
          <w:rStyle w:val="underline"/>
        </w:rPr>
        <w:t xml:space="preserve"> by contributions and lobbying </w:t>
      </w:r>
      <w:r w:rsidRPr="00F2731D">
        <w:rPr>
          <w:rStyle w:val="underline"/>
          <w:highlight w:val="cyan"/>
        </w:rPr>
        <w:t>is</w:t>
      </w:r>
      <w:r w:rsidRPr="000C26A4">
        <w:rPr>
          <w:rStyle w:val="underline"/>
        </w:rPr>
        <w:t xml:space="preserve"> often </w:t>
      </w:r>
      <w:r w:rsidRPr="00F2731D">
        <w:rPr>
          <w:rStyle w:val="underline"/>
          <w:highlight w:val="cyan"/>
        </w:rPr>
        <w:t>too small to determine</w:t>
      </w:r>
      <w:r w:rsidRPr="000C26A4">
        <w:rPr>
          <w:rStyle w:val="underline"/>
        </w:rPr>
        <w:t xml:space="preserve"> the outcome of </w:t>
      </w:r>
      <w:r w:rsidRPr="00F2731D">
        <w:rPr>
          <w:rStyle w:val="underline"/>
          <w:highlight w:val="cyan"/>
        </w:rPr>
        <w:t>key votes</w:t>
      </w:r>
      <w:r w:rsidRPr="000C26A4">
        <w:rPr>
          <w:rStyle w:val="apple-style-span"/>
          <w:sz w:val="16"/>
        </w:rPr>
        <w:t xml:space="preserve">." Burstein analyzed key votes from 2002 in reaching his conclusions. Most followed party affiliation. The major influence on voting, he concludes, is public opinion. </w:t>
      </w:r>
    </w:p>
    <w:p w14:paraId="1EF00FBD" w14:textId="56C2FA52" w:rsidR="00F750C5" w:rsidRDefault="00F750C5" w:rsidP="00F750C5">
      <w:pPr>
        <w:pStyle w:val="Heading3"/>
      </w:pPr>
      <w:r>
        <w:t>2AC---A2: Link---Public</w:t>
      </w:r>
    </w:p>
    <w:p w14:paraId="72C90504" w14:textId="77777777" w:rsidR="00152505" w:rsidRPr="009B449B" w:rsidRDefault="00152505" w:rsidP="00152505">
      <w:pPr>
        <w:pStyle w:val="Heading4"/>
      </w:pPr>
      <w:r w:rsidRPr="009B449B">
        <w:t>Public opinion is irrelevant for Congressional decisions</w:t>
      </w:r>
    </w:p>
    <w:p w14:paraId="24D25DC5" w14:textId="35D9885E" w:rsidR="00152505" w:rsidRPr="009B449B" w:rsidRDefault="00152505" w:rsidP="00152505">
      <w:r w:rsidRPr="009B449B">
        <w:rPr>
          <w:rStyle w:val="Style13ptBold"/>
        </w:rPr>
        <w:t xml:space="preserve">Gilens 14 </w:t>
      </w:r>
      <w:r>
        <w:rPr>
          <w:rStyle w:val="Style13ptBold"/>
        </w:rP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58" w:anchor="THUR" w:history="1">
        <w:r w:rsidRPr="009B449B">
          <w:rPr>
            <w:rStyle w:val="Hyperlink"/>
          </w:rPr>
          <w:t>http://scholar.princeton.edu/sites/default/files/mgilens/files/gilens_and_page_2014_-testing_theories_of_american_politics.doc.pdf</w:t>
        </w:r>
      </w:hyperlink>
    </w:p>
    <w:p w14:paraId="35641706" w14:textId="77777777" w:rsidR="00152505" w:rsidRPr="009B449B" w:rsidRDefault="00152505" w:rsidP="00152505"/>
    <w:p w14:paraId="5BD40D75" w14:textId="77777777" w:rsidR="00152505" w:rsidRPr="0053134D" w:rsidRDefault="00152505" w:rsidP="00152505">
      <w:pPr>
        <w:rPr>
          <w:u w:val="single"/>
        </w:rPr>
      </w:pPr>
      <w:r w:rsidRPr="009B449B">
        <w:rPr>
          <w:rStyle w:val="StyleUnderline"/>
        </w:rPr>
        <w:t>What do</w:t>
      </w:r>
      <w:r w:rsidRPr="009B449B">
        <w:rPr>
          <w:sz w:val="16"/>
        </w:rPr>
        <w:t xml:space="preserve"> our </w:t>
      </w:r>
      <w:r w:rsidRPr="009B449B">
        <w:rPr>
          <w:rStyle w:val="StyleUnderline"/>
        </w:rPr>
        <w:t>findings say about democracy in</w:t>
      </w:r>
      <w:r w:rsidRPr="009B449B">
        <w:rPr>
          <w:sz w:val="16"/>
        </w:rPr>
        <w:t xml:space="preserve"> </w:t>
      </w:r>
      <w:r w:rsidRPr="009B449B">
        <w:rPr>
          <w:rStyle w:val="StyleUnderline"/>
        </w:rPr>
        <w:t>America</w:t>
      </w:r>
      <w:r w:rsidRPr="009B449B">
        <w:rPr>
          <w:sz w:val="16"/>
        </w:rPr>
        <w:t xml:space="preserve">? They certainly constitute troubling news for advocates of “populistic” democracy, who want governments to respond primarily or exclusively to the policy preferences of their citizens. In the United States, </w:t>
      </w:r>
      <w:r w:rsidRPr="009B449B">
        <w:rPr>
          <w:rStyle w:val="StyleUnderline"/>
        </w:rPr>
        <w:t>our findings indicate</w:t>
      </w:r>
      <w:r w:rsidRPr="009B449B">
        <w:rPr>
          <w:sz w:val="16"/>
        </w:rPr>
        <w:t xml:space="preserve">, </w:t>
      </w:r>
      <w:r w:rsidRPr="009B449B">
        <w:rPr>
          <w:rStyle w:val="StyleUnderline"/>
        </w:rPr>
        <w:t xml:space="preserve">the </w:t>
      </w:r>
      <w:r w:rsidRPr="00F2731D">
        <w:rPr>
          <w:rStyle w:val="StyleUnderline"/>
          <w:highlight w:val="cyan"/>
        </w:rPr>
        <w:t>majority</w:t>
      </w:r>
      <w:r w:rsidRPr="00F2731D">
        <w:rPr>
          <w:sz w:val="16"/>
          <w:highlight w:val="cyan"/>
        </w:rPr>
        <w:t xml:space="preserve"> </w:t>
      </w:r>
      <w:r w:rsidRPr="00F2731D">
        <w:rPr>
          <w:rStyle w:val="Emphasis"/>
          <w:highlight w:val="cyan"/>
        </w:rPr>
        <w:t>does not</w:t>
      </w:r>
      <w:r w:rsidRPr="009B449B">
        <w:rPr>
          <w:rStyle w:val="Emphasis"/>
        </w:rPr>
        <w:t xml:space="preserve"> </w:t>
      </w:r>
      <w:r w:rsidRPr="0053134D">
        <w:rPr>
          <w:rStyle w:val="Emphasis"/>
        </w:rPr>
        <w:t>rule</w:t>
      </w:r>
      <w:r w:rsidRPr="009B449B">
        <w:rPr>
          <w:sz w:val="16"/>
        </w:rPr>
        <w:t xml:space="preserve">—at least not </w:t>
      </w:r>
      <w:r w:rsidRPr="009B449B">
        <w:rPr>
          <w:rStyle w:val="StyleUnderline"/>
        </w:rPr>
        <w:t>in the</w:t>
      </w:r>
      <w:r w:rsidRPr="009B449B">
        <w:rPr>
          <w:sz w:val="16"/>
        </w:rPr>
        <w:t xml:space="preserve"> causal </w:t>
      </w:r>
      <w:r w:rsidRPr="009B449B">
        <w:rPr>
          <w:rStyle w:val="StyleUnderline"/>
        </w:rPr>
        <w:t>sense of</w:t>
      </w:r>
      <w:r w:rsidRPr="009B449B">
        <w:rPr>
          <w:sz w:val="16"/>
        </w:rPr>
        <w:t xml:space="preserve"> actually </w:t>
      </w:r>
      <w:r w:rsidRPr="00F2731D">
        <w:rPr>
          <w:rStyle w:val="Emphasis"/>
          <w:highlight w:val="cyan"/>
        </w:rPr>
        <w:t>determin</w:t>
      </w:r>
      <w:r w:rsidRPr="009B449B">
        <w:rPr>
          <w:rStyle w:val="StyleUnderline"/>
        </w:rPr>
        <w:t xml:space="preserve">ing </w:t>
      </w:r>
      <w:r w:rsidRPr="00F2731D">
        <w:rPr>
          <w:rStyle w:val="StyleUnderline"/>
          <w:highlight w:val="cyan"/>
        </w:rPr>
        <w:t>policy</w:t>
      </w:r>
      <w:r w:rsidRPr="009B449B">
        <w:rPr>
          <w:sz w:val="16"/>
        </w:rPr>
        <w:t xml:space="preserve"> outcomes. </w:t>
      </w:r>
      <w:r w:rsidRPr="009B449B">
        <w:rPr>
          <w:rStyle w:val="StyleUnderline"/>
        </w:rPr>
        <w:t xml:space="preserve">When </w:t>
      </w:r>
      <w:r w:rsidRPr="0053134D">
        <w:rPr>
          <w:rStyle w:val="StyleUnderline"/>
        </w:rPr>
        <w:t>a majority</w:t>
      </w:r>
      <w:r w:rsidRPr="0053134D">
        <w:rPr>
          <w:sz w:val="16"/>
        </w:rPr>
        <w:t xml:space="preserve"> </w:t>
      </w:r>
      <w:r w:rsidRPr="0053134D">
        <w:rPr>
          <w:rStyle w:val="StyleUnderline"/>
        </w:rPr>
        <w:t>of citizens disagrees</w:t>
      </w:r>
      <w:r w:rsidRPr="0053134D">
        <w:rPr>
          <w:sz w:val="16"/>
        </w:rPr>
        <w:t xml:space="preserve"> with economic elites or with organized interests, </w:t>
      </w:r>
      <w:r w:rsidRPr="0053134D">
        <w:rPr>
          <w:rStyle w:val="Emphasis"/>
          <w:sz w:val="28"/>
        </w:rPr>
        <w:t>they generally lose</w:t>
      </w:r>
      <w:r w:rsidRPr="0053134D">
        <w:rPr>
          <w:sz w:val="16"/>
        </w:rPr>
        <w:t xml:space="preserve">. Moreover, </w:t>
      </w:r>
      <w:r w:rsidRPr="00F2731D">
        <w:rPr>
          <w:rStyle w:val="StyleUnderline"/>
          <w:highlight w:val="cyan"/>
        </w:rPr>
        <w:t>because of</w:t>
      </w:r>
      <w:r w:rsidRPr="0053134D">
        <w:rPr>
          <w:rStyle w:val="StyleUnderline"/>
        </w:rPr>
        <w:t xml:space="preserve"> the strong </w:t>
      </w:r>
      <w:r w:rsidRPr="00F2731D">
        <w:rPr>
          <w:rStyle w:val="StyleUnderline"/>
          <w:highlight w:val="cyan"/>
        </w:rPr>
        <w:t>status quo bias</w:t>
      </w:r>
      <w:r w:rsidRPr="009B449B">
        <w:rPr>
          <w:sz w:val="16"/>
        </w:rPr>
        <w:t xml:space="preserve"> built into the U.S. political system, </w:t>
      </w:r>
      <w:r w:rsidRPr="00F2731D">
        <w:rPr>
          <w:rStyle w:val="StyleUnderline"/>
          <w:highlight w:val="cyan"/>
        </w:rPr>
        <w:t>even</w:t>
      </w:r>
      <w:r w:rsidRPr="009B449B">
        <w:rPr>
          <w:rStyle w:val="StyleUnderline"/>
        </w:rPr>
        <w:t xml:space="preserve"> when </w:t>
      </w:r>
      <w:r w:rsidRPr="009B449B">
        <w:rPr>
          <w:rStyle w:val="Emphasis"/>
        </w:rPr>
        <w:t xml:space="preserve">fairly </w:t>
      </w:r>
      <w:r w:rsidRPr="00F2731D">
        <w:rPr>
          <w:rStyle w:val="Emphasis"/>
          <w:highlight w:val="cyan"/>
        </w:rPr>
        <w:t>large majorities</w:t>
      </w:r>
      <w:r w:rsidRPr="009B449B">
        <w:rPr>
          <w:sz w:val="16"/>
        </w:rPr>
        <w:t xml:space="preserve"> </w:t>
      </w:r>
      <w:r w:rsidRPr="009B449B">
        <w:rPr>
          <w:rStyle w:val="StyleUnderline"/>
        </w:rPr>
        <w:t xml:space="preserve">of Americans favor policy change, </w:t>
      </w:r>
      <w:r w:rsidRPr="009B449B">
        <w:rPr>
          <w:rStyle w:val="Emphasis"/>
        </w:rPr>
        <w:t xml:space="preserve">they generally </w:t>
      </w:r>
      <w:r w:rsidRPr="00F2731D">
        <w:rPr>
          <w:rStyle w:val="Emphasis"/>
          <w:highlight w:val="cyan"/>
        </w:rPr>
        <w:t>do not get it</w:t>
      </w:r>
      <w:r w:rsidRPr="009B449B">
        <w:rPr>
          <w:rStyle w:val="StyleUnderline"/>
        </w:rPr>
        <w:t xml:space="preserve">. </w:t>
      </w:r>
      <w:r w:rsidRPr="009B449B">
        <w:rPr>
          <w:sz w:val="12"/>
        </w:rPr>
        <w:t>A possible objection to populistic democracy is that average citizens are inattentive to politics and ignorant about public policy; why should we worry if their poorlyinformed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collectively—ordinary citizens generally know their own values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we see no reason to think that informational expertise is always accompanied by an inclination to transcend one’s own interests or a determination to work for the common good.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w:t>
      </w:r>
      <w:r w:rsidRPr="009B449B">
        <w:rPr>
          <w:sz w:val="16"/>
        </w:rPr>
        <w:t xml:space="preserve">. </w:t>
      </w:r>
      <w:r w:rsidRPr="00F2731D">
        <w:rPr>
          <w:rStyle w:val="StyleUnderline"/>
          <w:highlight w:val="cyan"/>
        </w:rPr>
        <w:t>Despite</w:t>
      </w:r>
      <w:r w:rsidRPr="009B449B">
        <w:rPr>
          <w:rStyle w:val="StyleUnderline"/>
        </w:rPr>
        <w:t xml:space="preserve"> the </w:t>
      </w:r>
      <w:r w:rsidRPr="00F2731D">
        <w:rPr>
          <w:rStyle w:val="Emphasis"/>
          <w:highlight w:val="cyan"/>
        </w:rPr>
        <w:t>seemingly strong</w:t>
      </w:r>
      <w:r w:rsidRPr="00F2731D">
        <w:rPr>
          <w:sz w:val="16"/>
          <w:highlight w:val="cyan"/>
        </w:rPr>
        <w:t xml:space="preserve"> </w:t>
      </w:r>
      <w:r w:rsidRPr="00F2731D">
        <w:rPr>
          <w:rStyle w:val="StyleUnderline"/>
          <w:highlight w:val="cyan"/>
        </w:rPr>
        <w:t>empirical support</w:t>
      </w:r>
      <w:r w:rsidRPr="009B449B">
        <w:rPr>
          <w:rStyle w:val="StyleUnderline"/>
        </w:rPr>
        <w:t xml:space="preserve"> in previous studies for theories of majoritarian democracy, our </w:t>
      </w:r>
      <w:r w:rsidRPr="00F2731D">
        <w:rPr>
          <w:rStyle w:val="StyleUnderline"/>
          <w:highlight w:val="cyan"/>
        </w:rPr>
        <w:t>analyses suggest</w:t>
      </w:r>
      <w:r w:rsidRPr="009B449B">
        <w:rPr>
          <w:sz w:val="16"/>
        </w:rPr>
        <w:t xml:space="preserve"> that </w:t>
      </w:r>
      <w:r w:rsidRPr="009B449B">
        <w:rPr>
          <w:rStyle w:val="StyleUnderline"/>
        </w:rPr>
        <w:t xml:space="preserve">majorities of the American </w:t>
      </w:r>
      <w:r w:rsidRPr="00F2731D">
        <w:rPr>
          <w:rStyle w:val="StyleUnderline"/>
          <w:highlight w:val="cyan"/>
        </w:rPr>
        <w:t>public</w:t>
      </w:r>
      <w:r w:rsidRPr="009B449B">
        <w:rPr>
          <w:sz w:val="16"/>
        </w:rPr>
        <w:t xml:space="preserve"> actually </w:t>
      </w:r>
      <w:r w:rsidRPr="00F2731D">
        <w:rPr>
          <w:rStyle w:val="Emphasis"/>
          <w:highlight w:val="cyan"/>
        </w:rPr>
        <w:t>have little</w:t>
      </w:r>
      <w:r w:rsidRPr="009B449B">
        <w:rPr>
          <w:rStyle w:val="Emphasis"/>
        </w:rPr>
        <w:t xml:space="preserve"> </w:t>
      </w:r>
      <w:r w:rsidRPr="00F2731D">
        <w:rPr>
          <w:rStyle w:val="Emphasis"/>
          <w:highlight w:val="cyan"/>
        </w:rPr>
        <w:t>influence</w:t>
      </w:r>
      <w:r w:rsidRPr="009B449B">
        <w:rPr>
          <w:sz w:val="16"/>
        </w:rPr>
        <w:t xml:space="preserve"> </w:t>
      </w:r>
      <w:r w:rsidRPr="009B449B">
        <w:rPr>
          <w:rStyle w:val="StyleUnderline"/>
        </w:rPr>
        <w:t>over</w:t>
      </w:r>
      <w:r w:rsidRPr="009B449B">
        <w:rPr>
          <w:sz w:val="16"/>
        </w:rPr>
        <w:t xml:space="preserve"> the </w:t>
      </w:r>
      <w:r w:rsidRPr="009B449B">
        <w:rPr>
          <w:rStyle w:val="StyleUnderline"/>
        </w:rPr>
        <w:t>policies our government adopts. Americans do enjoy</w:t>
      </w:r>
      <w:r w:rsidRPr="009B449B">
        <w:rPr>
          <w:sz w:val="16"/>
        </w:rPr>
        <w:t xml:space="preserve"> many features central to democratic governance, such as regular </w:t>
      </w:r>
      <w:r w:rsidRPr="009B449B">
        <w:rPr>
          <w:rStyle w:val="StyleUnderline"/>
        </w:rPr>
        <w:t>elections</w:t>
      </w:r>
      <w:r w:rsidRPr="009B449B">
        <w:rPr>
          <w:sz w:val="16"/>
        </w:rPr>
        <w:t xml:space="preserve">, </w:t>
      </w:r>
      <w:r w:rsidRPr="009B449B">
        <w:rPr>
          <w:rStyle w:val="StyleUnderline"/>
        </w:rPr>
        <w:t xml:space="preserve">freedom of speech </w:t>
      </w:r>
      <w:r w:rsidRPr="009B449B">
        <w:rPr>
          <w:sz w:val="16"/>
        </w:rPr>
        <w:t xml:space="preserve">and association, </w:t>
      </w:r>
      <w:r w:rsidRPr="009B449B">
        <w:rPr>
          <w:rStyle w:val="StyleUnderline"/>
        </w:rPr>
        <w:t>and</w:t>
      </w:r>
      <w:r w:rsidRPr="009B449B">
        <w:rPr>
          <w:sz w:val="16"/>
        </w:rPr>
        <w:t xml:space="preserve"> a widespread (if still contested) </w:t>
      </w:r>
      <w:r w:rsidRPr="009B449B">
        <w:rPr>
          <w:rStyle w:val="StyleUnderline"/>
        </w:rPr>
        <w:t>franchise</w:t>
      </w:r>
      <w:r w:rsidRPr="009B449B">
        <w:rPr>
          <w:sz w:val="16"/>
        </w:rPr>
        <w:t xml:space="preserve">. </w:t>
      </w:r>
      <w:r w:rsidRPr="009B449B">
        <w:rPr>
          <w:rStyle w:val="Emphasis"/>
        </w:rPr>
        <w:t>But</w:t>
      </w:r>
      <w:r w:rsidRPr="009B449B">
        <w:rPr>
          <w:sz w:val="16"/>
        </w:rPr>
        <w:t xml:space="preserve"> </w:t>
      </w:r>
      <w:r w:rsidRPr="009B449B">
        <w:rPr>
          <w:rStyle w:val="StyleUnderline"/>
        </w:rPr>
        <w:t xml:space="preserve">we believe that if </w:t>
      </w:r>
      <w:r w:rsidRPr="00F2731D">
        <w:rPr>
          <w:rStyle w:val="StyleUnderline"/>
          <w:highlight w:val="cyan"/>
        </w:rPr>
        <w:t>policymaking is dominated by</w:t>
      </w:r>
      <w:r w:rsidRPr="009B449B">
        <w:rPr>
          <w:rStyle w:val="StyleUnderline"/>
        </w:rPr>
        <w:t xml:space="preserve"> powerful </w:t>
      </w:r>
      <w:r w:rsidRPr="00F2731D">
        <w:rPr>
          <w:rStyle w:val="StyleUnderline"/>
          <w:highlight w:val="cyan"/>
        </w:rPr>
        <w:t>business</w:t>
      </w:r>
      <w:r w:rsidRPr="009B449B">
        <w:rPr>
          <w:rStyle w:val="StyleUnderline"/>
        </w:rPr>
        <w:t xml:space="preserve"> organizations </w:t>
      </w:r>
      <w:r w:rsidRPr="00F2731D">
        <w:rPr>
          <w:rStyle w:val="StyleUnderline"/>
          <w:highlight w:val="cyan"/>
        </w:rPr>
        <w:t>and</w:t>
      </w:r>
      <w:r w:rsidRPr="009B449B">
        <w:rPr>
          <w:rStyle w:val="StyleUnderline"/>
        </w:rPr>
        <w:t xml:space="preserve"> a small number of </w:t>
      </w:r>
      <w:r w:rsidRPr="00F2731D">
        <w:rPr>
          <w:rStyle w:val="StyleUnderline"/>
          <w:highlight w:val="cyan"/>
        </w:rPr>
        <w:t>affluent Americans</w:t>
      </w:r>
      <w:r w:rsidRPr="009B449B">
        <w:rPr>
          <w:rStyle w:val="StyleUnderline"/>
        </w:rPr>
        <w:t xml:space="preserve">, then </w:t>
      </w:r>
      <w:r w:rsidRPr="009B449B">
        <w:rPr>
          <w:rStyle w:val="Emphasis"/>
        </w:rPr>
        <w:t>America’s claims to being a democratic society are seriously threatened</w:t>
      </w:r>
      <w:r w:rsidRPr="009B449B">
        <w:rPr>
          <w:rStyle w:val="StyleUnderline"/>
        </w:rPr>
        <w:t>.</w:t>
      </w:r>
    </w:p>
    <w:p w14:paraId="796AF6C7" w14:textId="3545FCDA" w:rsidR="00152505" w:rsidRDefault="00152505" w:rsidP="00152505">
      <w:pPr>
        <w:pStyle w:val="Heading3"/>
      </w:pPr>
      <w:r>
        <w:t>1AR---A2: Link---Public</w:t>
      </w:r>
      <w:r w:rsidR="002C4FB0">
        <w:t>---Ext</w:t>
      </w:r>
    </w:p>
    <w:p w14:paraId="711517E5" w14:textId="16A95693" w:rsidR="00152505" w:rsidRPr="009B449B" w:rsidRDefault="00152505" w:rsidP="00152505">
      <w:pPr>
        <w:pStyle w:val="Heading4"/>
        <w:rPr>
          <w:b w:val="0"/>
        </w:rPr>
      </w:pPr>
      <w:r w:rsidRPr="009B449B">
        <w:t xml:space="preserve">Congress doesn’t care </w:t>
      </w:r>
      <w:r w:rsidRPr="009B449B">
        <w:rPr>
          <w:b w:val="0"/>
        </w:rPr>
        <w:t xml:space="preserve">– this is depressing, but what you think has basically zero impact on policy-making – </w:t>
      </w:r>
      <w:r w:rsidRPr="009B449B">
        <w:t>prefer our most recent evidence –</w:t>
      </w:r>
      <w:r w:rsidRPr="009B449B">
        <w:rPr>
          <w:b w:val="0"/>
        </w:rPr>
        <w:t xml:space="preserve"> it matters because of methodological breakthroughs</w:t>
      </w:r>
    </w:p>
    <w:p w14:paraId="51429697" w14:textId="77249474" w:rsidR="00152505" w:rsidRPr="009B449B" w:rsidRDefault="00152505" w:rsidP="00152505">
      <w:r w:rsidRPr="009B449B">
        <w:rPr>
          <w:rStyle w:val="Style13ptBold"/>
        </w:rPr>
        <w:t xml:space="preserve">Gilens 14 </w:t>
      </w:r>
      <w: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59" w:anchor="THUR" w:history="1">
        <w:r w:rsidRPr="009B449B">
          <w:rPr>
            <w:rStyle w:val="Hyperlink"/>
          </w:rPr>
          <w:t>http://scholar.princeton.edu/sites/default/files/mgilens/files/gilens_and_page_2014_-testing_theories_of_american_politics.doc.pdf</w:t>
        </w:r>
      </w:hyperlink>
    </w:p>
    <w:p w14:paraId="0297F600" w14:textId="77777777" w:rsidR="00152505" w:rsidRPr="009B449B" w:rsidRDefault="00152505" w:rsidP="00152505">
      <w:pPr>
        <w:rPr>
          <w:rStyle w:val="Style13ptBold"/>
        </w:rPr>
      </w:pPr>
    </w:p>
    <w:p w14:paraId="1AC51AFF" w14:textId="77777777" w:rsidR="00152505" w:rsidRPr="009B449B" w:rsidRDefault="00152505" w:rsidP="00152505">
      <w:pPr>
        <w:rPr>
          <w:rStyle w:val="StyleUnderline"/>
        </w:rPr>
      </w:pPr>
      <w:r w:rsidRPr="009B449B">
        <w:rPr>
          <w:sz w:val="14"/>
        </w:rPr>
        <w:t xml:space="preserve">American Democracy? </w:t>
      </w:r>
      <w:r w:rsidRPr="009B449B">
        <w:rPr>
          <w:rStyle w:val="StyleUnderline"/>
        </w:rPr>
        <w:t>Each</w:t>
      </w:r>
      <w:r w:rsidRPr="009B449B">
        <w:rPr>
          <w:sz w:val="14"/>
        </w:rPr>
        <w:t xml:space="preserve"> of our four </w:t>
      </w:r>
      <w:r w:rsidRPr="009B449B">
        <w:rPr>
          <w:rStyle w:val="StyleUnderline"/>
        </w:rPr>
        <w:t>theoretical tradition</w:t>
      </w:r>
      <w:r w:rsidRPr="009B449B">
        <w:rPr>
          <w:sz w:val="14"/>
        </w:rPr>
        <w:t xml:space="preserve">s (Majoritarian Electoral Democracy, Economic-Elite Domination, Majoritarian Interest-Group Pluralism, and Biased Pluralism) </w:t>
      </w:r>
      <w:r w:rsidRPr="009B449B">
        <w:rPr>
          <w:rStyle w:val="StyleUnderline"/>
        </w:rPr>
        <w:t>emphasizes different</w:t>
      </w:r>
      <w:r w:rsidRPr="009B449B">
        <w:rPr>
          <w:sz w:val="14"/>
        </w:rPr>
        <w:t xml:space="preserve"> sets of </w:t>
      </w:r>
      <w:r w:rsidRPr="009B449B">
        <w:rPr>
          <w:rStyle w:val="StyleUnderline"/>
        </w:rPr>
        <w:t>actors as critical</w:t>
      </w:r>
      <w:r w:rsidRPr="009B449B">
        <w:rPr>
          <w:sz w:val="14"/>
        </w:rPr>
        <w:t xml:space="preserve"> </w:t>
      </w:r>
      <w:r w:rsidRPr="009B449B">
        <w:rPr>
          <w:rStyle w:val="StyleUnderline"/>
        </w:rPr>
        <w:t>in determining U.S. policy outcomes, and each</w:t>
      </w:r>
      <w:r w:rsidRPr="009B449B">
        <w:rPr>
          <w:sz w:val="14"/>
        </w:rPr>
        <w:t xml:space="preserve"> tradition </w:t>
      </w:r>
      <w:r w:rsidRPr="009B449B">
        <w:rPr>
          <w:rStyle w:val="StyleUnderline"/>
        </w:rPr>
        <w:t>has engendered</w:t>
      </w:r>
      <w:r w:rsidRPr="009B449B">
        <w:rPr>
          <w:sz w:val="14"/>
        </w:rPr>
        <w:t xml:space="preserve"> a </w:t>
      </w:r>
      <w:r w:rsidRPr="009B449B">
        <w:rPr>
          <w:rStyle w:val="StyleUnderline"/>
        </w:rPr>
        <w:t>large empirical literature</w:t>
      </w:r>
      <w:r w:rsidRPr="009B449B">
        <w:rPr>
          <w:sz w:val="14"/>
        </w:rPr>
        <w:t xml:space="preserve"> that seems to show a particular set of actors to be highly influential. </w:t>
      </w:r>
      <w:r w:rsidRPr="009B449B">
        <w:rPr>
          <w:rStyle w:val="Emphasis"/>
        </w:rPr>
        <w:t>Yet</w:t>
      </w:r>
      <w:r w:rsidRPr="009B449B">
        <w:rPr>
          <w:sz w:val="14"/>
        </w:rPr>
        <w:t xml:space="preserve"> nearly all the </w:t>
      </w:r>
      <w:r w:rsidRPr="00F2731D">
        <w:rPr>
          <w:rStyle w:val="StyleUnderline"/>
          <w:highlight w:val="cyan"/>
        </w:rPr>
        <w:t>empirical ev</w:t>
      </w:r>
      <w:r w:rsidRPr="009B449B">
        <w:rPr>
          <w:rStyle w:val="StyleUnderline"/>
        </w:rPr>
        <w:t xml:space="preserve">idence </w:t>
      </w:r>
      <w:r w:rsidRPr="00F2731D">
        <w:rPr>
          <w:rStyle w:val="StyleUnderline"/>
          <w:highlight w:val="cyan"/>
        </w:rPr>
        <w:t>has been</w:t>
      </w:r>
      <w:r w:rsidRPr="009B449B">
        <w:rPr>
          <w:rStyle w:val="StyleUnderline"/>
        </w:rPr>
        <w:t xml:space="preserve"> essentially</w:t>
      </w:r>
      <w:r w:rsidRPr="009B449B">
        <w:rPr>
          <w:sz w:val="14"/>
        </w:rPr>
        <w:t xml:space="preserve"> </w:t>
      </w:r>
      <w:r w:rsidRPr="00F2731D">
        <w:rPr>
          <w:rStyle w:val="StyleUnderline"/>
          <w:highlight w:val="cyan"/>
        </w:rPr>
        <w:t xml:space="preserve">bivariate. </w:t>
      </w:r>
      <w:r w:rsidRPr="00F2731D">
        <w:rPr>
          <w:rStyle w:val="Emphasis"/>
          <w:highlight w:val="cyan"/>
        </w:rPr>
        <w:t>Until</w:t>
      </w:r>
      <w:r w:rsidRPr="009B449B">
        <w:rPr>
          <w:rStyle w:val="Emphasis"/>
        </w:rPr>
        <w:t xml:space="preserve"> </w:t>
      </w:r>
      <w:r w:rsidRPr="009B449B">
        <w:rPr>
          <w:rStyle w:val="Emphasis"/>
          <w:sz w:val="28"/>
        </w:rPr>
        <w:t xml:space="preserve">very </w:t>
      </w:r>
      <w:r w:rsidRPr="00F2731D">
        <w:rPr>
          <w:rStyle w:val="Emphasis"/>
          <w:sz w:val="28"/>
          <w:highlight w:val="cyan"/>
        </w:rPr>
        <w:t>recently</w:t>
      </w:r>
      <w:r w:rsidRPr="00F2731D">
        <w:rPr>
          <w:rStyle w:val="StyleUnderline"/>
          <w:sz w:val="28"/>
          <w:highlight w:val="cyan"/>
        </w:rPr>
        <w:t xml:space="preserve"> </w:t>
      </w:r>
      <w:r w:rsidRPr="00F2731D">
        <w:rPr>
          <w:rStyle w:val="StyleUnderline"/>
          <w:highlight w:val="cyan"/>
        </w:rPr>
        <w:t xml:space="preserve">it has </w:t>
      </w:r>
      <w:r w:rsidRPr="00F2731D">
        <w:rPr>
          <w:rStyle w:val="Emphasis"/>
          <w:highlight w:val="cyan"/>
        </w:rPr>
        <w:t>not been possible</w:t>
      </w:r>
      <w:r w:rsidRPr="00F2731D">
        <w:rPr>
          <w:rStyle w:val="StyleUnderline"/>
          <w:highlight w:val="cyan"/>
        </w:rPr>
        <w:t xml:space="preserve"> to test</w:t>
      </w:r>
      <w:r w:rsidRPr="009B449B">
        <w:rPr>
          <w:sz w:val="14"/>
        </w:rPr>
        <w:t xml:space="preserve"> these </w:t>
      </w:r>
      <w:r w:rsidRPr="0053134D">
        <w:rPr>
          <w:rStyle w:val="StyleUnderline"/>
        </w:rPr>
        <w:t>theories</w:t>
      </w:r>
      <w:r w:rsidRPr="009B449B">
        <w:rPr>
          <w:sz w:val="14"/>
        </w:rPr>
        <w:t xml:space="preserve"> against each other in a systematic, quantitative fashion. </w:t>
      </w:r>
      <w:r w:rsidRPr="009B449B">
        <w:rPr>
          <w:rStyle w:val="StyleUnderline"/>
        </w:rPr>
        <w:t>By directly pitting</w:t>
      </w:r>
      <w:r w:rsidRPr="009B449B">
        <w:rPr>
          <w:sz w:val="14"/>
        </w:rPr>
        <w:t xml:space="preserve"> the </w:t>
      </w:r>
      <w:r w:rsidRPr="009B449B">
        <w:rPr>
          <w:rStyle w:val="StyleUnderline"/>
        </w:rPr>
        <w:t>predictions</w:t>
      </w:r>
      <w:r w:rsidRPr="009B449B">
        <w:rPr>
          <w:sz w:val="14"/>
        </w:rPr>
        <w:t xml:space="preserve"> of ideal-type theories </w:t>
      </w:r>
      <w:r w:rsidRPr="009B449B">
        <w:rPr>
          <w:rStyle w:val="StyleUnderline"/>
        </w:rPr>
        <w:t xml:space="preserve">against </w:t>
      </w:r>
      <w:r w:rsidRPr="00BB7E71">
        <w:rPr>
          <w:rStyle w:val="StyleUnderline"/>
        </w:rPr>
        <w:t>each other within a single statistical model</w:t>
      </w:r>
      <w:r w:rsidRPr="00BB7E71">
        <w:rPr>
          <w:sz w:val="14"/>
        </w:rPr>
        <w:t xml:space="preserve"> (using a unique data set that includes imperfect but useful measures of the key independent variables for nearly two thousand policy issues), </w:t>
      </w:r>
      <w:r w:rsidRPr="00BB7E71">
        <w:rPr>
          <w:rStyle w:val="StyleUnderline"/>
        </w:rPr>
        <w:t>we have been able to produce</w:t>
      </w:r>
      <w:r w:rsidRPr="00BB7E71">
        <w:rPr>
          <w:sz w:val="14"/>
        </w:rPr>
        <w:t xml:space="preserve"> some </w:t>
      </w:r>
      <w:r w:rsidRPr="00BB7E71">
        <w:rPr>
          <w:rStyle w:val="Emphasis"/>
        </w:rPr>
        <w:t>striking findings</w:t>
      </w:r>
      <w:r w:rsidRPr="00BB7E71">
        <w:rPr>
          <w:sz w:val="14"/>
        </w:rPr>
        <w:t xml:space="preserve">. </w:t>
      </w:r>
      <w:r w:rsidRPr="00BB7E71">
        <w:rPr>
          <w:rStyle w:val="StyleUnderline"/>
        </w:rPr>
        <w:t>One is the nearly</w:t>
      </w:r>
      <w:r w:rsidRPr="00BB7E71">
        <w:rPr>
          <w:sz w:val="14"/>
        </w:rPr>
        <w:t xml:space="preserve"> </w:t>
      </w:r>
      <w:r w:rsidRPr="00BB7E71">
        <w:rPr>
          <w:rStyle w:val="Emphasis"/>
          <w:sz w:val="28"/>
        </w:rPr>
        <w:t>total failure</w:t>
      </w:r>
      <w:r w:rsidRPr="00BB7E71">
        <w:rPr>
          <w:sz w:val="14"/>
        </w:rPr>
        <w:t xml:space="preserve"> </w:t>
      </w:r>
      <w:r w:rsidRPr="00BB7E71">
        <w:rPr>
          <w:rStyle w:val="StyleUnderline"/>
        </w:rPr>
        <w:t xml:space="preserve">of “median voter” and other Majoritarian Electoral Democracy theories. When </w:t>
      </w:r>
      <w:r w:rsidRPr="00BB7E71">
        <w:rPr>
          <w:sz w:val="14"/>
        </w:rPr>
        <w:t>the</w:t>
      </w:r>
      <w:r w:rsidRPr="00BB7E71">
        <w:rPr>
          <w:rStyle w:val="StyleUnderline"/>
        </w:rPr>
        <w:t xml:space="preserve"> preferences</w:t>
      </w:r>
      <w:r w:rsidRPr="009B449B">
        <w:rPr>
          <w:rStyle w:val="StyleUnderline"/>
        </w:rPr>
        <w:t xml:space="preserve"> of </w:t>
      </w:r>
      <w:r w:rsidRPr="009B449B">
        <w:rPr>
          <w:sz w:val="14"/>
        </w:rPr>
        <w:t>economic</w:t>
      </w:r>
      <w:r w:rsidRPr="009B449B">
        <w:rPr>
          <w:rStyle w:val="StyleUnderline"/>
        </w:rPr>
        <w:t xml:space="preserve"> elites </w:t>
      </w:r>
      <w:r w:rsidRPr="009B449B">
        <w:rPr>
          <w:sz w:val="14"/>
        </w:rPr>
        <w:t xml:space="preserve">and the stands of organized interest groups </w:t>
      </w:r>
      <w:r w:rsidRPr="009B449B">
        <w:rPr>
          <w:rStyle w:val="StyleUnderline"/>
        </w:rPr>
        <w:t xml:space="preserve">are controlled for, the </w:t>
      </w:r>
      <w:r w:rsidRPr="00F2731D">
        <w:rPr>
          <w:rStyle w:val="StyleUnderline"/>
          <w:highlight w:val="cyan"/>
        </w:rPr>
        <w:t xml:space="preserve">preferences </w:t>
      </w:r>
      <w:r w:rsidRPr="00BB7E71">
        <w:rPr>
          <w:rStyle w:val="StyleUnderline"/>
        </w:rPr>
        <w:t>of the average American</w:t>
      </w:r>
      <w:r w:rsidRPr="009B449B">
        <w:rPr>
          <w:rStyle w:val="StyleUnderline"/>
        </w:rPr>
        <w:t xml:space="preserve"> appear to </w:t>
      </w:r>
      <w:r w:rsidRPr="00F2731D">
        <w:rPr>
          <w:rStyle w:val="StyleUnderline"/>
          <w:highlight w:val="cyan"/>
        </w:rPr>
        <w:t>have</w:t>
      </w:r>
      <w:r w:rsidRPr="009B449B">
        <w:rPr>
          <w:sz w:val="14"/>
        </w:rPr>
        <w:t xml:space="preserve"> </w:t>
      </w:r>
      <w:r w:rsidRPr="009B449B">
        <w:rPr>
          <w:rStyle w:val="Emphasis"/>
        </w:rPr>
        <w:t xml:space="preserve">only </w:t>
      </w:r>
      <w:r w:rsidRPr="00F2731D">
        <w:rPr>
          <w:rStyle w:val="Emphasis"/>
          <w:highlight w:val="cyan"/>
        </w:rPr>
        <w:t>a</w:t>
      </w:r>
      <w:r w:rsidRPr="009B449B">
        <w:rPr>
          <w:rStyle w:val="Emphasis"/>
        </w:rPr>
        <w:t xml:space="preserve"> </w:t>
      </w:r>
      <w:r w:rsidRPr="0053134D">
        <w:rPr>
          <w:rStyle w:val="Emphasis"/>
        </w:rPr>
        <w:t>minuscule</w:t>
      </w:r>
      <w:r w:rsidRPr="009B449B">
        <w:rPr>
          <w:rStyle w:val="Emphasis"/>
        </w:rPr>
        <w:t xml:space="preserve">, near-zero, statistically </w:t>
      </w:r>
      <w:r w:rsidRPr="00F2731D">
        <w:rPr>
          <w:rStyle w:val="Emphasis"/>
          <w:highlight w:val="cyan"/>
        </w:rPr>
        <w:t>non-significant impact</w:t>
      </w:r>
      <w:r w:rsidRPr="009B449B">
        <w:rPr>
          <w:rStyle w:val="Emphasis"/>
        </w:rPr>
        <w:t xml:space="preserve"> upon public policy. </w:t>
      </w:r>
      <w:r w:rsidRPr="009B449B">
        <w:rPr>
          <w:rStyle w:val="StyleUnderline"/>
        </w:rPr>
        <w:t>The failure</w:t>
      </w:r>
      <w:r w:rsidRPr="009B449B">
        <w:rPr>
          <w:sz w:val="14"/>
        </w:rPr>
        <w:t xml:space="preserve"> of theories of Majoritarian Electoral Democracy </w:t>
      </w:r>
      <w:r w:rsidRPr="009B449B">
        <w:rPr>
          <w:rStyle w:val="StyleUnderline"/>
        </w:rPr>
        <w:t>is</w:t>
      </w:r>
      <w:r w:rsidRPr="009B449B">
        <w:rPr>
          <w:sz w:val="14"/>
        </w:rPr>
        <w:t xml:space="preserve"> all the </w:t>
      </w:r>
      <w:r w:rsidRPr="00F2731D">
        <w:rPr>
          <w:rStyle w:val="Emphasis"/>
          <w:highlight w:val="cyan"/>
        </w:rPr>
        <w:t>more striking</w:t>
      </w:r>
      <w:r w:rsidRPr="009B449B">
        <w:rPr>
          <w:rStyle w:val="StyleUnderline"/>
        </w:rPr>
        <w:t xml:space="preserve"> because it goes against</w:t>
      </w:r>
      <w:r w:rsidRPr="009B449B">
        <w:rPr>
          <w:sz w:val="14"/>
        </w:rPr>
        <w:t xml:space="preserve"> the </w:t>
      </w:r>
      <w:r w:rsidRPr="009B449B">
        <w:rPr>
          <w:rStyle w:val="StyleUnderline"/>
        </w:rPr>
        <w:t>likely effects of the limitations of our data</w:t>
      </w:r>
      <w:r w:rsidRPr="009B449B">
        <w:rPr>
          <w:sz w:val="14"/>
        </w:rPr>
        <w:t xml:space="preserve">. The </w:t>
      </w:r>
      <w:r w:rsidRPr="00F2731D">
        <w:rPr>
          <w:rStyle w:val="StyleUnderline"/>
          <w:highlight w:val="cyan"/>
        </w:rPr>
        <w:t>preferences</w:t>
      </w:r>
      <w:r w:rsidRPr="009B449B">
        <w:rPr>
          <w:sz w:val="14"/>
        </w:rPr>
        <w:t xml:space="preserve"> of ordinary citizens </w:t>
      </w:r>
      <w:r w:rsidRPr="00F2731D">
        <w:rPr>
          <w:rStyle w:val="StyleUnderline"/>
          <w:highlight w:val="cyan"/>
        </w:rPr>
        <w:t>were measured more directly</w:t>
      </w:r>
      <w:r w:rsidRPr="009B449B">
        <w:rPr>
          <w:rStyle w:val="StyleUnderline"/>
        </w:rPr>
        <w:t xml:space="preserve"> than </w:t>
      </w:r>
      <w:r w:rsidRPr="009B449B">
        <w:rPr>
          <w:sz w:val="14"/>
        </w:rPr>
        <w:t>our</w:t>
      </w:r>
      <w:r w:rsidRPr="009B449B">
        <w:rPr>
          <w:rStyle w:val="StyleUnderline"/>
        </w:rPr>
        <w:t xml:space="preserve"> other independent variables</w:t>
      </w:r>
      <w:r w:rsidRPr="009B449B">
        <w:rPr>
          <w:sz w:val="14"/>
        </w:rPr>
        <w:t xml:space="preserve">, </w:t>
      </w:r>
      <w:r w:rsidRPr="00F2731D">
        <w:rPr>
          <w:rStyle w:val="Emphasis"/>
          <w:highlight w:val="cyan"/>
        </w:rPr>
        <w:t>yet</w:t>
      </w:r>
      <w:r w:rsidRPr="009B449B">
        <w:rPr>
          <w:rStyle w:val="Emphasis"/>
        </w:rPr>
        <w:t xml:space="preserve"> they are estimated to </w:t>
      </w:r>
      <w:r w:rsidRPr="00F2731D">
        <w:rPr>
          <w:rStyle w:val="Emphasis"/>
          <w:highlight w:val="cyan"/>
        </w:rPr>
        <w:t>have the least effect. Nor</w:t>
      </w:r>
      <w:r w:rsidRPr="00F2731D">
        <w:rPr>
          <w:sz w:val="14"/>
          <w:highlight w:val="cyan"/>
        </w:rPr>
        <w:t xml:space="preserve"> </w:t>
      </w:r>
      <w:r w:rsidRPr="00F2731D">
        <w:rPr>
          <w:rStyle w:val="StyleUnderline"/>
          <w:highlight w:val="cyan"/>
        </w:rPr>
        <w:t>do</w:t>
      </w:r>
      <w:r w:rsidRPr="009B449B">
        <w:rPr>
          <w:rStyle w:val="StyleUnderline"/>
        </w:rPr>
        <w:t xml:space="preserve"> organized </w:t>
      </w:r>
      <w:r w:rsidRPr="00F2731D">
        <w:rPr>
          <w:rStyle w:val="StyleUnderline"/>
          <w:highlight w:val="cyan"/>
        </w:rPr>
        <w:t>interest groups substitute</w:t>
      </w:r>
      <w:r w:rsidRPr="009B449B">
        <w:rPr>
          <w:rStyle w:val="StyleUnderline"/>
        </w:rPr>
        <w:t xml:space="preserve"> for direct citizen influence, by embodying citizens’ will</w:t>
      </w:r>
      <w:r w:rsidRPr="009B449B">
        <w:rPr>
          <w:sz w:val="14"/>
        </w:rPr>
        <w:t xml:space="preserve"> and ensuring that their wishes prevail </w:t>
      </w:r>
      <w:r w:rsidRPr="009B449B">
        <w:rPr>
          <w:rStyle w:val="StyleUnderline"/>
        </w:rPr>
        <w:t>in the fashion</w:t>
      </w:r>
      <w:r w:rsidRPr="009B449B">
        <w:rPr>
          <w:sz w:val="14"/>
        </w:rPr>
        <w:t xml:space="preserve"> postulated by theories </w:t>
      </w:r>
      <w:r w:rsidRPr="009B449B">
        <w:rPr>
          <w:rStyle w:val="StyleUnderline"/>
        </w:rPr>
        <w:t>of Majoritarian Pluralism</w:t>
      </w:r>
      <w:r w:rsidRPr="009B449B">
        <w:rPr>
          <w:sz w:val="14"/>
        </w:rPr>
        <w:t xml:space="preserve">. </w:t>
      </w:r>
      <w:r w:rsidRPr="009B449B">
        <w:rPr>
          <w:rStyle w:val="StyleUnderline"/>
        </w:rPr>
        <w:t>Interest groups do have</w:t>
      </w:r>
      <w:r w:rsidRPr="009B449B">
        <w:rPr>
          <w:sz w:val="14"/>
        </w:rPr>
        <w:t xml:space="preserve"> substantial </w:t>
      </w:r>
      <w:r w:rsidRPr="009B449B">
        <w:rPr>
          <w:rStyle w:val="StyleUnderline"/>
        </w:rPr>
        <w:t>independent impacts</w:t>
      </w:r>
      <w:r w:rsidRPr="009B449B">
        <w:rPr>
          <w:sz w:val="14"/>
        </w:rPr>
        <w:t xml:space="preserve"> on policy, </w:t>
      </w:r>
      <w:r w:rsidRPr="009B449B">
        <w:rPr>
          <w:rStyle w:val="StyleUnderline"/>
        </w:rPr>
        <w:t xml:space="preserve">and a </w:t>
      </w:r>
      <w:r w:rsidRPr="00F2731D">
        <w:rPr>
          <w:rStyle w:val="StyleUnderline"/>
          <w:highlight w:val="cyan"/>
        </w:rPr>
        <w:t>few</w:t>
      </w:r>
      <w:r w:rsidRPr="009B449B">
        <w:rPr>
          <w:sz w:val="14"/>
        </w:rPr>
        <w:t xml:space="preserve"> groups (particularly labor unions) </w:t>
      </w:r>
      <w:r w:rsidRPr="00F2731D">
        <w:rPr>
          <w:rStyle w:val="StyleUnderline"/>
          <w:highlight w:val="cyan"/>
        </w:rPr>
        <w:t>represent</w:t>
      </w:r>
      <w:r w:rsidRPr="009B449B">
        <w:rPr>
          <w:sz w:val="14"/>
        </w:rPr>
        <w:t xml:space="preserve"> average </w:t>
      </w:r>
      <w:r w:rsidRPr="00F2731D">
        <w:rPr>
          <w:rStyle w:val="StyleUnderline"/>
          <w:highlight w:val="cyan"/>
        </w:rPr>
        <w:t>citizens’</w:t>
      </w:r>
      <w:r w:rsidRPr="009B449B">
        <w:rPr>
          <w:sz w:val="14"/>
        </w:rPr>
        <w:t xml:space="preserve"> views reasonably well. </w:t>
      </w:r>
      <w:r w:rsidRPr="00F2731D">
        <w:rPr>
          <w:rStyle w:val="Emphasis"/>
          <w:highlight w:val="cyan"/>
        </w:rPr>
        <w:t>But</w:t>
      </w:r>
      <w:r w:rsidRPr="00F2731D">
        <w:rPr>
          <w:sz w:val="14"/>
          <w:highlight w:val="cyan"/>
        </w:rPr>
        <w:t xml:space="preserve"> </w:t>
      </w:r>
      <w:r w:rsidRPr="00F2731D">
        <w:rPr>
          <w:rStyle w:val="StyleUnderline"/>
          <w:highlight w:val="cyan"/>
        </w:rPr>
        <w:t>the</w:t>
      </w:r>
      <w:r w:rsidRPr="009B449B">
        <w:rPr>
          <w:sz w:val="14"/>
        </w:rPr>
        <w:t xml:space="preserve"> interest-group </w:t>
      </w:r>
      <w:r w:rsidRPr="00F2731D">
        <w:rPr>
          <w:rStyle w:val="Emphasis"/>
          <w:highlight w:val="cyan"/>
        </w:rPr>
        <w:t>system</w:t>
      </w:r>
      <w:r w:rsidRPr="009B449B">
        <w:rPr>
          <w:rStyle w:val="Emphasis"/>
        </w:rPr>
        <w:t xml:space="preserve"> as a whole </w:t>
      </w:r>
      <w:r w:rsidRPr="00F2731D">
        <w:rPr>
          <w:rStyle w:val="Emphasis"/>
          <w:sz w:val="28"/>
          <w:highlight w:val="cyan"/>
        </w:rPr>
        <w:t>does not</w:t>
      </w:r>
      <w:r w:rsidRPr="00F2731D">
        <w:rPr>
          <w:sz w:val="14"/>
          <w:highlight w:val="cyan"/>
        </w:rPr>
        <w:t xml:space="preserve">. </w:t>
      </w:r>
      <w:r w:rsidRPr="00F2731D">
        <w:rPr>
          <w:rStyle w:val="StyleUnderline"/>
          <w:highlight w:val="cyan"/>
        </w:rPr>
        <w:t>Overall, net</w:t>
      </w:r>
      <w:r w:rsidRPr="009B449B">
        <w:rPr>
          <w:sz w:val="14"/>
        </w:rPr>
        <w:t xml:space="preserve"> interest-group </w:t>
      </w:r>
      <w:r w:rsidRPr="00F2731D">
        <w:rPr>
          <w:rStyle w:val="StyleUnderline"/>
          <w:highlight w:val="cyan"/>
        </w:rPr>
        <w:t>alignments</w:t>
      </w:r>
      <w:r w:rsidRPr="00F2731D">
        <w:rPr>
          <w:sz w:val="14"/>
          <w:highlight w:val="cyan"/>
        </w:rPr>
        <w:t xml:space="preserve"> </w:t>
      </w:r>
      <w:r w:rsidRPr="00F2731D">
        <w:rPr>
          <w:rStyle w:val="Emphasis"/>
          <w:highlight w:val="cyan"/>
        </w:rPr>
        <w:t>are not</w:t>
      </w:r>
      <w:r w:rsidRPr="009B449B">
        <w:rPr>
          <w:rStyle w:val="Emphasis"/>
        </w:rPr>
        <w:t xml:space="preserve"> significantly </w:t>
      </w:r>
      <w:r w:rsidRPr="00F2731D">
        <w:rPr>
          <w:rStyle w:val="Emphasis"/>
          <w:highlight w:val="cyan"/>
        </w:rPr>
        <w:t>related to</w:t>
      </w:r>
      <w:r w:rsidRPr="009B449B">
        <w:rPr>
          <w:rStyle w:val="Emphasis"/>
        </w:rPr>
        <w:t xml:space="preserve"> the </w:t>
      </w:r>
      <w:r w:rsidRPr="00F2731D">
        <w:rPr>
          <w:rStyle w:val="Emphasis"/>
          <w:highlight w:val="cyan"/>
        </w:rPr>
        <w:t>preferences of</w:t>
      </w:r>
      <w:r w:rsidRPr="009B449B">
        <w:rPr>
          <w:rStyle w:val="Emphasis"/>
        </w:rPr>
        <w:t xml:space="preserve"> average </w:t>
      </w:r>
      <w:r w:rsidRPr="00F2731D">
        <w:rPr>
          <w:rStyle w:val="Emphasis"/>
          <w:highlight w:val="cyan"/>
        </w:rPr>
        <w:t>citizens</w:t>
      </w:r>
      <w:r w:rsidRPr="009B449B">
        <w:rPr>
          <w:rStyle w:val="Emphasis"/>
        </w:rPr>
        <w:t>.</w:t>
      </w:r>
      <w:r w:rsidRPr="009B449B">
        <w:rPr>
          <w:sz w:val="14"/>
        </w:rPr>
        <w:t xml:space="preserve"> The </w:t>
      </w:r>
      <w:r w:rsidRPr="009B449B">
        <w:rPr>
          <w:rStyle w:val="StyleUnderline"/>
        </w:rPr>
        <w:t>net alignments of the most influential</w:t>
      </w:r>
      <w:r w:rsidRPr="009B449B">
        <w:rPr>
          <w:sz w:val="14"/>
        </w:rPr>
        <w:t xml:space="preserve">, business-oriented </w:t>
      </w:r>
      <w:r w:rsidRPr="00F2731D">
        <w:rPr>
          <w:rStyle w:val="StyleUnderline"/>
          <w:highlight w:val="cyan"/>
        </w:rPr>
        <w:t>groups</w:t>
      </w:r>
      <w:r w:rsidRPr="00F2731D">
        <w:rPr>
          <w:sz w:val="14"/>
          <w:highlight w:val="cyan"/>
        </w:rPr>
        <w:t xml:space="preserve"> </w:t>
      </w:r>
      <w:r w:rsidRPr="00F2731D">
        <w:rPr>
          <w:rStyle w:val="StyleUnderline"/>
          <w:highlight w:val="cyan"/>
        </w:rPr>
        <w:t xml:space="preserve">are </w:t>
      </w:r>
      <w:r w:rsidRPr="00F2731D">
        <w:rPr>
          <w:rStyle w:val="Emphasis"/>
          <w:highlight w:val="cyan"/>
        </w:rPr>
        <w:t>negatively related</w:t>
      </w:r>
      <w:r w:rsidRPr="00F2731D">
        <w:rPr>
          <w:sz w:val="14"/>
          <w:highlight w:val="cyan"/>
        </w:rPr>
        <w:t xml:space="preserve"> </w:t>
      </w:r>
      <w:r w:rsidRPr="00F2731D">
        <w:rPr>
          <w:rStyle w:val="StyleUnderline"/>
          <w:highlight w:val="cyan"/>
        </w:rPr>
        <w:t>to</w:t>
      </w:r>
      <w:r w:rsidRPr="009B449B">
        <w:rPr>
          <w:sz w:val="14"/>
        </w:rPr>
        <w:t xml:space="preserve"> the </w:t>
      </w:r>
      <w:r w:rsidRPr="009B449B">
        <w:rPr>
          <w:rStyle w:val="StyleUnderline"/>
        </w:rPr>
        <w:t xml:space="preserve">average </w:t>
      </w:r>
      <w:r w:rsidRPr="00F2731D">
        <w:rPr>
          <w:rStyle w:val="StyleUnderline"/>
          <w:highlight w:val="cyan"/>
        </w:rPr>
        <w:t>citizen’s wishes. So</w:t>
      </w:r>
      <w:r w:rsidRPr="009B449B">
        <w:rPr>
          <w:rStyle w:val="StyleUnderline"/>
        </w:rPr>
        <w:t xml:space="preserve"> existing interest </w:t>
      </w:r>
      <w:r w:rsidRPr="00F2731D">
        <w:rPr>
          <w:rStyle w:val="StyleUnderline"/>
          <w:highlight w:val="cyan"/>
        </w:rPr>
        <w:t>groups</w:t>
      </w:r>
      <w:r w:rsidRPr="00F2731D">
        <w:rPr>
          <w:sz w:val="14"/>
          <w:highlight w:val="cyan"/>
        </w:rPr>
        <w:t xml:space="preserve"> </w:t>
      </w:r>
      <w:r w:rsidRPr="00F2731D">
        <w:rPr>
          <w:rStyle w:val="Emphasis"/>
          <w:highlight w:val="cyan"/>
        </w:rPr>
        <w:t>do not serve</w:t>
      </w:r>
      <w:r w:rsidRPr="009B449B">
        <w:rPr>
          <w:rStyle w:val="Emphasis"/>
        </w:rPr>
        <w:t xml:space="preserve"> effectively</w:t>
      </w:r>
      <w:r w:rsidRPr="009B449B">
        <w:rPr>
          <w:sz w:val="14"/>
        </w:rPr>
        <w:t xml:space="preserve"> </w:t>
      </w:r>
      <w:r w:rsidRPr="00F2731D">
        <w:rPr>
          <w:rStyle w:val="StyleUnderline"/>
          <w:highlight w:val="cyan"/>
        </w:rPr>
        <w:t>as transmission belts</w:t>
      </w:r>
      <w:r w:rsidRPr="009B449B">
        <w:rPr>
          <w:sz w:val="14"/>
        </w:rPr>
        <w:t xml:space="preserve"> for the wishes of the populace as a whole. “</w:t>
      </w:r>
      <w:r w:rsidRPr="009B449B">
        <w:rPr>
          <w:rStyle w:val="StyleUnderline"/>
        </w:rPr>
        <w:t>Potential groups”</w:t>
      </w:r>
      <w:r w:rsidRPr="009B449B">
        <w:rPr>
          <w:sz w:val="14"/>
        </w:rPr>
        <w:t xml:space="preserve"> </w:t>
      </w:r>
      <w:r w:rsidRPr="009B449B">
        <w:rPr>
          <w:rStyle w:val="Emphasis"/>
        </w:rPr>
        <w:t>do not take up the slack,</w:t>
      </w:r>
      <w:r w:rsidRPr="009B449B">
        <w:rPr>
          <w:sz w:val="14"/>
        </w:rPr>
        <w:t xml:space="preserve"> either, </w:t>
      </w:r>
      <w:r w:rsidRPr="009B449B">
        <w:rPr>
          <w:rStyle w:val="StyleUnderline"/>
        </w:rPr>
        <w:t>since average citizens’ preferences have</w:t>
      </w:r>
      <w:r w:rsidRPr="009B449B">
        <w:rPr>
          <w:sz w:val="14"/>
        </w:rPr>
        <w:t xml:space="preserve"> little or </w:t>
      </w:r>
      <w:r w:rsidRPr="009B449B">
        <w:rPr>
          <w:rStyle w:val="Emphasis"/>
        </w:rPr>
        <w:t>no independent impact</w:t>
      </w:r>
      <w:r w:rsidRPr="009B449B">
        <w:rPr>
          <w:sz w:val="14"/>
        </w:rPr>
        <w:t xml:space="preserve"> on policy after existing groups’ stands are controlled for. Furthermore, the </w:t>
      </w:r>
      <w:r w:rsidRPr="009B449B">
        <w:rPr>
          <w:rStyle w:val="StyleUnderline"/>
        </w:rPr>
        <w:t xml:space="preserve">preferences of economic </w:t>
      </w:r>
      <w:r w:rsidRPr="00BB7E71">
        <w:rPr>
          <w:rStyle w:val="StyleUnderline"/>
        </w:rPr>
        <w:t>elites</w:t>
      </w:r>
      <w:r w:rsidRPr="009B449B">
        <w:rPr>
          <w:sz w:val="14"/>
        </w:rPr>
        <w:t xml:space="preserve"> (as measured by our proxy, the preferences of “affluent” citizens) </w:t>
      </w:r>
      <w:r w:rsidRPr="00BB7E71">
        <w:rPr>
          <w:rStyle w:val="StyleUnderline"/>
        </w:rPr>
        <w:t>have far more independent impact</w:t>
      </w:r>
      <w:r w:rsidRPr="00BB7E71">
        <w:rPr>
          <w:sz w:val="14"/>
        </w:rPr>
        <w:t xml:space="preserve"> upon policy change </w:t>
      </w:r>
      <w:r w:rsidRPr="00BB7E71">
        <w:rPr>
          <w:rStyle w:val="StyleUnderline"/>
        </w:rPr>
        <w:t>than</w:t>
      </w:r>
      <w:r w:rsidRPr="00BB7E71">
        <w:rPr>
          <w:sz w:val="14"/>
        </w:rPr>
        <w:t xml:space="preserve"> the </w:t>
      </w:r>
      <w:r w:rsidRPr="00BB7E71">
        <w:rPr>
          <w:rStyle w:val="StyleUnderline"/>
        </w:rPr>
        <w:t xml:space="preserve">preferences of average </w:t>
      </w:r>
      <w:r w:rsidRPr="00F2731D">
        <w:rPr>
          <w:rStyle w:val="StyleUnderline"/>
          <w:highlight w:val="cyan"/>
        </w:rPr>
        <w:t>citizens</w:t>
      </w:r>
      <w:r w:rsidRPr="00BB7E71">
        <w:rPr>
          <w:sz w:val="14"/>
        </w:rPr>
        <w:t xml:space="preserve"> do. To be sure, this does not mean that </w:t>
      </w:r>
      <w:r w:rsidRPr="00BB7E71">
        <w:rPr>
          <w:rStyle w:val="StyleUnderline"/>
        </w:rPr>
        <w:t>ordinary citizens</w:t>
      </w:r>
      <w:r w:rsidRPr="00BB7E71">
        <w:rPr>
          <w:sz w:val="14"/>
        </w:rPr>
        <w:t xml:space="preserve"> always lose out; they fairly often </w:t>
      </w:r>
      <w:r w:rsidRPr="00F2731D">
        <w:rPr>
          <w:rStyle w:val="StyleUnderline"/>
          <w:highlight w:val="cyan"/>
        </w:rPr>
        <w:t>get</w:t>
      </w:r>
      <w:r w:rsidRPr="00BB7E71">
        <w:rPr>
          <w:rStyle w:val="StyleUnderline"/>
        </w:rPr>
        <w:t xml:space="preserve"> the </w:t>
      </w:r>
      <w:r w:rsidRPr="00F2731D">
        <w:rPr>
          <w:rStyle w:val="StyleUnderline"/>
          <w:highlight w:val="cyan"/>
        </w:rPr>
        <w:t>policies</w:t>
      </w:r>
      <w:r w:rsidRPr="00BB7E71">
        <w:rPr>
          <w:rStyle w:val="StyleUnderline"/>
        </w:rPr>
        <w:t xml:space="preserve"> they favor</w:t>
      </w:r>
      <w:r w:rsidRPr="00BB7E71">
        <w:rPr>
          <w:sz w:val="14"/>
        </w:rPr>
        <w:t xml:space="preserve">, but </w:t>
      </w:r>
      <w:r w:rsidRPr="00F2731D">
        <w:rPr>
          <w:rStyle w:val="Emphasis"/>
          <w:highlight w:val="cyan"/>
        </w:rPr>
        <w:t>only because</w:t>
      </w:r>
      <w:r w:rsidRPr="00BB7E71">
        <w:rPr>
          <w:rStyle w:val="Emphasis"/>
        </w:rPr>
        <w:t xml:space="preserve"> </w:t>
      </w:r>
      <w:r w:rsidRPr="00F2731D">
        <w:rPr>
          <w:rStyle w:val="Emphasis"/>
          <w:highlight w:val="cyan"/>
        </w:rPr>
        <w:t>those</w:t>
      </w:r>
      <w:r w:rsidRPr="00BB7E71">
        <w:rPr>
          <w:rStyle w:val="Emphasis"/>
        </w:rPr>
        <w:t xml:space="preserve"> policies </w:t>
      </w:r>
      <w:r w:rsidRPr="00F2731D">
        <w:rPr>
          <w:rStyle w:val="Emphasis"/>
          <w:highlight w:val="cyan"/>
        </w:rPr>
        <w:t>happen also to be preferred by</w:t>
      </w:r>
      <w:r w:rsidRPr="00BB7E71">
        <w:rPr>
          <w:rStyle w:val="Emphasis"/>
        </w:rPr>
        <w:t xml:space="preserve"> the economically-</w:t>
      </w:r>
      <w:r w:rsidRPr="00F2731D">
        <w:rPr>
          <w:rStyle w:val="Emphasis"/>
          <w:highlight w:val="cyan"/>
        </w:rPr>
        <w:t>elite</w:t>
      </w:r>
      <w:r w:rsidRPr="00BB7E71">
        <w:rPr>
          <w:rStyle w:val="Emphasis"/>
        </w:rPr>
        <w:t xml:space="preserve"> </w:t>
      </w:r>
      <w:r w:rsidRPr="00BB7E71">
        <w:rPr>
          <w:sz w:val="14"/>
        </w:rPr>
        <w:t>citizens</w:t>
      </w:r>
      <w:r w:rsidRPr="009B449B">
        <w:rPr>
          <w:sz w:val="14"/>
        </w:rPr>
        <w:t xml:space="preserve"> </w:t>
      </w:r>
      <w:r w:rsidRPr="009B449B">
        <w:rPr>
          <w:rStyle w:val="StyleUnderline"/>
        </w:rPr>
        <w:t xml:space="preserve">who wield the actual influence. </w:t>
      </w:r>
      <w:r w:rsidRPr="009B449B">
        <w:rPr>
          <w:sz w:val="14"/>
        </w:rPr>
        <w:t xml:space="preserve">Of course </w:t>
      </w:r>
      <w:r w:rsidRPr="009B449B">
        <w:rPr>
          <w:rStyle w:val="StyleUnderline"/>
        </w:rPr>
        <w:t xml:space="preserve">our </w:t>
      </w:r>
      <w:r w:rsidRPr="00F2731D">
        <w:rPr>
          <w:rStyle w:val="StyleUnderline"/>
          <w:highlight w:val="cyan"/>
        </w:rPr>
        <w:t>findings speak</w:t>
      </w:r>
      <w:r w:rsidRPr="009B449B">
        <w:rPr>
          <w:sz w:val="14"/>
        </w:rPr>
        <w:t xml:space="preserve"> </w:t>
      </w:r>
      <w:r w:rsidRPr="009B449B">
        <w:rPr>
          <w:rStyle w:val="Emphasis"/>
        </w:rPr>
        <w:t>most directly</w:t>
      </w:r>
      <w:r w:rsidRPr="009B449B">
        <w:rPr>
          <w:sz w:val="14"/>
        </w:rPr>
        <w:t xml:space="preserve"> </w:t>
      </w:r>
      <w:r w:rsidRPr="00F2731D">
        <w:rPr>
          <w:rStyle w:val="StyleUnderline"/>
          <w:highlight w:val="cyan"/>
        </w:rPr>
        <w:t xml:space="preserve">to the “first </w:t>
      </w:r>
      <w:r w:rsidRPr="00BB7E71">
        <w:rPr>
          <w:rStyle w:val="StyleUnderline"/>
        </w:rPr>
        <w:t>face</w:t>
      </w:r>
      <w:r w:rsidRPr="009B449B">
        <w:rPr>
          <w:rStyle w:val="StyleUnderline"/>
        </w:rPr>
        <w:t>” of power: the ability of actors to shape policy</w:t>
      </w:r>
      <w:r w:rsidRPr="009B449B">
        <w:rPr>
          <w:sz w:val="14"/>
        </w:rPr>
        <w:t xml:space="preserve"> </w:t>
      </w:r>
      <w:r w:rsidRPr="009B449B">
        <w:rPr>
          <w:rStyle w:val="StyleUnderline"/>
        </w:rPr>
        <w:t>outcomes</w:t>
      </w:r>
      <w:r w:rsidRPr="009B449B">
        <w:rPr>
          <w:sz w:val="14"/>
        </w:rPr>
        <w:t xml:space="preserve"> on contested issues. </w:t>
      </w:r>
      <w:r w:rsidRPr="00F2731D">
        <w:rPr>
          <w:rStyle w:val="StyleUnderline"/>
          <w:highlight w:val="cyan"/>
        </w:rPr>
        <w:t>But</w:t>
      </w:r>
      <w:r w:rsidRPr="009B449B">
        <w:rPr>
          <w:rStyle w:val="StyleUnderline"/>
        </w:rPr>
        <w:t xml:space="preserve"> they </w:t>
      </w:r>
      <w:r w:rsidRPr="00F2731D">
        <w:rPr>
          <w:rStyle w:val="Emphasis"/>
          <w:highlight w:val="cyan"/>
        </w:rPr>
        <w:t>also</w:t>
      </w:r>
      <w:r w:rsidRPr="009B449B">
        <w:rPr>
          <w:rStyle w:val="StyleUnderline"/>
        </w:rPr>
        <w:t xml:space="preserve"> reflect</w:t>
      </w:r>
      <w:r w:rsidRPr="009B449B">
        <w:rPr>
          <w:sz w:val="14"/>
        </w:rPr>
        <w:t>—to some degree, at least—</w:t>
      </w:r>
      <w:r w:rsidRPr="009B449B">
        <w:rPr>
          <w:rStyle w:val="StyleUnderline"/>
        </w:rPr>
        <w:t>the “</w:t>
      </w:r>
      <w:r w:rsidRPr="00F2731D">
        <w:rPr>
          <w:rStyle w:val="StyleUnderline"/>
          <w:highlight w:val="cyan"/>
        </w:rPr>
        <w:t>second face</w:t>
      </w:r>
      <w:r w:rsidRPr="009B449B">
        <w:rPr>
          <w:sz w:val="14"/>
        </w:rPr>
        <w:t xml:space="preserve">” of power: </w:t>
      </w:r>
      <w:r w:rsidRPr="009B449B">
        <w:rPr>
          <w:rStyle w:val="StyleUnderline"/>
        </w:rPr>
        <w:t xml:space="preserve">the ability to shape the agenda </w:t>
      </w:r>
      <w:r w:rsidRPr="009B449B">
        <w:rPr>
          <w:sz w:val="14"/>
        </w:rPr>
        <w:t xml:space="preserve">of issues that policy makers consider. </w:t>
      </w:r>
      <w:r w:rsidRPr="009B449B">
        <w:rPr>
          <w:rStyle w:val="StyleUnderline"/>
        </w:rPr>
        <w:t>The set of policy alternatives</w:t>
      </w:r>
      <w:r w:rsidRPr="009B449B">
        <w:rPr>
          <w:sz w:val="14"/>
        </w:rPr>
        <w:t xml:space="preserve"> that </w:t>
      </w:r>
      <w:r w:rsidRPr="009B449B">
        <w:rPr>
          <w:rStyle w:val="StyleUnderline"/>
        </w:rPr>
        <w:t xml:space="preserve">we analyze is </w:t>
      </w:r>
      <w:r w:rsidRPr="009B449B">
        <w:rPr>
          <w:sz w:val="14"/>
        </w:rPr>
        <w:t xml:space="preserve">considerably </w:t>
      </w:r>
      <w:r w:rsidRPr="009B449B">
        <w:rPr>
          <w:rStyle w:val="StyleUnderline"/>
        </w:rPr>
        <w:t>broader than the set discussed</w:t>
      </w:r>
      <w:r w:rsidRPr="009B449B">
        <w:rPr>
          <w:sz w:val="14"/>
        </w:rPr>
        <w:t xml:space="preserve"> seriously by policy makers or brought to a vote </w:t>
      </w:r>
      <w:r w:rsidRPr="009B449B">
        <w:rPr>
          <w:rStyle w:val="StyleUnderline"/>
        </w:rPr>
        <w:t>in Congress</w:t>
      </w:r>
      <w:r w:rsidRPr="009B449B">
        <w:rPr>
          <w:sz w:val="14"/>
        </w:rPr>
        <w:t xml:space="preserve">, and our alternatives are (on average) more popular among the general public than among interest groups. </w:t>
      </w:r>
      <w:r w:rsidRPr="009B449B">
        <w:rPr>
          <w:rStyle w:val="StyleUnderline"/>
        </w:rPr>
        <w:t xml:space="preserve">Thus the fate of these policies can reflect policy makers’ </w:t>
      </w:r>
      <w:r w:rsidRPr="009B449B">
        <w:rPr>
          <w:rStyle w:val="Emphasis"/>
        </w:rPr>
        <w:t xml:space="preserve">refusing to consider them </w:t>
      </w:r>
      <w:r w:rsidRPr="009B449B">
        <w:rPr>
          <w:sz w:val="14"/>
        </w:rPr>
        <w:t xml:space="preserve">rather than considering but rejecting them.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B449B">
        <w:rPr>
          <w:rStyle w:val="StyleUnderline"/>
        </w:rPr>
        <w:t xml:space="preserve">average citizens’ influence on policy making, which is </w:t>
      </w:r>
      <w:r w:rsidRPr="009B449B">
        <w:rPr>
          <w:rStyle w:val="Emphasis"/>
        </w:rPr>
        <w:t>near zero</w:t>
      </w:r>
      <w:r w:rsidRPr="009B449B">
        <w:rPr>
          <w:rStyle w:val="StyleUnderline"/>
        </w:rPr>
        <w:t>.</w:t>
      </w:r>
    </w:p>
    <w:p w14:paraId="1109FD33" w14:textId="77777777" w:rsidR="00F750C5" w:rsidRPr="00F750C5" w:rsidRDefault="00F750C5" w:rsidP="00F750C5"/>
    <w:p w14:paraId="11915A0C" w14:textId="7A66C61F" w:rsidR="00086B53" w:rsidRDefault="00086B53" w:rsidP="00F2205A">
      <w:pPr>
        <w:pStyle w:val="Heading2"/>
      </w:pPr>
      <w:r>
        <w:t>*** INTERNAL LINK</w:t>
      </w:r>
    </w:p>
    <w:p w14:paraId="03429D36" w14:textId="66B6EAB5" w:rsidR="008F3B88" w:rsidRDefault="008F3B88" w:rsidP="00086B53">
      <w:pPr>
        <w:pStyle w:val="Heading3"/>
      </w:pPr>
      <w:r>
        <w:t>2AC---No Spillover</w:t>
      </w:r>
    </w:p>
    <w:p w14:paraId="2FB3B43C" w14:textId="77777777" w:rsidR="008F3B88" w:rsidRDefault="008F3B88" w:rsidP="008F3B88">
      <w:pPr>
        <w:pStyle w:val="Heading4"/>
      </w:pPr>
      <w:r>
        <w:t>Issues are compartmentalized and political capital doesn’t overcome ideology</w:t>
      </w:r>
    </w:p>
    <w:p w14:paraId="1C162E9A" w14:textId="0E08DE27" w:rsidR="008F3B88" w:rsidRDefault="008F3B88" w:rsidP="008F3B88">
      <w:r>
        <w:rPr>
          <w:rStyle w:val="Style13ptBold"/>
        </w:rPr>
        <w:t xml:space="preserve">Siewert 14 </w:t>
      </w:r>
      <w:r>
        <w:t>[Markus.  Prof Poli Sci Goethe University (Germany). “When POTUS Does (Not) Get What He Wants – A Fuzzy-Set Qualitative Comparative Analysis Of Presidential Success on the Substance of Legislation” August 2014, SSRN]</w:t>
      </w:r>
    </w:p>
    <w:p w14:paraId="4EAE3A80" w14:textId="77777777" w:rsidR="008F3B88" w:rsidRPr="003A485C" w:rsidRDefault="008F3B88" w:rsidP="008F3B88"/>
    <w:p w14:paraId="1A068464" w14:textId="77777777" w:rsidR="008F3B88" w:rsidRPr="00487564" w:rsidRDefault="008F3B88" w:rsidP="008F3B88">
      <w:pPr>
        <w:rPr>
          <w:sz w:val="14"/>
        </w:rPr>
      </w:pPr>
      <w:r w:rsidRPr="004759B6">
        <w:rPr>
          <w:rStyle w:val="StyleUnderline"/>
        </w:rPr>
        <w:t>The fortunes of the president in the legislative arena are</w:t>
      </w:r>
      <w:r w:rsidRPr="0097443C">
        <w:rPr>
          <w:sz w:val="14"/>
        </w:rPr>
        <w:t xml:space="preserve"> in large parts </w:t>
      </w:r>
      <w:r w:rsidRPr="004759B6">
        <w:rPr>
          <w:rStyle w:val="StyleUnderline"/>
        </w:rPr>
        <w:t>determined by the political context in Congress</w:t>
      </w:r>
      <w:r w:rsidRPr="0097443C">
        <w:rPr>
          <w:sz w:val="14"/>
        </w:rPr>
        <w:t xml:space="preserve"> (seminal works are Edwards 1989; Bond/Fleisher 1990; Peterson 1990). </w:t>
      </w:r>
      <w:r w:rsidRPr="00F2731D">
        <w:rPr>
          <w:rStyle w:val="Emphasis"/>
          <w:highlight w:val="cyan"/>
        </w:rPr>
        <w:t>Party</w:t>
      </w:r>
      <w:r w:rsidRPr="004759B6">
        <w:rPr>
          <w:rStyle w:val="Emphasis"/>
        </w:rPr>
        <w:t xml:space="preserve"> </w:t>
      </w:r>
      <w:r w:rsidRPr="00F2731D">
        <w:rPr>
          <w:rStyle w:val="Emphasis"/>
          <w:highlight w:val="cyan"/>
        </w:rPr>
        <w:t>control</w:t>
      </w:r>
      <w:r w:rsidRPr="0097443C">
        <w:rPr>
          <w:sz w:val="14"/>
        </w:rPr>
        <w:t xml:space="preserve"> in Congress </w:t>
      </w:r>
      <w:r w:rsidRPr="00F2731D">
        <w:rPr>
          <w:rStyle w:val="StyleUnderline"/>
          <w:highlight w:val="cyan"/>
        </w:rPr>
        <w:t>is</w:t>
      </w:r>
      <w:r w:rsidRPr="0097443C">
        <w:rPr>
          <w:sz w:val="14"/>
        </w:rPr>
        <w:t xml:space="preserve"> one – if not </w:t>
      </w:r>
      <w:r w:rsidRPr="00F2731D">
        <w:rPr>
          <w:rStyle w:val="Emphasis"/>
          <w:highlight w:val="cyan"/>
        </w:rPr>
        <w:t>the main</w:t>
      </w:r>
      <w:r w:rsidRPr="00F2731D">
        <w:rPr>
          <w:sz w:val="14"/>
          <w:highlight w:val="cyan"/>
        </w:rPr>
        <w:t xml:space="preserve"> – </w:t>
      </w:r>
      <w:r w:rsidRPr="00F2731D">
        <w:rPr>
          <w:rStyle w:val="Emphasis"/>
          <w:highlight w:val="cyan"/>
        </w:rPr>
        <w:t>single explanatory factor for the level of presidential legislative success</w:t>
      </w:r>
      <w:r w:rsidRPr="0097443C">
        <w:rPr>
          <w:sz w:val="14"/>
        </w:rPr>
        <w:t xml:space="preserve">. </w:t>
      </w:r>
      <w:r w:rsidRPr="004759B6">
        <w:rPr>
          <w:rStyle w:val="StyleUnderline"/>
        </w:rPr>
        <w:t>Presidents receive more of what they want under the condition of unified government than under divided party control</w:t>
      </w:r>
      <w:r w:rsidRPr="0097443C">
        <w:rPr>
          <w:sz w:val="14"/>
        </w:rPr>
        <w:t xml:space="preserve"> of the branches of government </w:t>
      </w:r>
      <w:r w:rsidRPr="004759B6">
        <w:rPr>
          <w:rStyle w:val="StyleUnderline"/>
        </w:rPr>
        <w:t xml:space="preserve">mainly due to the fact that electoral incentives and policy goals overlap to a greater extent </w:t>
      </w:r>
      <w:r w:rsidRPr="0097443C">
        <w:rPr>
          <w:sz w:val="14"/>
        </w:rPr>
        <w:t xml:space="preserve">between the president and his own party in Congress compared to the opposition party (Rudalevige 2002; Barrett 2005; Barrett/Eshbaugh-Soha 2007; Beckmann 2010). Because of that </w:t>
      </w:r>
      <w:r w:rsidRPr="00AF0438">
        <w:rPr>
          <w:rStyle w:val="StyleUnderline"/>
        </w:rPr>
        <w:t>t</w:t>
      </w:r>
      <w:r w:rsidRPr="004759B6">
        <w:rPr>
          <w:rStyle w:val="StyleUnderline"/>
        </w:rPr>
        <w:t xml:space="preserve">he </w:t>
      </w:r>
      <w:r w:rsidRPr="00F2731D">
        <w:rPr>
          <w:rStyle w:val="StyleUnderline"/>
          <w:highlight w:val="cyan"/>
        </w:rPr>
        <w:t>president</w:t>
      </w:r>
      <w:r w:rsidRPr="004759B6">
        <w:rPr>
          <w:rStyle w:val="StyleUnderline"/>
        </w:rPr>
        <w:t xml:space="preserve"> </w:t>
      </w:r>
      <w:r w:rsidRPr="0097443C">
        <w:rPr>
          <w:sz w:val="14"/>
        </w:rPr>
        <w:t xml:space="preserve">should be able to </w:t>
      </w:r>
      <w:r w:rsidRPr="00F2731D">
        <w:rPr>
          <w:rStyle w:val="StyleUnderline"/>
          <w:highlight w:val="cyan"/>
        </w:rPr>
        <w:t>draw more support</w:t>
      </w:r>
      <w:r w:rsidRPr="004759B6">
        <w:rPr>
          <w:rStyle w:val="StyleUnderline"/>
        </w:rPr>
        <w:t xml:space="preserve"> for his legislative agenda </w:t>
      </w:r>
      <w:r w:rsidRPr="00F2731D">
        <w:rPr>
          <w:rStyle w:val="StyleUnderline"/>
          <w:highlight w:val="cyan"/>
        </w:rPr>
        <w:t>from his fellow partisans</w:t>
      </w:r>
      <w:r w:rsidRPr="004759B6">
        <w:rPr>
          <w:rStyle w:val="StyleUnderline"/>
        </w:rPr>
        <w:t xml:space="preserve"> than from the other side of the aisle</w:t>
      </w:r>
      <w:r w:rsidRPr="0097443C">
        <w:rPr>
          <w:sz w:val="14"/>
        </w:rPr>
        <w:t xml:space="preserve">. Furthermore, the flow of information, the coordination of legislative tactics and strategies and </w:t>
      </w:r>
      <w:r w:rsidRPr="004759B6">
        <w:rPr>
          <w:rStyle w:val="StyleUnderline"/>
        </w:rPr>
        <w:t xml:space="preserve">the </w:t>
      </w:r>
      <w:r w:rsidRPr="00F2731D">
        <w:rPr>
          <w:rStyle w:val="StyleUnderline"/>
          <w:highlight w:val="cyan"/>
        </w:rPr>
        <w:t>wheeling and dealing in negotiations</w:t>
      </w:r>
      <w:r w:rsidRPr="0097443C">
        <w:rPr>
          <w:sz w:val="14"/>
        </w:rPr>
        <w:t xml:space="preserve"> on both ends of Pennsylvania Avenue </w:t>
      </w:r>
      <w:r w:rsidRPr="00F2731D">
        <w:rPr>
          <w:rStyle w:val="StyleUnderline"/>
          <w:highlight w:val="cyan"/>
        </w:rPr>
        <w:t>is much easier and smoother</w:t>
      </w:r>
      <w:r w:rsidRPr="004759B6">
        <w:rPr>
          <w:rStyle w:val="StyleUnderline"/>
        </w:rPr>
        <w:t xml:space="preserve"> within the same partisan camp</w:t>
      </w:r>
      <w:r w:rsidRPr="0097443C">
        <w:rPr>
          <w:sz w:val="14"/>
        </w:rPr>
        <w:t xml:space="preserve"> than across party lines (Beckmann 2008). But not only do the numbers of co-partisans matter; so does the majority party status itself. </w:t>
      </w:r>
      <w:r w:rsidRPr="0057005F">
        <w:rPr>
          <w:rStyle w:val="StyleUnderline"/>
        </w:rPr>
        <w:t>The majority party controls the procedural rules within both chambers of Congress</w:t>
      </w:r>
      <w:r w:rsidRPr="0097443C">
        <w:rPr>
          <w:sz w:val="14"/>
        </w:rPr>
        <w:t xml:space="preserve"> – even though the supermajoritarian and individualistic nature of the Senate limits the powers of the majority party (Aldrich/Rohde 2000; Monroe et al. 2008). </w:t>
      </w:r>
      <w:r w:rsidRPr="0057005F">
        <w:rPr>
          <w:rStyle w:val="StyleUnderline"/>
        </w:rPr>
        <w:t>The powers of the majority party enable their leadership to steer the legislative process</w:t>
      </w:r>
      <w:r w:rsidRPr="0097443C">
        <w:rPr>
          <w:sz w:val="14"/>
        </w:rPr>
        <w:t xml:space="preserve"> via the allocation of agenda space, through the assignment to committees or via setting the rules for final votes. On the one hand, this makes the congressional leadership a strong ally to the president that can guard the president’s legislative preferences at different stages of legislation. </w:t>
      </w:r>
      <w:r w:rsidRPr="0057005F">
        <w:rPr>
          <w:rStyle w:val="StyleUnderline"/>
        </w:rPr>
        <w:t>Under divided government</w:t>
      </w:r>
      <w:r w:rsidRPr="0097443C">
        <w:rPr>
          <w:sz w:val="14"/>
        </w:rPr>
        <w:t xml:space="preserve">, on the other hand, </w:t>
      </w:r>
      <w:r w:rsidRPr="0057005F">
        <w:rPr>
          <w:rStyle w:val="StyleUnderline"/>
        </w:rPr>
        <w:t xml:space="preserve">the </w:t>
      </w:r>
      <w:r w:rsidRPr="00F2731D">
        <w:rPr>
          <w:rStyle w:val="StyleUnderline"/>
          <w:highlight w:val="cyan"/>
        </w:rPr>
        <w:t xml:space="preserve">majority leadership becomes a </w:t>
      </w:r>
      <w:r w:rsidRPr="00F2731D">
        <w:rPr>
          <w:rStyle w:val="Emphasis"/>
          <w:highlight w:val="cyan"/>
        </w:rPr>
        <w:t>powerful opponent to the president</w:t>
      </w:r>
      <w:r w:rsidRPr="00F2731D">
        <w:rPr>
          <w:rStyle w:val="StyleUnderline"/>
          <w:highlight w:val="cyan"/>
        </w:rPr>
        <w:t xml:space="preserve"> that can </w:t>
      </w:r>
      <w:r w:rsidRPr="00F2731D">
        <w:rPr>
          <w:rStyle w:val="Emphasis"/>
          <w:highlight w:val="cyan"/>
        </w:rPr>
        <w:t>hinder his legislative agenda</w:t>
      </w:r>
      <w:r w:rsidRPr="0057005F">
        <w:rPr>
          <w:rStyle w:val="StyleUnderline"/>
        </w:rPr>
        <w:t xml:space="preserve"> in manifold ways</w:t>
      </w:r>
      <w:r w:rsidRPr="0097443C">
        <w:rPr>
          <w:sz w:val="14"/>
        </w:rPr>
        <w:t xml:space="preserve"> (Edwards/Barrett 2000; Sinclair 2013; Covington et al. 1995).</w:t>
      </w:r>
      <w:r w:rsidRPr="0097443C">
        <w:rPr>
          <w:sz w:val="12"/>
        </w:rPr>
        <w:t>¶</w:t>
      </w:r>
      <w:r w:rsidRPr="0097443C">
        <w:rPr>
          <w:sz w:val="14"/>
        </w:rPr>
        <w:t xml:space="preserve"> </w:t>
      </w:r>
      <w:r w:rsidRPr="00D745F7">
        <w:rPr>
          <w:rStyle w:val="StyleUnderline"/>
        </w:rPr>
        <w:t>Another</w:t>
      </w:r>
      <w:r w:rsidRPr="0097443C">
        <w:rPr>
          <w:sz w:val="14"/>
        </w:rPr>
        <w:t xml:space="preserve"> contextual </w:t>
      </w:r>
      <w:r w:rsidRPr="00D745F7">
        <w:rPr>
          <w:rStyle w:val="StyleUnderline"/>
        </w:rPr>
        <w:t>factor</w:t>
      </w:r>
      <w:r w:rsidRPr="0097443C">
        <w:rPr>
          <w:sz w:val="14"/>
        </w:rPr>
        <w:t xml:space="preserve"> that shapes the president’s success on the substance of legislation </w:t>
      </w:r>
      <w:r w:rsidRPr="00D745F7">
        <w:rPr>
          <w:rStyle w:val="StyleUnderline"/>
        </w:rPr>
        <w:t>is</w:t>
      </w:r>
      <w:r w:rsidRPr="0097443C">
        <w:rPr>
          <w:sz w:val="14"/>
        </w:rPr>
        <w:t xml:space="preserve"> </w:t>
      </w:r>
      <w:r w:rsidRPr="00D745F7">
        <w:rPr>
          <w:rStyle w:val="Emphasis"/>
        </w:rPr>
        <w:t>the distribution of ideological preferences</w:t>
      </w:r>
      <w:r w:rsidRPr="0097443C">
        <w:rPr>
          <w:sz w:val="14"/>
        </w:rPr>
        <w:t xml:space="preserve"> in Congress. Over the last decades, </w:t>
      </w:r>
      <w:r w:rsidRPr="00F2731D">
        <w:rPr>
          <w:rStyle w:val="Emphasis"/>
          <w:highlight w:val="cyan"/>
        </w:rPr>
        <w:t>parties in Congress have increasingly polarized</w:t>
      </w:r>
      <w:r w:rsidRPr="00F2731D">
        <w:rPr>
          <w:sz w:val="14"/>
          <w:highlight w:val="cyan"/>
        </w:rPr>
        <w:t>;</w:t>
      </w:r>
      <w:r w:rsidRPr="0097443C">
        <w:rPr>
          <w:sz w:val="14"/>
        </w:rPr>
        <w:t xml:space="preserve"> </w:t>
      </w:r>
      <w:r w:rsidRPr="00D745F7">
        <w:rPr>
          <w:rStyle w:val="StyleUnderline"/>
        </w:rPr>
        <w:t xml:space="preserve">this </w:t>
      </w:r>
      <w:r w:rsidRPr="00F2731D">
        <w:rPr>
          <w:rStyle w:val="StyleUnderline"/>
          <w:highlight w:val="cyan"/>
        </w:rPr>
        <w:t>means</w:t>
      </w:r>
      <w:r w:rsidRPr="0097443C">
        <w:rPr>
          <w:sz w:val="14"/>
        </w:rPr>
        <w:t xml:space="preserve">, on the one hand, </w:t>
      </w:r>
      <w:r w:rsidRPr="00D745F7">
        <w:rPr>
          <w:rStyle w:val="StyleUnderline"/>
        </w:rPr>
        <w:t xml:space="preserve">that they have </w:t>
      </w:r>
      <w:r w:rsidRPr="00F2731D">
        <w:rPr>
          <w:rStyle w:val="StyleUnderline"/>
          <w:highlight w:val="cyan"/>
        </w:rPr>
        <w:t>become</w:t>
      </w:r>
      <w:r w:rsidRPr="00D745F7">
        <w:rPr>
          <w:rStyle w:val="StyleUnderline"/>
        </w:rPr>
        <w:t xml:space="preserve"> </w:t>
      </w:r>
      <w:r w:rsidRPr="00D745F7">
        <w:rPr>
          <w:rStyle w:val="Emphasis"/>
        </w:rPr>
        <w:t xml:space="preserve">internally </w:t>
      </w:r>
      <w:r w:rsidRPr="00F2731D">
        <w:rPr>
          <w:rStyle w:val="Emphasis"/>
          <w:highlight w:val="cyan"/>
        </w:rPr>
        <w:t>more ideologically homogeneous</w:t>
      </w:r>
      <w:r w:rsidRPr="00F2731D">
        <w:rPr>
          <w:sz w:val="14"/>
          <w:highlight w:val="cyan"/>
        </w:rPr>
        <w:t xml:space="preserve">, </w:t>
      </w:r>
      <w:r w:rsidRPr="00F2731D">
        <w:rPr>
          <w:rStyle w:val="StyleUnderline"/>
          <w:highlight w:val="cyan"/>
        </w:rPr>
        <w:t>and</w:t>
      </w:r>
      <w:r w:rsidRPr="0097443C">
        <w:rPr>
          <w:sz w:val="14"/>
        </w:rPr>
        <w:t xml:space="preserve"> on the other hand, </w:t>
      </w:r>
      <w:r w:rsidRPr="00F2731D">
        <w:rPr>
          <w:rStyle w:val="Emphasis"/>
          <w:highlight w:val="cyan"/>
        </w:rPr>
        <w:t>ideologically diverged further apart</w:t>
      </w:r>
      <w:r w:rsidRPr="0097443C">
        <w:rPr>
          <w:sz w:val="14"/>
        </w:rPr>
        <w:t xml:space="preserve"> from each other (Aldrich/Rohde 2000; Theriault 2008). </w:t>
      </w:r>
      <w:r w:rsidRPr="00D745F7">
        <w:rPr>
          <w:rStyle w:val="StyleUnderline"/>
        </w:rPr>
        <w:t>Both the inter-party dimension as well as the intra-party dimension impact the president’s position</w:t>
      </w:r>
      <w:r w:rsidRPr="0097443C">
        <w:rPr>
          <w:sz w:val="14"/>
        </w:rPr>
        <w:t xml:space="preserve"> in the legislative arena. First, </w:t>
      </w:r>
      <w:r w:rsidRPr="00D745F7">
        <w:rPr>
          <w:rStyle w:val="StyleUnderline"/>
        </w:rPr>
        <w:t>with congressional parties ideologically drifting apart</w:t>
      </w:r>
      <w:r w:rsidRPr="00F2731D">
        <w:rPr>
          <w:sz w:val="14"/>
          <w:highlight w:val="cyan"/>
        </w:rPr>
        <w:t xml:space="preserve">, </w:t>
      </w:r>
      <w:r w:rsidRPr="00F2731D">
        <w:rPr>
          <w:rStyle w:val="StyleUnderline"/>
          <w:highlight w:val="cyan"/>
        </w:rPr>
        <w:t>it is</w:t>
      </w:r>
      <w:r w:rsidRPr="0097443C">
        <w:rPr>
          <w:sz w:val="14"/>
        </w:rPr>
        <w:t xml:space="preserve"> more </w:t>
      </w:r>
      <w:r w:rsidRPr="00F2731D">
        <w:rPr>
          <w:rStyle w:val="Emphasis"/>
          <w:highlight w:val="cyan"/>
        </w:rPr>
        <w:t>difficult to find common ground</w:t>
      </w:r>
      <w:r w:rsidRPr="0097443C">
        <w:rPr>
          <w:sz w:val="14"/>
        </w:rPr>
        <w:t xml:space="preserve"> on policy issues, </w:t>
      </w:r>
      <w:r w:rsidRPr="00F2731D">
        <w:rPr>
          <w:rStyle w:val="StyleUnderline"/>
          <w:highlight w:val="cyan"/>
        </w:rPr>
        <w:t>which</w:t>
      </w:r>
      <w:r w:rsidRPr="0097443C">
        <w:rPr>
          <w:sz w:val="14"/>
        </w:rPr>
        <w:t xml:space="preserve"> also </w:t>
      </w:r>
      <w:r w:rsidRPr="00F2731D">
        <w:rPr>
          <w:rStyle w:val="Emphasis"/>
          <w:highlight w:val="cyan"/>
        </w:rPr>
        <w:t>affects the president’s odds to score</w:t>
      </w:r>
      <w:r w:rsidRPr="0097443C">
        <w:rPr>
          <w:sz w:val="14"/>
        </w:rPr>
        <w:t xml:space="preserve"> on the substance of legislation. </w:t>
      </w:r>
      <w:r w:rsidRPr="00D745F7">
        <w:rPr>
          <w:rStyle w:val="StyleUnderline"/>
        </w:rPr>
        <w:t>The wider the ideological space</w:t>
      </w:r>
      <w:r w:rsidRPr="0097443C">
        <w:rPr>
          <w:sz w:val="14"/>
        </w:rPr>
        <w:t xml:space="preserve"> between the president, pivotal legislators and party leaders in Congress, </w:t>
      </w:r>
      <w:r w:rsidRPr="00D745F7">
        <w:rPr>
          <w:rStyle w:val="StyleUnderline"/>
        </w:rPr>
        <w:t>the more concessions he has to make</w:t>
      </w:r>
      <w:r w:rsidRPr="0097443C">
        <w:rPr>
          <w:sz w:val="14"/>
        </w:rPr>
        <w:t xml:space="preserve"> on his legislative preferences (Rudalevige 2002; Beckmann 2010; Villalobos 2013). Second, </w:t>
      </w:r>
      <w:r w:rsidRPr="00D745F7">
        <w:rPr>
          <w:rStyle w:val="StyleUnderline"/>
        </w:rPr>
        <w:t xml:space="preserve">the process of intra-party </w:t>
      </w:r>
      <w:r w:rsidRPr="00F2731D">
        <w:rPr>
          <w:rStyle w:val="StyleUnderline"/>
          <w:highlight w:val="cyan"/>
        </w:rPr>
        <w:t>homogenization triggers the disappearance of</w:t>
      </w:r>
      <w:r w:rsidRPr="00D745F7">
        <w:rPr>
          <w:rStyle w:val="StyleUnderline"/>
        </w:rPr>
        <w:t xml:space="preserve"> cross-pressured and </w:t>
      </w:r>
      <w:r w:rsidRPr="00F2731D">
        <w:rPr>
          <w:rStyle w:val="StyleUnderline"/>
          <w:highlight w:val="cyan"/>
        </w:rPr>
        <w:t>moderate</w:t>
      </w:r>
      <w:r w:rsidRPr="00D745F7">
        <w:rPr>
          <w:rStyle w:val="StyleUnderline"/>
        </w:rPr>
        <w:t xml:space="preserve"> members</w:t>
      </w:r>
      <w:r w:rsidRPr="0097443C">
        <w:rPr>
          <w:sz w:val="14"/>
        </w:rPr>
        <w:t xml:space="preserve"> of Congress leading to greater unity within both parties. </w:t>
      </w:r>
      <w:r w:rsidRPr="00D745F7">
        <w:rPr>
          <w:rStyle w:val="StyleUnderline"/>
        </w:rPr>
        <w:t xml:space="preserve">Especially </w:t>
      </w:r>
      <w:r w:rsidRPr="00AF0438">
        <w:rPr>
          <w:rStyle w:val="StyleUnderline"/>
        </w:rPr>
        <w:t>in times of divided government</w:t>
      </w:r>
      <w:r w:rsidRPr="00AF0438">
        <w:rPr>
          <w:sz w:val="14"/>
        </w:rPr>
        <w:t xml:space="preserve"> </w:t>
      </w:r>
      <w:r w:rsidRPr="00AF0438">
        <w:rPr>
          <w:rStyle w:val="StyleUnderline"/>
        </w:rPr>
        <w:t>moderates</w:t>
      </w:r>
      <w:r w:rsidRPr="0097443C">
        <w:rPr>
          <w:sz w:val="14"/>
        </w:rPr>
        <w:t xml:space="preserve"> from the other party </w:t>
      </w:r>
      <w:r w:rsidRPr="00AF0438">
        <w:rPr>
          <w:rStyle w:val="StyleUnderline"/>
        </w:rPr>
        <w:t>are the first contact points</w:t>
      </w:r>
      <w:r w:rsidRPr="0097443C">
        <w:rPr>
          <w:sz w:val="14"/>
        </w:rPr>
        <w:t xml:space="preserve"> for the White House as partners for bargaining, log-rolling and horse-trading. </w:t>
      </w:r>
      <w:r w:rsidRPr="00F2731D">
        <w:rPr>
          <w:rStyle w:val="StyleUnderline"/>
          <w:highlight w:val="cyan"/>
        </w:rPr>
        <w:t>As a consequence</w:t>
      </w:r>
      <w:r w:rsidRPr="0097443C">
        <w:rPr>
          <w:sz w:val="14"/>
        </w:rPr>
        <w:t xml:space="preserve"> if Congress and the presidency are controlled by two different parties </w:t>
      </w:r>
      <w:r w:rsidRPr="00F2731D">
        <w:rPr>
          <w:rStyle w:val="Emphasis"/>
          <w:highlight w:val="cyan"/>
        </w:rPr>
        <w:t>the White House loses attractive targets for deal-making</w:t>
      </w:r>
      <w:r w:rsidRPr="0097443C">
        <w:rPr>
          <w:sz w:val="14"/>
        </w:rPr>
        <w:t xml:space="preserve">. On the other hand, the internal homogenization helps his party under unified government because the caucuses consist of fewer possible dissenters (Andres 2005; Fleisher/Bond 2004; Theriault 2003). However, the Senate’s supermajoritarian rules limit the positive effects polarized parties have on the position of the president in the legislative arena. Regardless of unified government or divided government usually 60 votes are needed to pass a bill in the Senate. Therefore, the positive effects of polarized parties in Congress unfold only if the majority of the president’s party approximates the filibuster threshold (Fleisher et al. 2012). Besides the partisan and ideological setting in Congress </w:t>
      </w:r>
      <w:r w:rsidRPr="00F2731D">
        <w:rPr>
          <w:rStyle w:val="StyleUnderline"/>
          <w:highlight w:val="cyan"/>
        </w:rPr>
        <w:t xml:space="preserve">the president’s </w:t>
      </w:r>
      <w:r w:rsidRPr="00F2731D">
        <w:rPr>
          <w:rStyle w:val="Emphasis"/>
          <w:highlight w:val="cyan"/>
        </w:rPr>
        <w:t>standing within the public</w:t>
      </w:r>
      <w:r w:rsidRPr="00F2731D">
        <w:rPr>
          <w:rStyle w:val="StyleUnderline"/>
          <w:highlight w:val="cyan"/>
        </w:rPr>
        <w:t xml:space="preserve"> is a </w:t>
      </w:r>
      <w:r w:rsidRPr="009A4CA4">
        <w:rPr>
          <w:rStyle w:val="StyleUnderline"/>
        </w:rPr>
        <w:t xml:space="preserve">third </w:t>
      </w:r>
      <w:r w:rsidRPr="00F2731D">
        <w:rPr>
          <w:rStyle w:val="StyleUnderline"/>
          <w:highlight w:val="cyan"/>
        </w:rPr>
        <w:t xml:space="preserve">factor </w:t>
      </w:r>
      <w:r w:rsidRPr="009A4CA4">
        <w:rPr>
          <w:rStyle w:val="StyleUnderline"/>
        </w:rPr>
        <w:t xml:space="preserve">contributing </w:t>
      </w:r>
      <w:r w:rsidRPr="00F2731D">
        <w:rPr>
          <w:rStyle w:val="StyleUnderline"/>
          <w:highlight w:val="cyan"/>
        </w:rPr>
        <w:t>to</w:t>
      </w:r>
      <w:r w:rsidRPr="00D745F7">
        <w:rPr>
          <w:rStyle w:val="StyleUnderline"/>
        </w:rPr>
        <w:t xml:space="preserve"> his legislative </w:t>
      </w:r>
      <w:r w:rsidRPr="00F2731D">
        <w:rPr>
          <w:rStyle w:val="StyleUnderline"/>
          <w:highlight w:val="cyan"/>
        </w:rPr>
        <w:t>success</w:t>
      </w:r>
      <w:r w:rsidRPr="0097443C">
        <w:rPr>
          <w:sz w:val="14"/>
        </w:rPr>
        <w:t xml:space="preserve">. Although empirical findings on the effects of public support on presidential success are mixed, </w:t>
      </w:r>
      <w:r w:rsidRPr="006F62D6">
        <w:rPr>
          <w:rStyle w:val="StyleUnderline"/>
        </w:rPr>
        <w:t>the Washingtonian political communit</w:t>
      </w:r>
      <w:r w:rsidRPr="0097443C">
        <w:rPr>
          <w:sz w:val="14"/>
        </w:rPr>
        <w:t xml:space="preserve">y – politicians and staffers in the White House and the Capitol, lobbyists and journalists – as well as the constituents in the country </w:t>
      </w:r>
      <w:r w:rsidRPr="006F62D6">
        <w:rPr>
          <w:rStyle w:val="Emphasis"/>
        </w:rPr>
        <w:t xml:space="preserve">perceive </w:t>
      </w:r>
      <w:r w:rsidRPr="00F2731D">
        <w:rPr>
          <w:rStyle w:val="Emphasis"/>
          <w:highlight w:val="cyan"/>
        </w:rPr>
        <w:t>public support</w:t>
      </w:r>
      <w:r w:rsidRPr="006F62D6">
        <w:rPr>
          <w:rStyle w:val="Emphasis"/>
        </w:rPr>
        <w:t xml:space="preserve"> as a </w:t>
      </w:r>
      <w:r w:rsidRPr="00F2731D">
        <w:rPr>
          <w:rStyle w:val="Emphasis"/>
          <w:highlight w:val="cyan"/>
        </w:rPr>
        <w:t>decisive element of</w:t>
      </w:r>
      <w:r w:rsidRPr="006F62D6">
        <w:rPr>
          <w:rStyle w:val="Emphasis"/>
        </w:rPr>
        <w:t xml:space="preserve"> the president’s </w:t>
      </w:r>
      <w:r w:rsidRPr="00F2731D">
        <w:rPr>
          <w:rStyle w:val="Emphasis"/>
          <w:highlight w:val="cyan"/>
        </w:rPr>
        <w:t>p</w:t>
      </w:r>
      <w:r w:rsidRPr="006F62D6">
        <w:rPr>
          <w:rStyle w:val="Emphasis"/>
        </w:rPr>
        <w:t xml:space="preserve">olitical </w:t>
      </w:r>
      <w:r w:rsidRPr="00F2731D">
        <w:rPr>
          <w:rStyle w:val="Emphasis"/>
          <w:highlight w:val="cyan"/>
        </w:rPr>
        <w:t>c</w:t>
      </w:r>
      <w:r w:rsidRPr="006F62D6">
        <w:rPr>
          <w:rStyle w:val="Emphasis"/>
        </w:rPr>
        <w:t>apital</w:t>
      </w:r>
      <w:r w:rsidRPr="0097443C">
        <w:rPr>
          <w:sz w:val="14"/>
        </w:rPr>
        <w:t xml:space="preserve">. Especially on salient issues </w:t>
      </w:r>
      <w:r w:rsidRPr="006F62D6">
        <w:rPr>
          <w:rStyle w:val="StyleUnderline"/>
        </w:rPr>
        <w:t>public approval of the president job performance serves as a cue for legislators</w:t>
      </w:r>
      <w:r w:rsidRPr="0097443C">
        <w:rPr>
          <w:sz w:val="14"/>
        </w:rPr>
        <w:t xml:space="preserve">. Theoretically, </w:t>
      </w:r>
      <w:r w:rsidRPr="006F62D6">
        <w:rPr>
          <w:rStyle w:val="StyleUnderline"/>
        </w:rPr>
        <w:t>members in Congress are reluctant to vote against a popular president</w:t>
      </w:r>
      <w:r w:rsidRPr="0097443C">
        <w:rPr>
          <w:sz w:val="14"/>
        </w:rPr>
        <w:t xml:space="preserve"> shying away from electoral consequences of their opposition. On the other side</w:t>
      </w:r>
      <w:r w:rsidRPr="006F62D6">
        <w:rPr>
          <w:rStyle w:val="StyleUnderline"/>
        </w:rPr>
        <w:t>, if he ranks low</w:t>
      </w:r>
      <w:r w:rsidRPr="0097443C">
        <w:rPr>
          <w:sz w:val="14"/>
        </w:rPr>
        <w:t xml:space="preserve"> in public support members in </w:t>
      </w:r>
      <w:r w:rsidRPr="006F62D6">
        <w:rPr>
          <w:rStyle w:val="StyleUnderline"/>
        </w:rPr>
        <w:t>Congress are less prone to vote in accordance</w:t>
      </w:r>
      <w:r w:rsidRPr="0097443C">
        <w:rPr>
          <w:sz w:val="14"/>
        </w:rPr>
        <w:t xml:space="preserve"> with him (for an overview see Edwards 2009b). High public approval ratings unfold their effects in combination with other factors like party and ideology. High presidential approval ratings affect first and foremost those legislators that are already inclined to support him either because they are members of the same party or they share the same ideological orientations. Beyond that </w:t>
      </w:r>
      <w:r w:rsidRPr="002B2652">
        <w:rPr>
          <w:rStyle w:val="StyleUnderline"/>
        </w:rPr>
        <w:t>members of Congress from contested districts</w:t>
      </w:r>
      <w:r w:rsidRPr="0097443C">
        <w:rPr>
          <w:sz w:val="14"/>
        </w:rPr>
        <w:t xml:space="preserve"> – which likely also have a moderate ideological disposition – </w:t>
      </w:r>
      <w:r w:rsidRPr="002B2652">
        <w:rPr>
          <w:rStyle w:val="StyleUnderline"/>
        </w:rPr>
        <w:t>are receptive to presidential approval ratings</w:t>
      </w:r>
      <w:r w:rsidRPr="0097443C">
        <w:rPr>
          <w:sz w:val="14"/>
        </w:rPr>
        <w:t xml:space="preserve"> (Canes-Wrone/de Marchi 2002; Bond et al. 2003; Lebo/O’Geen 2011; Edwards 2009a; Peterson 1990). Neustadt also points at the asymmetric effect of presidential support because his “popularity may not produce a Washington response but public disapproval hardens Washington’s resistance” (Neustadt 1991: 90). </w:t>
      </w:r>
      <w:r w:rsidRPr="00F2731D">
        <w:rPr>
          <w:rStyle w:val="Emphasis"/>
          <w:highlight w:val="cyan"/>
        </w:rPr>
        <w:t>Party control, ideological proximity, and public support constitute</w:t>
      </w:r>
      <w:r w:rsidRPr="002B2652">
        <w:rPr>
          <w:rStyle w:val="Emphasis"/>
        </w:rPr>
        <w:t xml:space="preserve"> the institutional and </w:t>
      </w:r>
      <w:r w:rsidRPr="00F2731D">
        <w:rPr>
          <w:rStyle w:val="Emphasis"/>
          <w:highlight w:val="cyan"/>
        </w:rPr>
        <w:t>political environment of</w:t>
      </w:r>
      <w:r w:rsidRPr="002B2652">
        <w:rPr>
          <w:rStyle w:val="Emphasis"/>
        </w:rPr>
        <w:t xml:space="preserve"> the </w:t>
      </w:r>
      <w:r w:rsidRPr="00F2731D">
        <w:rPr>
          <w:rStyle w:val="Emphasis"/>
          <w:highlight w:val="cyan"/>
        </w:rPr>
        <w:t>legislative arena</w:t>
      </w:r>
      <w:r w:rsidRPr="002B2652">
        <w:rPr>
          <w:rStyle w:val="Emphasis"/>
        </w:rPr>
        <w:t xml:space="preserve"> which is largely beyond the president’s control</w:t>
      </w:r>
      <w:r w:rsidRPr="0097443C">
        <w:rPr>
          <w:sz w:val="14"/>
        </w:rPr>
        <w:t xml:space="preserve">. Over the last years an </w:t>
      </w:r>
      <w:r w:rsidRPr="009A4CA4">
        <w:rPr>
          <w:rStyle w:val="Emphasis"/>
        </w:rPr>
        <w:t xml:space="preserve">academic </w:t>
      </w:r>
      <w:r w:rsidRPr="00F2731D">
        <w:rPr>
          <w:rStyle w:val="Emphasis"/>
          <w:highlight w:val="cyan"/>
        </w:rPr>
        <w:t xml:space="preserve">consensus </w:t>
      </w:r>
      <w:r w:rsidRPr="009A4CA4">
        <w:rPr>
          <w:rStyle w:val="Emphasis"/>
        </w:rPr>
        <w:t xml:space="preserve">has </w:t>
      </w:r>
      <w:r w:rsidRPr="00F2731D">
        <w:rPr>
          <w:rStyle w:val="Emphasis"/>
          <w:highlight w:val="cyan"/>
        </w:rPr>
        <w:t>emerged</w:t>
      </w:r>
      <w:r w:rsidRPr="00F2731D">
        <w:rPr>
          <w:sz w:val="14"/>
          <w:highlight w:val="cyan"/>
        </w:rPr>
        <w:t xml:space="preserve"> </w:t>
      </w:r>
      <w:r w:rsidRPr="009A4CA4">
        <w:rPr>
          <w:rStyle w:val="StyleUnderline"/>
        </w:rPr>
        <w:t>that</w:t>
      </w:r>
      <w:r w:rsidRPr="009A4CA4">
        <w:rPr>
          <w:sz w:val="14"/>
        </w:rPr>
        <w:t xml:space="preserve"> </w:t>
      </w:r>
      <w:r w:rsidRPr="00F2731D">
        <w:rPr>
          <w:rStyle w:val="Emphasis"/>
          <w:highlight w:val="cyan"/>
        </w:rPr>
        <w:t xml:space="preserve">party and ideology are the </w:t>
      </w:r>
      <w:r w:rsidRPr="009A4CA4">
        <w:rPr>
          <w:rStyle w:val="Emphasis"/>
        </w:rPr>
        <w:t xml:space="preserve">single </w:t>
      </w:r>
      <w:r w:rsidRPr="00F2731D">
        <w:rPr>
          <w:rStyle w:val="Emphasis"/>
          <w:highlight w:val="cyan"/>
        </w:rPr>
        <w:t>most important parameters for the president</w:t>
      </w:r>
      <w:r w:rsidRPr="0097443C">
        <w:rPr>
          <w:sz w:val="14"/>
        </w:rPr>
        <w:t xml:space="preserve"> </w:t>
      </w:r>
      <w:r w:rsidRPr="002B2652">
        <w:rPr>
          <w:rStyle w:val="StyleUnderline"/>
        </w:rPr>
        <w:t>while presidential factors only matter “at the margins”</w:t>
      </w:r>
      <w:r w:rsidRPr="0097443C">
        <w:rPr>
          <w:sz w:val="14"/>
        </w:rPr>
        <w:t xml:space="preserve"> (seminal Edwards 1989; Fleisher/Bond 1990). </w:t>
      </w:r>
      <w:r w:rsidRPr="00F2731D">
        <w:rPr>
          <w:rStyle w:val="StyleUnderline"/>
          <w:highlight w:val="cyan"/>
        </w:rPr>
        <w:t>This perspective</w:t>
      </w:r>
      <w:r w:rsidRPr="00F2731D">
        <w:rPr>
          <w:sz w:val="14"/>
          <w:highlight w:val="cyan"/>
        </w:rPr>
        <w:t xml:space="preserve"> </w:t>
      </w:r>
      <w:r w:rsidRPr="00F2731D">
        <w:rPr>
          <w:rStyle w:val="Emphasis"/>
          <w:highlight w:val="cyan"/>
        </w:rPr>
        <w:t>contrasts with</w:t>
      </w:r>
      <w:r w:rsidRPr="0097443C">
        <w:rPr>
          <w:sz w:val="14"/>
        </w:rPr>
        <w:t xml:space="preserve"> numbers of journalistic and </w:t>
      </w:r>
      <w:r w:rsidRPr="00F2731D">
        <w:rPr>
          <w:rStyle w:val="Emphasis"/>
          <w:highlight w:val="cyan"/>
        </w:rPr>
        <w:t>anecdotic comments</w:t>
      </w:r>
      <w:r w:rsidRPr="0097443C">
        <w:rPr>
          <w:sz w:val="14"/>
        </w:rPr>
        <w:t xml:space="preserve">, </w:t>
      </w:r>
      <w:r w:rsidRPr="008540CF">
        <w:rPr>
          <w:rStyle w:val="StyleUnderline"/>
        </w:rPr>
        <w:t>and</w:t>
      </w:r>
      <w:r w:rsidRPr="0097443C">
        <w:rPr>
          <w:sz w:val="14"/>
        </w:rPr>
        <w:t xml:space="preserve"> also with a large body of </w:t>
      </w:r>
      <w:r w:rsidRPr="008540CF">
        <w:rPr>
          <w:rStyle w:val="StyleUnderline"/>
        </w:rPr>
        <w:t>(historical) case studies</w:t>
      </w:r>
      <w:r w:rsidRPr="0097443C">
        <w:rPr>
          <w:sz w:val="14"/>
        </w:rPr>
        <w:t xml:space="preserve"> which facilitate the narrative of presidents shaping their legislative fate via their special bargaining skills. While earlier studies focused on personal traits or the presidents’ reputation as skilled or unskilled (Lockerbie/Borelli 1989; Fleisher/Bond 1990; Rudalevige 2002, Greenstein 2009), a new strand of empirical research focuses on the question how presidents can strategically increase their success through their involvement during the legislative process. For example, they demonstrate that presidents are more successful if they prioritize issues (Peterson 1990, Edwards/Barrett 2000), and if they actively lobby legislators on Capitol Hill (Beckmann 2010; Beckmann/Kumar 2011a; Covington 1987). Additionally, presidents are more successful in the legislative arena if they go public on a given bill (Canes-Wrone 2001; Barrett 2004; Eshbaugh-Soha 2006). However, </w:t>
      </w:r>
      <w:r w:rsidRPr="001A01CC">
        <w:rPr>
          <w:rStyle w:val="StyleUnderline"/>
        </w:rPr>
        <w:t xml:space="preserve">the </w:t>
      </w:r>
      <w:r w:rsidRPr="00F2731D">
        <w:rPr>
          <w:rStyle w:val="StyleUnderline"/>
          <w:highlight w:val="cyan"/>
        </w:rPr>
        <w:t>necessity of</w:t>
      </w:r>
      <w:r w:rsidRPr="001A01CC">
        <w:rPr>
          <w:rStyle w:val="StyleUnderline"/>
        </w:rPr>
        <w:t xml:space="preserve"> presidential </w:t>
      </w:r>
      <w:r w:rsidRPr="00F2731D">
        <w:rPr>
          <w:rStyle w:val="StyleUnderline"/>
          <w:highlight w:val="cyan"/>
        </w:rPr>
        <w:t>lobbying</w:t>
      </w:r>
      <w:r w:rsidRPr="001A01CC">
        <w:rPr>
          <w:rStyle w:val="StyleUnderline"/>
        </w:rPr>
        <w:t xml:space="preserve"> or going public strategies as well as their effects on his success on the substance of legislation </w:t>
      </w:r>
      <w:r w:rsidRPr="00F2731D">
        <w:rPr>
          <w:rStyle w:val="Emphasis"/>
          <w:highlight w:val="cyan"/>
        </w:rPr>
        <w:t>varies with the political contexts</w:t>
      </w:r>
      <w:r w:rsidRPr="0097443C">
        <w:rPr>
          <w:sz w:val="14"/>
        </w:rPr>
        <w:t>. The presidents’ need to negotiate intensively with legislators or to speak out to the public is higher if he is confronted with less favorable political conditions than if he faces a positive environment in Congress (Kernell 2007; Eshbaugh-Soha/Miles 2011). Furthermore, we can theorize that both approaches unfold their effect in combination with high levels of public support for the president’s position (Canes-Wrone 2001).</w:t>
      </w:r>
    </w:p>
    <w:p w14:paraId="00A556FB" w14:textId="35CFE2F5" w:rsidR="00086B53" w:rsidRDefault="00086B53" w:rsidP="00086B53">
      <w:pPr>
        <w:pStyle w:val="Heading3"/>
      </w:pPr>
      <w:r>
        <w:t>2AC---PC Fails</w:t>
      </w:r>
    </w:p>
    <w:p w14:paraId="51B43D94" w14:textId="77777777" w:rsidR="00086B53" w:rsidRDefault="00086B53" w:rsidP="00086B53">
      <w:pPr>
        <w:pStyle w:val="Heading4"/>
      </w:pPr>
      <w:r>
        <w:t xml:space="preserve">PC fails </w:t>
      </w:r>
      <w:r w:rsidRPr="00121A93">
        <w:rPr>
          <w:b w:val="0"/>
        </w:rPr>
        <w:t>– difference on GOP ideology</w:t>
      </w:r>
      <w:r>
        <w:rPr>
          <w:b w:val="0"/>
        </w:rPr>
        <w:t>, obvious Dem</w:t>
      </w:r>
      <w:r w:rsidRPr="00121A93">
        <w:rPr>
          <w:b w:val="0"/>
        </w:rPr>
        <w:t xml:space="preserve"> backlash, impatience, Schumer as a barrier</w:t>
      </w:r>
    </w:p>
    <w:p w14:paraId="0AAB39E6" w14:textId="54FB57FE" w:rsidR="00086B53" w:rsidRDefault="00086B53" w:rsidP="00086B53">
      <w:r>
        <w:rPr>
          <w:rStyle w:val="Style13ptBold"/>
        </w:rPr>
        <w:t xml:space="preserve">AP 16 </w:t>
      </w:r>
      <w:r>
        <w:t xml:space="preserve">---- </w:t>
      </w:r>
      <w:r w:rsidRPr="00E33842">
        <w:t xml:space="preserve">The Associated Press via Fortune, “Donald Trump May Have Trouble Getting Through Congress,” 11/11, </w:t>
      </w:r>
      <w:hyperlink r:id="rId60" w:history="1">
        <w:r w:rsidR="008F3B88" w:rsidRPr="00CF7374">
          <w:rPr>
            <w:rStyle w:val="Hyperlink"/>
          </w:rPr>
          <w:t>http://fortune.com/2016/11/11/donald-trump-congress/</w:t>
        </w:r>
      </w:hyperlink>
    </w:p>
    <w:p w14:paraId="65D8EBF1" w14:textId="77777777" w:rsidR="00086B53" w:rsidRDefault="00086B53" w:rsidP="00086B53"/>
    <w:p w14:paraId="4DE07004" w14:textId="77777777" w:rsidR="00086B53" w:rsidRPr="00E33842" w:rsidRDefault="00086B53" w:rsidP="00086B53">
      <w:pPr>
        <w:rPr>
          <w:sz w:val="14"/>
        </w:rPr>
      </w:pPr>
      <w:r w:rsidRPr="00E33842">
        <w:rPr>
          <w:sz w:val="14"/>
        </w:rPr>
        <w:t xml:space="preserve">The budding new alliance between Donald Trump and congressional Republicans hides a tougher reality: </w:t>
      </w:r>
      <w:r w:rsidRPr="00F2731D">
        <w:rPr>
          <w:rStyle w:val="Emphasis"/>
          <w:highlight w:val="cyan"/>
        </w:rPr>
        <w:t>Even with</w:t>
      </w:r>
      <w:r w:rsidRPr="00E33842">
        <w:rPr>
          <w:rStyle w:val="Emphasis"/>
        </w:rPr>
        <w:t xml:space="preserve"> unified </w:t>
      </w:r>
      <w:r w:rsidRPr="00F2731D">
        <w:rPr>
          <w:rStyle w:val="Emphasis"/>
          <w:highlight w:val="cyan"/>
        </w:rPr>
        <w:t>GOP control</w:t>
      </w:r>
      <w:r w:rsidRPr="00E33842">
        <w:rPr>
          <w:sz w:val="14"/>
        </w:rPr>
        <w:t xml:space="preserve"> of Washington, the </w:t>
      </w:r>
      <w:r w:rsidRPr="00F2731D">
        <w:rPr>
          <w:rStyle w:val="StyleUnderline"/>
          <w:highlight w:val="cyan"/>
        </w:rPr>
        <w:t>president</w:t>
      </w:r>
      <w:r w:rsidRPr="00E33842">
        <w:rPr>
          <w:sz w:val="14"/>
        </w:rPr>
        <w:t xml:space="preserve">-elect's </w:t>
      </w:r>
      <w:r w:rsidRPr="00E33842">
        <w:rPr>
          <w:rStyle w:val="StyleUnderline"/>
        </w:rPr>
        <w:t xml:space="preserve">priorities </w:t>
      </w:r>
      <w:r w:rsidRPr="00F2731D">
        <w:rPr>
          <w:rStyle w:val="Emphasis"/>
          <w:sz w:val="28"/>
          <w:highlight w:val="cyan"/>
        </w:rPr>
        <w:t>may have trouble</w:t>
      </w:r>
      <w:r w:rsidRPr="00E33842">
        <w:rPr>
          <w:rStyle w:val="Emphasis"/>
          <w:sz w:val="28"/>
        </w:rPr>
        <w:t xml:space="preserve"> </w:t>
      </w:r>
      <w:r w:rsidRPr="00E33842">
        <w:rPr>
          <w:rStyle w:val="Emphasis"/>
        </w:rPr>
        <w:t>getting through Congress</w:t>
      </w:r>
      <w:r w:rsidRPr="00E33842">
        <w:rPr>
          <w:sz w:val="14"/>
        </w:rPr>
        <w:t>.</w:t>
      </w:r>
    </w:p>
    <w:p w14:paraId="36361FC5" w14:textId="77777777" w:rsidR="00086B53" w:rsidRPr="00E33842" w:rsidRDefault="00086B53" w:rsidP="00086B53">
      <w:pPr>
        <w:rPr>
          <w:sz w:val="14"/>
        </w:rPr>
      </w:pPr>
      <w:r w:rsidRPr="00E33842">
        <w:rPr>
          <w:sz w:val="14"/>
        </w:rPr>
        <w:t xml:space="preserve">And </w:t>
      </w:r>
      <w:r w:rsidRPr="00E33842">
        <w:rPr>
          <w:rStyle w:val="StyleUnderline"/>
        </w:rPr>
        <w:t xml:space="preserve">in some cases </w:t>
      </w:r>
      <w:r w:rsidRPr="00121A93">
        <w:rPr>
          <w:rStyle w:val="StyleUnderline"/>
        </w:rPr>
        <w:t>Republicans</w:t>
      </w:r>
      <w:r w:rsidRPr="00121A93">
        <w:rPr>
          <w:sz w:val="14"/>
        </w:rPr>
        <w:t xml:space="preserve"> themselves </w:t>
      </w:r>
      <w:r w:rsidRPr="00121A93">
        <w:rPr>
          <w:rStyle w:val="StyleUnderline"/>
        </w:rPr>
        <w:t>might be the barrier</w:t>
      </w:r>
      <w:r w:rsidRPr="00E33842">
        <w:rPr>
          <w:sz w:val="14"/>
        </w:rPr>
        <w:t>.</w:t>
      </w:r>
    </w:p>
    <w:p w14:paraId="556DABFF" w14:textId="77777777" w:rsidR="00086B53" w:rsidRPr="00E33842" w:rsidRDefault="00086B53" w:rsidP="00086B53">
      <w:pPr>
        <w:rPr>
          <w:sz w:val="14"/>
        </w:rPr>
      </w:pPr>
      <w:r w:rsidRPr="00E33842">
        <w:rPr>
          <w:rStyle w:val="StyleUnderline"/>
        </w:rPr>
        <w:t>Building a</w:t>
      </w:r>
      <w:r w:rsidRPr="00E33842">
        <w:rPr>
          <w:sz w:val="14"/>
        </w:rPr>
        <w:t xml:space="preserve"> border </w:t>
      </w:r>
      <w:r w:rsidRPr="00E33842">
        <w:rPr>
          <w:rStyle w:val="StyleUnderline"/>
        </w:rPr>
        <w:t>wall and restricting immigration</w:t>
      </w:r>
      <w:r w:rsidRPr="00E33842">
        <w:rPr>
          <w:sz w:val="14"/>
        </w:rPr>
        <w:t xml:space="preserve"> from terror-stricken nations? </w:t>
      </w:r>
      <w:r w:rsidRPr="00F2731D">
        <w:rPr>
          <w:rStyle w:val="StyleUnderline"/>
          <w:highlight w:val="cyan"/>
        </w:rPr>
        <w:t>Don't count on</w:t>
      </w:r>
      <w:r w:rsidRPr="00E33842">
        <w:rPr>
          <w:rStyle w:val="StyleUnderline"/>
        </w:rPr>
        <w:t xml:space="preserve"> </w:t>
      </w:r>
      <w:r w:rsidRPr="00E33842">
        <w:rPr>
          <w:sz w:val="14"/>
        </w:rPr>
        <w:t xml:space="preserve">Senate </w:t>
      </w:r>
      <w:r w:rsidRPr="00F2731D">
        <w:rPr>
          <w:rStyle w:val="StyleUnderline"/>
          <w:highlight w:val="cyan"/>
        </w:rPr>
        <w:t>Democrats</w:t>
      </w:r>
      <w:r w:rsidRPr="00E33842">
        <w:rPr>
          <w:rStyle w:val="StyleUnderline"/>
        </w:rPr>
        <w:t xml:space="preserve"> to go along, </w:t>
      </w:r>
      <w:r w:rsidRPr="00E33842">
        <w:rPr>
          <w:sz w:val="14"/>
        </w:rPr>
        <w:t xml:space="preserve">and </w:t>
      </w:r>
      <w:r w:rsidRPr="00F2731D">
        <w:rPr>
          <w:rStyle w:val="StyleUnderline"/>
          <w:highlight w:val="cyan"/>
        </w:rPr>
        <w:t>they</w:t>
      </w:r>
      <w:r w:rsidRPr="00121A93">
        <w:rPr>
          <w:rStyle w:val="StyleUnderline"/>
        </w:rPr>
        <w:t xml:space="preserve"> will</w:t>
      </w:r>
      <w:r w:rsidRPr="00121A93">
        <w:rPr>
          <w:sz w:val="14"/>
        </w:rPr>
        <w:t xml:space="preserve"> </w:t>
      </w:r>
      <w:r w:rsidRPr="00F2731D">
        <w:rPr>
          <w:rStyle w:val="Emphasis"/>
          <w:highlight w:val="cyan"/>
        </w:rPr>
        <w:t>effectively</w:t>
      </w:r>
      <w:r w:rsidRPr="00E33842">
        <w:rPr>
          <w:sz w:val="14"/>
        </w:rPr>
        <w:t xml:space="preserve"> wield </w:t>
      </w:r>
      <w:r w:rsidRPr="00F2731D">
        <w:rPr>
          <w:rStyle w:val="StyleUnderline"/>
          <w:highlight w:val="cyan"/>
        </w:rPr>
        <w:t>veto</w:t>
      </w:r>
      <w:r w:rsidRPr="00E33842">
        <w:rPr>
          <w:sz w:val="14"/>
        </w:rPr>
        <w:t xml:space="preserve"> power </w:t>
      </w:r>
      <w:r w:rsidRPr="00E33842">
        <w:rPr>
          <w:rStyle w:val="StyleUnderline"/>
        </w:rPr>
        <w:t>in many cases</w:t>
      </w:r>
      <w:r w:rsidRPr="00E33842">
        <w:rPr>
          <w:sz w:val="14"/>
        </w:rPr>
        <w:t>.</w:t>
      </w:r>
    </w:p>
    <w:p w14:paraId="6B6C30E6" w14:textId="77777777" w:rsidR="00086B53" w:rsidRPr="00E33842" w:rsidRDefault="00086B53" w:rsidP="00086B53">
      <w:pPr>
        <w:rPr>
          <w:sz w:val="14"/>
        </w:rPr>
      </w:pPr>
      <w:r w:rsidRPr="00E33842">
        <w:rPr>
          <w:sz w:val="14"/>
        </w:rPr>
        <w:t>Repealing President Barack Obama's health care law? That looks likely to happen in some way, shape or form, but a number of states that accepted that law's expansion of the Medicaid health program for the poor are represented by Republicans. It will take painstaking and potentially lengthy negotiations to come up with a solution.</w:t>
      </w:r>
    </w:p>
    <w:p w14:paraId="309CCA89" w14:textId="77777777" w:rsidR="00086B53" w:rsidRPr="00E33842" w:rsidRDefault="00086B53" w:rsidP="00086B53">
      <w:pPr>
        <w:rPr>
          <w:rStyle w:val="StyleUnderline"/>
        </w:rPr>
      </w:pPr>
      <w:r w:rsidRPr="00E33842">
        <w:rPr>
          <w:sz w:val="14"/>
        </w:rPr>
        <w:t xml:space="preserve">And then there are </w:t>
      </w:r>
      <w:r w:rsidRPr="00F2731D">
        <w:rPr>
          <w:rStyle w:val="StyleUnderline"/>
          <w:highlight w:val="cyan"/>
        </w:rPr>
        <w:t>Trump's</w:t>
      </w:r>
      <w:r w:rsidRPr="00E33842">
        <w:rPr>
          <w:rStyle w:val="StyleUnderline"/>
        </w:rPr>
        <w:t xml:space="preserve"> protectionist </w:t>
      </w:r>
      <w:r w:rsidRPr="00F2731D">
        <w:rPr>
          <w:rStyle w:val="StyleUnderline"/>
          <w:highlight w:val="cyan"/>
        </w:rPr>
        <w:t>views</w:t>
      </w:r>
      <w:r w:rsidRPr="00E33842">
        <w:rPr>
          <w:sz w:val="14"/>
        </w:rPr>
        <w:t xml:space="preserve"> on trade, </w:t>
      </w:r>
      <w:r w:rsidRPr="00E33842">
        <w:rPr>
          <w:rStyle w:val="StyleUnderline"/>
        </w:rPr>
        <w:t>skepticism about</w:t>
      </w:r>
      <w:r w:rsidRPr="00E33842">
        <w:rPr>
          <w:sz w:val="14"/>
        </w:rPr>
        <w:t xml:space="preserve"> international </w:t>
      </w:r>
      <w:r w:rsidRPr="00E33842">
        <w:rPr>
          <w:rStyle w:val="StyleUnderline"/>
        </w:rPr>
        <w:t>treaty organizations and</w:t>
      </w:r>
      <w:r w:rsidRPr="00E33842">
        <w:rPr>
          <w:sz w:val="14"/>
        </w:rPr>
        <w:t xml:space="preserve"> </w:t>
      </w:r>
      <w:r w:rsidRPr="00E33842">
        <w:rPr>
          <w:rStyle w:val="StyleUnderline"/>
        </w:rPr>
        <w:t>promises to protect Social Security</w:t>
      </w:r>
      <w:r w:rsidRPr="00E33842">
        <w:rPr>
          <w:sz w:val="14"/>
        </w:rPr>
        <w:t xml:space="preserve"> and Medicare. </w:t>
      </w:r>
      <w:r w:rsidRPr="00E33842">
        <w:rPr>
          <w:rStyle w:val="StyleUnderline"/>
        </w:rPr>
        <w:t>All</w:t>
      </w:r>
      <w:r w:rsidRPr="00E33842">
        <w:rPr>
          <w:sz w:val="14"/>
        </w:rPr>
        <w:t xml:space="preserve"> that </w:t>
      </w:r>
      <w:r w:rsidRPr="00F2731D">
        <w:rPr>
          <w:rStyle w:val="Emphasis"/>
          <w:highlight w:val="cyan"/>
        </w:rPr>
        <w:t>flies in the face of Republican</w:t>
      </w:r>
      <w:r w:rsidRPr="00E33842">
        <w:rPr>
          <w:rStyle w:val="Emphasis"/>
        </w:rPr>
        <w:t xml:space="preserve"> Party </w:t>
      </w:r>
      <w:r w:rsidRPr="00F2731D">
        <w:rPr>
          <w:rStyle w:val="Emphasis"/>
          <w:highlight w:val="cyan"/>
        </w:rPr>
        <w:t>orthodoxy</w:t>
      </w:r>
      <w:r w:rsidRPr="00E33842">
        <w:rPr>
          <w:sz w:val="14"/>
        </w:rPr>
        <w:t>—</w:t>
      </w:r>
      <w:r w:rsidRPr="00E33842">
        <w:rPr>
          <w:rStyle w:val="StyleUnderline"/>
        </w:rPr>
        <w:t>and the list goes on.</w:t>
      </w:r>
    </w:p>
    <w:p w14:paraId="0A12C1AA" w14:textId="77777777" w:rsidR="00086B53" w:rsidRPr="00E33842" w:rsidRDefault="00086B53" w:rsidP="00086B53">
      <w:pPr>
        <w:rPr>
          <w:sz w:val="14"/>
        </w:rPr>
      </w:pPr>
      <w:r w:rsidRPr="00E33842">
        <w:rPr>
          <w:sz w:val="14"/>
        </w:rPr>
        <w:t>Still, all that seemed like a problem for another day as Trump paid a triumphant visit to Capitol Hill on Thursday after a cordial White House meeting with President Barack Obama.</w:t>
      </w:r>
    </w:p>
    <w:p w14:paraId="0C9C4CB6" w14:textId="77777777" w:rsidR="00086B53" w:rsidRPr="00E33842" w:rsidRDefault="00086B53" w:rsidP="00086B53">
      <w:pPr>
        <w:rPr>
          <w:sz w:val="14"/>
        </w:rPr>
      </w:pPr>
      <w:r w:rsidRPr="00E33842">
        <w:rPr>
          <w:sz w:val="14"/>
        </w:rPr>
        <w:t>He sat down with House Speaker Paul Ryan of Wisconsin, whom he derided as "very weak and ineffective" just last month after Ryan distanced himself over audio of Trump talking about groping women. Ryan was all smiles as he escorted Trump, wife Melania and Vice President-elect Mike Pence onto the Capitol Balcony to give them a view of the inauguration platform being constructed for Trump to take the oath of office Jan. 20.</w:t>
      </w:r>
    </w:p>
    <w:p w14:paraId="63378D33" w14:textId="77777777" w:rsidR="00086B53" w:rsidRPr="00E33842" w:rsidRDefault="00086B53" w:rsidP="00086B53">
      <w:pPr>
        <w:rPr>
          <w:sz w:val="14"/>
        </w:rPr>
      </w:pPr>
      <w:r w:rsidRPr="00E33842">
        <w:rPr>
          <w:sz w:val="14"/>
        </w:rPr>
        <w:t>From there Trump strolled through the Capitol's stately Ohio Clock Corridor with Senate Majority Leader Mitch McConnell of Kentucky, who'd been quick to endorse him but critical of his rhetoric and undisciplined campaign style. But it was McConnell's strategy of refusing to act after the death of Justice Antonin Scalia in February that now hands Trump a Supreme Court vacancy to fill.</w:t>
      </w:r>
    </w:p>
    <w:p w14:paraId="6530C860" w14:textId="77777777" w:rsidR="00086B53" w:rsidRPr="00E33842" w:rsidRDefault="00086B53" w:rsidP="00086B53">
      <w:pPr>
        <w:rPr>
          <w:sz w:val="14"/>
        </w:rPr>
      </w:pPr>
      <w:r w:rsidRPr="00E33842">
        <w:rPr>
          <w:sz w:val="14"/>
        </w:rPr>
        <w:t>And on Thursday there was no sign of strain. The normally reserved McConnell even seemed to adopt Trump's hyperbolic rhetorical style, declaring their encounter "a first-class meeting."</w:t>
      </w:r>
    </w:p>
    <w:p w14:paraId="1B83E577" w14:textId="77777777" w:rsidR="00086B53" w:rsidRPr="00E33842" w:rsidRDefault="00086B53" w:rsidP="00086B53">
      <w:pPr>
        <w:rPr>
          <w:sz w:val="14"/>
        </w:rPr>
      </w:pPr>
      <w:r w:rsidRPr="00E33842">
        <w:rPr>
          <w:sz w:val="14"/>
        </w:rPr>
        <w:t>Ryan, for his part, picked up Trump's campaign slogan, telling reporters: "We are now talking about how to hit the ground running, and make sure we get this country turned around, and make America great again."</w:t>
      </w:r>
    </w:p>
    <w:p w14:paraId="2E06D0DC" w14:textId="77777777" w:rsidR="00086B53" w:rsidRPr="00E33842" w:rsidRDefault="00086B53" w:rsidP="00086B53">
      <w:pPr>
        <w:rPr>
          <w:sz w:val="14"/>
        </w:rPr>
      </w:pPr>
      <w:r w:rsidRPr="00E33842">
        <w:rPr>
          <w:sz w:val="14"/>
        </w:rPr>
        <w:t>As he left the Capitol, Trump was asked about his legislative priorities.</w:t>
      </w:r>
    </w:p>
    <w:p w14:paraId="56875E77" w14:textId="77777777" w:rsidR="00086B53" w:rsidRPr="00E33842" w:rsidRDefault="00086B53" w:rsidP="00086B53">
      <w:pPr>
        <w:rPr>
          <w:sz w:val="14"/>
        </w:rPr>
      </w:pPr>
      <w:r w:rsidRPr="00E33842">
        <w:rPr>
          <w:sz w:val="14"/>
        </w:rPr>
        <w:t>"A lot of really great priorities. People will be very, very happy," he said. "We're going to move very strongly on immigration. We will move very strongly on health care. And we're looking at jobs. Big-league jobs."</w:t>
      </w:r>
    </w:p>
    <w:p w14:paraId="223FCD34" w14:textId="77777777" w:rsidR="00086B53" w:rsidRPr="00E33842" w:rsidRDefault="00086B53" w:rsidP="00086B53">
      <w:pPr>
        <w:rPr>
          <w:sz w:val="14"/>
        </w:rPr>
      </w:pPr>
      <w:r w:rsidRPr="00E33842">
        <w:rPr>
          <w:sz w:val="14"/>
        </w:rPr>
        <w:t xml:space="preserve">As for specifics, there were none. But </w:t>
      </w:r>
      <w:r w:rsidRPr="00121A93">
        <w:rPr>
          <w:rStyle w:val="StyleUnderline"/>
        </w:rPr>
        <w:t xml:space="preserve">Trump's ability </w:t>
      </w:r>
      <w:r w:rsidRPr="00F2731D">
        <w:rPr>
          <w:rStyle w:val="StyleUnderline"/>
          <w:highlight w:val="cyan"/>
        </w:rPr>
        <w:t>to deliver</w:t>
      </w:r>
      <w:r w:rsidRPr="00E33842">
        <w:rPr>
          <w:sz w:val="14"/>
        </w:rPr>
        <w:t xml:space="preserve"> on his extravagant campaign </w:t>
      </w:r>
      <w:r w:rsidRPr="00E33842">
        <w:rPr>
          <w:rStyle w:val="StyleUnderline"/>
        </w:rPr>
        <w:t>promises</w:t>
      </w:r>
      <w:r w:rsidRPr="00E33842">
        <w:rPr>
          <w:sz w:val="14"/>
        </w:rPr>
        <w:t xml:space="preserve"> to change Washington and rebuild the nation </w:t>
      </w:r>
      <w:r w:rsidRPr="00F2731D">
        <w:rPr>
          <w:rStyle w:val="StyleUnderline"/>
          <w:highlight w:val="cyan"/>
        </w:rPr>
        <w:t>will require</w:t>
      </w:r>
      <w:r w:rsidRPr="00E33842">
        <w:rPr>
          <w:rStyle w:val="StyleUnderline"/>
        </w:rPr>
        <w:t xml:space="preserve"> passing laws, </w:t>
      </w:r>
      <w:r w:rsidRPr="00F2731D">
        <w:rPr>
          <w:rStyle w:val="Emphasis"/>
          <w:highlight w:val="cyan"/>
        </w:rPr>
        <w:t>a tedious process</w:t>
      </w:r>
      <w:r w:rsidRPr="00F2731D">
        <w:rPr>
          <w:sz w:val="14"/>
          <w:highlight w:val="cyan"/>
        </w:rPr>
        <w:t xml:space="preserve"> </w:t>
      </w:r>
      <w:r w:rsidRPr="00F2731D">
        <w:rPr>
          <w:rStyle w:val="StyleUnderline"/>
          <w:highlight w:val="cyan"/>
        </w:rPr>
        <w:t>not</w:t>
      </w:r>
      <w:r w:rsidRPr="00121A93">
        <w:rPr>
          <w:rStyle w:val="StyleUnderline"/>
        </w:rPr>
        <w:t xml:space="preserve"> built </w:t>
      </w:r>
      <w:r w:rsidRPr="00F2731D">
        <w:rPr>
          <w:rStyle w:val="StyleUnderline"/>
          <w:highlight w:val="cyan"/>
        </w:rPr>
        <w:t>for</w:t>
      </w:r>
      <w:r w:rsidRPr="00E33842">
        <w:rPr>
          <w:rStyle w:val="StyleUnderline"/>
        </w:rPr>
        <w:t xml:space="preserve"> instant </w:t>
      </w:r>
      <w:r w:rsidRPr="00F2731D">
        <w:rPr>
          <w:rStyle w:val="StyleUnderline"/>
          <w:highlight w:val="cyan"/>
        </w:rPr>
        <w:t>gratification</w:t>
      </w:r>
      <w:r w:rsidRPr="00E33842">
        <w:rPr>
          <w:sz w:val="14"/>
        </w:rPr>
        <w:t>.</w:t>
      </w:r>
    </w:p>
    <w:p w14:paraId="04B012CB" w14:textId="77777777" w:rsidR="00086B53" w:rsidRPr="00E33842" w:rsidRDefault="00086B53" w:rsidP="00086B53">
      <w:pPr>
        <w:rPr>
          <w:sz w:val="14"/>
        </w:rPr>
      </w:pPr>
      <w:r w:rsidRPr="00E33842">
        <w:rPr>
          <w:sz w:val="14"/>
        </w:rPr>
        <w:t xml:space="preserve">He will be able to take some steps through unilateral, executive actions, a method Republicans repeatedly accused Obama of overusing. But big-ticket items like tax cuts and infrastructure spending, and most major policy changes on immigration, health care, energy or trade, would require Congress' say-so. And </w:t>
      </w:r>
      <w:r w:rsidRPr="00E33842">
        <w:rPr>
          <w:rStyle w:val="StyleUnderline"/>
        </w:rPr>
        <w:t>although Republicans control</w:t>
      </w:r>
      <w:r w:rsidRPr="00E33842">
        <w:rPr>
          <w:sz w:val="14"/>
        </w:rPr>
        <w:t xml:space="preserve"> the </w:t>
      </w:r>
      <w:r w:rsidRPr="00E33842">
        <w:rPr>
          <w:rStyle w:val="StyleUnderline"/>
        </w:rPr>
        <w:t>House, they</w:t>
      </w:r>
      <w:r w:rsidRPr="00E33842">
        <w:rPr>
          <w:sz w:val="14"/>
        </w:rPr>
        <w:t xml:space="preserve"> will </w:t>
      </w:r>
      <w:r w:rsidRPr="00E33842">
        <w:rPr>
          <w:rStyle w:val="StyleUnderline"/>
        </w:rPr>
        <w:t>have only 52</w:t>
      </w:r>
      <w:r w:rsidRPr="00E33842">
        <w:rPr>
          <w:sz w:val="14"/>
        </w:rPr>
        <w:t xml:space="preserve"> seats </w:t>
      </w:r>
      <w:r w:rsidRPr="00E33842">
        <w:rPr>
          <w:rStyle w:val="StyleUnderline"/>
        </w:rPr>
        <w:t>in the</w:t>
      </w:r>
      <w:r w:rsidRPr="00E33842">
        <w:rPr>
          <w:sz w:val="14"/>
        </w:rPr>
        <w:t xml:space="preserve"> 100-member </w:t>
      </w:r>
      <w:r w:rsidRPr="00E33842">
        <w:rPr>
          <w:rStyle w:val="StyleUnderline"/>
        </w:rPr>
        <w:t>Senate</w:t>
      </w:r>
      <w:r w:rsidRPr="00E33842">
        <w:rPr>
          <w:sz w:val="14"/>
        </w:rPr>
        <w:t xml:space="preserve"> next year, </w:t>
      </w:r>
      <w:r w:rsidRPr="00E33842">
        <w:rPr>
          <w:rStyle w:val="Emphasis"/>
        </w:rPr>
        <w:t>well short</w:t>
      </w:r>
      <w:r w:rsidRPr="00E33842">
        <w:rPr>
          <w:sz w:val="14"/>
        </w:rPr>
        <w:t xml:space="preserve"> </w:t>
      </w:r>
      <w:r w:rsidRPr="00E33842">
        <w:rPr>
          <w:rStyle w:val="StyleUnderline"/>
        </w:rPr>
        <w:t>of the 60</w:t>
      </w:r>
      <w:r w:rsidRPr="00E33842">
        <w:rPr>
          <w:sz w:val="14"/>
        </w:rPr>
        <w:t xml:space="preserve"> votes </w:t>
      </w:r>
      <w:r w:rsidRPr="00E33842">
        <w:rPr>
          <w:rStyle w:val="StyleUnderline"/>
        </w:rPr>
        <w:t>needed</w:t>
      </w:r>
      <w:r w:rsidRPr="00E33842">
        <w:rPr>
          <w:sz w:val="14"/>
        </w:rPr>
        <w:t xml:space="preserve"> to advance most legislation.</w:t>
      </w:r>
    </w:p>
    <w:p w14:paraId="71CDB37C" w14:textId="77777777" w:rsidR="00086B53" w:rsidRPr="00E33842" w:rsidRDefault="00086B53" w:rsidP="00086B53">
      <w:pPr>
        <w:rPr>
          <w:sz w:val="14"/>
        </w:rPr>
      </w:pPr>
      <w:r w:rsidRPr="00E33842">
        <w:rPr>
          <w:sz w:val="14"/>
        </w:rPr>
        <w:t>"</w:t>
      </w:r>
      <w:r w:rsidRPr="00E33842">
        <w:rPr>
          <w:rStyle w:val="StyleUnderline"/>
        </w:rPr>
        <w:t>Many</w:t>
      </w:r>
      <w:r w:rsidRPr="00E33842">
        <w:rPr>
          <w:sz w:val="14"/>
        </w:rPr>
        <w:t xml:space="preserve"> of his </w:t>
      </w:r>
      <w:r w:rsidRPr="00F2731D">
        <w:rPr>
          <w:rStyle w:val="StyleUnderline"/>
          <w:highlight w:val="cyan"/>
        </w:rPr>
        <w:t>proposals</w:t>
      </w:r>
      <w:r w:rsidRPr="00E33842">
        <w:rPr>
          <w:sz w:val="14"/>
        </w:rPr>
        <w:t xml:space="preserve"> would </w:t>
      </w:r>
      <w:r w:rsidRPr="00F2731D">
        <w:rPr>
          <w:rStyle w:val="StyleUnderline"/>
          <w:highlight w:val="cyan"/>
        </w:rPr>
        <w:t>face</w:t>
      </w:r>
      <w:r w:rsidRPr="00E33842">
        <w:rPr>
          <w:rStyle w:val="StyleUnderline"/>
        </w:rPr>
        <w:t xml:space="preserve"> a</w:t>
      </w:r>
      <w:r w:rsidRPr="00E33842">
        <w:rPr>
          <w:sz w:val="14"/>
        </w:rPr>
        <w:t xml:space="preserve"> </w:t>
      </w:r>
      <w:r w:rsidRPr="00E33842">
        <w:rPr>
          <w:rStyle w:val="Emphasis"/>
        </w:rPr>
        <w:t xml:space="preserve">certain </w:t>
      </w:r>
      <w:r w:rsidRPr="00F2731D">
        <w:rPr>
          <w:rStyle w:val="Emphasis"/>
          <w:highlight w:val="cyan"/>
        </w:rPr>
        <w:t>filibuster</w:t>
      </w:r>
      <w:r w:rsidRPr="00E33842">
        <w:rPr>
          <w:sz w:val="14"/>
        </w:rPr>
        <w:t xml:space="preserve"> </w:t>
      </w:r>
      <w:r w:rsidRPr="00E33842">
        <w:rPr>
          <w:rStyle w:val="StyleUnderline"/>
        </w:rPr>
        <w:t>in the Senate</w:t>
      </w:r>
      <w:r w:rsidRPr="00E33842">
        <w:rPr>
          <w:sz w:val="14"/>
        </w:rPr>
        <w:t xml:space="preserve">," </w:t>
      </w:r>
      <w:r w:rsidRPr="00E33842">
        <w:rPr>
          <w:rStyle w:val="StyleUnderline"/>
        </w:rPr>
        <w:t>predicted</w:t>
      </w:r>
      <w:r w:rsidRPr="00E33842">
        <w:rPr>
          <w:sz w:val="14"/>
        </w:rPr>
        <w:t xml:space="preserve"> Jim </w:t>
      </w:r>
      <w:r w:rsidRPr="00E33842">
        <w:rPr>
          <w:rStyle w:val="StyleUnderline"/>
        </w:rPr>
        <w:t>Manley</w:t>
      </w:r>
      <w:r w:rsidRPr="00E33842">
        <w:rPr>
          <w:sz w:val="14"/>
        </w:rPr>
        <w:t>, a Democratic consultant and former top Senate aide.</w:t>
      </w:r>
    </w:p>
    <w:p w14:paraId="7B6B8FA8" w14:textId="77777777" w:rsidR="00086B53" w:rsidRPr="00E33842" w:rsidRDefault="00086B53" w:rsidP="00086B53">
      <w:pPr>
        <w:rPr>
          <w:sz w:val="14"/>
        </w:rPr>
      </w:pPr>
      <w:r w:rsidRPr="00F2731D">
        <w:rPr>
          <w:rStyle w:val="StyleUnderline"/>
          <w:highlight w:val="cyan"/>
        </w:rPr>
        <w:t>So</w:t>
      </w:r>
      <w:r w:rsidRPr="00E33842">
        <w:rPr>
          <w:rStyle w:val="StyleUnderline"/>
        </w:rPr>
        <w:t xml:space="preserve"> the </w:t>
      </w:r>
      <w:r w:rsidRPr="00F2731D">
        <w:rPr>
          <w:rStyle w:val="Emphasis"/>
          <w:highlight w:val="cyan"/>
        </w:rPr>
        <w:t>gatekeeper</w:t>
      </w:r>
      <w:r w:rsidRPr="00E33842">
        <w:rPr>
          <w:sz w:val="14"/>
        </w:rPr>
        <w:t xml:space="preserve"> </w:t>
      </w:r>
      <w:r w:rsidRPr="00E33842">
        <w:rPr>
          <w:rStyle w:val="StyleUnderline"/>
        </w:rPr>
        <w:t xml:space="preserve">on much of Trump's agenda </w:t>
      </w:r>
      <w:r w:rsidRPr="00F2731D">
        <w:rPr>
          <w:rStyle w:val="StyleUnderline"/>
          <w:highlight w:val="cyan"/>
        </w:rPr>
        <w:t>may</w:t>
      </w:r>
      <w:r w:rsidRPr="00E33842">
        <w:rPr>
          <w:sz w:val="14"/>
        </w:rPr>
        <w:t xml:space="preserve"> end up </w:t>
      </w:r>
      <w:r w:rsidRPr="00F2731D">
        <w:rPr>
          <w:rStyle w:val="StyleUnderline"/>
          <w:highlight w:val="cyan"/>
        </w:rPr>
        <w:t>be</w:t>
      </w:r>
      <w:r w:rsidRPr="00E33842">
        <w:rPr>
          <w:sz w:val="14"/>
        </w:rPr>
        <w:t xml:space="preserve">ing New York Sen. Chuck </w:t>
      </w:r>
      <w:r w:rsidRPr="00F2731D">
        <w:rPr>
          <w:rStyle w:val="StyleUnderline"/>
          <w:highlight w:val="cyan"/>
        </w:rPr>
        <w:t>Schumer</w:t>
      </w:r>
      <w:r w:rsidRPr="00E33842">
        <w:rPr>
          <w:sz w:val="14"/>
        </w:rPr>
        <w:t xml:space="preserve">, who will take over as the Democrats' Senate leader in the new Congress. Schumer has had little to say since the election, beyond issuing a short statement congratulating Trump, though the two have spoken on the phone. But </w:t>
      </w:r>
      <w:r w:rsidRPr="00E33842">
        <w:rPr>
          <w:rStyle w:val="StyleUnderline"/>
        </w:rPr>
        <w:t>few expect Schumer</w:t>
      </w:r>
      <w:r w:rsidRPr="00E33842">
        <w:rPr>
          <w:sz w:val="14"/>
        </w:rPr>
        <w:t xml:space="preserve"> </w:t>
      </w:r>
      <w:r w:rsidRPr="00E33842">
        <w:rPr>
          <w:rStyle w:val="StyleUnderline"/>
        </w:rPr>
        <w:t>and</w:t>
      </w:r>
      <w:r w:rsidRPr="00E33842">
        <w:rPr>
          <w:sz w:val="14"/>
        </w:rPr>
        <w:t xml:space="preserve"> his </w:t>
      </w:r>
      <w:r w:rsidRPr="00E33842">
        <w:rPr>
          <w:rStyle w:val="StyleUnderline"/>
        </w:rPr>
        <w:t>Democrats to sign on</w:t>
      </w:r>
      <w:r w:rsidRPr="00E33842">
        <w:rPr>
          <w:sz w:val="14"/>
        </w:rPr>
        <w:t xml:space="preserve"> to too many of Trump's plans.</w:t>
      </w:r>
    </w:p>
    <w:p w14:paraId="68732AB9" w14:textId="77777777" w:rsidR="00086B53" w:rsidRPr="00E33842" w:rsidRDefault="00086B53" w:rsidP="00086B53">
      <w:pPr>
        <w:rPr>
          <w:sz w:val="14"/>
        </w:rPr>
      </w:pPr>
      <w:r w:rsidRPr="00E33842">
        <w:rPr>
          <w:sz w:val="14"/>
        </w:rPr>
        <w:t xml:space="preserve">And the </w:t>
      </w:r>
      <w:r w:rsidRPr="00F2731D">
        <w:rPr>
          <w:rStyle w:val="StyleUnderline"/>
          <w:highlight w:val="cyan"/>
        </w:rPr>
        <w:t>areas where Democrats see</w:t>
      </w:r>
      <w:r w:rsidRPr="00E33842">
        <w:rPr>
          <w:sz w:val="14"/>
        </w:rPr>
        <w:t xml:space="preserve"> most </w:t>
      </w:r>
      <w:r w:rsidRPr="00E33842">
        <w:rPr>
          <w:rStyle w:val="StyleUnderline"/>
        </w:rPr>
        <w:t xml:space="preserve">initial </w:t>
      </w:r>
      <w:r w:rsidRPr="00F2731D">
        <w:rPr>
          <w:rStyle w:val="StyleUnderline"/>
          <w:highlight w:val="cyan"/>
        </w:rPr>
        <w:t>agreement</w:t>
      </w:r>
      <w:r w:rsidRPr="00E33842">
        <w:rPr>
          <w:sz w:val="14"/>
        </w:rPr>
        <w:t xml:space="preserve"> with Trump — on infrastructure spending, for instance, or his proposal for paid family leave — </w:t>
      </w:r>
      <w:r w:rsidRPr="00E33842">
        <w:rPr>
          <w:rStyle w:val="StyleUnderline"/>
        </w:rPr>
        <w:t xml:space="preserve">may </w:t>
      </w:r>
      <w:r w:rsidRPr="00F2731D">
        <w:rPr>
          <w:rStyle w:val="StyleUnderline"/>
          <w:highlight w:val="cyan"/>
        </w:rPr>
        <w:t>run into</w:t>
      </w:r>
      <w:r w:rsidRPr="00F2731D">
        <w:rPr>
          <w:sz w:val="14"/>
          <w:highlight w:val="cyan"/>
        </w:rPr>
        <w:t xml:space="preserve"> </w:t>
      </w:r>
      <w:r w:rsidRPr="00121A93">
        <w:rPr>
          <w:rStyle w:val="Emphasis"/>
        </w:rPr>
        <w:t>problems</w:t>
      </w:r>
      <w:r w:rsidRPr="00121A93">
        <w:rPr>
          <w:sz w:val="14"/>
        </w:rPr>
        <w:t xml:space="preserve"> </w:t>
      </w:r>
      <w:r w:rsidRPr="00121A93">
        <w:rPr>
          <w:rStyle w:val="StyleUnderline"/>
        </w:rPr>
        <w:t>from</w:t>
      </w:r>
      <w:r w:rsidRPr="00E33842">
        <w:rPr>
          <w:sz w:val="14"/>
        </w:rPr>
        <w:t xml:space="preserve"> </w:t>
      </w:r>
      <w:r w:rsidRPr="00E33842">
        <w:rPr>
          <w:rStyle w:val="Emphasis"/>
        </w:rPr>
        <w:t xml:space="preserve">congressional </w:t>
      </w:r>
      <w:r w:rsidRPr="00F2731D">
        <w:rPr>
          <w:rStyle w:val="Emphasis"/>
          <w:highlight w:val="cyan"/>
        </w:rPr>
        <w:t>conservatives</w:t>
      </w:r>
      <w:r w:rsidRPr="00F2731D">
        <w:rPr>
          <w:sz w:val="14"/>
          <w:highlight w:val="cyan"/>
        </w:rPr>
        <w:t xml:space="preserve"> </w:t>
      </w:r>
      <w:r w:rsidRPr="00F2731D">
        <w:rPr>
          <w:rStyle w:val="StyleUnderline"/>
          <w:highlight w:val="cyan"/>
        </w:rPr>
        <w:t>reluctant to</w:t>
      </w:r>
      <w:r w:rsidRPr="00E33842">
        <w:rPr>
          <w:rStyle w:val="StyleUnderline"/>
        </w:rPr>
        <w:t xml:space="preserve"> go along with big</w:t>
      </w:r>
      <w:r w:rsidRPr="00E33842">
        <w:rPr>
          <w:sz w:val="14"/>
        </w:rPr>
        <w:t xml:space="preserve"> government </w:t>
      </w:r>
      <w:r w:rsidRPr="00F2731D">
        <w:rPr>
          <w:rStyle w:val="StyleUnderline"/>
          <w:highlight w:val="cyan"/>
        </w:rPr>
        <w:t>spend</w:t>
      </w:r>
      <w:r w:rsidRPr="00E33842">
        <w:rPr>
          <w:rStyle w:val="StyleUnderline"/>
        </w:rPr>
        <w:t>ing</w:t>
      </w:r>
      <w:r w:rsidRPr="00E33842">
        <w:rPr>
          <w:sz w:val="14"/>
        </w:rPr>
        <w:t>.</w:t>
      </w:r>
    </w:p>
    <w:p w14:paraId="253ADD71" w14:textId="77777777" w:rsidR="00086B53" w:rsidRPr="00E33842" w:rsidRDefault="00086B53" w:rsidP="00086B53">
      <w:pPr>
        <w:rPr>
          <w:sz w:val="14"/>
        </w:rPr>
      </w:pPr>
      <w:r w:rsidRPr="00F2731D">
        <w:rPr>
          <w:rStyle w:val="StyleUnderline"/>
          <w:highlight w:val="cyan"/>
        </w:rPr>
        <w:t>Even as GOP</w:t>
      </w:r>
      <w:r w:rsidRPr="00E33842">
        <w:rPr>
          <w:sz w:val="14"/>
        </w:rPr>
        <w:t xml:space="preserve"> leaders </w:t>
      </w:r>
      <w:r w:rsidRPr="00F2731D">
        <w:rPr>
          <w:rStyle w:val="StyleUnderline"/>
          <w:highlight w:val="cyan"/>
        </w:rPr>
        <w:t>pledged</w:t>
      </w:r>
      <w:r w:rsidRPr="00E33842">
        <w:rPr>
          <w:sz w:val="14"/>
        </w:rPr>
        <w:t xml:space="preserve"> </w:t>
      </w:r>
      <w:r w:rsidRPr="00121A93">
        <w:rPr>
          <w:rStyle w:val="StyleUnderline"/>
        </w:rPr>
        <w:t>to work together with Trump</w:t>
      </w:r>
      <w:r w:rsidRPr="00E33842">
        <w:rPr>
          <w:sz w:val="14"/>
        </w:rPr>
        <w:t xml:space="preserve">, </w:t>
      </w:r>
      <w:r w:rsidRPr="00F2731D">
        <w:rPr>
          <w:rStyle w:val="Emphasis"/>
          <w:highlight w:val="cyan"/>
        </w:rPr>
        <w:t>there were</w:t>
      </w:r>
      <w:r w:rsidRPr="00121A93">
        <w:rPr>
          <w:rStyle w:val="Emphasis"/>
        </w:rPr>
        <w:t xml:space="preserve"> signs of</w:t>
      </w:r>
      <w:r w:rsidRPr="00E33842">
        <w:rPr>
          <w:rStyle w:val="Emphasis"/>
        </w:rPr>
        <w:t xml:space="preserve"> policy </w:t>
      </w:r>
      <w:r w:rsidRPr="00F2731D">
        <w:rPr>
          <w:rStyle w:val="Emphasis"/>
          <w:highlight w:val="cyan"/>
        </w:rPr>
        <w:t>differences</w:t>
      </w:r>
      <w:r w:rsidRPr="00E33842">
        <w:rPr>
          <w:sz w:val="14"/>
        </w:rPr>
        <w:t>.</w:t>
      </w:r>
    </w:p>
    <w:p w14:paraId="5E4DF08C" w14:textId="77777777" w:rsidR="00086B53" w:rsidRPr="00E33842" w:rsidRDefault="00086B53" w:rsidP="00086B53">
      <w:pPr>
        <w:rPr>
          <w:sz w:val="14"/>
        </w:rPr>
      </w:pPr>
      <w:r w:rsidRPr="00E33842">
        <w:rPr>
          <w:sz w:val="14"/>
        </w:rPr>
        <w:t xml:space="preserve">At a post-election news conference, </w:t>
      </w:r>
      <w:r w:rsidRPr="00E33842">
        <w:rPr>
          <w:rStyle w:val="StyleUnderline"/>
        </w:rPr>
        <w:t>McConnell declined to endorse</w:t>
      </w:r>
      <w:r w:rsidRPr="00E33842">
        <w:rPr>
          <w:sz w:val="14"/>
        </w:rPr>
        <w:t xml:space="preserve"> </w:t>
      </w:r>
      <w:r w:rsidRPr="00E33842">
        <w:rPr>
          <w:rStyle w:val="StyleUnderline"/>
        </w:rPr>
        <w:t>Trump's</w:t>
      </w:r>
      <w:r w:rsidRPr="00E33842">
        <w:rPr>
          <w:sz w:val="14"/>
        </w:rPr>
        <w:t xml:space="preserve"> signature border </w:t>
      </w:r>
      <w:r w:rsidRPr="00E33842">
        <w:rPr>
          <w:rStyle w:val="StyleUnderline"/>
        </w:rPr>
        <w:t>wall with</w:t>
      </w:r>
      <w:r w:rsidRPr="00E33842">
        <w:rPr>
          <w:sz w:val="14"/>
        </w:rPr>
        <w:t xml:space="preserve"> </w:t>
      </w:r>
      <w:r w:rsidRPr="00E33842">
        <w:rPr>
          <w:rStyle w:val="StyleUnderline"/>
        </w:rPr>
        <w:t>Mexico</w:t>
      </w:r>
      <w:r w:rsidRPr="00E33842">
        <w:rPr>
          <w:sz w:val="14"/>
        </w:rPr>
        <w:t>.</w:t>
      </w:r>
    </w:p>
    <w:p w14:paraId="6F12030C" w14:textId="77777777" w:rsidR="00086B53" w:rsidRPr="00E33842" w:rsidRDefault="00086B53" w:rsidP="00086B53">
      <w:pPr>
        <w:rPr>
          <w:sz w:val="14"/>
        </w:rPr>
      </w:pPr>
      <w:r w:rsidRPr="00E33842">
        <w:rPr>
          <w:sz w:val="14"/>
        </w:rPr>
        <w:t>And on trade, Trump has denounced the 12-nation Trans-Pacific Partnership negotiated by the Obama administration, and both McConnell and Ryan have indicated it won't come to a vote before Obama leaves office. Yet some establishment Republicans remain convinced that some kind of deal is sorely needed.</w:t>
      </w:r>
    </w:p>
    <w:p w14:paraId="210BDB8C" w14:textId="258E126B" w:rsidR="00086B53" w:rsidRDefault="00086B53" w:rsidP="00086B53">
      <w:pPr>
        <w:rPr>
          <w:sz w:val="14"/>
        </w:rPr>
      </w:pPr>
      <w:r w:rsidRPr="00E33842">
        <w:rPr>
          <w:sz w:val="14"/>
        </w:rPr>
        <w:t>"The big question is trade. Gotta have trade," said GOP Sen. Pat Roberts of Kansas, who chairs the Agriculture Committee. Roberts said "mounds of grain" are sitting on the ground in Kansas, waiting for customers."Gotta export. And with that, it's preferable to have a trade bill," Roberts said, adding of Trump: "I don't think he's opposed to trade bills. He just wants trade bills where he feels we get an equal shake. So, we'll work on it."</w:t>
      </w:r>
    </w:p>
    <w:p w14:paraId="566563DE" w14:textId="4A9970B4" w:rsidR="00775CA7" w:rsidRDefault="00775CA7" w:rsidP="00775CA7">
      <w:pPr>
        <w:pStyle w:val="Heading3"/>
      </w:pPr>
      <w:r>
        <w:t>1AR---PC Fails</w:t>
      </w:r>
      <w:r w:rsidR="0094054E">
        <w:t>---Ext</w:t>
      </w:r>
    </w:p>
    <w:p w14:paraId="59B20493" w14:textId="77777777" w:rsidR="00775CA7" w:rsidRDefault="00775CA7" w:rsidP="00775CA7">
      <w:pPr>
        <w:pStyle w:val="Heading4"/>
      </w:pPr>
      <w:r>
        <w:t>PC fails---</w:t>
      </w:r>
      <w:r w:rsidRPr="000D1439">
        <w:rPr>
          <w:u w:val="single"/>
        </w:rPr>
        <w:t>Trump rhetoric</w:t>
      </w:r>
      <w:r>
        <w:t xml:space="preserve"> and </w:t>
      </w:r>
      <w:r w:rsidRPr="000D1439">
        <w:rPr>
          <w:u w:val="single"/>
        </w:rPr>
        <w:t>party divisions</w:t>
      </w:r>
      <w:r>
        <w:t xml:space="preserve"> guarantee gridlock</w:t>
      </w:r>
    </w:p>
    <w:p w14:paraId="1D664F06" w14:textId="77777777" w:rsidR="00775CA7" w:rsidRDefault="00775CA7" w:rsidP="00775CA7">
      <w:r w:rsidRPr="00437627">
        <w:rPr>
          <w:rStyle w:val="Style13ptBold"/>
        </w:rPr>
        <w:t xml:space="preserve">Lightman, </w:t>
      </w:r>
      <w:r>
        <w:rPr>
          <w:rStyle w:val="Style13ptBold"/>
        </w:rPr>
        <w:t>16</w:t>
      </w:r>
      <w:r>
        <w:t xml:space="preserve"> – David Lightman, national political correspondent for McClatchy Newspaper, 11-10-2016, “Trump gets a mandate — and a Congress”, Times Colonist, http://www.timescolonist.com/opinion/columnists/david-lightman-trump-gets-a-mandate-and-a-congress-1.2589756</w:t>
      </w:r>
    </w:p>
    <w:p w14:paraId="78F267ED" w14:textId="77777777" w:rsidR="00775CA7" w:rsidRDefault="00775CA7" w:rsidP="00775CA7"/>
    <w:p w14:paraId="0689EBA2" w14:textId="77777777" w:rsidR="00775CA7" w:rsidRPr="00E971F2" w:rsidRDefault="00775CA7" w:rsidP="00775CA7">
      <w:pPr>
        <w:rPr>
          <w:sz w:val="14"/>
        </w:rPr>
      </w:pPr>
      <w:r w:rsidRPr="00E971F2">
        <w:rPr>
          <w:sz w:val="14"/>
        </w:rPr>
        <w:t xml:space="preserve">WASHINGTON - Donald </w:t>
      </w:r>
      <w:r w:rsidRPr="008B6840">
        <w:rPr>
          <w:rStyle w:val="StyleUnderline"/>
        </w:rPr>
        <w:t>Trump will use his</w:t>
      </w:r>
      <w:r w:rsidRPr="00E971F2">
        <w:rPr>
          <w:sz w:val="14"/>
        </w:rPr>
        <w:t xml:space="preserve"> stunning </w:t>
      </w:r>
      <w:r w:rsidRPr="008B6840">
        <w:rPr>
          <w:rStyle w:val="StyleUnderline"/>
        </w:rPr>
        <w:t>victory to insist voters gave him a mandate to shake up Washington</w:t>
      </w:r>
      <w:r w:rsidRPr="00E971F2">
        <w:rPr>
          <w:sz w:val="14"/>
        </w:rPr>
        <w:t>.</w:t>
      </w:r>
    </w:p>
    <w:p w14:paraId="74215521" w14:textId="77777777" w:rsidR="00775CA7" w:rsidRPr="00E971F2" w:rsidRDefault="00775CA7" w:rsidP="00775CA7">
      <w:pPr>
        <w:rPr>
          <w:sz w:val="14"/>
        </w:rPr>
      </w:pPr>
      <w:r w:rsidRPr="00E971F2">
        <w:rPr>
          <w:sz w:val="14"/>
        </w:rPr>
        <w:t xml:space="preserve">He’s right. </w:t>
      </w:r>
      <w:r w:rsidRPr="008B6840">
        <w:rPr>
          <w:rStyle w:val="Emphasis"/>
        </w:rPr>
        <w:t>But Washington won’t play along</w:t>
      </w:r>
      <w:r w:rsidRPr="00E971F2">
        <w:rPr>
          <w:sz w:val="14"/>
        </w:rPr>
        <w:t>.</w:t>
      </w:r>
    </w:p>
    <w:p w14:paraId="3DCBC46E" w14:textId="77777777" w:rsidR="00775CA7" w:rsidRPr="00E971F2" w:rsidRDefault="00775CA7" w:rsidP="00775CA7">
      <w:pPr>
        <w:rPr>
          <w:sz w:val="14"/>
        </w:rPr>
      </w:pPr>
      <w:r w:rsidRPr="00F2731D">
        <w:rPr>
          <w:rStyle w:val="StyleUnderline"/>
          <w:highlight w:val="cyan"/>
        </w:rPr>
        <w:t>Trump’s</w:t>
      </w:r>
      <w:r w:rsidRPr="000D1439">
        <w:rPr>
          <w:rStyle w:val="StyleUnderline"/>
        </w:rPr>
        <w:t xml:space="preserve"> rise</w:t>
      </w:r>
      <w:r w:rsidRPr="00E971F2">
        <w:rPr>
          <w:sz w:val="14"/>
        </w:rPr>
        <w:t xml:space="preserve"> from political outsider to president of the United States </w:t>
      </w:r>
      <w:r w:rsidRPr="000D1439">
        <w:rPr>
          <w:rStyle w:val="StyleUnderline"/>
        </w:rPr>
        <w:t xml:space="preserve">is </w:t>
      </w:r>
      <w:r w:rsidRPr="00F2731D">
        <w:rPr>
          <w:rStyle w:val="StyleUnderline"/>
          <w:highlight w:val="cyan"/>
        </w:rPr>
        <w:t>unlikely to move</w:t>
      </w:r>
      <w:r w:rsidRPr="000D1439">
        <w:rPr>
          <w:rStyle w:val="StyleUnderline"/>
        </w:rPr>
        <w:t xml:space="preserve"> a </w:t>
      </w:r>
      <w:r w:rsidRPr="00F2731D">
        <w:rPr>
          <w:rStyle w:val="StyleUnderline"/>
          <w:highlight w:val="cyan"/>
        </w:rPr>
        <w:t>Congress</w:t>
      </w:r>
      <w:r w:rsidRPr="000D1439">
        <w:rPr>
          <w:rStyle w:val="StyleUnderline"/>
        </w:rPr>
        <w:t xml:space="preserve"> that he </w:t>
      </w:r>
      <w:r w:rsidRPr="000D1439">
        <w:rPr>
          <w:rStyle w:val="Emphasis"/>
        </w:rPr>
        <w:t>reviled for months</w:t>
      </w:r>
      <w:r w:rsidRPr="00E971F2">
        <w:rPr>
          <w:sz w:val="14"/>
        </w:rPr>
        <w:t xml:space="preserve">. </w:t>
      </w:r>
      <w:r w:rsidRPr="00F2731D">
        <w:rPr>
          <w:rStyle w:val="StyleUnderline"/>
          <w:highlight w:val="cyan"/>
        </w:rPr>
        <w:t>It</w:t>
      </w:r>
      <w:r w:rsidRPr="00E971F2">
        <w:rPr>
          <w:sz w:val="14"/>
        </w:rPr>
        <w:t xml:space="preserve">’s a </w:t>
      </w:r>
      <w:r w:rsidRPr="000D1439">
        <w:rPr>
          <w:rStyle w:val="StyleUnderline"/>
        </w:rPr>
        <w:t>Congress</w:t>
      </w:r>
      <w:r w:rsidRPr="00E971F2">
        <w:rPr>
          <w:sz w:val="14"/>
        </w:rPr>
        <w:t xml:space="preserve"> that </w:t>
      </w:r>
      <w:r w:rsidRPr="008B6840">
        <w:rPr>
          <w:rStyle w:val="StyleUnderline"/>
        </w:rPr>
        <w:t xml:space="preserve">promises to </w:t>
      </w:r>
      <w:r w:rsidRPr="00F2731D">
        <w:rPr>
          <w:rStyle w:val="StyleUnderline"/>
          <w:highlight w:val="cyan"/>
        </w:rPr>
        <w:t xml:space="preserve">continue </w:t>
      </w:r>
      <w:r w:rsidRPr="00F2731D">
        <w:rPr>
          <w:rStyle w:val="Emphasis"/>
          <w:highlight w:val="cyan"/>
        </w:rPr>
        <w:t>being</w:t>
      </w:r>
      <w:r w:rsidRPr="000D1439">
        <w:rPr>
          <w:rStyle w:val="Emphasis"/>
        </w:rPr>
        <w:t xml:space="preserve"> </w:t>
      </w:r>
      <w:r w:rsidRPr="008B6840">
        <w:rPr>
          <w:rStyle w:val="Emphasis"/>
        </w:rPr>
        <w:t>stuck</w:t>
      </w:r>
      <w:r w:rsidRPr="00E971F2">
        <w:rPr>
          <w:sz w:val="14"/>
        </w:rPr>
        <w:t xml:space="preserve">, </w:t>
      </w:r>
      <w:r w:rsidRPr="00F2731D">
        <w:rPr>
          <w:rStyle w:val="Emphasis"/>
          <w:highlight w:val="cyan"/>
        </w:rPr>
        <w:t>poisoned</w:t>
      </w:r>
      <w:r w:rsidRPr="00F2731D">
        <w:rPr>
          <w:sz w:val="14"/>
          <w:highlight w:val="cyan"/>
        </w:rPr>
        <w:t xml:space="preserve"> </w:t>
      </w:r>
      <w:r w:rsidRPr="00F2731D">
        <w:rPr>
          <w:rStyle w:val="StyleUnderline"/>
          <w:highlight w:val="cyan"/>
        </w:rPr>
        <w:t>by</w:t>
      </w:r>
      <w:r w:rsidRPr="000D1439">
        <w:rPr>
          <w:rStyle w:val="StyleUnderline"/>
        </w:rPr>
        <w:t xml:space="preserve"> venomous, </w:t>
      </w:r>
      <w:r w:rsidRPr="00F2731D">
        <w:rPr>
          <w:rStyle w:val="StyleUnderline"/>
          <w:highlight w:val="cyan"/>
        </w:rPr>
        <w:t xml:space="preserve">relentless </w:t>
      </w:r>
      <w:r w:rsidRPr="00F2731D">
        <w:rPr>
          <w:rStyle w:val="Emphasis"/>
          <w:highlight w:val="cyan"/>
        </w:rPr>
        <w:t>partisanship</w:t>
      </w:r>
      <w:r w:rsidRPr="00E971F2">
        <w:rPr>
          <w:sz w:val="14"/>
        </w:rPr>
        <w:t xml:space="preserve"> </w:t>
      </w:r>
      <w:r w:rsidRPr="000D1439">
        <w:rPr>
          <w:rStyle w:val="StyleUnderline"/>
        </w:rPr>
        <w:t>that</w:t>
      </w:r>
      <w:r w:rsidRPr="00E971F2">
        <w:rPr>
          <w:sz w:val="14"/>
        </w:rPr>
        <w:t xml:space="preserve"> Tuesday’s </w:t>
      </w:r>
      <w:r w:rsidRPr="000D1439">
        <w:rPr>
          <w:rStyle w:val="StyleUnderline"/>
        </w:rPr>
        <w:t>election won’t stop</w:t>
      </w:r>
      <w:r w:rsidRPr="00E971F2">
        <w:rPr>
          <w:sz w:val="14"/>
        </w:rPr>
        <w:t>.</w:t>
      </w:r>
    </w:p>
    <w:p w14:paraId="4D3B8A19" w14:textId="77777777" w:rsidR="00775CA7" w:rsidRPr="00E971F2" w:rsidRDefault="00775CA7" w:rsidP="00775CA7">
      <w:pPr>
        <w:rPr>
          <w:sz w:val="14"/>
        </w:rPr>
      </w:pPr>
      <w:r w:rsidRPr="00F2731D">
        <w:rPr>
          <w:rStyle w:val="StyleUnderline"/>
          <w:highlight w:val="cyan"/>
        </w:rPr>
        <w:t>He’s</w:t>
      </w:r>
      <w:r w:rsidRPr="000D1439">
        <w:rPr>
          <w:rStyle w:val="StyleUnderline"/>
        </w:rPr>
        <w:t xml:space="preserve"> also </w:t>
      </w:r>
      <w:r w:rsidRPr="00F2731D">
        <w:rPr>
          <w:rStyle w:val="StyleUnderline"/>
          <w:highlight w:val="cyan"/>
        </w:rPr>
        <w:t xml:space="preserve">dogged by his </w:t>
      </w:r>
      <w:r w:rsidRPr="00F2731D">
        <w:rPr>
          <w:rStyle w:val="Emphasis"/>
          <w:highlight w:val="cyan"/>
        </w:rPr>
        <w:t>mouth</w:t>
      </w:r>
      <w:r w:rsidRPr="00F2731D">
        <w:rPr>
          <w:rStyle w:val="StyleUnderline"/>
          <w:highlight w:val="cyan"/>
        </w:rPr>
        <w:t xml:space="preserve"> and</w:t>
      </w:r>
      <w:r w:rsidRPr="000D1439">
        <w:rPr>
          <w:rStyle w:val="StyleUnderline"/>
        </w:rPr>
        <w:t xml:space="preserve"> his </w:t>
      </w:r>
      <w:r w:rsidRPr="000D1439">
        <w:rPr>
          <w:rStyle w:val="Emphasis"/>
        </w:rPr>
        <w:t xml:space="preserve">own </w:t>
      </w:r>
      <w:r w:rsidRPr="00F2731D">
        <w:rPr>
          <w:rStyle w:val="Emphasis"/>
          <w:highlight w:val="cyan"/>
        </w:rPr>
        <w:t>party</w:t>
      </w:r>
      <w:r w:rsidRPr="00E971F2">
        <w:rPr>
          <w:sz w:val="14"/>
        </w:rPr>
        <w:t xml:space="preserve">. </w:t>
      </w:r>
      <w:r w:rsidRPr="00F2731D">
        <w:rPr>
          <w:rStyle w:val="StyleUnderline"/>
          <w:highlight w:val="cyan"/>
        </w:rPr>
        <w:t>Top</w:t>
      </w:r>
      <w:r w:rsidRPr="00626DAE">
        <w:rPr>
          <w:rStyle w:val="StyleUnderline"/>
        </w:rPr>
        <w:t xml:space="preserve"> </w:t>
      </w:r>
      <w:r w:rsidRPr="00F2731D">
        <w:rPr>
          <w:rStyle w:val="StyleUnderline"/>
          <w:highlight w:val="cyan"/>
        </w:rPr>
        <w:t>R</w:t>
      </w:r>
      <w:r w:rsidRPr="00626DAE">
        <w:rPr>
          <w:rStyle w:val="StyleUnderline"/>
        </w:rPr>
        <w:t>epublican</w:t>
      </w:r>
      <w:r w:rsidRPr="00F2731D">
        <w:rPr>
          <w:rStyle w:val="StyleUnderline"/>
          <w:highlight w:val="cyan"/>
        </w:rPr>
        <w:t>s</w:t>
      </w:r>
      <w:r w:rsidRPr="00626DAE">
        <w:rPr>
          <w:rStyle w:val="StyleUnderline"/>
        </w:rPr>
        <w:t xml:space="preserve"> </w:t>
      </w:r>
      <w:r w:rsidRPr="00F2731D">
        <w:rPr>
          <w:rStyle w:val="Emphasis"/>
          <w:highlight w:val="cyan"/>
        </w:rPr>
        <w:t xml:space="preserve">distanced </w:t>
      </w:r>
      <w:r w:rsidRPr="008B6840">
        <w:rPr>
          <w:rStyle w:val="Emphasis"/>
        </w:rPr>
        <w:t>themselves</w:t>
      </w:r>
      <w:r w:rsidRPr="00626DAE">
        <w:rPr>
          <w:rStyle w:val="StyleUnderline"/>
        </w:rPr>
        <w:t xml:space="preserve"> from Trump</w:t>
      </w:r>
      <w:r w:rsidRPr="00E971F2">
        <w:rPr>
          <w:sz w:val="14"/>
        </w:rPr>
        <w:t xml:space="preserve"> weeks and sometimes months ago. </w:t>
      </w:r>
      <w:r w:rsidRPr="00626DAE">
        <w:rPr>
          <w:rStyle w:val="StyleUnderline"/>
        </w:rPr>
        <w:t xml:space="preserve">And </w:t>
      </w:r>
      <w:r w:rsidRPr="00F2731D">
        <w:rPr>
          <w:rStyle w:val="StyleUnderline"/>
          <w:highlight w:val="cyan"/>
        </w:rPr>
        <w:t>Trump</w:t>
      </w:r>
      <w:r w:rsidRPr="008B6840">
        <w:rPr>
          <w:rStyle w:val="StyleUnderline"/>
        </w:rPr>
        <w:t xml:space="preserve"> has shown</w:t>
      </w:r>
      <w:r w:rsidRPr="00626DAE">
        <w:rPr>
          <w:rStyle w:val="StyleUnderline"/>
        </w:rPr>
        <w:t xml:space="preserve"> a </w:t>
      </w:r>
      <w:r w:rsidRPr="008B6840">
        <w:rPr>
          <w:rStyle w:val="Emphasis"/>
        </w:rPr>
        <w:t xml:space="preserve">consistent ability to </w:t>
      </w:r>
      <w:r w:rsidRPr="00F2731D">
        <w:rPr>
          <w:rStyle w:val="Emphasis"/>
          <w:highlight w:val="cyan"/>
        </w:rPr>
        <w:t>alienate</w:t>
      </w:r>
      <w:r w:rsidRPr="00626DAE">
        <w:rPr>
          <w:rStyle w:val="StyleUnderline"/>
        </w:rPr>
        <w:t xml:space="preserve"> blocs of </w:t>
      </w:r>
      <w:r w:rsidRPr="00F2731D">
        <w:rPr>
          <w:rStyle w:val="StyleUnderline"/>
          <w:highlight w:val="cyan"/>
        </w:rPr>
        <w:t>constituents</w:t>
      </w:r>
      <w:r w:rsidRPr="00626DAE">
        <w:rPr>
          <w:rStyle w:val="StyleUnderline"/>
        </w:rPr>
        <w:t xml:space="preserve"> with his </w:t>
      </w:r>
      <w:r w:rsidRPr="00626DAE">
        <w:rPr>
          <w:rStyle w:val="Emphasis"/>
        </w:rPr>
        <w:t>insults</w:t>
      </w:r>
      <w:r w:rsidRPr="00E971F2">
        <w:rPr>
          <w:sz w:val="14"/>
        </w:rPr>
        <w:t>.</w:t>
      </w:r>
    </w:p>
    <w:p w14:paraId="002DCEA2" w14:textId="77777777" w:rsidR="00775CA7" w:rsidRPr="00E971F2" w:rsidRDefault="00775CA7" w:rsidP="00775CA7">
      <w:pPr>
        <w:rPr>
          <w:sz w:val="14"/>
        </w:rPr>
      </w:pPr>
      <w:r w:rsidRPr="00E971F2">
        <w:rPr>
          <w:sz w:val="14"/>
        </w:rPr>
        <w:t>“</w:t>
      </w:r>
      <w:r w:rsidRPr="00626DAE">
        <w:rPr>
          <w:rStyle w:val="StyleUnderline"/>
        </w:rPr>
        <w:t>Trump</w:t>
      </w:r>
      <w:r w:rsidRPr="00E971F2">
        <w:rPr>
          <w:sz w:val="14"/>
        </w:rPr>
        <w:t xml:space="preserve"> has a significant mandate,” said Jonathan Felts, former White House political director for president George W. Bush. “</w:t>
      </w:r>
      <w:r w:rsidRPr="00F2731D">
        <w:rPr>
          <w:rStyle w:val="StyleUnderline"/>
          <w:highlight w:val="cyan"/>
        </w:rPr>
        <w:t>His challenge</w:t>
      </w:r>
      <w:r w:rsidRPr="00626DAE">
        <w:rPr>
          <w:rStyle w:val="StyleUnderline"/>
        </w:rPr>
        <w:t xml:space="preserve"> will be </w:t>
      </w:r>
      <w:r w:rsidRPr="00F2731D">
        <w:rPr>
          <w:rStyle w:val="Emphasis"/>
          <w:highlight w:val="cyan"/>
        </w:rPr>
        <w:t>being disciplined enough</w:t>
      </w:r>
      <w:r w:rsidRPr="00E971F2">
        <w:rPr>
          <w:sz w:val="14"/>
        </w:rPr>
        <w:t xml:space="preserve"> </w:t>
      </w:r>
      <w:r w:rsidRPr="00626DAE">
        <w:rPr>
          <w:rStyle w:val="StyleUnderline"/>
        </w:rPr>
        <w:t xml:space="preserve">so that he can </w:t>
      </w:r>
      <w:r w:rsidRPr="00F2731D">
        <w:rPr>
          <w:rStyle w:val="StyleUnderline"/>
          <w:highlight w:val="cyan"/>
        </w:rPr>
        <w:t>spend</w:t>
      </w:r>
      <w:r w:rsidRPr="00E971F2">
        <w:rPr>
          <w:sz w:val="14"/>
        </w:rPr>
        <w:t xml:space="preserve"> his </w:t>
      </w:r>
      <w:r w:rsidRPr="00F2731D">
        <w:rPr>
          <w:rStyle w:val="StyleUnderline"/>
          <w:highlight w:val="cyan"/>
        </w:rPr>
        <w:t>p</w:t>
      </w:r>
      <w:r w:rsidRPr="00626DAE">
        <w:rPr>
          <w:rStyle w:val="StyleUnderline"/>
        </w:rPr>
        <w:t xml:space="preserve">olitical </w:t>
      </w:r>
      <w:r w:rsidRPr="00F2731D">
        <w:rPr>
          <w:rStyle w:val="StyleUnderline"/>
          <w:highlight w:val="cyan"/>
        </w:rPr>
        <w:t>c</w:t>
      </w:r>
      <w:r w:rsidRPr="00626DAE">
        <w:rPr>
          <w:rStyle w:val="StyleUnderline"/>
        </w:rPr>
        <w:t xml:space="preserve">apital </w:t>
      </w:r>
      <w:r w:rsidRPr="00F2731D">
        <w:rPr>
          <w:rStyle w:val="Emphasis"/>
          <w:highlight w:val="cyan"/>
        </w:rPr>
        <w:t>proactively</w:t>
      </w:r>
      <w:r w:rsidRPr="00E971F2">
        <w:rPr>
          <w:sz w:val="14"/>
        </w:rPr>
        <w:t xml:space="preserve"> moving legislation </w:t>
      </w:r>
      <w:r w:rsidRPr="00F2731D">
        <w:rPr>
          <w:rStyle w:val="StyleUnderline"/>
          <w:highlight w:val="cyan"/>
        </w:rPr>
        <w:t xml:space="preserve">rather than </w:t>
      </w:r>
      <w:r w:rsidRPr="00F2731D">
        <w:rPr>
          <w:rStyle w:val="Emphasis"/>
          <w:highlight w:val="cyan"/>
        </w:rPr>
        <w:t>wasting it</w:t>
      </w:r>
      <w:r w:rsidRPr="00626DAE">
        <w:rPr>
          <w:rStyle w:val="Emphasis"/>
        </w:rPr>
        <w:t xml:space="preserve"> having </w:t>
      </w:r>
      <w:r w:rsidRPr="00F2731D">
        <w:rPr>
          <w:rStyle w:val="Emphasis"/>
          <w:highlight w:val="cyan"/>
        </w:rPr>
        <w:t>to clean up</w:t>
      </w:r>
      <w:r w:rsidRPr="00626DAE">
        <w:rPr>
          <w:rStyle w:val="Emphasis"/>
        </w:rPr>
        <w:t xml:space="preserve"> self-inflicted </w:t>
      </w:r>
      <w:r w:rsidRPr="00F2731D">
        <w:rPr>
          <w:rStyle w:val="Emphasis"/>
          <w:highlight w:val="cyan"/>
        </w:rPr>
        <w:t>wounds</w:t>
      </w:r>
      <w:r w:rsidRPr="00E971F2">
        <w:rPr>
          <w:sz w:val="14"/>
        </w:rPr>
        <w:t>.”</w:t>
      </w:r>
    </w:p>
    <w:p w14:paraId="785CBF64" w14:textId="77777777" w:rsidR="00775CA7" w:rsidRPr="00E971F2" w:rsidRDefault="00775CA7" w:rsidP="00775CA7">
      <w:pPr>
        <w:rPr>
          <w:sz w:val="14"/>
        </w:rPr>
      </w:pPr>
      <w:r w:rsidRPr="00F2731D">
        <w:rPr>
          <w:rStyle w:val="StyleUnderline"/>
          <w:highlight w:val="cyan"/>
        </w:rPr>
        <w:t>Trump will begin</w:t>
      </w:r>
      <w:r w:rsidRPr="00E971F2">
        <w:rPr>
          <w:sz w:val="14"/>
        </w:rPr>
        <w:t xml:space="preserve"> his presidency as </w:t>
      </w:r>
      <w:r w:rsidRPr="00F2731D">
        <w:rPr>
          <w:rStyle w:val="StyleUnderline"/>
          <w:highlight w:val="cyan"/>
        </w:rPr>
        <w:t>one of the most</w:t>
      </w:r>
      <w:r w:rsidRPr="008B6840">
        <w:rPr>
          <w:rStyle w:val="StyleUnderline"/>
        </w:rPr>
        <w:t xml:space="preserve"> </w:t>
      </w:r>
      <w:r w:rsidRPr="008B6840">
        <w:rPr>
          <w:rStyle w:val="Emphasis"/>
        </w:rPr>
        <w:t xml:space="preserve">distrusted, </w:t>
      </w:r>
      <w:r w:rsidRPr="00F2731D">
        <w:rPr>
          <w:rStyle w:val="Emphasis"/>
          <w:highlight w:val="cyan"/>
        </w:rPr>
        <w:t>disliked</w:t>
      </w:r>
      <w:r w:rsidRPr="00F2731D">
        <w:rPr>
          <w:rStyle w:val="StyleUnderline"/>
          <w:highlight w:val="cyan"/>
        </w:rPr>
        <w:t xml:space="preserve"> men</w:t>
      </w:r>
      <w:r w:rsidRPr="00626DAE">
        <w:rPr>
          <w:rStyle w:val="StyleUnderline"/>
        </w:rPr>
        <w:t xml:space="preserve"> </w:t>
      </w:r>
      <w:r w:rsidRPr="00626DAE">
        <w:rPr>
          <w:rStyle w:val="Emphasis"/>
        </w:rPr>
        <w:t>ever</w:t>
      </w:r>
      <w:r w:rsidRPr="00626DAE">
        <w:rPr>
          <w:rStyle w:val="StyleUnderline"/>
        </w:rPr>
        <w:t xml:space="preserve"> to occupy the White House. Nearly two of three</w:t>
      </w:r>
      <w:r w:rsidRPr="00E971F2">
        <w:rPr>
          <w:sz w:val="14"/>
        </w:rPr>
        <w:t xml:space="preserve"> people </w:t>
      </w:r>
      <w:r w:rsidRPr="00626DAE">
        <w:rPr>
          <w:rStyle w:val="StyleUnderline"/>
        </w:rPr>
        <w:t>in</w:t>
      </w:r>
      <w:r w:rsidRPr="00E971F2">
        <w:rPr>
          <w:sz w:val="14"/>
        </w:rPr>
        <w:t xml:space="preserve"> network </w:t>
      </w:r>
      <w:r w:rsidRPr="00626DAE">
        <w:rPr>
          <w:rStyle w:val="StyleUnderline"/>
        </w:rPr>
        <w:t>exit polls said he was not honest or trustworthy, and 60 per cent viewed him unfavourably</w:t>
      </w:r>
      <w:r w:rsidRPr="00E971F2">
        <w:rPr>
          <w:sz w:val="14"/>
        </w:rPr>
        <w:t>. Just 13 per cent said they were excited about a Trump presidency.</w:t>
      </w:r>
    </w:p>
    <w:p w14:paraId="1927556B" w14:textId="77777777" w:rsidR="00775CA7" w:rsidRPr="00E971F2" w:rsidRDefault="00775CA7" w:rsidP="00775CA7">
      <w:pPr>
        <w:rPr>
          <w:sz w:val="14"/>
          <w:szCs w:val="14"/>
        </w:rPr>
      </w:pPr>
      <w:r w:rsidRPr="00E971F2">
        <w:rPr>
          <w:sz w:val="14"/>
          <w:szCs w:val="14"/>
        </w:rPr>
        <w:t>He won after a campaign largely devoid of serious debate over issues.</w:t>
      </w:r>
    </w:p>
    <w:p w14:paraId="1504B5ED" w14:textId="77777777" w:rsidR="00775CA7" w:rsidRPr="00E971F2" w:rsidRDefault="00775CA7" w:rsidP="00775CA7">
      <w:pPr>
        <w:rPr>
          <w:sz w:val="14"/>
        </w:rPr>
      </w:pPr>
      <w:r w:rsidRPr="00E971F2">
        <w:rPr>
          <w:sz w:val="14"/>
        </w:rPr>
        <w:t xml:space="preserve">And while he marshalled an impressive brigade of voters frustrated by a stodgy, unresponsive political system, </w:t>
      </w:r>
      <w:r w:rsidRPr="00626DAE">
        <w:rPr>
          <w:rStyle w:val="StyleUnderline"/>
        </w:rPr>
        <w:t>he</w:t>
      </w:r>
      <w:r w:rsidRPr="00E971F2">
        <w:rPr>
          <w:sz w:val="14"/>
        </w:rPr>
        <w:t xml:space="preserve"> also </w:t>
      </w:r>
      <w:r w:rsidRPr="00626DAE">
        <w:rPr>
          <w:rStyle w:val="StyleUnderline"/>
        </w:rPr>
        <w:t>benefited by running against an opponent with negatives almost as high as his</w:t>
      </w:r>
      <w:r w:rsidRPr="00E971F2">
        <w:rPr>
          <w:sz w:val="14"/>
        </w:rPr>
        <w:t>. What dominated the dialogue between Hillary Clinton and him were accusations about who is more irresponsible, hateful and corrupt.</w:t>
      </w:r>
    </w:p>
    <w:p w14:paraId="70C40695" w14:textId="77777777" w:rsidR="00775CA7" w:rsidRPr="00E971F2" w:rsidRDefault="00775CA7" w:rsidP="00775CA7">
      <w:pPr>
        <w:rPr>
          <w:sz w:val="14"/>
        </w:rPr>
      </w:pPr>
      <w:r w:rsidRPr="00E971F2">
        <w:rPr>
          <w:sz w:val="14"/>
        </w:rPr>
        <w:t>“</w:t>
      </w:r>
      <w:r w:rsidRPr="00F2731D">
        <w:rPr>
          <w:rStyle w:val="StyleUnderline"/>
          <w:highlight w:val="cyan"/>
        </w:rPr>
        <w:t xml:space="preserve">There’s </w:t>
      </w:r>
      <w:r w:rsidRPr="00F2731D">
        <w:rPr>
          <w:rStyle w:val="Emphasis"/>
          <w:highlight w:val="cyan"/>
        </w:rPr>
        <w:t>no</w:t>
      </w:r>
      <w:r w:rsidRPr="00626DAE">
        <w:rPr>
          <w:rStyle w:val="Emphasis"/>
        </w:rPr>
        <w:t xml:space="preserve"> big </w:t>
      </w:r>
      <w:r w:rsidRPr="00F2731D">
        <w:rPr>
          <w:rStyle w:val="Emphasis"/>
          <w:highlight w:val="cyan"/>
        </w:rPr>
        <w:t>mandate</w:t>
      </w:r>
      <w:r w:rsidRPr="008B6840">
        <w:rPr>
          <w:rStyle w:val="Emphasis"/>
        </w:rPr>
        <w:t xml:space="preserve"> for change</w:t>
      </w:r>
      <w:r w:rsidRPr="008B6840">
        <w:rPr>
          <w:rStyle w:val="StyleUnderline"/>
        </w:rPr>
        <w:t xml:space="preserve"> of</w:t>
      </w:r>
      <w:r w:rsidRPr="00626DAE">
        <w:rPr>
          <w:rStyle w:val="StyleUnderline"/>
        </w:rPr>
        <w:t xml:space="preserve"> a </w:t>
      </w:r>
      <w:r w:rsidRPr="008B6840">
        <w:rPr>
          <w:rStyle w:val="StyleUnderline"/>
        </w:rPr>
        <w:t>policy</w:t>
      </w:r>
      <w:r w:rsidRPr="00626DAE">
        <w:rPr>
          <w:rStyle w:val="StyleUnderline"/>
        </w:rPr>
        <w:t xml:space="preserve"> nature</w:t>
      </w:r>
      <w:r w:rsidRPr="00E971F2">
        <w:rPr>
          <w:sz w:val="14"/>
        </w:rPr>
        <w:t xml:space="preserve">,” </w:t>
      </w:r>
      <w:r w:rsidRPr="00626DAE">
        <w:rPr>
          <w:rStyle w:val="StyleUnderline"/>
        </w:rPr>
        <w:t>said</w:t>
      </w:r>
      <w:r w:rsidRPr="00E971F2">
        <w:rPr>
          <w:sz w:val="14"/>
        </w:rPr>
        <w:t xml:space="preserve"> Lee </w:t>
      </w:r>
      <w:r w:rsidRPr="00626DAE">
        <w:rPr>
          <w:rStyle w:val="StyleUnderline"/>
        </w:rPr>
        <w:t>Miringoff</w:t>
      </w:r>
      <w:r w:rsidRPr="00E971F2">
        <w:rPr>
          <w:sz w:val="14"/>
        </w:rPr>
        <w:t>, the director of the Marist Institute for Public Opinion.</w:t>
      </w:r>
    </w:p>
    <w:p w14:paraId="2B3D78E4" w14:textId="77777777" w:rsidR="00775CA7" w:rsidRPr="00E971F2" w:rsidRDefault="00775CA7" w:rsidP="00775CA7">
      <w:pPr>
        <w:rPr>
          <w:sz w:val="14"/>
          <w:szCs w:val="14"/>
        </w:rPr>
      </w:pPr>
      <w:r w:rsidRPr="00E971F2">
        <w:rPr>
          <w:sz w:val="14"/>
          <w:szCs w:val="14"/>
        </w:rPr>
        <w:t>Trump will try to bring people together, to be sure.</w:t>
      </w:r>
    </w:p>
    <w:p w14:paraId="705398EB" w14:textId="77777777" w:rsidR="00775CA7" w:rsidRPr="00E971F2" w:rsidRDefault="00775CA7" w:rsidP="00775CA7">
      <w:pPr>
        <w:rPr>
          <w:sz w:val="14"/>
        </w:rPr>
      </w:pPr>
      <w:r w:rsidRPr="00E971F2">
        <w:rPr>
          <w:sz w:val="14"/>
        </w:rPr>
        <w:t xml:space="preserve">“The </w:t>
      </w:r>
      <w:r w:rsidRPr="008B6840">
        <w:rPr>
          <w:rStyle w:val="StyleUnderline"/>
        </w:rPr>
        <w:t>distrust will</w:t>
      </w:r>
      <w:r w:rsidRPr="00626DAE">
        <w:rPr>
          <w:rStyle w:val="StyleUnderline"/>
        </w:rPr>
        <w:t xml:space="preserve"> put </w:t>
      </w:r>
      <w:r w:rsidRPr="00F2731D">
        <w:rPr>
          <w:rStyle w:val="StyleUnderline"/>
          <w:highlight w:val="cyan"/>
        </w:rPr>
        <w:t>pressure</w:t>
      </w:r>
      <w:r w:rsidRPr="00626DAE">
        <w:rPr>
          <w:rStyle w:val="StyleUnderline"/>
        </w:rPr>
        <w:t xml:space="preserve"> on </w:t>
      </w:r>
      <w:r w:rsidRPr="008B6840">
        <w:rPr>
          <w:rStyle w:val="StyleUnderline"/>
        </w:rPr>
        <w:t>both parties</w:t>
      </w:r>
      <w:r w:rsidRPr="00626DAE">
        <w:rPr>
          <w:rStyle w:val="StyleUnderline"/>
        </w:rPr>
        <w:t xml:space="preserve"> to work together</w:t>
      </w:r>
      <w:r w:rsidRPr="00E971F2">
        <w:rPr>
          <w:sz w:val="14"/>
        </w:rPr>
        <w:t>,” said Michael Feldman, a Democratic consultant who was a senior adviser to vice-president Al Gore.</w:t>
      </w:r>
    </w:p>
    <w:p w14:paraId="521E6442" w14:textId="77777777" w:rsidR="00775CA7" w:rsidRDefault="00775CA7" w:rsidP="00775CA7">
      <w:r>
        <w:t>“</w:t>
      </w:r>
      <w:r w:rsidRPr="008B6840">
        <w:rPr>
          <w:rStyle w:val="Emphasis"/>
        </w:rPr>
        <w:t xml:space="preserve">That </w:t>
      </w:r>
      <w:r w:rsidRPr="00F2731D">
        <w:rPr>
          <w:rStyle w:val="Emphasis"/>
          <w:highlight w:val="cyan"/>
        </w:rPr>
        <w:t>doesn’t mean</w:t>
      </w:r>
      <w:r w:rsidRPr="00626DAE">
        <w:rPr>
          <w:rStyle w:val="Emphasis"/>
        </w:rPr>
        <w:t xml:space="preserve"> they’ll be </w:t>
      </w:r>
      <w:r w:rsidRPr="00F2731D">
        <w:rPr>
          <w:rStyle w:val="Emphasis"/>
          <w:highlight w:val="cyan"/>
        </w:rPr>
        <w:t>success</w:t>
      </w:r>
      <w:r w:rsidRPr="00626DAE">
        <w:rPr>
          <w:rStyle w:val="Emphasis"/>
        </w:rPr>
        <w:t>ful</w:t>
      </w:r>
      <w:r>
        <w:t xml:space="preserve">. </w:t>
      </w:r>
      <w:r w:rsidRPr="00F2731D">
        <w:rPr>
          <w:rStyle w:val="StyleUnderline"/>
          <w:highlight w:val="cyan"/>
        </w:rPr>
        <w:t xml:space="preserve">There are </w:t>
      </w:r>
      <w:r w:rsidRPr="00F2731D">
        <w:rPr>
          <w:rStyle w:val="Emphasis"/>
          <w:highlight w:val="cyan"/>
        </w:rPr>
        <w:t>huge</w:t>
      </w:r>
      <w:r w:rsidRPr="00626DAE">
        <w:rPr>
          <w:rStyle w:val="Emphasis"/>
        </w:rPr>
        <w:t xml:space="preserve">, huge </w:t>
      </w:r>
      <w:r w:rsidRPr="00F2731D">
        <w:rPr>
          <w:rStyle w:val="Emphasis"/>
          <w:highlight w:val="cyan"/>
        </w:rPr>
        <w:t>obstacles</w:t>
      </w:r>
      <w:r>
        <w:t>.”</w:t>
      </w:r>
    </w:p>
    <w:p w14:paraId="72F91F99" w14:textId="77777777" w:rsidR="00775CA7" w:rsidRPr="00E971F2" w:rsidRDefault="00775CA7" w:rsidP="00775CA7">
      <w:pPr>
        <w:rPr>
          <w:sz w:val="14"/>
        </w:rPr>
      </w:pPr>
      <w:r w:rsidRPr="00626DAE">
        <w:rPr>
          <w:rStyle w:val="StyleUnderline"/>
        </w:rPr>
        <w:t xml:space="preserve">Foremost is a Congress where </w:t>
      </w:r>
      <w:r w:rsidRPr="00F2731D">
        <w:rPr>
          <w:rStyle w:val="StyleUnderline"/>
          <w:highlight w:val="cyan"/>
        </w:rPr>
        <w:t>Dem</w:t>
      </w:r>
      <w:r w:rsidRPr="00626DAE">
        <w:rPr>
          <w:rStyle w:val="StyleUnderline"/>
        </w:rPr>
        <w:t>ocrat</w:t>
      </w:r>
      <w:r w:rsidRPr="00F2731D">
        <w:rPr>
          <w:rStyle w:val="StyleUnderline"/>
          <w:highlight w:val="cyan"/>
        </w:rPr>
        <w:t>s</w:t>
      </w:r>
      <w:r w:rsidRPr="00626DAE">
        <w:rPr>
          <w:rStyle w:val="StyleUnderline"/>
        </w:rPr>
        <w:t xml:space="preserve"> </w:t>
      </w:r>
      <w:r w:rsidRPr="00F2731D">
        <w:rPr>
          <w:rStyle w:val="StyleUnderline"/>
          <w:highlight w:val="cyan"/>
        </w:rPr>
        <w:t>and</w:t>
      </w:r>
      <w:r w:rsidRPr="00626DAE">
        <w:rPr>
          <w:rStyle w:val="StyleUnderline"/>
        </w:rPr>
        <w:t xml:space="preserve"> </w:t>
      </w:r>
      <w:r w:rsidRPr="00F2731D">
        <w:rPr>
          <w:rStyle w:val="StyleUnderline"/>
          <w:highlight w:val="cyan"/>
        </w:rPr>
        <w:t>R</w:t>
      </w:r>
      <w:r w:rsidRPr="00626DAE">
        <w:rPr>
          <w:rStyle w:val="StyleUnderline"/>
        </w:rPr>
        <w:t>epublican</w:t>
      </w:r>
      <w:r w:rsidRPr="00F2731D">
        <w:rPr>
          <w:rStyle w:val="StyleUnderline"/>
          <w:highlight w:val="cyan"/>
        </w:rPr>
        <w:t>s</w:t>
      </w:r>
      <w:r w:rsidRPr="00626DAE">
        <w:rPr>
          <w:rStyle w:val="StyleUnderline"/>
        </w:rPr>
        <w:t xml:space="preserve"> </w:t>
      </w:r>
      <w:r w:rsidRPr="00F2731D">
        <w:rPr>
          <w:rStyle w:val="StyleUnderline"/>
          <w:highlight w:val="cyan"/>
        </w:rPr>
        <w:t xml:space="preserve">have been </w:t>
      </w:r>
      <w:r w:rsidRPr="00F2731D">
        <w:rPr>
          <w:rStyle w:val="Emphasis"/>
          <w:highlight w:val="cyan"/>
        </w:rPr>
        <w:t>warring for years</w:t>
      </w:r>
      <w:r w:rsidRPr="00626DAE">
        <w:rPr>
          <w:rStyle w:val="StyleUnderline"/>
        </w:rPr>
        <w:t xml:space="preserve">, with </w:t>
      </w:r>
      <w:r w:rsidRPr="00626DAE">
        <w:rPr>
          <w:rStyle w:val="Emphasis"/>
        </w:rPr>
        <w:t>no end in sight</w:t>
      </w:r>
      <w:r w:rsidRPr="00E971F2">
        <w:rPr>
          <w:sz w:val="14"/>
        </w:rPr>
        <w:t xml:space="preserve">. </w:t>
      </w:r>
      <w:r w:rsidRPr="00F2731D">
        <w:rPr>
          <w:rStyle w:val="StyleUnderline"/>
          <w:highlight w:val="cyan"/>
        </w:rPr>
        <w:t>Even</w:t>
      </w:r>
      <w:r w:rsidRPr="00F2731D">
        <w:rPr>
          <w:sz w:val="14"/>
          <w:highlight w:val="cyan"/>
        </w:rPr>
        <w:t xml:space="preserve"> </w:t>
      </w:r>
      <w:r w:rsidRPr="00F2731D">
        <w:rPr>
          <w:rStyle w:val="Emphasis"/>
          <w:highlight w:val="cyan"/>
        </w:rPr>
        <w:t>within</w:t>
      </w:r>
      <w:r w:rsidRPr="00E971F2">
        <w:rPr>
          <w:sz w:val="14"/>
        </w:rPr>
        <w:t xml:space="preserve"> </w:t>
      </w:r>
      <w:r w:rsidRPr="00626DAE">
        <w:rPr>
          <w:rStyle w:val="StyleUnderline"/>
        </w:rPr>
        <w:t xml:space="preserve">the </w:t>
      </w:r>
      <w:r w:rsidRPr="00F2731D">
        <w:rPr>
          <w:rStyle w:val="StyleUnderline"/>
          <w:highlight w:val="cyan"/>
        </w:rPr>
        <w:t>parties, struggles persist</w:t>
      </w:r>
      <w:r w:rsidRPr="00E971F2">
        <w:rPr>
          <w:sz w:val="14"/>
        </w:rPr>
        <w:t>.</w:t>
      </w:r>
    </w:p>
    <w:p w14:paraId="5A3E38CD" w14:textId="77777777" w:rsidR="00775CA7" w:rsidRPr="00E971F2" w:rsidRDefault="00775CA7" w:rsidP="00775CA7">
      <w:pPr>
        <w:rPr>
          <w:sz w:val="14"/>
        </w:rPr>
      </w:pPr>
      <w:r w:rsidRPr="008B6840">
        <w:rPr>
          <w:rStyle w:val="Emphasis"/>
        </w:rPr>
        <w:t>Conservatives</w:t>
      </w:r>
      <w:r w:rsidRPr="008B6840">
        <w:rPr>
          <w:rStyle w:val="StyleUnderline"/>
        </w:rPr>
        <w:t xml:space="preserve"> and </w:t>
      </w:r>
      <w:r w:rsidRPr="008B6840">
        <w:rPr>
          <w:rStyle w:val="Emphasis"/>
        </w:rPr>
        <w:t>centre-right</w:t>
      </w:r>
      <w:r w:rsidRPr="00626DAE">
        <w:rPr>
          <w:rStyle w:val="StyleUnderline"/>
        </w:rPr>
        <w:t xml:space="preserve"> lawmakers </w:t>
      </w:r>
      <w:r w:rsidRPr="008B6840">
        <w:rPr>
          <w:rStyle w:val="StyleUnderline"/>
        </w:rPr>
        <w:t xml:space="preserve">are </w:t>
      </w:r>
      <w:r w:rsidRPr="008B6840">
        <w:rPr>
          <w:rStyle w:val="Emphasis"/>
        </w:rPr>
        <w:t>at odds</w:t>
      </w:r>
      <w:r w:rsidRPr="00626DAE">
        <w:rPr>
          <w:rStyle w:val="StyleUnderline"/>
        </w:rPr>
        <w:t xml:space="preserve"> over whether</w:t>
      </w:r>
      <w:r w:rsidRPr="00E971F2">
        <w:rPr>
          <w:sz w:val="14"/>
        </w:rPr>
        <w:t xml:space="preserve"> to stand on </w:t>
      </w:r>
      <w:r w:rsidRPr="00626DAE">
        <w:rPr>
          <w:rStyle w:val="StyleUnderline"/>
        </w:rPr>
        <w:t>principle or</w:t>
      </w:r>
      <w:r w:rsidRPr="00E971F2">
        <w:rPr>
          <w:sz w:val="14"/>
        </w:rPr>
        <w:t xml:space="preserve"> seek </w:t>
      </w:r>
      <w:r w:rsidRPr="00626DAE">
        <w:rPr>
          <w:rStyle w:val="StyleUnderline"/>
        </w:rPr>
        <w:t xml:space="preserve">compromise. Democratic </w:t>
      </w:r>
      <w:r w:rsidRPr="00626DAE">
        <w:rPr>
          <w:rStyle w:val="Emphasis"/>
        </w:rPr>
        <w:t>liberals</w:t>
      </w:r>
      <w:r w:rsidRPr="00626DAE">
        <w:rPr>
          <w:rStyle w:val="StyleUnderline"/>
        </w:rPr>
        <w:t xml:space="preserve"> are at odds with </w:t>
      </w:r>
      <w:r w:rsidRPr="00626DAE">
        <w:rPr>
          <w:rStyle w:val="Emphasis"/>
        </w:rPr>
        <w:t>pragmatists</w:t>
      </w:r>
      <w:r w:rsidRPr="00E971F2">
        <w:rPr>
          <w:sz w:val="14"/>
        </w:rPr>
        <w:t>.</w:t>
      </w:r>
    </w:p>
    <w:p w14:paraId="2015F301" w14:textId="77777777" w:rsidR="00775CA7" w:rsidRPr="00E971F2" w:rsidRDefault="00775CA7" w:rsidP="00775CA7">
      <w:pPr>
        <w:rPr>
          <w:sz w:val="14"/>
        </w:rPr>
      </w:pPr>
      <w:r w:rsidRPr="00F2731D">
        <w:rPr>
          <w:rStyle w:val="StyleUnderline"/>
          <w:highlight w:val="cyan"/>
        </w:rPr>
        <w:t xml:space="preserve">Congress </w:t>
      </w:r>
      <w:r w:rsidRPr="00F2731D">
        <w:rPr>
          <w:rStyle w:val="Emphasis"/>
          <w:highlight w:val="cyan"/>
        </w:rPr>
        <w:t>won’t let Trump dictate its agenda</w:t>
      </w:r>
      <w:r w:rsidRPr="00E971F2">
        <w:rPr>
          <w:sz w:val="14"/>
        </w:rPr>
        <w:t xml:space="preserve">. House Speaker Paul </w:t>
      </w:r>
      <w:r w:rsidRPr="00F2731D">
        <w:rPr>
          <w:rStyle w:val="StyleUnderline"/>
          <w:highlight w:val="cyan"/>
        </w:rPr>
        <w:t>Ryan separated</w:t>
      </w:r>
      <w:r w:rsidRPr="00626DAE">
        <w:rPr>
          <w:rStyle w:val="StyleUnderline"/>
        </w:rPr>
        <w:t xml:space="preserve"> himself </w:t>
      </w:r>
      <w:r w:rsidRPr="00F2731D">
        <w:rPr>
          <w:rStyle w:val="StyleUnderline"/>
          <w:highlight w:val="cyan"/>
        </w:rPr>
        <w:t>from Trump</w:t>
      </w:r>
      <w:r w:rsidRPr="00626DAE">
        <w:rPr>
          <w:rStyle w:val="StyleUnderline"/>
        </w:rPr>
        <w:t xml:space="preserve"> last month</w:t>
      </w:r>
      <w:r w:rsidRPr="00E971F2">
        <w:rPr>
          <w:sz w:val="14"/>
        </w:rPr>
        <w:t>, telling House members he would no longer defend the party’s nominee.</w:t>
      </w:r>
    </w:p>
    <w:p w14:paraId="742DA6AE" w14:textId="2D7D1ED9" w:rsidR="00775CA7" w:rsidRDefault="00775CA7" w:rsidP="00775CA7">
      <w:pPr>
        <w:pStyle w:val="Heading3"/>
      </w:pPr>
      <w:r>
        <w:t>2AC---PC Fake</w:t>
      </w:r>
    </w:p>
    <w:p w14:paraId="039934FA" w14:textId="77777777" w:rsidR="00775CA7" w:rsidRDefault="00775CA7" w:rsidP="00775CA7">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14:paraId="279216B1" w14:textId="77777777" w:rsidR="00775CA7" w:rsidRPr="00765A40" w:rsidRDefault="00775CA7" w:rsidP="00775CA7">
      <w:r>
        <w:t xml:space="preserve">Default to poli sci consensus </w:t>
      </w:r>
    </w:p>
    <w:p w14:paraId="2A7D3CCC" w14:textId="77777777" w:rsidR="00775CA7" w:rsidRDefault="00775CA7" w:rsidP="00775CA7">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192364D" w14:textId="77777777" w:rsidR="00775CA7" w:rsidRPr="00742742" w:rsidRDefault="00775CA7" w:rsidP="00775CA7">
      <w:pPr>
        <w:tabs>
          <w:tab w:val="left" w:pos="4948"/>
        </w:tabs>
      </w:pPr>
    </w:p>
    <w:p w14:paraId="0139F9CC" w14:textId="77777777" w:rsidR="00775CA7" w:rsidRPr="00E971F2" w:rsidRDefault="00775CA7" w:rsidP="00775CA7">
      <w:pPr>
        <w:rPr>
          <w:sz w:val="14"/>
        </w:rPr>
      </w:pPr>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rsidRPr="00E971F2">
        <w:rPr>
          <w:sz w:val="14"/>
        </w:rPr>
        <w:t xml:space="preserve">. </w:t>
      </w:r>
      <w:r w:rsidRPr="00742742">
        <w:rPr>
          <w:rStyle w:val="StyleUnderline"/>
        </w:rPr>
        <w:t>Most political actors</w:t>
      </w:r>
      <w:r w:rsidRPr="00E971F2">
        <w:rPr>
          <w:sz w:val="14"/>
        </w:rP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rsidRPr="00E971F2">
        <w:rPr>
          <w:sz w:val="14"/>
        </w:rPr>
        <w:t xml:space="preserve"> chief </w:t>
      </w:r>
      <w:r w:rsidRPr="00742742">
        <w:rPr>
          <w:rStyle w:val="StyleUnderline"/>
        </w:rPr>
        <w:t>executive’s lead</w:t>
      </w:r>
      <w:r w:rsidRPr="00E971F2">
        <w:rPr>
          <w:sz w:val="14"/>
        </w:rPr>
        <w:t xml:space="preserve">; </w:t>
      </w:r>
      <w:r w:rsidRPr="00765A40">
        <w:rPr>
          <w:rStyle w:val="StyleUnderline"/>
        </w:rPr>
        <w:t>the president cannot force them to act</w:t>
      </w:r>
      <w:r w:rsidRPr="00E971F2">
        <w:rPr>
          <w:sz w:val="14"/>
        </w:rPr>
        <w:t xml:space="preserve">. At the same time, the sharing of powers established by the Constitution’s </w:t>
      </w:r>
      <w:r w:rsidRPr="00742742">
        <w:rPr>
          <w:rStyle w:val="StyleUnderline"/>
        </w:rPr>
        <w:t>checks and balances not only prevent</w:t>
      </w:r>
      <w:r w:rsidRPr="00E971F2">
        <w:rPr>
          <w:sz w:val="14"/>
        </w:rPr>
        <w:t xml:space="preserve">s </w:t>
      </w:r>
      <w:r w:rsidRPr="00742742">
        <w:rPr>
          <w:rStyle w:val="StyleUnderline"/>
        </w:rPr>
        <w:t>the president from acting unilaterally</w:t>
      </w:r>
      <w:r w:rsidRPr="00E971F2">
        <w:rPr>
          <w:sz w:val="14"/>
        </w:rPr>
        <w:t xml:space="preserve"> on most important matters </w:t>
      </w:r>
      <w:r w:rsidRPr="00742742">
        <w:rPr>
          <w:rStyle w:val="StyleUnderline"/>
        </w:rPr>
        <w:t>but</w:t>
      </w:r>
      <w:r w:rsidRPr="00E971F2">
        <w:rPr>
          <w:sz w:val="14"/>
        </w:rPr>
        <w:t xml:space="preserve"> also </w:t>
      </w:r>
      <w:r w:rsidRPr="00742742">
        <w:rPr>
          <w:rStyle w:val="StyleUnderline"/>
        </w:rPr>
        <w:t>give</w:t>
      </w:r>
      <w:r w:rsidRPr="00E971F2">
        <w:rPr>
          <w:sz w:val="14"/>
        </w:rPr>
        <w:t xml:space="preserve">s </w:t>
      </w:r>
      <w:r w:rsidRPr="00742742">
        <w:rPr>
          <w:rStyle w:val="StyleUnderline"/>
        </w:rPr>
        <w:t>other power holders different perspectives on</w:t>
      </w:r>
      <w:r w:rsidRPr="00E971F2">
        <w:rPr>
          <w:sz w:val="14"/>
        </w:rPr>
        <w:t xml:space="preserve"> issues and </w:t>
      </w:r>
      <w:r w:rsidRPr="00742742">
        <w:rPr>
          <w:rStyle w:val="StyleUnderline"/>
        </w:rPr>
        <w:t>policy proposals</w:t>
      </w:r>
      <w:r w:rsidRPr="00E971F2">
        <w:rPr>
          <w:sz w:val="14"/>
        </w:rPr>
        <w:t>.</w:t>
      </w:r>
    </w:p>
    <w:p w14:paraId="2830C813" w14:textId="77777777" w:rsidR="00775CA7" w:rsidRPr="00E971F2" w:rsidRDefault="00775CA7" w:rsidP="00775CA7">
      <w:pPr>
        <w:rPr>
          <w:sz w:val="14"/>
        </w:rPr>
      </w:pPr>
      <w:r w:rsidRPr="00E971F2">
        <w:rPr>
          <w:sz w:val="14"/>
        </w:rPr>
        <w:t xml:space="preserve">Nevertheless, the tenacity with which many </w:t>
      </w:r>
      <w:r w:rsidRPr="00F2731D">
        <w:rPr>
          <w:rStyle w:val="StyleUnderline"/>
          <w:highlight w:val="cyan"/>
        </w:rPr>
        <w:t>commentators</w:t>
      </w:r>
      <w:r w:rsidRPr="00E971F2">
        <w:rPr>
          <w:sz w:val="14"/>
        </w:rPr>
        <w:t xml:space="preserve"> embrace the persuasive potential of political leadership is striking. They </w:t>
      </w:r>
      <w:r w:rsidRPr="00742742">
        <w:rPr>
          <w:rStyle w:val="StyleUnderline"/>
        </w:rPr>
        <w:t xml:space="preserve">often </w:t>
      </w:r>
      <w:r w:rsidRPr="00F2731D">
        <w:rPr>
          <w:rStyle w:val="Emphasis"/>
          <w:highlight w:val="cyan"/>
        </w:rPr>
        <w:t>fall prey to an exaggerated concept</w:t>
      </w:r>
      <w:r w:rsidRPr="00F2731D">
        <w:rPr>
          <w:rStyle w:val="StyleUnderline"/>
          <w:highlight w:val="cyan"/>
        </w:rPr>
        <w:t xml:space="preserve"> of the</w:t>
      </w:r>
      <w:r w:rsidRPr="00742742">
        <w:rPr>
          <w:rStyle w:val="StyleUnderline"/>
        </w:rPr>
        <w:t xml:space="preserve"> potential for using the “</w:t>
      </w:r>
      <w:r w:rsidRPr="00F2731D">
        <w:rPr>
          <w:rStyle w:val="StyleUnderline"/>
          <w:highlight w:val="cyan"/>
        </w:rPr>
        <w:t>bully pulpit</w:t>
      </w:r>
      <w:r w:rsidRPr="00742742">
        <w:rPr>
          <w:rStyle w:val="StyleUnderline"/>
        </w:rPr>
        <w:t>”</w:t>
      </w:r>
      <w:r w:rsidRPr="00E971F2">
        <w:rPr>
          <w:sz w:val="14"/>
        </w:rPr>
        <w:t xml:space="preserve"> to go public or </w:t>
      </w:r>
      <w:r w:rsidRPr="00742742">
        <w:rPr>
          <w:rStyle w:val="StyleUnderline"/>
        </w:rPr>
        <w:t>pressuring members of Congress to fall into line</w:t>
      </w:r>
      <w:r w:rsidRPr="00E971F2">
        <w:rPr>
          <w:sz w:val="14"/>
        </w:rPr>
        <w:t xml:space="preserve"> with the White House. </w:t>
      </w:r>
      <w:r w:rsidRPr="00742742">
        <w:rPr>
          <w:rStyle w:val="StyleUnderline"/>
        </w:rPr>
        <w:t>They routinely explain</w:t>
      </w:r>
      <w:r w:rsidRPr="00E971F2">
        <w:rPr>
          <w:sz w:val="14"/>
        </w:rPr>
        <w:t xml:space="preserve"> historic shifts in public policy, such as those in </w:t>
      </w:r>
      <w:r w:rsidRPr="00742742">
        <w:rPr>
          <w:rStyle w:val="StyleUnderline"/>
        </w:rPr>
        <w:t>the 1930s, 1960s, and 1980s</w:t>
      </w:r>
      <w:r w:rsidRPr="00E971F2">
        <w:rPr>
          <w:sz w:val="14"/>
        </w:rPr>
        <w:t xml:space="preserve">, </w:t>
      </w:r>
      <w:r w:rsidRPr="00742742">
        <w:rPr>
          <w:rStyle w:val="StyleUnderline"/>
        </w:rPr>
        <w:t>in terms of</w:t>
      </w:r>
      <w:r w:rsidRPr="00E971F2">
        <w:rPr>
          <w:sz w:val="14"/>
        </w:rPr>
        <w:t xml:space="preserve"> the extraordinary </w:t>
      </w:r>
      <w:r w:rsidRPr="00742742">
        <w:rPr>
          <w:rStyle w:val="StyleUnderline"/>
        </w:rPr>
        <w:t>persuasiveness</w:t>
      </w:r>
      <w:r w:rsidRPr="00E971F2">
        <w:rPr>
          <w:sz w:val="14"/>
        </w:rPr>
        <w:t xml:space="preserve"> of Franklin D. Roosevelt, Lyndon Johnson, and Ronald Reagan. </w:t>
      </w:r>
      <w:r w:rsidRPr="00742742">
        <w:rPr>
          <w:rStyle w:val="Emphasis"/>
        </w:rPr>
        <w:t xml:space="preserve">Equally </w:t>
      </w:r>
      <w:r w:rsidRPr="00F2731D">
        <w:rPr>
          <w:rStyle w:val="Emphasis"/>
          <w:highlight w:val="cyan"/>
        </w:rPr>
        <w:t>striking is the lack of evidence</w:t>
      </w:r>
      <w:r w:rsidRPr="00742742">
        <w:rPr>
          <w:rStyle w:val="Emphasis"/>
        </w:rPr>
        <w:t xml:space="preserve"> of the persuasive power of the presidency</w:t>
      </w:r>
      <w:r w:rsidRPr="00E971F2">
        <w:rPr>
          <w:sz w:val="14"/>
        </w:rPr>
        <w:t xml:space="preserve">. </w:t>
      </w:r>
      <w:r w:rsidRPr="00765A40">
        <w:rPr>
          <w:rStyle w:val="StyleUnderline"/>
        </w:rPr>
        <w:t>Observers</w:t>
      </w:r>
      <w:r w:rsidRPr="00E971F2">
        <w:rPr>
          <w:sz w:val="14"/>
        </w:rPr>
        <w:t xml:space="preserve"> in both the press and the academy </w:t>
      </w:r>
      <w:r w:rsidRPr="00742742">
        <w:rPr>
          <w:rStyle w:val="StyleUnderline"/>
        </w:rPr>
        <w:t>base their claims</w:t>
      </w:r>
      <w:r w:rsidRPr="00E971F2">
        <w:rPr>
          <w:sz w:val="14"/>
        </w:rPr>
        <w:t xml:space="preserve"> about the impact of such leadership </w:t>
      </w:r>
      <w:r w:rsidRPr="00742742">
        <w:rPr>
          <w:rStyle w:val="StyleUnderline"/>
        </w:rPr>
        <w:t xml:space="preserve">on </w:t>
      </w:r>
      <w:r w:rsidRPr="00742742">
        <w:rPr>
          <w:rStyle w:val="Emphasis"/>
        </w:rPr>
        <w:t>little or no systematic evidence</w:t>
      </w:r>
      <w:r w:rsidRPr="00E971F2">
        <w:rPr>
          <w:sz w:val="14"/>
        </w:rPr>
        <w:t xml:space="preserve">. </w:t>
      </w:r>
      <w:r w:rsidRPr="00F2731D">
        <w:rPr>
          <w:rStyle w:val="StyleUnderline"/>
          <w:highlight w:val="cyan"/>
        </w:rPr>
        <w:t xml:space="preserve">There is </w:t>
      </w:r>
      <w:r w:rsidRPr="00F2731D">
        <w:rPr>
          <w:rStyle w:val="Emphasis"/>
          <w:highlight w:val="cyan"/>
        </w:rPr>
        <w:t>not a single systematic study that</w:t>
      </w:r>
      <w:r w:rsidRPr="00742742">
        <w:rPr>
          <w:rStyle w:val="Emphasis"/>
        </w:rPr>
        <w:t xml:space="preserve"> demonstrates that </w:t>
      </w:r>
      <w:r w:rsidRPr="00F2731D">
        <w:rPr>
          <w:rStyle w:val="Emphasis"/>
          <w:highlight w:val="cyan"/>
        </w:rPr>
        <w:t>presidents can reliably move others to support them</w:t>
      </w:r>
      <w:r w:rsidRPr="00E971F2">
        <w:rPr>
          <w:sz w:val="14"/>
        </w:rPr>
        <w:t>.</w:t>
      </w:r>
    </w:p>
    <w:p w14:paraId="727846E2" w14:textId="36DA18B3" w:rsidR="00775CA7" w:rsidRDefault="00775CA7" w:rsidP="00775CA7">
      <w:pPr>
        <w:rPr>
          <w:sz w:val="14"/>
        </w:rPr>
      </w:pPr>
      <w:r w:rsidRPr="00E971F2">
        <w:rPr>
          <w:sz w:val="14"/>
        </w:rPr>
        <w:t xml:space="preserve">In sum, </w:t>
      </w:r>
      <w:r w:rsidRPr="00F2731D">
        <w:rPr>
          <w:rStyle w:val="StyleUnderline"/>
          <w:highlight w:val="cyan"/>
        </w:rPr>
        <w:t xml:space="preserve">we </w:t>
      </w:r>
      <w:r w:rsidRPr="00F2731D">
        <w:rPr>
          <w:rStyle w:val="Emphasis"/>
          <w:highlight w:val="cyan"/>
        </w:rPr>
        <w:t>should not infer</w:t>
      </w:r>
      <w:r w:rsidRPr="00742742">
        <w:rPr>
          <w:rStyle w:val="StyleUnderline"/>
        </w:rPr>
        <w:t xml:space="preserve"> from success in winning elections that </w:t>
      </w:r>
      <w:r w:rsidRPr="00F2731D">
        <w:rPr>
          <w:rStyle w:val="StyleUnderline"/>
          <w:highlight w:val="cyan"/>
        </w:rPr>
        <w:t>the White House can persuade</w:t>
      </w:r>
      <w:r w:rsidRPr="00E971F2">
        <w:rPr>
          <w:sz w:val="14"/>
        </w:rPr>
        <w:t xml:space="preserve"> members of the public and </w:t>
      </w:r>
      <w:r w:rsidRPr="00F2731D">
        <w:rPr>
          <w:rStyle w:val="StyleUnderline"/>
          <w:highlight w:val="cyan"/>
        </w:rPr>
        <w:t>Congress to change</w:t>
      </w:r>
      <w:r w:rsidRPr="00742742">
        <w:rPr>
          <w:rStyle w:val="StyleUnderline"/>
        </w:rPr>
        <w:t xml:space="preserve"> their </w:t>
      </w:r>
      <w:r w:rsidRPr="00F2731D">
        <w:rPr>
          <w:rStyle w:val="StyleUnderline"/>
          <w:highlight w:val="cyan"/>
        </w:rPr>
        <w:t>minds and support policies</w:t>
      </w:r>
      <w:r w:rsidRPr="00E971F2">
        <w:rPr>
          <w:sz w:val="14"/>
        </w:rPr>
        <w:t xml:space="preserve"> they would otherwise oppose. Indeed, </w:t>
      </w:r>
      <w:r w:rsidRPr="00742742">
        <w:rPr>
          <w:rStyle w:val="StyleUnderline"/>
        </w:rPr>
        <w:t>such assumptions</w:t>
      </w:r>
      <w:r w:rsidRPr="00E971F2">
        <w:rPr>
          <w:sz w:val="14"/>
        </w:rPr>
        <w:t xml:space="preserve"> are </w:t>
      </w:r>
      <w:r w:rsidRPr="00742742">
        <w:rPr>
          <w:rStyle w:val="StyleUnderline"/>
        </w:rPr>
        <w:t>likely</w:t>
      </w:r>
      <w:r w:rsidRPr="00E971F2">
        <w:rPr>
          <w:sz w:val="14"/>
        </w:rPr>
        <w:t xml:space="preserve"> to </w:t>
      </w:r>
      <w:r w:rsidRPr="00742742">
        <w:rPr>
          <w:rStyle w:val="StyleUnderline"/>
        </w:rPr>
        <w:t xml:space="preserve">lead to </w:t>
      </w:r>
      <w:r w:rsidRPr="00742742">
        <w:rPr>
          <w:rStyle w:val="Emphasis"/>
        </w:rPr>
        <w:t>self-inflicted wounds</w:t>
      </w:r>
      <w:r w:rsidRPr="00E971F2">
        <w:rPr>
          <w:sz w:val="14"/>
        </w:rPr>
        <w:t>.</w:t>
      </w:r>
    </w:p>
    <w:p w14:paraId="67F26371" w14:textId="0A4A5DCC" w:rsidR="00775CA7" w:rsidRDefault="00775CA7" w:rsidP="00775CA7">
      <w:pPr>
        <w:pStyle w:val="Heading3"/>
      </w:pPr>
      <w:r>
        <w:t>1AR---PC Fake</w:t>
      </w:r>
      <w:r w:rsidR="0094054E">
        <w:t>---Ext</w:t>
      </w:r>
    </w:p>
    <w:p w14:paraId="7847DD98" w14:textId="77777777" w:rsidR="00775CA7" w:rsidRDefault="00775CA7" w:rsidP="00775CA7">
      <w:pPr>
        <w:pStyle w:val="Heading4"/>
      </w:pPr>
      <w:r>
        <w:t>Empirics</w:t>
      </w:r>
    </w:p>
    <w:p w14:paraId="780D17B0" w14:textId="77777777" w:rsidR="00775CA7" w:rsidRPr="00742742" w:rsidRDefault="00775CA7" w:rsidP="00775CA7">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952A45D" w14:textId="77777777" w:rsidR="00775CA7" w:rsidRDefault="00775CA7" w:rsidP="00775CA7"/>
    <w:p w14:paraId="62784D23" w14:textId="77777777" w:rsidR="00775CA7" w:rsidRPr="00775CA7" w:rsidRDefault="00775CA7" w:rsidP="00775CA7">
      <w:pPr>
        <w:rPr>
          <w:sz w:val="14"/>
        </w:rPr>
      </w:pPr>
      <w:r w:rsidRPr="00F2731D">
        <w:rPr>
          <w:rStyle w:val="StyleUnderline"/>
          <w:highlight w:val="cyan"/>
        </w:rPr>
        <w:t>Despite</w:t>
      </w:r>
      <w:r w:rsidRPr="00775CA7">
        <w:rPr>
          <w:sz w:val="14"/>
        </w:rPr>
        <w:t xml:space="preserve"> the favorable context of the </w:t>
      </w:r>
      <w:r w:rsidRPr="00CA6B8C">
        <w:rPr>
          <w:rStyle w:val="StyleUnderline"/>
        </w:rPr>
        <w:t>national trauma</w:t>
      </w:r>
      <w:r w:rsidRPr="00775CA7">
        <w:rPr>
          <w:sz w:val="14"/>
        </w:rPr>
        <w:t xml:space="preserve"> resulting </w:t>
      </w:r>
      <w:r w:rsidRPr="00CA6B8C">
        <w:rPr>
          <w:rStyle w:val="StyleUnderline"/>
        </w:rPr>
        <w:t>from</w:t>
      </w:r>
      <w:r w:rsidRPr="00775CA7">
        <w:rPr>
          <w:sz w:val="14"/>
        </w:rPr>
        <w:t xml:space="preserve"> the </w:t>
      </w:r>
      <w:r w:rsidRPr="00F2731D">
        <w:rPr>
          <w:rStyle w:val="StyleUnderline"/>
          <w:highlight w:val="cyan"/>
        </w:rPr>
        <w:t>September 11</w:t>
      </w:r>
      <w:r w:rsidRPr="00775CA7">
        <w:rPr>
          <w:sz w:val="14"/>
        </w:rPr>
        <w:t xml:space="preserve"> terrorist attacks, the </w:t>
      </w:r>
      <w:r w:rsidRPr="00CA6B8C">
        <w:rPr>
          <w:rStyle w:val="StyleUnderline"/>
        </w:rPr>
        <w:t xml:space="preserve">long-term </w:t>
      </w:r>
      <w:r w:rsidRPr="00F2731D">
        <w:rPr>
          <w:rStyle w:val="StyleUnderline"/>
          <w:highlight w:val="cyan"/>
        </w:rPr>
        <w:t>disdain</w:t>
      </w:r>
      <w:r w:rsidRPr="00775CA7">
        <w:rPr>
          <w:sz w:val="14"/>
        </w:rPr>
        <w:t xml:space="preserve"> of the public </w:t>
      </w:r>
      <w:r w:rsidRPr="00F2731D">
        <w:rPr>
          <w:rStyle w:val="StyleUnderline"/>
          <w:highlight w:val="cyan"/>
        </w:rPr>
        <w:t>for Saddam</w:t>
      </w:r>
      <w:r w:rsidRPr="00CA6B8C">
        <w:rPr>
          <w:rStyle w:val="StyleUnderline"/>
        </w:rPr>
        <w:t xml:space="preserve"> Hussein, </w:t>
      </w:r>
      <w:r w:rsidRPr="00F2731D">
        <w:rPr>
          <w:rStyle w:val="StyleUnderline"/>
          <w:highlight w:val="cyan"/>
        </w:rPr>
        <w:t>and</w:t>
      </w:r>
      <w:r w:rsidRPr="00775CA7">
        <w:rPr>
          <w:sz w:val="14"/>
        </w:rPr>
        <w:t xml:space="preserve"> the </w:t>
      </w:r>
      <w:r w:rsidRPr="00F2731D">
        <w:rPr>
          <w:rStyle w:val="StyleUnderline"/>
          <w:highlight w:val="cyan"/>
        </w:rPr>
        <w:t>lack of</w:t>
      </w:r>
      <w:r w:rsidRPr="00CA6B8C">
        <w:rPr>
          <w:rStyle w:val="StyleUnderline"/>
        </w:rPr>
        <w:t xml:space="preserve"> organized </w:t>
      </w:r>
      <w:r w:rsidRPr="00F2731D">
        <w:rPr>
          <w:rStyle w:val="StyleUnderline"/>
          <w:highlight w:val="cyan"/>
        </w:rPr>
        <w:t>opposition</w:t>
      </w:r>
      <w:r w:rsidRPr="00775CA7">
        <w:rPr>
          <w:sz w:val="14"/>
        </w:rPr>
        <w:t xml:space="preserve">, George W. </w:t>
      </w:r>
      <w:r w:rsidRPr="00F2731D">
        <w:rPr>
          <w:rStyle w:val="StyleUnderline"/>
          <w:highlight w:val="cyan"/>
        </w:rPr>
        <w:t xml:space="preserve">Bush made </w:t>
      </w:r>
      <w:r w:rsidRPr="00F2731D">
        <w:rPr>
          <w:rStyle w:val="Emphasis"/>
          <w:highlight w:val="cyan"/>
        </w:rPr>
        <w:t>little headway</w:t>
      </w:r>
      <w:r w:rsidRPr="00486A51">
        <w:rPr>
          <w:rStyle w:val="Emphasis"/>
        </w:rPr>
        <w:t xml:space="preserve"> in </w:t>
      </w:r>
      <w:r w:rsidRPr="00F2731D">
        <w:rPr>
          <w:rStyle w:val="Emphasis"/>
          <w:highlight w:val="cyan"/>
        </w:rPr>
        <w:t>moving the public</w:t>
      </w:r>
      <w:r w:rsidRPr="00F2731D">
        <w:rPr>
          <w:rStyle w:val="StyleUnderline"/>
          <w:highlight w:val="cyan"/>
        </w:rPr>
        <w:t xml:space="preserve"> to support</w:t>
      </w:r>
      <w:r w:rsidRPr="00775CA7">
        <w:rPr>
          <w:sz w:val="14"/>
        </w:rPr>
        <w:t xml:space="preserve"> the </w:t>
      </w:r>
      <w:r w:rsidRPr="00F2731D">
        <w:rPr>
          <w:rStyle w:val="StyleUnderline"/>
          <w:highlight w:val="cyan"/>
        </w:rPr>
        <w:t>war</w:t>
      </w:r>
      <w:r w:rsidRPr="00CA6B8C">
        <w:rPr>
          <w:rStyle w:val="StyleUnderline"/>
        </w:rPr>
        <w:t xml:space="preserve"> in Iraq</w:t>
      </w:r>
      <w:r w:rsidRPr="00775CA7">
        <w:rPr>
          <w:sz w:val="14"/>
        </w:rPr>
        <w:t xml:space="preserve">, and once the initial phase of the war was over, the rally resulting from the quick U.S. victory quickly dissipated. </w:t>
      </w:r>
      <w:r w:rsidRPr="00CA6B8C">
        <w:rPr>
          <w:rStyle w:val="StyleUnderline"/>
        </w:rPr>
        <w:t>Bush</w:t>
      </w:r>
      <w:r w:rsidRPr="00775CA7">
        <w:rPr>
          <w:sz w:val="14"/>
        </w:rPr>
        <w:t xml:space="preserve"> also </w:t>
      </w:r>
      <w:r w:rsidRPr="00CA6B8C">
        <w:rPr>
          <w:rStyle w:val="StyleUnderline"/>
        </w:rPr>
        <w:t>sought far-reaching changes in public policy</w:t>
      </w:r>
      <w:r w:rsidRPr="00775CA7">
        <w:rPr>
          <w:sz w:val="14"/>
        </w:rPr>
        <w:t xml:space="preserve"> across a broad range of domestic issues. To achieve his goals, he went public as much as any of his predecessors, but </w:t>
      </w:r>
      <w:r w:rsidRPr="00F2731D">
        <w:rPr>
          <w:rStyle w:val="Emphasis"/>
          <w:highlight w:val="cyan"/>
        </w:rPr>
        <w:t>from</w:t>
      </w:r>
      <w:r w:rsidRPr="00CA6B8C">
        <w:rPr>
          <w:rStyle w:val="Emphasis"/>
        </w:rPr>
        <w:t xml:space="preserve"> tax cuts and </w:t>
      </w:r>
      <w:r w:rsidRPr="00F2731D">
        <w:rPr>
          <w:rStyle w:val="Emphasis"/>
          <w:highlight w:val="cyan"/>
        </w:rPr>
        <w:t>immigration to</w:t>
      </w:r>
      <w:r w:rsidRPr="00CA6B8C">
        <w:rPr>
          <w:rStyle w:val="Emphasis"/>
        </w:rPr>
        <w:t xml:space="preserve"> </w:t>
      </w:r>
      <w:r w:rsidRPr="00F2731D">
        <w:rPr>
          <w:rStyle w:val="Emphasis"/>
          <w:highlight w:val="cyan"/>
        </w:rPr>
        <w:t>S</w:t>
      </w:r>
      <w:r w:rsidRPr="00CA6B8C">
        <w:rPr>
          <w:rStyle w:val="Emphasis"/>
        </w:rPr>
        <w:t xml:space="preserve">ocial </w:t>
      </w:r>
      <w:r w:rsidRPr="00F2731D">
        <w:rPr>
          <w:rStyle w:val="Emphasis"/>
          <w:highlight w:val="cyan"/>
        </w:rPr>
        <w:t>S</w:t>
      </w:r>
      <w:r w:rsidRPr="00CA6B8C">
        <w:rPr>
          <w:rStyle w:val="Emphasis"/>
        </w:rPr>
        <w:t xml:space="preserve">ecurity, </w:t>
      </w:r>
      <w:r w:rsidRPr="00F2731D">
        <w:rPr>
          <w:rStyle w:val="Emphasis"/>
          <w:highlight w:val="cyan"/>
        </w:rPr>
        <w:t>he was not able</w:t>
      </w:r>
      <w:r w:rsidRPr="00CA6B8C">
        <w:rPr>
          <w:rStyle w:val="Emphasis"/>
        </w:rPr>
        <w:t xml:space="preserve"> to move the public in his direction</w:t>
      </w:r>
      <w:r w:rsidRPr="00775CA7">
        <w:rPr>
          <w:sz w:val="14"/>
        </w:rPr>
        <w:t>.5</w:t>
      </w:r>
    </w:p>
    <w:p w14:paraId="3C343140" w14:textId="77777777" w:rsidR="00775CA7" w:rsidRPr="00775CA7" w:rsidRDefault="00775CA7" w:rsidP="00775CA7">
      <w:pPr>
        <w:rPr>
          <w:sz w:val="14"/>
        </w:rPr>
      </w:pPr>
      <w:r w:rsidRPr="00775CA7">
        <w:rPr>
          <w:sz w:val="14"/>
        </w:rPr>
        <w:t xml:space="preserve">Barack </w:t>
      </w:r>
      <w:r w:rsidRPr="00F2731D">
        <w:rPr>
          <w:rStyle w:val="StyleUnderline"/>
          <w:highlight w:val="cyan"/>
        </w:rPr>
        <w:t>Obama</w:t>
      </w:r>
      <w:r w:rsidRPr="00CA6B8C">
        <w:rPr>
          <w:rStyle w:val="StyleUnderline"/>
        </w:rPr>
        <w:t xml:space="preserve"> and</w:t>
      </w:r>
      <w:r w:rsidRPr="00775CA7">
        <w:rPr>
          <w:sz w:val="14"/>
        </w:rPr>
        <w:t xml:space="preserve"> his </w:t>
      </w:r>
      <w:r w:rsidRPr="00CA6B8C">
        <w:rPr>
          <w:rStyle w:val="StyleUnderline"/>
        </w:rPr>
        <w:t>aides anticipated transforming American politics</w:t>
      </w:r>
      <w:r w:rsidRPr="00775CA7">
        <w:rPr>
          <w:sz w:val="14"/>
        </w:rPr>
        <w:t xml:space="preserve"> on the back of his legendary communication skills. </w:t>
      </w:r>
      <w:r w:rsidRPr="00CA6B8C">
        <w:rPr>
          <w:rStyle w:val="StyleUnderline"/>
        </w:rPr>
        <w:t xml:space="preserve">Despite his eloquence, the president </w:t>
      </w:r>
      <w:r w:rsidRPr="00F2731D">
        <w:rPr>
          <w:rStyle w:val="Emphasis"/>
          <w:highlight w:val="cyan"/>
        </w:rPr>
        <w:t>could not obtain</w:t>
      </w:r>
      <w:r w:rsidRPr="00CA6B8C">
        <w:rPr>
          <w:rStyle w:val="Emphasis"/>
        </w:rPr>
        <w:t xml:space="preserve"> the </w:t>
      </w:r>
      <w:r w:rsidRPr="00F2731D">
        <w:rPr>
          <w:rStyle w:val="Emphasis"/>
          <w:highlight w:val="cyan"/>
        </w:rPr>
        <w:t>public</w:t>
      </w:r>
      <w:r w:rsidRPr="00CA6B8C">
        <w:rPr>
          <w:rStyle w:val="Emphasis"/>
        </w:rPr>
        <w:t xml:space="preserve">’s </w:t>
      </w:r>
      <w:r w:rsidRPr="00F2731D">
        <w:rPr>
          <w:rStyle w:val="Emphasis"/>
          <w:highlight w:val="cyan"/>
        </w:rPr>
        <w:t>support</w:t>
      </w:r>
      <w:r w:rsidRPr="00F2731D">
        <w:rPr>
          <w:rStyle w:val="StyleUnderline"/>
          <w:highlight w:val="cyan"/>
        </w:rPr>
        <w:t xml:space="preserve"> for</w:t>
      </w:r>
      <w:r w:rsidRPr="00775CA7">
        <w:rPr>
          <w:sz w:val="14"/>
        </w:rPr>
        <w:t xml:space="preserve"> his </w:t>
      </w:r>
      <w:r w:rsidRPr="00F2731D">
        <w:rPr>
          <w:rStyle w:val="StyleUnderline"/>
          <w:highlight w:val="cyan"/>
        </w:rPr>
        <w:t>initiatives</w:t>
      </w:r>
      <w:r w:rsidRPr="00CA6B8C">
        <w:rPr>
          <w:rStyle w:val="StyleUnderline"/>
        </w:rPr>
        <w:t xml:space="preserve"> that </w:t>
      </w:r>
      <w:r w:rsidRPr="00CA6B8C">
        <w:rPr>
          <w:rStyle w:val="Emphasis"/>
        </w:rPr>
        <w:t xml:space="preserve">were </w:t>
      </w:r>
      <w:r w:rsidRPr="00F2731D">
        <w:rPr>
          <w:rStyle w:val="Emphasis"/>
          <w:highlight w:val="cyan"/>
        </w:rPr>
        <w:t>not already popular</w:t>
      </w:r>
      <w:r w:rsidRPr="00F2731D">
        <w:rPr>
          <w:rStyle w:val="StyleUnderline"/>
          <w:highlight w:val="cyan"/>
        </w:rPr>
        <w:t xml:space="preserve"> when he announced them</w:t>
      </w:r>
      <w:r w:rsidRPr="00775CA7">
        <w:rPr>
          <w:sz w:val="14"/>
        </w:rPr>
        <w:t xml:space="preserve">. Most notably, </w:t>
      </w:r>
      <w:r w:rsidRPr="00CA6B8C">
        <w:rPr>
          <w:rStyle w:val="StyleUnderline"/>
        </w:rPr>
        <w:t>the</w:t>
      </w:r>
      <w:r w:rsidRPr="00775CA7">
        <w:rPr>
          <w:sz w:val="14"/>
        </w:rPr>
        <w:t xml:space="preserve"> </w:t>
      </w:r>
      <w:r w:rsidRPr="00CA6B8C">
        <w:rPr>
          <w:rStyle w:val="Emphasis"/>
        </w:rPr>
        <w:t>A</w:t>
      </w:r>
      <w:r w:rsidRPr="00775CA7">
        <w:rPr>
          <w:sz w:val="14"/>
        </w:rPr>
        <w:t xml:space="preserve">ffordable </w:t>
      </w:r>
      <w:r w:rsidRPr="00CA6B8C">
        <w:rPr>
          <w:rStyle w:val="Emphasis"/>
        </w:rPr>
        <w:t>C</w:t>
      </w:r>
      <w:r w:rsidRPr="00775CA7">
        <w:rPr>
          <w:sz w:val="14"/>
        </w:rPr>
        <w:t xml:space="preserve">are </w:t>
      </w:r>
      <w:r w:rsidRPr="00CA6B8C">
        <w:rPr>
          <w:rStyle w:val="Emphasis"/>
        </w:rPr>
        <w:t>A</w:t>
      </w:r>
      <w:r w:rsidRPr="00775CA7">
        <w:rPr>
          <w:sz w:val="14"/>
        </w:rPr>
        <w:t xml:space="preserve">ct </w:t>
      </w:r>
      <w:r w:rsidRPr="00CA6B8C">
        <w:rPr>
          <w:rStyle w:val="StyleUnderline"/>
        </w:rPr>
        <w:t>lacked majority support</w:t>
      </w:r>
      <w:r w:rsidRPr="00775CA7">
        <w:rPr>
          <w:sz w:val="14"/>
        </w:rPr>
        <w:t xml:space="preserve"> even </w:t>
      </w:r>
      <w:r w:rsidRPr="00CA6B8C">
        <w:rPr>
          <w:rStyle w:val="StyleUnderline"/>
        </w:rPr>
        <w:t>six years after it passed</w:t>
      </w:r>
      <w:r w:rsidRPr="00775CA7">
        <w:rPr>
          <w:sz w:val="14"/>
        </w:rPr>
        <w:t xml:space="preserve">. </w:t>
      </w:r>
      <w:r w:rsidRPr="00CA6B8C">
        <w:rPr>
          <w:rStyle w:val="StyleUnderline"/>
        </w:rPr>
        <w:t>Whether</w:t>
      </w:r>
      <w:r w:rsidRPr="00775CA7">
        <w:rPr>
          <w:sz w:val="14"/>
        </w:rPr>
        <w:t xml:space="preserve"> it was the fiscal </w:t>
      </w:r>
      <w:r w:rsidRPr="00CA6B8C">
        <w:rPr>
          <w:rStyle w:val="StyleUnderline"/>
        </w:rPr>
        <w:t>stimulus</w:t>
      </w:r>
      <w:r w:rsidRPr="00775CA7">
        <w:rPr>
          <w:sz w:val="14"/>
        </w:rPr>
        <w:t xml:space="preserve"> designed to restart the economy </w:t>
      </w:r>
      <w:r w:rsidRPr="00CA6B8C">
        <w:rPr>
          <w:rStyle w:val="StyleUnderline"/>
        </w:rPr>
        <w:t>or</w:t>
      </w:r>
      <w:r w:rsidRPr="00775CA7">
        <w:rPr>
          <w:sz w:val="14"/>
        </w:rPr>
        <w:t xml:space="preserve"> closing the prison at </w:t>
      </w:r>
      <w:r w:rsidRPr="00CA6B8C">
        <w:rPr>
          <w:rStyle w:val="StyleUnderline"/>
        </w:rPr>
        <w:t>Guantánamo</w:t>
      </w:r>
      <w:r w:rsidRPr="00775CA7">
        <w:rPr>
          <w:sz w:val="14"/>
        </w:rPr>
        <w:t xml:space="preserve"> Bay and transferring prisoners from there to the United States, </w:t>
      </w:r>
      <w:r w:rsidRPr="00F2731D">
        <w:rPr>
          <w:rStyle w:val="StyleUnderline"/>
          <w:highlight w:val="cyan"/>
        </w:rPr>
        <w:t xml:space="preserve">the president took his case to the public and came away </w:t>
      </w:r>
      <w:r w:rsidRPr="00F2731D">
        <w:rPr>
          <w:rStyle w:val="Emphasis"/>
          <w:highlight w:val="cyan"/>
        </w:rPr>
        <w:t>without changing its views</w:t>
      </w:r>
      <w:r w:rsidRPr="00775CA7">
        <w:rPr>
          <w:sz w:val="14"/>
        </w:rPr>
        <w:t>.6</w:t>
      </w:r>
    </w:p>
    <w:p w14:paraId="39522F8E" w14:textId="77777777" w:rsidR="00775CA7" w:rsidRPr="00775CA7" w:rsidRDefault="00775CA7" w:rsidP="00775CA7">
      <w:pPr>
        <w:rPr>
          <w:sz w:val="14"/>
        </w:rPr>
      </w:pPr>
      <w:r w:rsidRPr="00F2731D">
        <w:rPr>
          <w:rStyle w:val="StyleUnderline"/>
          <w:highlight w:val="cyan"/>
        </w:rPr>
        <w:t>Even</w:t>
      </w:r>
      <w:r w:rsidRPr="00F2731D">
        <w:rPr>
          <w:sz w:val="14"/>
          <w:highlight w:val="cyan"/>
        </w:rPr>
        <w:t xml:space="preserve"> </w:t>
      </w:r>
      <w:r w:rsidRPr="00F2731D">
        <w:rPr>
          <w:rStyle w:val="Emphasis"/>
          <w:highlight w:val="cyan"/>
        </w:rPr>
        <w:t>F</w:t>
      </w:r>
      <w:r w:rsidRPr="00775CA7">
        <w:rPr>
          <w:sz w:val="14"/>
        </w:rPr>
        <w:t xml:space="preserve">ranklin </w:t>
      </w:r>
      <w:r w:rsidRPr="00F2731D">
        <w:rPr>
          <w:rStyle w:val="Emphasis"/>
          <w:highlight w:val="cyan"/>
        </w:rPr>
        <w:t>D</w:t>
      </w:r>
      <w:r w:rsidRPr="00775CA7">
        <w:rPr>
          <w:sz w:val="14"/>
        </w:rPr>
        <w:t xml:space="preserve">. </w:t>
      </w:r>
      <w:r w:rsidRPr="00F2731D">
        <w:rPr>
          <w:rStyle w:val="Emphasis"/>
          <w:highlight w:val="cyan"/>
        </w:rPr>
        <w:t>R</w:t>
      </w:r>
      <w:r w:rsidRPr="00775CA7">
        <w:rPr>
          <w:sz w:val="14"/>
        </w:rPr>
        <w:t xml:space="preserve">oosevelt, the president </w:t>
      </w:r>
      <w:r w:rsidRPr="00CA6B8C">
        <w:rPr>
          <w:rStyle w:val="StyleUnderline"/>
        </w:rPr>
        <w:t xml:space="preserve">often viewed as the </w:t>
      </w:r>
      <w:r w:rsidRPr="00F2731D">
        <w:rPr>
          <w:rStyle w:val="StyleUnderline"/>
          <w:highlight w:val="cyan"/>
        </w:rPr>
        <w:t>greatest politician of the twentieth century</w:t>
      </w:r>
      <w:r w:rsidRPr="00CA6B8C">
        <w:rPr>
          <w:rStyle w:val="StyleUnderline"/>
        </w:rPr>
        <w:t xml:space="preserve">, </w:t>
      </w:r>
      <w:r w:rsidRPr="00F2731D">
        <w:rPr>
          <w:rStyle w:val="StyleUnderline"/>
          <w:highlight w:val="cyan"/>
        </w:rPr>
        <w:t>faced constant frustration in</w:t>
      </w:r>
      <w:r w:rsidRPr="00775CA7">
        <w:rPr>
          <w:sz w:val="14"/>
        </w:rPr>
        <w:t xml:space="preserve"> his </w:t>
      </w:r>
      <w:r w:rsidRPr="00F2731D">
        <w:rPr>
          <w:rStyle w:val="StyleUnderline"/>
          <w:highlight w:val="cyan"/>
        </w:rPr>
        <w:t>efforts to move the public to</w:t>
      </w:r>
      <w:r w:rsidRPr="00CA6B8C">
        <w:rPr>
          <w:rStyle w:val="StyleUnderline"/>
        </w:rPr>
        <w:t xml:space="preserve"> prepare for</w:t>
      </w:r>
      <w:r w:rsidRPr="00775CA7">
        <w:rPr>
          <w:sz w:val="14"/>
        </w:rPr>
        <w:t xml:space="preserve"> entry into </w:t>
      </w:r>
      <w:r w:rsidRPr="00F2731D">
        <w:rPr>
          <w:rStyle w:val="StyleUnderline"/>
          <w:highlight w:val="cyan"/>
        </w:rPr>
        <w:t>World War</w:t>
      </w:r>
      <w:r w:rsidRPr="00CA6B8C">
        <w:rPr>
          <w:rStyle w:val="StyleUnderline"/>
        </w:rPr>
        <w:t xml:space="preserve"> II</w:t>
      </w:r>
      <w:r w:rsidRPr="00775CA7">
        <w:rPr>
          <w:sz w:val="14"/>
        </w:rPr>
        <w:t xml:space="preserve">. His </w:t>
      </w:r>
      <w:r w:rsidRPr="00CA6B8C">
        <w:rPr>
          <w:rStyle w:val="StyleUnderline"/>
        </w:rPr>
        <w:t>failure to persuade the public</w:t>
      </w:r>
      <w:r w:rsidRPr="00775CA7">
        <w:rPr>
          <w:sz w:val="14"/>
        </w:rPr>
        <w:t xml:space="preserve"> regarding his plan </w:t>
      </w:r>
      <w:r w:rsidRPr="00CA6B8C">
        <w:rPr>
          <w:rStyle w:val="StyleUnderline"/>
        </w:rPr>
        <w:t>to pack the</w:t>
      </w:r>
      <w:r w:rsidRPr="00775CA7">
        <w:rPr>
          <w:sz w:val="14"/>
        </w:rPr>
        <w:t xml:space="preserve"> Supreme </w:t>
      </w:r>
      <w:r w:rsidRPr="00CA6B8C">
        <w:rPr>
          <w:rStyle w:val="StyleUnderline"/>
        </w:rPr>
        <w:t>Court effectively marked the end of the New Deal</w:t>
      </w:r>
      <w:r w:rsidRPr="00775CA7">
        <w:rPr>
          <w:sz w:val="14"/>
        </w:rPr>
        <w:t>.7 George Washington, who was better positioned than any of his successors to dominate American politics, because of the widespread view of his possessing exceptional personal qualities, did not find the public particularly deferential.8</w:t>
      </w:r>
    </w:p>
    <w:p w14:paraId="7F874F09" w14:textId="62C2D1C5" w:rsidR="00F2205A" w:rsidRDefault="00F2205A" w:rsidP="00F2205A">
      <w:pPr>
        <w:pStyle w:val="Heading2"/>
      </w:pPr>
      <w:r>
        <w:t>*** IMPACT</w:t>
      </w:r>
    </w:p>
    <w:p w14:paraId="66F662A8" w14:textId="69D3108B" w:rsidR="00280EE0" w:rsidRDefault="00280EE0" w:rsidP="00280EE0">
      <w:pPr>
        <w:pStyle w:val="Heading3"/>
      </w:pPr>
      <w:r>
        <w:t>2AC---Dollar Heg</w:t>
      </w:r>
      <w:r w:rsidR="00C76750">
        <w:t>---Impact</w:t>
      </w:r>
    </w:p>
    <w:p w14:paraId="5399CDE8" w14:textId="77777777" w:rsidR="00C55AA8" w:rsidRPr="00420C62" w:rsidRDefault="00C55AA8" w:rsidP="00C55AA8">
      <w:pPr>
        <w:pStyle w:val="Heading4"/>
        <w:rPr>
          <w:b w:val="0"/>
        </w:rPr>
      </w:pPr>
      <w:r>
        <w:t xml:space="preserve">Dollar heg and US economic leadership locked in – </w:t>
      </w:r>
      <w:r>
        <w:rPr>
          <w:b w:val="0"/>
        </w:rPr>
        <w:t>countries can’t build the consensus to find an alternate currency and even if they did, the dollar would still be a key instrument</w:t>
      </w:r>
    </w:p>
    <w:p w14:paraId="4E7D2E59"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61" w:history="1">
        <w:r w:rsidRPr="00536C1E">
          <w:rPr>
            <w:rStyle w:val="Hyperlink"/>
          </w:rPr>
          <w:t>https://www.stratfor.com/analysis/decline-dollar-not-decline-united-states</w:t>
        </w:r>
      </w:hyperlink>
    </w:p>
    <w:p w14:paraId="3367E9D8" w14:textId="77777777" w:rsidR="00C55AA8" w:rsidRPr="00824EEF" w:rsidRDefault="00C55AA8" w:rsidP="00C55AA8"/>
    <w:p w14:paraId="3482D152" w14:textId="77777777" w:rsidR="00C55AA8" w:rsidRPr="00420C62" w:rsidRDefault="00C55AA8" w:rsidP="00C55AA8">
      <w:pPr>
        <w:rPr>
          <w:sz w:val="14"/>
        </w:rPr>
      </w:pPr>
      <w:r w:rsidRPr="00420C62">
        <w:rPr>
          <w:sz w:val="14"/>
        </w:rPr>
        <w:t xml:space="preserve">Stratfor agrees with several of the assertions put forth by our friends at ETM Analytics in last week's series on global macroeconomics. We agree, for example, that </w:t>
      </w:r>
      <w:r w:rsidRPr="00420C62">
        <w:rPr>
          <w:rStyle w:val="StyleUnderline"/>
        </w:rPr>
        <w:t>the</w:t>
      </w:r>
      <w:r w:rsidRPr="00420C62">
        <w:rPr>
          <w:sz w:val="14"/>
        </w:rPr>
        <w:t xml:space="preserve"> </w:t>
      </w:r>
      <w:r w:rsidRPr="00F2731D">
        <w:rPr>
          <w:rStyle w:val="Emphasis"/>
          <w:highlight w:val="cyan"/>
        </w:rPr>
        <w:t>U</w:t>
      </w:r>
      <w:r w:rsidRPr="00420C62">
        <w:rPr>
          <w:sz w:val="14"/>
        </w:rPr>
        <w:t xml:space="preserve">nited </w:t>
      </w:r>
      <w:r w:rsidRPr="00F2731D">
        <w:rPr>
          <w:rStyle w:val="Emphasis"/>
          <w:highlight w:val="cyan"/>
        </w:rPr>
        <w:t>S</w:t>
      </w:r>
      <w:r w:rsidRPr="00420C62">
        <w:rPr>
          <w:sz w:val="14"/>
        </w:rPr>
        <w:t xml:space="preserve">tates </w:t>
      </w:r>
      <w:r w:rsidRPr="00F2731D">
        <w:rPr>
          <w:rStyle w:val="StyleUnderline"/>
          <w:highlight w:val="cyan"/>
        </w:rPr>
        <w:t>sits</w:t>
      </w:r>
      <w:r w:rsidRPr="00F2731D">
        <w:rPr>
          <w:sz w:val="14"/>
          <w:highlight w:val="cyan"/>
        </w:rPr>
        <w:t xml:space="preserve"> </w:t>
      </w:r>
      <w:r w:rsidRPr="00F2731D">
        <w:rPr>
          <w:rStyle w:val="Emphasis"/>
          <w:highlight w:val="cyan"/>
        </w:rPr>
        <w:t>at</w:t>
      </w:r>
      <w:r w:rsidRPr="00420C62">
        <w:rPr>
          <w:rStyle w:val="Emphasis"/>
        </w:rPr>
        <w:t xml:space="preserve"> the </w:t>
      </w:r>
      <w:r w:rsidRPr="00F2731D">
        <w:rPr>
          <w:rStyle w:val="Emphasis"/>
          <w:highlight w:val="cyan"/>
        </w:rPr>
        <w:t>center of the global</w:t>
      </w:r>
      <w:r w:rsidRPr="00420C62">
        <w:rPr>
          <w:rStyle w:val="Emphasis"/>
        </w:rPr>
        <w:t xml:space="preserve"> financial </w:t>
      </w:r>
      <w:r w:rsidRPr="00F2731D">
        <w:rPr>
          <w:rStyle w:val="Emphasis"/>
          <w:highlight w:val="cyan"/>
        </w:rPr>
        <w:t>system</w:t>
      </w:r>
      <w:r w:rsidRPr="00420C62">
        <w:rPr>
          <w:sz w:val="14"/>
        </w:rPr>
        <w:t xml:space="preserve"> </w:t>
      </w:r>
      <w:r w:rsidRPr="00420C62">
        <w:rPr>
          <w:rStyle w:val="StyleUnderline"/>
        </w:rPr>
        <w:t>and</w:t>
      </w:r>
      <w:r w:rsidRPr="00420C62">
        <w:rPr>
          <w:sz w:val="14"/>
        </w:rPr>
        <w:t xml:space="preserve"> that </w:t>
      </w:r>
      <w:r w:rsidRPr="00420C62">
        <w:rPr>
          <w:rStyle w:val="StyleUnderline"/>
        </w:rPr>
        <w:t>the Federal Reserve's actions</w:t>
      </w:r>
      <w:r w:rsidRPr="00420C62">
        <w:rPr>
          <w:sz w:val="14"/>
        </w:rPr>
        <w:t xml:space="preserve"> will </w:t>
      </w:r>
      <w:r w:rsidRPr="00420C62">
        <w:rPr>
          <w:rStyle w:val="StyleUnderline"/>
        </w:rPr>
        <w:t>ripple</w:t>
      </w:r>
      <w:r w:rsidRPr="00420C62">
        <w:rPr>
          <w:sz w:val="14"/>
        </w:rPr>
        <w:t xml:space="preserve"> </w:t>
      </w:r>
      <w:r w:rsidRPr="00420C62">
        <w:rPr>
          <w:rStyle w:val="Emphasis"/>
        </w:rPr>
        <w:t>throughout the world</w:t>
      </w:r>
      <w:r w:rsidRPr="00420C62">
        <w:rPr>
          <w:sz w:val="14"/>
        </w:rPr>
        <w:t xml:space="preserve"> </w:t>
      </w:r>
      <w:r w:rsidRPr="00420C62">
        <w:rPr>
          <w:rStyle w:val="StyleUnderline"/>
        </w:rPr>
        <w:t>regardless of</w:t>
      </w:r>
      <w:r w:rsidRPr="00420C62">
        <w:rPr>
          <w:sz w:val="14"/>
        </w:rPr>
        <w:t xml:space="preserve"> whether that is the governing board's </w:t>
      </w:r>
      <w:r w:rsidRPr="00420C62">
        <w:rPr>
          <w:rStyle w:val="StyleUnderline"/>
        </w:rPr>
        <w:t>intent</w:t>
      </w:r>
      <w:r w:rsidRPr="00420C62">
        <w:rPr>
          <w:sz w:val="14"/>
        </w:rPr>
        <w:t>. The Fed's core mandate, for better or worse, is stewardship over the U.S. economy, and its concerns for the health of the global economy are secondary. There is no doubt that the United States' dominance of the global financial system can put other countries at risk.</w:t>
      </w:r>
    </w:p>
    <w:p w14:paraId="19A50611" w14:textId="1AB86F49" w:rsidR="00C55AA8" w:rsidRDefault="00C55AA8" w:rsidP="00C55AA8">
      <w:pPr>
        <w:rPr>
          <w:sz w:val="14"/>
        </w:rPr>
      </w:pPr>
      <w:r w:rsidRPr="00420C62">
        <w:rPr>
          <w:sz w:val="14"/>
        </w:rPr>
        <w:t xml:space="preserve">That </w:t>
      </w:r>
      <w:r w:rsidRPr="00420C62">
        <w:rPr>
          <w:rStyle w:val="StyleUnderline"/>
        </w:rPr>
        <w:t>risk will</w:t>
      </w:r>
      <w:r w:rsidRPr="00420C62">
        <w:rPr>
          <w:sz w:val="14"/>
        </w:rPr>
        <w:t xml:space="preserve"> continue to </w:t>
      </w:r>
      <w:r w:rsidRPr="00420C62">
        <w:rPr>
          <w:rStyle w:val="StyleUnderline"/>
        </w:rPr>
        <w:t>drive</w:t>
      </w:r>
      <w:r w:rsidRPr="00420C62">
        <w:rPr>
          <w:sz w:val="14"/>
        </w:rPr>
        <w:t xml:space="preserve"> </w:t>
      </w:r>
      <w:r w:rsidRPr="00420C62">
        <w:rPr>
          <w:rStyle w:val="Emphasis"/>
        </w:rPr>
        <w:t>other</w:t>
      </w:r>
      <w:r w:rsidRPr="00420C62">
        <w:rPr>
          <w:sz w:val="14"/>
        </w:rPr>
        <w:t xml:space="preserve"> </w:t>
      </w:r>
      <w:r w:rsidRPr="00420C62">
        <w:rPr>
          <w:rStyle w:val="StyleUnderline"/>
        </w:rPr>
        <w:t>countries to protect themselves</w:t>
      </w:r>
      <w:r w:rsidRPr="00420C62">
        <w:rPr>
          <w:sz w:val="14"/>
        </w:rPr>
        <w:t xml:space="preserve"> financially, </w:t>
      </w:r>
      <w:r w:rsidRPr="00420C62">
        <w:rPr>
          <w:rStyle w:val="Emphasis"/>
        </w:rPr>
        <w:t>limited</w:t>
      </w:r>
      <w:r w:rsidRPr="00420C62">
        <w:rPr>
          <w:sz w:val="14"/>
        </w:rPr>
        <w:t xml:space="preserve"> </w:t>
      </w:r>
      <w:r w:rsidRPr="00420C62">
        <w:rPr>
          <w:rStyle w:val="StyleUnderline"/>
        </w:rPr>
        <w:t>though their options may be</w:t>
      </w:r>
      <w:r w:rsidRPr="00420C62">
        <w:rPr>
          <w:sz w:val="14"/>
        </w:rPr>
        <w:t xml:space="preserve">. In truth, </w:t>
      </w:r>
      <w:r w:rsidRPr="00420C62">
        <w:rPr>
          <w:rStyle w:val="StyleUnderline"/>
        </w:rPr>
        <w:t>the</w:t>
      </w:r>
      <w:r w:rsidRPr="00420C62">
        <w:rPr>
          <w:sz w:val="14"/>
        </w:rPr>
        <w:t xml:space="preserve"> </w:t>
      </w:r>
      <w:r w:rsidRPr="00F2731D">
        <w:rPr>
          <w:rStyle w:val="Emphasis"/>
          <w:highlight w:val="cyan"/>
        </w:rPr>
        <w:t>only powers</w:t>
      </w:r>
      <w:r w:rsidRPr="00420C62">
        <w:rPr>
          <w:sz w:val="14"/>
        </w:rPr>
        <w:t xml:space="preserve"> </w:t>
      </w:r>
      <w:r w:rsidRPr="00F2731D">
        <w:rPr>
          <w:rStyle w:val="StyleUnderline"/>
          <w:highlight w:val="cyan"/>
        </w:rPr>
        <w:t>that could</w:t>
      </w:r>
      <w:r w:rsidRPr="00420C62">
        <w:rPr>
          <w:rStyle w:val="StyleUnderline"/>
        </w:rPr>
        <w:t xml:space="preserve"> realistically </w:t>
      </w:r>
      <w:r w:rsidRPr="00F2731D">
        <w:rPr>
          <w:rStyle w:val="StyleUnderline"/>
          <w:highlight w:val="cyan"/>
        </w:rPr>
        <w:t>challenge</w:t>
      </w:r>
      <w:r w:rsidRPr="00420C62">
        <w:rPr>
          <w:sz w:val="14"/>
        </w:rPr>
        <w:t xml:space="preserve"> the </w:t>
      </w:r>
      <w:r w:rsidRPr="00420C62">
        <w:rPr>
          <w:rStyle w:val="Emphasis"/>
        </w:rPr>
        <w:t>U</w:t>
      </w:r>
      <w:r w:rsidRPr="00420C62">
        <w:rPr>
          <w:sz w:val="14"/>
        </w:rPr>
        <w:t xml:space="preserve">nited </w:t>
      </w:r>
      <w:r w:rsidRPr="00420C62">
        <w:rPr>
          <w:rStyle w:val="Emphasis"/>
        </w:rPr>
        <w:t>S</w:t>
      </w:r>
      <w:r w:rsidRPr="00420C62">
        <w:rPr>
          <w:sz w:val="14"/>
        </w:rPr>
        <w:t xml:space="preserve">tates' </w:t>
      </w:r>
      <w:r w:rsidRPr="00420C62">
        <w:rPr>
          <w:rStyle w:val="StyleUnderline"/>
        </w:rPr>
        <w:t xml:space="preserve">economic </w:t>
      </w:r>
      <w:r w:rsidRPr="00F2731D">
        <w:rPr>
          <w:rStyle w:val="StyleUnderline"/>
          <w:highlight w:val="cyan"/>
        </w:rPr>
        <w:t>dominance are China and Europe</w:t>
      </w:r>
      <w:r w:rsidRPr="00F2731D">
        <w:rPr>
          <w:sz w:val="14"/>
          <w:highlight w:val="cyan"/>
        </w:rPr>
        <w:t xml:space="preserve">. </w:t>
      </w:r>
      <w:r w:rsidRPr="00F2731D">
        <w:rPr>
          <w:rStyle w:val="Emphasis"/>
          <w:highlight w:val="cyan"/>
        </w:rPr>
        <w:t>But</w:t>
      </w:r>
      <w:r w:rsidRPr="00F2731D">
        <w:rPr>
          <w:sz w:val="14"/>
          <w:highlight w:val="cyan"/>
        </w:rPr>
        <w:t xml:space="preserve"> </w:t>
      </w:r>
      <w:r w:rsidRPr="00F2731D">
        <w:rPr>
          <w:rStyle w:val="StyleUnderline"/>
          <w:highlight w:val="cyan"/>
        </w:rPr>
        <w:t>neither can</w:t>
      </w:r>
      <w:r w:rsidRPr="00F2731D">
        <w:rPr>
          <w:sz w:val="14"/>
          <w:highlight w:val="cyan"/>
        </w:rPr>
        <w:t xml:space="preserve"> </w:t>
      </w:r>
      <w:r w:rsidRPr="00F2731D">
        <w:rPr>
          <w:rStyle w:val="StyleUnderline"/>
          <w:highlight w:val="cyan"/>
        </w:rPr>
        <w:t>offer a</w:t>
      </w:r>
      <w:r w:rsidRPr="00E83D76">
        <w:rPr>
          <w:rStyle w:val="StyleUnderline"/>
        </w:rPr>
        <w:t xml:space="preserve"> distinct</w:t>
      </w:r>
      <w:r w:rsidRPr="00420C62">
        <w:rPr>
          <w:rStyle w:val="StyleUnderline"/>
        </w:rPr>
        <w:t xml:space="preserve"> </w:t>
      </w:r>
      <w:r w:rsidRPr="00F2731D">
        <w:rPr>
          <w:rStyle w:val="StyleUnderline"/>
          <w:highlight w:val="cyan"/>
        </w:rPr>
        <w:t>alternative to U.S.</w:t>
      </w:r>
      <w:r w:rsidRPr="00420C62">
        <w:rPr>
          <w:rStyle w:val="StyleUnderline"/>
        </w:rPr>
        <w:t xml:space="preserve"> financial </w:t>
      </w:r>
      <w:r w:rsidRPr="00F2731D">
        <w:rPr>
          <w:rStyle w:val="StyleUnderline"/>
          <w:highlight w:val="cyan"/>
        </w:rPr>
        <w:t>heg</w:t>
      </w:r>
      <w:r w:rsidRPr="00420C62">
        <w:rPr>
          <w:sz w:val="14"/>
        </w:rPr>
        <w:t xml:space="preserve">emony, </w:t>
      </w:r>
      <w:r w:rsidRPr="00420C62">
        <w:rPr>
          <w:rStyle w:val="StyleUnderline"/>
        </w:rPr>
        <w:t>a view</w:t>
      </w:r>
      <w:r w:rsidRPr="00420C62">
        <w:rPr>
          <w:sz w:val="14"/>
        </w:rPr>
        <w:t xml:space="preserve"> that </w:t>
      </w:r>
      <w:r w:rsidRPr="00420C62">
        <w:rPr>
          <w:rStyle w:val="StyleUnderline"/>
        </w:rPr>
        <w:t>Stratfor shares</w:t>
      </w:r>
      <w:r w:rsidRPr="00420C62">
        <w:rPr>
          <w:sz w:val="14"/>
        </w:rPr>
        <w:t xml:space="preserve"> with </w:t>
      </w:r>
      <w:r w:rsidRPr="00420C62">
        <w:rPr>
          <w:rStyle w:val="StyleUnderline"/>
        </w:rPr>
        <w:t>ETM</w:t>
      </w:r>
      <w:r w:rsidRPr="00420C62">
        <w:rPr>
          <w:sz w:val="14"/>
        </w:rPr>
        <w:t xml:space="preserve"> Analytics. </w:t>
      </w:r>
      <w:r w:rsidRPr="00420C62">
        <w:rPr>
          <w:rStyle w:val="StyleUnderline"/>
        </w:rPr>
        <w:t>To supplant the dollar</w:t>
      </w:r>
      <w:r w:rsidRPr="00420C62">
        <w:rPr>
          <w:sz w:val="14"/>
        </w:rPr>
        <w:t xml:space="preserve"> as the global reserve currency, the </w:t>
      </w:r>
      <w:r w:rsidRPr="00E83D76">
        <w:rPr>
          <w:rStyle w:val="Emphasis"/>
        </w:rPr>
        <w:t>rest of</w:t>
      </w:r>
      <w:r w:rsidRPr="00420C62">
        <w:rPr>
          <w:rStyle w:val="Emphasis"/>
        </w:rPr>
        <w:t xml:space="preserve"> the </w:t>
      </w:r>
      <w:r w:rsidRPr="00F2731D">
        <w:rPr>
          <w:rStyle w:val="Emphasis"/>
          <w:highlight w:val="cyan"/>
        </w:rPr>
        <w:t>world</w:t>
      </w:r>
      <w:r w:rsidRPr="00F2731D">
        <w:rPr>
          <w:sz w:val="14"/>
          <w:highlight w:val="cyan"/>
        </w:rPr>
        <w:t xml:space="preserve"> </w:t>
      </w:r>
      <w:r w:rsidRPr="00F2731D">
        <w:rPr>
          <w:rStyle w:val="StyleUnderline"/>
          <w:highlight w:val="cyan"/>
        </w:rPr>
        <w:t>would have to undertake the</w:t>
      </w:r>
      <w:r w:rsidRPr="00420C62">
        <w:rPr>
          <w:sz w:val="14"/>
        </w:rPr>
        <w:t xml:space="preserve"> </w:t>
      </w:r>
      <w:r w:rsidRPr="00420C62">
        <w:rPr>
          <w:rStyle w:val="Emphasis"/>
        </w:rPr>
        <w:t xml:space="preserve">long and </w:t>
      </w:r>
      <w:r w:rsidRPr="00F2731D">
        <w:rPr>
          <w:rStyle w:val="Emphasis"/>
          <w:highlight w:val="cyan"/>
        </w:rPr>
        <w:t>onerous</w:t>
      </w:r>
      <w:r w:rsidRPr="00F2731D">
        <w:rPr>
          <w:sz w:val="14"/>
          <w:highlight w:val="cyan"/>
        </w:rPr>
        <w:t xml:space="preserve"> </w:t>
      </w:r>
      <w:r w:rsidRPr="00F2731D">
        <w:rPr>
          <w:rStyle w:val="StyleUnderline"/>
          <w:highlight w:val="cyan"/>
        </w:rPr>
        <w:t>process of building a consensus</w:t>
      </w:r>
      <w:r w:rsidRPr="00420C62">
        <w:rPr>
          <w:sz w:val="14"/>
        </w:rPr>
        <w:t xml:space="preserve">. </w:t>
      </w:r>
      <w:r w:rsidRPr="00F2731D">
        <w:rPr>
          <w:rStyle w:val="Emphasis"/>
          <w:highlight w:val="cyan"/>
        </w:rPr>
        <w:t>But</w:t>
      </w:r>
      <w:r w:rsidRPr="00420C62">
        <w:rPr>
          <w:sz w:val="14"/>
        </w:rPr>
        <w:t xml:space="preserve"> the </w:t>
      </w:r>
      <w:r w:rsidRPr="00F2731D">
        <w:rPr>
          <w:rStyle w:val="StyleUnderline"/>
          <w:highlight w:val="cyan"/>
        </w:rPr>
        <w:t>dollar would still be</w:t>
      </w:r>
      <w:r w:rsidRPr="00420C62">
        <w:rPr>
          <w:rStyle w:val="StyleUnderline"/>
        </w:rPr>
        <w:t xml:space="preserve"> </w:t>
      </w:r>
      <w:r w:rsidRPr="00420C62">
        <w:rPr>
          <w:rStyle w:val="Emphasis"/>
        </w:rPr>
        <w:t xml:space="preserve">an </w:t>
      </w:r>
      <w:r w:rsidRPr="00F2731D">
        <w:rPr>
          <w:rStyle w:val="Emphasis"/>
          <w:highlight w:val="cyan"/>
        </w:rPr>
        <w:t>instrumental</w:t>
      </w:r>
      <w:r w:rsidRPr="00420C62">
        <w:rPr>
          <w:sz w:val="14"/>
        </w:rPr>
        <w:t xml:space="preserve">, if diminished, </w:t>
      </w:r>
      <w:r w:rsidRPr="00420C62">
        <w:rPr>
          <w:rStyle w:val="StyleUnderline"/>
        </w:rPr>
        <w:t>currency in whatever system that</w:t>
      </w:r>
      <w:r w:rsidRPr="00420C62">
        <w:rPr>
          <w:sz w:val="14"/>
        </w:rPr>
        <w:t xml:space="preserve"> process </w:t>
      </w:r>
      <w:r w:rsidRPr="00420C62">
        <w:rPr>
          <w:rStyle w:val="StyleUnderline"/>
        </w:rPr>
        <w:t>created. In other words</w:t>
      </w:r>
      <w:r w:rsidRPr="00420C62">
        <w:rPr>
          <w:sz w:val="14"/>
        </w:rPr>
        <w:t xml:space="preserve">, the </w:t>
      </w:r>
      <w:r w:rsidRPr="00F2731D">
        <w:rPr>
          <w:rStyle w:val="StyleUnderline"/>
          <w:highlight w:val="cyan"/>
        </w:rPr>
        <w:t>weakening</w:t>
      </w:r>
      <w:r w:rsidRPr="00420C62">
        <w:rPr>
          <w:rStyle w:val="StyleUnderline"/>
        </w:rPr>
        <w:t xml:space="preserve"> of the </w:t>
      </w:r>
      <w:r w:rsidRPr="00F2731D">
        <w:rPr>
          <w:rStyle w:val="StyleUnderline"/>
          <w:highlight w:val="cyan"/>
        </w:rPr>
        <w:t>dollar</w:t>
      </w:r>
      <w:r w:rsidRPr="00420C62">
        <w:rPr>
          <w:sz w:val="14"/>
        </w:rPr>
        <w:t xml:space="preserve"> in global finance </w:t>
      </w:r>
      <w:r w:rsidRPr="00F2731D">
        <w:rPr>
          <w:rStyle w:val="Emphasis"/>
          <w:highlight w:val="cyan"/>
        </w:rPr>
        <w:t xml:space="preserve">would not </w:t>
      </w:r>
      <w:r w:rsidRPr="00E83D76">
        <w:rPr>
          <w:rStyle w:val="Emphasis"/>
        </w:rPr>
        <w:t>be</w:t>
      </w:r>
      <w:r w:rsidRPr="00420C62">
        <w:rPr>
          <w:rStyle w:val="Emphasis"/>
        </w:rPr>
        <w:t xml:space="preserve"> synonymous</w:t>
      </w:r>
      <w:r w:rsidRPr="00420C62">
        <w:rPr>
          <w:sz w:val="14"/>
        </w:rPr>
        <w:t xml:space="preserve"> </w:t>
      </w:r>
      <w:r w:rsidRPr="00420C62">
        <w:rPr>
          <w:rStyle w:val="StyleUnderline"/>
        </w:rPr>
        <w:t xml:space="preserve">with a </w:t>
      </w:r>
      <w:r w:rsidRPr="00F2731D">
        <w:rPr>
          <w:rStyle w:val="StyleUnderline"/>
          <w:highlight w:val="cyan"/>
        </w:rPr>
        <w:t>weaken</w:t>
      </w:r>
      <w:r w:rsidRPr="00E83D76">
        <w:rPr>
          <w:rStyle w:val="StyleUnderline"/>
        </w:rPr>
        <w:t>ing</w:t>
      </w:r>
      <w:r w:rsidRPr="00420C62">
        <w:rPr>
          <w:rStyle w:val="StyleUnderline"/>
        </w:rPr>
        <w:t xml:space="preserve"> of the</w:t>
      </w:r>
      <w:r w:rsidRPr="00420C62">
        <w:rPr>
          <w:sz w:val="14"/>
        </w:rPr>
        <w:t xml:space="preserve"> </w:t>
      </w:r>
      <w:r w:rsidRPr="00F2731D">
        <w:rPr>
          <w:rStyle w:val="Emphasis"/>
          <w:highlight w:val="cyan"/>
        </w:rPr>
        <w:t>U</w:t>
      </w:r>
      <w:r w:rsidRPr="00420C62">
        <w:rPr>
          <w:sz w:val="14"/>
        </w:rPr>
        <w:t xml:space="preserve">nited </w:t>
      </w:r>
      <w:r w:rsidRPr="00F2731D">
        <w:rPr>
          <w:rStyle w:val="Emphasis"/>
          <w:highlight w:val="cyan"/>
        </w:rPr>
        <w:t>S</w:t>
      </w:r>
      <w:r w:rsidRPr="00420C62">
        <w:rPr>
          <w:sz w:val="14"/>
        </w:rPr>
        <w:t xml:space="preserve">tates' </w:t>
      </w:r>
      <w:r w:rsidRPr="008D3788">
        <w:rPr>
          <w:sz w:val="14"/>
        </w:rPr>
        <w:t xml:space="preserve">status </w:t>
      </w:r>
      <w:r w:rsidRPr="00F2731D">
        <w:rPr>
          <w:rStyle w:val="StyleUnderline"/>
          <w:highlight w:val="cyan"/>
        </w:rPr>
        <w:t>as a global superpower</w:t>
      </w:r>
      <w:r w:rsidRPr="00420C62">
        <w:rPr>
          <w:sz w:val="14"/>
        </w:rPr>
        <w:t>.</w:t>
      </w:r>
    </w:p>
    <w:p w14:paraId="3091F6B2" w14:textId="40C2CA92" w:rsidR="00C55AA8" w:rsidRDefault="00C55AA8" w:rsidP="00C55AA8">
      <w:pPr>
        <w:pStyle w:val="Heading3"/>
      </w:pPr>
      <w:r>
        <w:t>1AR---Dollar Heg---Impact---Ext---Resilient</w:t>
      </w:r>
    </w:p>
    <w:p w14:paraId="79A935DE" w14:textId="77777777" w:rsidR="00C55AA8" w:rsidRDefault="00C55AA8" w:rsidP="00C55AA8">
      <w:pPr>
        <w:pStyle w:val="Heading4"/>
      </w:pPr>
      <w:r>
        <w:t xml:space="preserve">Dollar hegemony’s </w:t>
      </w:r>
      <w:r>
        <w:rPr>
          <w:u w:val="single"/>
        </w:rPr>
        <w:t>strong</w:t>
      </w:r>
      <w:r>
        <w:t xml:space="preserve"> and </w:t>
      </w:r>
      <w:r>
        <w:rPr>
          <w:u w:val="single"/>
        </w:rPr>
        <w:t>resilient</w:t>
      </w:r>
      <w:r>
        <w:t>---no collapse</w:t>
      </w:r>
    </w:p>
    <w:p w14:paraId="6B8483FA" w14:textId="77777777" w:rsidR="00C55AA8" w:rsidRDefault="00C55AA8" w:rsidP="00C55AA8">
      <w:r>
        <w:rPr>
          <w:rStyle w:val="Style13ptBold"/>
        </w:rPr>
        <w:t>Wesbury 14</w:t>
      </w:r>
      <w:r>
        <w:t xml:space="preserve"> – Brian S. Wesbury, Chief Economist at First Trust, “Dollar Ain’t Losing Its Reserve Status”, 6-23, http://www.ftportfolios.com/Commentary/EconomicResearch/2014/6/23/dollar-aint-losing-its-reserve-status</w:t>
      </w:r>
    </w:p>
    <w:p w14:paraId="55C7F140" w14:textId="77777777" w:rsidR="00C55AA8" w:rsidRDefault="00C55AA8" w:rsidP="00C55AA8"/>
    <w:p w14:paraId="727EFF96" w14:textId="77777777" w:rsidR="00C55AA8" w:rsidRPr="00E350A0" w:rsidRDefault="00C55AA8" w:rsidP="00C55AA8">
      <w:pPr>
        <w:rPr>
          <w:sz w:val="14"/>
        </w:rPr>
      </w:pPr>
      <w:r w:rsidRPr="00F2731D">
        <w:rPr>
          <w:rStyle w:val="StyleUnderline"/>
          <w:highlight w:val="cyan"/>
        </w:rPr>
        <w:t xml:space="preserve">A staple of the </w:t>
      </w:r>
      <w:r w:rsidRPr="00F2731D">
        <w:rPr>
          <w:rStyle w:val="Emphasis"/>
          <w:highlight w:val="cyan"/>
        </w:rPr>
        <w:t>doomsday crowd</w:t>
      </w:r>
      <w:r w:rsidRPr="00F2731D">
        <w:rPr>
          <w:rStyle w:val="StyleUnderline"/>
          <w:highlight w:val="cyan"/>
        </w:rPr>
        <w:t xml:space="preserve"> is</w:t>
      </w:r>
      <w:r>
        <w:rPr>
          <w:rStyle w:val="StyleUnderline"/>
        </w:rPr>
        <w:t xml:space="preserve"> the idea </w:t>
      </w:r>
      <w:r w:rsidRPr="00F2731D">
        <w:rPr>
          <w:rStyle w:val="StyleUnderline"/>
          <w:highlight w:val="cyan"/>
        </w:rPr>
        <w:t>that the US is</w:t>
      </w:r>
      <w:r>
        <w:rPr>
          <w:rStyle w:val="StyleUnderline"/>
        </w:rPr>
        <w:t xml:space="preserve"> on the verge of </w:t>
      </w:r>
      <w:r w:rsidRPr="00F2731D">
        <w:rPr>
          <w:rStyle w:val="StyleUnderline"/>
          <w:highlight w:val="cyan"/>
        </w:rPr>
        <w:t>losing</w:t>
      </w:r>
      <w:r>
        <w:rPr>
          <w:rStyle w:val="StyleUnderline"/>
        </w:rPr>
        <w:t xml:space="preserve"> its “</w:t>
      </w:r>
      <w:r w:rsidRPr="00F2731D">
        <w:rPr>
          <w:rStyle w:val="StyleUnderline"/>
          <w:highlight w:val="cyan"/>
        </w:rPr>
        <w:t>reserve currency” status</w:t>
      </w:r>
      <w:r w:rsidRPr="00E350A0">
        <w:rPr>
          <w:sz w:val="14"/>
        </w:rPr>
        <w:t>. It’s held that prominent financial position since the end of World War II. But, now, the doomsday crowd argues the US economy is in a bubble, the Fed is printing money like crazy, government spending and regulation on the rise, so it’s just a matter of time. Get ready they say, the dollar will plummet in value and interest rates will skyrocket, even above where US economic fundamentals suggest they should go, hurtling the economy back into deep recession.</w:t>
      </w:r>
    </w:p>
    <w:p w14:paraId="0D200772" w14:textId="77777777" w:rsidR="00C55AA8" w:rsidRPr="00E350A0" w:rsidRDefault="00C55AA8" w:rsidP="00C55AA8">
      <w:pPr>
        <w:rPr>
          <w:sz w:val="14"/>
        </w:rPr>
      </w:pPr>
      <w:r w:rsidRPr="00E350A0">
        <w:rPr>
          <w:sz w:val="14"/>
        </w:rPr>
        <w:t>Over the centuries, the world has typically had one key currency - the Greek drachma or Roman denari in ancient times or the British Pound or US Dollar in modern times. Other currencies get their value in comparison and have used these currencies as reserves. Perhaps the best thing for a country issuing the world’s reserve currency is that it attracts capital from abroad, which lets it run prolonged trade deficits with the rest of the world.</w:t>
      </w:r>
    </w:p>
    <w:p w14:paraId="20CA4DE6" w14:textId="77777777" w:rsidR="00C55AA8" w:rsidRPr="00E350A0" w:rsidRDefault="00C55AA8" w:rsidP="00C55AA8">
      <w:pPr>
        <w:rPr>
          <w:sz w:val="14"/>
        </w:rPr>
      </w:pPr>
      <w:r w:rsidRPr="00E350A0">
        <w:rPr>
          <w:sz w:val="14"/>
        </w:rPr>
        <w:t>The one thing they all have in common – at least, all the ones that preceded the dollar – is that they eventually lost their status. So, it’s easy to believe this could happen to the US, especially with all the bad things going on.</w:t>
      </w:r>
    </w:p>
    <w:p w14:paraId="0C1B2DD9" w14:textId="77777777" w:rsidR="00C55AA8" w:rsidRPr="00E350A0" w:rsidRDefault="00C55AA8" w:rsidP="00C55AA8">
      <w:pPr>
        <w:rPr>
          <w:sz w:val="14"/>
        </w:rPr>
      </w:pPr>
      <w:r>
        <w:rPr>
          <w:rStyle w:val="StyleUnderline"/>
        </w:rPr>
        <w:t>Other countries in competition with the US like to egg these stories on and, sometimes, wish they could dislodge the US from its pedestal</w:t>
      </w:r>
      <w:r w:rsidRPr="00E350A0">
        <w:rPr>
          <w:sz w:val="14"/>
        </w:rPr>
        <w:t>. So, Russia, or China, or some OPEC countries talk about re-denominating transactions.</w:t>
      </w:r>
    </w:p>
    <w:p w14:paraId="09BAA7A4" w14:textId="77777777" w:rsidR="00C55AA8" w:rsidRDefault="00C55AA8" w:rsidP="00C55AA8">
      <w:pPr>
        <w:rPr>
          <w:rStyle w:val="StyleUnderline"/>
        </w:rPr>
      </w:pPr>
      <w:r>
        <w:rPr>
          <w:rStyle w:val="StyleUnderline"/>
        </w:rPr>
        <w:t xml:space="preserve">But </w:t>
      </w:r>
      <w:r w:rsidRPr="00F2731D">
        <w:rPr>
          <w:rStyle w:val="StyleUnderline"/>
          <w:highlight w:val="cyan"/>
        </w:rPr>
        <w:t xml:space="preserve">this is </w:t>
      </w:r>
      <w:r w:rsidRPr="00F2731D">
        <w:rPr>
          <w:rStyle w:val="Emphasis"/>
          <w:highlight w:val="cyan"/>
        </w:rPr>
        <w:t>just talk</w:t>
      </w:r>
      <w:r>
        <w:rPr>
          <w:rStyle w:val="StyleUnderline"/>
        </w:rPr>
        <w:t>. The US reserve currency status doesn’t hinge on how countries denominate their transactions.</w:t>
      </w:r>
      <w:r w:rsidRPr="00E350A0">
        <w:rPr>
          <w:sz w:val="14"/>
        </w:rPr>
        <w:t xml:space="preserve"> They could do the accounting in dominoes or tiddlywinks. </w:t>
      </w:r>
      <w:r w:rsidRPr="00F2731D">
        <w:rPr>
          <w:rStyle w:val="StyleUnderline"/>
          <w:highlight w:val="cyan"/>
        </w:rPr>
        <w:t>In the end, what matters is what foreigners want</w:t>
      </w:r>
      <w:r>
        <w:rPr>
          <w:rStyle w:val="StyleUnderline"/>
        </w:rPr>
        <w:t xml:space="preserve"> to own when the deal is done. And </w:t>
      </w:r>
      <w:r w:rsidRPr="00F2731D">
        <w:rPr>
          <w:rStyle w:val="Emphasis"/>
          <w:highlight w:val="cyan"/>
        </w:rPr>
        <w:t>that’s still dollars</w:t>
      </w:r>
      <w:r>
        <w:rPr>
          <w:rStyle w:val="StyleUnderline"/>
        </w:rPr>
        <w:t>.</w:t>
      </w:r>
    </w:p>
    <w:p w14:paraId="58BDEED5" w14:textId="77777777" w:rsidR="00C55AA8" w:rsidRPr="00E350A0" w:rsidRDefault="00C55AA8" w:rsidP="00C55AA8">
      <w:pPr>
        <w:rPr>
          <w:sz w:val="14"/>
        </w:rPr>
      </w:pPr>
      <w:r>
        <w:rPr>
          <w:rStyle w:val="StyleUnderline"/>
        </w:rPr>
        <w:t>The dollar share of foreign central bank reserves</w:t>
      </w:r>
      <w:r w:rsidRPr="00E350A0">
        <w:rPr>
          <w:sz w:val="14"/>
        </w:rPr>
        <w:t xml:space="preserve"> – what foreign central banks hold to back up their own currencies – </w:t>
      </w:r>
      <w:r>
        <w:rPr>
          <w:rStyle w:val="StyleUnderline"/>
        </w:rPr>
        <w:t>has gradually declined since 1999</w:t>
      </w:r>
      <w:r w:rsidRPr="00E350A0">
        <w:rPr>
          <w:sz w:val="14"/>
        </w:rPr>
        <w:t xml:space="preserve">, to about 61% from 71%. </w:t>
      </w:r>
      <w:r>
        <w:rPr>
          <w:rStyle w:val="StyleUnderline"/>
        </w:rPr>
        <w:t>But that</w:t>
      </w:r>
      <w:r w:rsidRPr="00E350A0">
        <w:rPr>
          <w:sz w:val="14"/>
        </w:rPr>
        <w:t xml:space="preserve"> decline </w:t>
      </w:r>
      <w:r>
        <w:rPr>
          <w:rStyle w:val="StyleUnderline"/>
        </w:rPr>
        <w:t xml:space="preserve">follows a large spike in the 1990s. The </w:t>
      </w:r>
      <w:r w:rsidRPr="00F2731D">
        <w:rPr>
          <w:rStyle w:val="StyleUnderline"/>
          <w:highlight w:val="cyan"/>
        </w:rPr>
        <w:t>dollar share of reserves</w:t>
      </w:r>
      <w:r>
        <w:rPr>
          <w:rStyle w:val="StyleUnderline"/>
        </w:rPr>
        <w:t xml:space="preserve"> today </w:t>
      </w:r>
      <w:r w:rsidRPr="00F2731D">
        <w:rPr>
          <w:rStyle w:val="StyleUnderline"/>
          <w:highlight w:val="cyan"/>
        </w:rPr>
        <w:t xml:space="preserve">is </w:t>
      </w:r>
      <w:r w:rsidRPr="00F2731D">
        <w:rPr>
          <w:rStyle w:val="Emphasis"/>
          <w:highlight w:val="cyan"/>
        </w:rPr>
        <w:t>actually higher</w:t>
      </w:r>
      <w:r w:rsidRPr="00F2731D">
        <w:rPr>
          <w:rStyle w:val="StyleUnderline"/>
          <w:highlight w:val="cyan"/>
        </w:rPr>
        <w:t xml:space="preserve"> than</w:t>
      </w:r>
      <w:r>
        <w:rPr>
          <w:rStyle w:val="StyleUnderline"/>
        </w:rPr>
        <w:t xml:space="preserve"> it was </w:t>
      </w:r>
      <w:r w:rsidRPr="00F2731D">
        <w:rPr>
          <w:rStyle w:val="StyleUnderline"/>
          <w:highlight w:val="cyan"/>
        </w:rPr>
        <w:t>in</w:t>
      </w:r>
      <w:r>
        <w:rPr>
          <w:rStyle w:val="StyleUnderline"/>
        </w:rPr>
        <w:t xml:space="preserve"> 19</w:t>
      </w:r>
      <w:r w:rsidRPr="00F2731D">
        <w:rPr>
          <w:rStyle w:val="Emphasis"/>
          <w:highlight w:val="cyan"/>
        </w:rPr>
        <w:t>95</w:t>
      </w:r>
      <w:r w:rsidRPr="00E350A0">
        <w:rPr>
          <w:sz w:val="14"/>
        </w:rPr>
        <w:t xml:space="preserve">, before the Euro was created. </w:t>
      </w:r>
      <w:r w:rsidRPr="00F2731D">
        <w:rPr>
          <w:rStyle w:val="Emphasis"/>
          <w:highlight w:val="cyan"/>
        </w:rPr>
        <w:t>Seriously, what currency could compete?</w:t>
      </w:r>
      <w:r>
        <w:rPr>
          <w:rStyle w:val="StyleUnderline"/>
        </w:rPr>
        <w:t xml:space="preserve"> The Chinese </w:t>
      </w:r>
      <w:r w:rsidRPr="00F2731D">
        <w:rPr>
          <w:rStyle w:val="StyleUnderline"/>
          <w:highlight w:val="cyan"/>
        </w:rPr>
        <w:t>Yuan</w:t>
      </w:r>
      <w:r>
        <w:rPr>
          <w:rStyle w:val="StyleUnderline"/>
        </w:rPr>
        <w:t xml:space="preserve">? It’s </w:t>
      </w:r>
      <w:r w:rsidRPr="00F2731D">
        <w:rPr>
          <w:rStyle w:val="StyleUnderline"/>
          <w:highlight w:val="cyan"/>
        </w:rPr>
        <w:t>not traded outside China</w:t>
      </w:r>
      <w:r>
        <w:rPr>
          <w:rStyle w:val="StyleUnderline"/>
        </w:rPr>
        <w:t xml:space="preserve">. The country is not free, and the currency is really just 30-years old. The </w:t>
      </w:r>
      <w:r w:rsidRPr="00F2731D">
        <w:rPr>
          <w:rStyle w:val="StyleUnderline"/>
          <w:highlight w:val="cyan"/>
        </w:rPr>
        <w:t>Euro</w:t>
      </w:r>
      <w:r>
        <w:rPr>
          <w:rStyle w:val="StyleUnderline"/>
        </w:rPr>
        <w:t xml:space="preserve">? In a crisis, </w:t>
      </w:r>
      <w:r w:rsidRPr="00F2731D">
        <w:rPr>
          <w:rStyle w:val="StyleUnderline"/>
          <w:highlight w:val="cyan"/>
        </w:rPr>
        <w:t>Germany could leave</w:t>
      </w:r>
      <w:r>
        <w:rPr>
          <w:rStyle w:val="StyleUnderline"/>
        </w:rPr>
        <w:t xml:space="preserve"> the currency union, as was rumored a couple of years ago. It’s hard to imagine a Germany-less Euro holding its value over time. The British </w:t>
      </w:r>
      <w:r w:rsidRPr="00F2731D">
        <w:rPr>
          <w:rStyle w:val="StyleUnderline"/>
          <w:highlight w:val="cyan"/>
        </w:rPr>
        <w:t>Pound</w:t>
      </w:r>
      <w:r>
        <w:rPr>
          <w:rStyle w:val="StyleUnderline"/>
        </w:rPr>
        <w:t>?</w:t>
      </w:r>
      <w:r w:rsidRPr="00E350A0">
        <w:rPr>
          <w:sz w:val="14"/>
        </w:rPr>
        <w:t xml:space="preserve"> One key reason the pound </w:t>
      </w:r>
      <w:r>
        <w:rPr>
          <w:rStyle w:val="StyleUnderline"/>
        </w:rPr>
        <w:t xml:space="preserve">lost its reserve currency status is that the empire dissolved. That’s </w:t>
      </w:r>
      <w:r w:rsidRPr="00F2731D">
        <w:rPr>
          <w:rStyle w:val="StyleUnderline"/>
          <w:highlight w:val="cyan"/>
        </w:rPr>
        <w:t>not coming back</w:t>
      </w:r>
      <w:r w:rsidRPr="00E350A0">
        <w:rPr>
          <w:sz w:val="14"/>
        </w:rPr>
        <w:t xml:space="preserve"> and the GDP of the UK isn’t large enough. </w:t>
      </w:r>
      <w:r>
        <w:rPr>
          <w:rStyle w:val="StyleUnderline"/>
        </w:rPr>
        <w:t xml:space="preserve">The </w:t>
      </w:r>
      <w:r w:rsidRPr="00F2731D">
        <w:rPr>
          <w:rStyle w:val="StyleUnderline"/>
          <w:highlight w:val="cyan"/>
        </w:rPr>
        <w:t>Yen</w:t>
      </w:r>
      <w:r>
        <w:rPr>
          <w:rStyle w:val="StyleUnderline"/>
        </w:rPr>
        <w:t xml:space="preserve">? </w:t>
      </w:r>
      <w:r w:rsidRPr="00F2731D">
        <w:rPr>
          <w:rStyle w:val="StyleUnderline"/>
          <w:highlight w:val="cyan"/>
        </w:rPr>
        <w:t>That train left the station</w:t>
      </w:r>
      <w:r>
        <w:rPr>
          <w:rStyle w:val="StyleUnderline"/>
        </w:rPr>
        <w:t xml:space="preserve"> when population and the economy peaked years ago</w:t>
      </w:r>
      <w:r w:rsidRPr="00E350A0">
        <w:rPr>
          <w:sz w:val="14"/>
        </w:rPr>
        <w:t>.</w:t>
      </w:r>
    </w:p>
    <w:p w14:paraId="09803A53" w14:textId="77777777" w:rsidR="00C55AA8" w:rsidRPr="00E350A0" w:rsidRDefault="00C55AA8" w:rsidP="00C55AA8">
      <w:pPr>
        <w:rPr>
          <w:sz w:val="14"/>
        </w:rPr>
      </w:pPr>
      <w:r w:rsidRPr="00E350A0">
        <w:rPr>
          <w:sz w:val="14"/>
        </w:rPr>
        <w:t>The US doesn’t have to issue the best currency in human history to keep its reserve currency status; it just has to issue what’s most likely to be the best among its current competitors. We do have to admit that the Swiss Franc is one darn good currency. Over the past several decades it has generally gained value versus the dollar and we wouldn’t at all be surprised if that trend continued. But Switzerland has a population of 8 million people with a GDP of about $650 billion and a national debt of roughly $125 billion. The world needs much more debt and GDP for foreign central banks to use the Swiss Franc to back up their currencies in a responsible fashion.</w:t>
      </w:r>
    </w:p>
    <w:p w14:paraId="174A2692" w14:textId="77777777" w:rsidR="00C55AA8" w:rsidRDefault="00C55AA8" w:rsidP="00C55AA8">
      <w:pPr>
        <w:rPr>
          <w:sz w:val="14"/>
        </w:rPr>
      </w:pPr>
      <w:r w:rsidRPr="00E350A0">
        <w:rPr>
          <w:sz w:val="14"/>
        </w:rPr>
        <w:t xml:space="preserve">In other words, </w:t>
      </w:r>
      <w:r w:rsidRPr="00F2731D">
        <w:rPr>
          <w:rStyle w:val="StyleUnderline"/>
          <w:highlight w:val="cyan"/>
        </w:rPr>
        <w:t>you can look</w:t>
      </w:r>
      <w:r>
        <w:rPr>
          <w:rStyle w:val="StyleUnderline"/>
        </w:rPr>
        <w:t xml:space="preserve"> all across the globe </w:t>
      </w:r>
      <w:r w:rsidRPr="00F2731D">
        <w:rPr>
          <w:rStyle w:val="StyleUnderline"/>
          <w:highlight w:val="cyan"/>
        </w:rPr>
        <w:t>and not find a worthy successor</w:t>
      </w:r>
      <w:r>
        <w:rPr>
          <w:rStyle w:val="StyleUnderline"/>
        </w:rPr>
        <w:t xml:space="preserve"> to the US Dollar</w:t>
      </w:r>
      <w:r w:rsidRPr="00E350A0">
        <w:rPr>
          <w:sz w:val="14"/>
        </w:rPr>
        <w:t xml:space="preserve">. This won’t stop the doomsday stories, but, hopefully, it will help you ignore them. </w:t>
      </w:r>
      <w:r w:rsidRPr="00F2731D">
        <w:rPr>
          <w:rStyle w:val="Emphasis"/>
          <w:highlight w:val="cyan"/>
        </w:rPr>
        <w:t>The dollar is here to stay, for a long time to come</w:t>
      </w:r>
      <w:r w:rsidRPr="00E350A0">
        <w:rPr>
          <w:sz w:val="14"/>
        </w:rPr>
        <w:t>.</w:t>
      </w:r>
    </w:p>
    <w:p w14:paraId="4557372A" w14:textId="77777777" w:rsidR="00C55AA8" w:rsidRDefault="00C55AA8" w:rsidP="00C55AA8">
      <w:pPr>
        <w:pStyle w:val="Heading4"/>
      </w:pPr>
      <w:r>
        <w:t xml:space="preserve">Euro can’t rival the Dollar </w:t>
      </w:r>
      <w:r w:rsidRPr="001D179C">
        <w:rPr>
          <w:b w:val="0"/>
        </w:rPr>
        <w:t xml:space="preserve">– Europe faces geographic/historical/cultural divisions and political instability </w:t>
      </w:r>
    </w:p>
    <w:p w14:paraId="3DEC10E3"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62" w:history="1">
        <w:r w:rsidRPr="00536C1E">
          <w:rPr>
            <w:rStyle w:val="Hyperlink"/>
          </w:rPr>
          <w:t>https://www.stratfor.com/analysis/decline-dollar-not-decline-united-states</w:t>
        </w:r>
      </w:hyperlink>
    </w:p>
    <w:p w14:paraId="2450AB02" w14:textId="77777777" w:rsidR="00C55AA8" w:rsidRDefault="00C55AA8" w:rsidP="00C55AA8"/>
    <w:p w14:paraId="45BD3DB3" w14:textId="77777777" w:rsidR="00C55AA8" w:rsidRPr="00C323A3" w:rsidRDefault="00C55AA8" w:rsidP="00C55AA8">
      <w:pPr>
        <w:rPr>
          <w:rStyle w:val="Emphasis"/>
        </w:rPr>
      </w:pPr>
      <w:r w:rsidRPr="00F2731D">
        <w:rPr>
          <w:rStyle w:val="Emphasis"/>
          <w:highlight w:val="cyan"/>
        </w:rPr>
        <w:t>No</w:t>
      </w:r>
      <w:r w:rsidRPr="00C323A3">
        <w:rPr>
          <w:rStyle w:val="Emphasis"/>
        </w:rPr>
        <w:t xml:space="preserve"> Obvious Potential </w:t>
      </w:r>
      <w:r w:rsidRPr="00F2731D">
        <w:rPr>
          <w:rStyle w:val="Emphasis"/>
          <w:highlight w:val="cyan"/>
        </w:rPr>
        <w:t>Successors</w:t>
      </w:r>
    </w:p>
    <w:p w14:paraId="07F4CAEE" w14:textId="77777777" w:rsidR="00C55AA8" w:rsidRPr="00C323A3" w:rsidRDefault="00C55AA8" w:rsidP="00C55AA8">
      <w:pPr>
        <w:rPr>
          <w:sz w:val="14"/>
        </w:rPr>
      </w:pPr>
      <w:r w:rsidRPr="00C323A3">
        <w:rPr>
          <w:rStyle w:val="StyleUnderline"/>
        </w:rPr>
        <w:t>For many years</w:t>
      </w:r>
      <w:r w:rsidRPr="00C323A3">
        <w:rPr>
          <w:sz w:val="14"/>
        </w:rPr>
        <w:t xml:space="preserve">, the mantle of </w:t>
      </w:r>
      <w:r w:rsidRPr="00C323A3">
        <w:rPr>
          <w:rStyle w:val="StyleUnderline"/>
        </w:rPr>
        <w:t>global financial hegemony was held by Europe</w:t>
      </w:r>
      <w:r w:rsidRPr="00C323A3">
        <w:rPr>
          <w:sz w:val="14"/>
        </w:rPr>
        <w:t xml:space="preserve">an powers. Collectively, Europe is a region more populated than the United States with roughly the same global economic output — and far more international trade. </w:t>
      </w:r>
      <w:r w:rsidRPr="00C323A3">
        <w:rPr>
          <w:rStyle w:val="Emphasis"/>
        </w:rPr>
        <w:t>However</w:t>
      </w:r>
      <w:r w:rsidRPr="00C323A3">
        <w:rPr>
          <w:sz w:val="14"/>
        </w:rPr>
        <w:t xml:space="preserve">, </w:t>
      </w:r>
      <w:r w:rsidRPr="00C323A3">
        <w:rPr>
          <w:rStyle w:val="StyleUnderline"/>
        </w:rPr>
        <w:t xml:space="preserve">one of </w:t>
      </w:r>
      <w:r w:rsidRPr="00F2731D">
        <w:rPr>
          <w:rStyle w:val="StyleUnderline"/>
          <w:highlight w:val="cyan"/>
        </w:rPr>
        <w:t xml:space="preserve">Europe's </w:t>
      </w:r>
      <w:r w:rsidRPr="00F2731D">
        <w:rPr>
          <w:rStyle w:val="Emphasis"/>
          <w:highlight w:val="cyan"/>
        </w:rPr>
        <w:t>defining characteristics</w:t>
      </w:r>
      <w:r w:rsidRPr="00F2731D">
        <w:rPr>
          <w:sz w:val="14"/>
          <w:highlight w:val="cyan"/>
        </w:rPr>
        <w:t xml:space="preserve"> </w:t>
      </w:r>
      <w:r w:rsidRPr="00F2731D">
        <w:rPr>
          <w:rStyle w:val="StyleUnderline"/>
          <w:highlight w:val="cyan"/>
        </w:rPr>
        <w:t>is</w:t>
      </w:r>
      <w:r w:rsidRPr="00C323A3">
        <w:rPr>
          <w:rStyle w:val="StyleUnderline"/>
        </w:rPr>
        <w:t xml:space="preserve"> its </w:t>
      </w:r>
      <w:r w:rsidRPr="00F2731D">
        <w:rPr>
          <w:rStyle w:val="StyleUnderline"/>
          <w:highlight w:val="cyan"/>
        </w:rPr>
        <w:t>divisions</w:t>
      </w:r>
      <w:r w:rsidRPr="00C323A3">
        <w:rPr>
          <w:rStyle w:val="StyleUnderline"/>
        </w:rPr>
        <w:t xml:space="preserve">, both </w:t>
      </w:r>
      <w:r w:rsidRPr="00F2731D">
        <w:rPr>
          <w:rStyle w:val="StyleUnderline"/>
          <w:highlight w:val="cyan"/>
        </w:rPr>
        <w:t>geographical and historical</w:t>
      </w:r>
      <w:r w:rsidRPr="00C323A3">
        <w:rPr>
          <w:rStyle w:val="StyleUnderline"/>
        </w:rPr>
        <w:t xml:space="preserve">. Europe is riven by mountain </w:t>
      </w:r>
      <w:r w:rsidRPr="00F2731D">
        <w:rPr>
          <w:rStyle w:val="StyleUnderline"/>
          <w:highlight w:val="cyan"/>
        </w:rPr>
        <w:t>ranges and</w:t>
      </w:r>
      <w:r w:rsidRPr="00F2731D">
        <w:rPr>
          <w:sz w:val="14"/>
          <w:highlight w:val="cyan"/>
        </w:rPr>
        <w:t xml:space="preserve"> </w:t>
      </w:r>
      <w:r w:rsidRPr="00F2731D">
        <w:rPr>
          <w:rStyle w:val="StyleUnderline"/>
          <w:highlight w:val="cyan"/>
        </w:rPr>
        <w:t>peninsulas allow</w:t>
      </w:r>
      <w:r w:rsidRPr="00C323A3">
        <w:rPr>
          <w:rStyle w:val="StyleUnderline"/>
        </w:rPr>
        <w:t xml:space="preserve">ing </w:t>
      </w:r>
      <w:r w:rsidRPr="00F2731D">
        <w:rPr>
          <w:rStyle w:val="StyleUnderline"/>
          <w:highlight w:val="cyan"/>
        </w:rPr>
        <w:t>countries</w:t>
      </w:r>
      <w:r w:rsidRPr="00C323A3">
        <w:rPr>
          <w:sz w:val="14"/>
        </w:rPr>
        <w:t xml:space="preserve"> like Germany and France </w:t>
      </w:r>
      <w:r w:rsidRPr="00F2731D">
        <w:rPr>
          <w:rStyle w:val="StyleUnderline"/>
          <w:highlight w:val="cyan"/>
        </w:rPr>
        <w:t>to generate</w:t>
      </w:r>
      <w:r w:rsidRPr="00C323A3">
        <w:rPr>
          <w:rStyle w:val="StyleUnderline"/>
        </w:rPr>
        <w:t xml:space="preserve"> and </w:t>
      </w:r>
      <w:r w:rsidRPr="001D179C">
        <w:rPr>
          <w:rStyle w:val="StyleUnderline"/>
        </w:rPr>
        <w:t>trade</w:t>
      </w:r>
      <w:r w:rsidRPr="00C323A3">
        <w:rPr>
          <w:sz w:val="14"/>
        </w:rPr>
        <w:t xml:space="preserve"> large quantities of </w:t>
      </w:r>
      <w:r w:rsidRPr="00F2731D">
        <w:rPr>
          <w:rStyle w:val="StyleUnderline"/>
          <w:highlight w:val="cyan"/>
        </w:rPr>
        <w:t>goods without being</w:t>
      </w:r>
      <w:r w:rsidRPr="001D179C">
        <w:rPr>
          <w:rStyle w:val="StyleUnderline"/>
        </w:rPr>
        <w:t xml:space="preserve"> forced to</w:t>
      </w:r>
      <w:r w:rsidRPr="001D179C">
        <w:rPr>
          <w:sz w:val="14"/>
        </w:rPr>
        <w:t xml:space="preserve"> </w:t>
      </w:r>
      <w:r w:rsidRPr="001D179C">
        <w:rPr>
          <w:rStyle w:val="StyleUnderline"/>
        </w:rPr>
        <w:t xml:space="preserve">work </w:t>
      </w:r>
      <w:r w:rsidRPr="00F2731D">
        <w:rPr>
          <w:rStyle w:val="StyleUnderline"/>
          <w:highlight w:val="cyan"/>
        </w:rPr>
        <w:t>together</w:t>
      </w:r>
      <w:r w:rsidRPr="00C323A3">
        <w:rPr>
          <w:rStyle w:val="StyleUnderline"/>
        </w:rPr>
        <w:t xml:space="preserve"> to transport them</w:t>
      </w:r>
      <w:r w:rsidRPr="00C323A3">
        <w:rPr>
          <w:sz w:val="14"/>
        </w:rPr>
        <w:t xml:space="preserve"> to the ocean and beyond. The </w:t>
      </w:r>
      <w:r w:rsidRPr="00F2731D">
        <w:rPr>
          <w:rStyle w:val="StyleUnderline"/>
          <w:highlight w:val="cyan"/>
        </w:rPr>
        <w:t>result is a</w:t>
      </w:r>
      <w:r w:rsidRPr="00F2731D">
        <w:rPr>
          <w:sz w:val="14"/>
          <w:highlight w:val="cyan"/>
        </w:rPr>
        <w:t xml:space="preserve"> </w:t>
      </w:r>
      <w:r w:rsidRPr="00F2731D">
        <w:rPr>
          <w:rStyle w:val="Emphasis"/>
          <w:highlight w:val="cyan"/>
        </w:rPr>
        <w:t>continent defined</w:t>
      </w:r>
      <w:r w:rsidRPr="00F2731D">
        <w:rPr>
          <w:sz w:val="14"/>
          <w:highlight w:val="cyan"/>
        </w:rPr>
        <w:t xml:space="preserve"> </w:t>
      </w:r>
      <w:r w:rsidRPr="00F2731D">
        <w:rPr>
          <w:rStyle w:val="StyleUnderline"/>
          <w:highlight w:val="cyan"/>
        </w:rPr>
        <w:t>by</w:t>
      </w:r>
      <w:r w:rsidRPr="00C323A3">
        <w:rPr>
          <w:rStyle w:val="StyleUnderline"/>
        </w:rPr>
        <w:t xml:space="preserve"> </w:t>
      </w:r>
      <w:r w:rsidRPr="00F2731D">
        <w:rPr>
          <w:rStyle w:val="StyleUnderline"/>
          <w:highlight w:val="cyan"/>
        </w:rPr>
        <w:t>cultural</w:t>
      </w:r>
      <w:r w:rsidRPr="00C323A3">
        <w:rPr>
          <w:rStyle w:val="StyleUnderline"/>
        </w:rPr>
        <w:t xml:space="preserve"> differences, with </w:t>
      </w:r>
      <w:r w:rsidRPr="00C323A3">
        <w:rPr>
          <w:rStyle w:val="Emphasis"/>
        </w:rPr>
        <w:t>strong</w:t>
      </w:r>
      <w:r w:rsidRPr="00C323A3">
        <w:rPr>
          <w:sz w:val="14"/>
        </w:rPr>
        <w:t xml:space="preserve"> </w:t>
      </w:r>
      <w:r w:rsidRPr="00F2731D">
        <w:rPr>
          <w:rStyle w:val="StyleUnderline"/>
          <w:highlight w:val="cyan"/>
        </w:rPr>
        <w:t>identities</w:t>
      </w:r>
      <w:r w:rsidRPr="00C323A3">
        <w:rPr>
          <w:sz w:val="14"/>
        </w:rPr>
        <w:t xml:space="preserve"> that have been </w:t>
      </w:r>
      <w:r w:rsidRPr="00F2731D">
        <w:rPr>
          <w:rStyle w:val="StyleUnderline"/>
          <w:highlight w:val="cyan"/>
        </w:rPr>
        <w:t>formed</w:t>
      </w:r>
      <w:r w:rsidRPr="00C323A3">
        <w:rPr>
          <w:rStyle w:val="StyleUnderline"/>
        </w:rPr>
        <w:t xml:space="preserve"> often</w:t>
      </w:r>
      <w:r w:rsidRPr="00C323A3">
        <w:rPr>
          <w:sz w:val="14"/>
        </w:rPr>
        <w:t xml:space="preserve"> </w:t>
      </w:r>
      <w:r w:rsidRPr="00F2731D">
        <w:rPr>
          <w:rStyle w:val="Emphasis"/>
          <w:highlight w:val="cyan"/>
        </w:rPr>
        <w:t>in direct opposition</w:t>
      </w:r>
      <w:r w:rsidRPr="00C323A3">
        <w:rPr>
          <w:sz w:val="14"/>
        </w:rPr>
        <w:t xml:space="preserve"> </w:t>
      </w:r>
      <w:r w:rsidRPr="00C323A3">
        <w:rPr>
          <w:rStyle w:val="StyleUnderline"/>
        </w:rPr>
        <w:t>to one another</w:t>
      </w:r>
      <w:r w:rsidRPr="00C323A3">
        <w:rPr>
          <w:sz w:val="14"/>
        </w:rPr>
        <w:t xml:space="preserve">. These </w:t>
      </w:r>
      <w:r w:rsidRPr="00C323A3">
        <w:rPr>
          <w:rStyle w:val="StyleUnderline"/>
        </w:rPr>
        <w:t>identities</w:t>
      </w:r>
      <w:r w:rsidRPr="00C323A3">
        <w:rPr>
          <w:sz w:val="14"/>
        </w:rPr>
        <w:t xml:space="preserve"> </w:t>
      </w:r>
      <w:r w:rsidRPr="00C323A3">
        <w:rPr>
          <w:rStyle w:val="Emphasis"/>
        </w:rPr>
        <w:t>hinder</w:t>
      </w:r>
      <w:r w:rsidRPr="00C323A3">
        <w:rPr>
          <w:sz w:val="14"/>
        </w:rPr>
        <w:t xml:space="preserve"> </w:t>
      </w:r>
      <w:r w:rsidRPr="00C323A3">
        <w:rPr>
          <w:rStyle w:val="StyleUnderline"/>
        </w:rPr>
        <w:t>attempts to unify the continent</w:t>
      </w:r>
      <w:r w:rsidRPr="00C323A3">
        <w:rPr>
          <w:sz w:val="14"/>
        </w:rPr>
        <w:t xml:space="preserve"> under a single banner, be it by military means like those of Napoleon, or political means like the European project.</w:t>
      </w:r>
    </w:p>
    <w:p w14:paraId="5519CA33" w14:textId="77777777" w:rsidR="00C55AA8" w:rsidRDefault="00C55AA8" w:rsidP="00C55AA8">
      <w:pPr>
        <w:rPr>
          <w:rStyle w:val="Emphasis"/>
        </w:rPr>
      </w:pPr>
      <w:r w:rsidRPr="00C323A3">
        <w:rPr>
          <w:sz w:val="14"/>
        </w:rPr>
        <w:t xml:space="preserve">In the short term, sheer political willpower can overcome these obstacles, but </w:t>
      </w:r>
      <w:r w:rsidRPr="00C323A3">
        <w:rPr>
          <w:rStyle w:val="StyleUnderline"/>
        </w:rPr>
        <w:t xml:space="preserve">ultimately </w:t>
      </w:r>
      <w:r w:rsidRPr="00F2731D">
        <w:rPr>
          <w:rStyle w:val="StyleUnderline"/>
          <w:highlight w:val="cyan"/>
        </w:rPr>
        <w:t xml:space="preserve">European unity </w:t>
      </w:r>
      <w:r w:rsidRPr="00F2731D">
        <w:rPr>
          <w:rStyle w:val="Emphasis"/>
          <w:highlight w:val="cyan"/>
        </w:rPr>
        <w:t>tears itself</w:t>
      </w:r>
      <w:r w:rsidRPr="00C323A3">
        <w:rPr>
          <w:rStyle w:val="Emphasis"/>
        </w:rPr>
        <w:t xml:space="preserve"> from </w:t>
      </w:r>
      <w:r w:rsidRPr="00F2731D">
        <w:rPr>
          <w:rStyle w:val="Emphasis"/>
          <w:highlight w:val="cyan"/>
        </w:rPr>
        <w:t>within</w:t>
      </w:r>
      <w:r w:rsidRPr="00C323A3">
        <w:rPr>
          <w:sz w:val="14"/>
        </w:rPr>
        <w:t xml:space="preserve">. The </w:t>
      </w:r>
      <w:r w:rsidRPr="00F2731D">
        <w:rPr>
          <w:rStyle w:val="StyleUnderline"/>
          <w:highlight w:val="cyan"/>
        </w:rPr>
        <w:t>eurozone encountered</w:t>
      </w:r>
      <w:r w:rsidRPr="00C323A3">
        <w:rPr>
          <w:sz w:val="14"/>
        </w:rPr>
        <w:t xml:space="preserve"> a </w:t>
      </w:r>
      <w:r w:rsidRPr="00F2731D">
        <w:rPr>
          <w:rStyle w:val="StyleUnderline"/>
          <w:highlight w:val="cyan"/>
        </w:rPr>
        <w:t>crisis</w:t>
      </w:r>
      <w:r w:rsidRPr="00C323A3">
        <w:rPr>
          <w:sz w:val="14"/>
        </w:rPr>
        <w:t xml:space="preserve"> </w:t>
      </w:r>
      <w:r w:rsidRPr="00C323A3">
        <w:rPr>
          <w:rStyle w:val="Emphasis"/>
        </w:rPr>
        <w:t xml:space="preserve">just </w:t>
      </w:r>
      <w:r w:rsidRPr="00F2731D">
        <w:rPr>
          <w:rStyle w:val="Emphasis"/>
          <w:highlight w:val="cyan"/>
        </w:rPr>
        <w:t>eight years</w:t>
      </w:r>
      <w:r w:rsidRPr="00F2731D">
        <w:rPr>
          <w:sz w:val="14"/>
          <w:highlight w:val="cyan"/>
        </w:rPr>
        <w:t xml:space="preserve"> </w:t>
      </w:r>
      <w:r w:rsidRPr="00F2731D">
        <w:rPr>
          <w:rStyle w:val="StyleUnderline"/>
          <w:highlight w:val="cyan"/>
        </w:rPr>
        <w:t>in</w:t>
      </w:r>
      <w:r w:rsidRPr="00C323A3">
        <w:rPr>
          <w:rStyle w:val="StyleUnderline"/>
        </w:rPr>
        <w:t>to</w:t>
      </w:r>
      <w:r w:rsidRPr="00C323A3">
        <w:rPr>
          <w:sz w:val="14"/>
        </w:rPr>
        <w:t xml:space="preserve"> its </w:t>
      </w:r>
      <w:r w:rsidRPr="00C323A3">
        <w:rPr>
          <w:rStyle w:val="StyleUnderline"/>
        </w:rPr>
        <w:t>existence</w:t>
      </w:r>
      <w:r w:rsidRPr="00C323A3">
        <w:rPr>
          <w:sz w:val="14"/>
        </w:rPr>
        <w:t xml:space="preserve">. </w:t>
      </w:r>
      <w:r w:rsidRPr="00F2731D">
        <w:rPr>
          <w:rStyle w:val="StyleUnderline"/>
          <w:highlight w:val="cyan"/>
        </w:rPr>
        <w:t>Attempts</w:t>
      </w:r>
      <w:r w:rsidRPr="00C323A3">
        <w:rPr>
          <w:rStyle w:val="StyleUnderline"/>
        </w:rPr>
        <w:t xml:space="preserve"> to</w:t>
      </w:r>
      <w:r w:rsidRPr="00C323A3">
        <w:rPr>
          <w:sz w:val="14"/>
        </w:rPr>
        <w:t xml:space="preserve"> solve the crisis by </w:t>
      </w:r>
      <w:r w:rsidRPr="00C323A3">
        <w:rPr>
          <w:rStyle w:val="StyleUnderline"/>
        </w:rPr>
        <w:t>transfer</w:t>
      </w:r>
      <w:r w:rsidRPr="00C323A3">
        <w:rPr>
          <w:sz w:val="14"/>
        </w:rPr>
        <w:t xml:space="preserve">ring </w:t>
      </w:r>
      <w:r w:rsidRPr="00C323A3">
        <w:rPr>
          <w:rStyle w:val="StyleUnderline"/>
        </w:rPr>
        <w:t>capital</w:t>
      </w:r>
      <w:r w:rsidRPr="00C323A3">
        <w:rPr>
          <w:sz w:val="14"/>
        </w:rPr>
        <w:t xml:space="preserve"> from the wealthier north to the worse-affected south (and Ireland) have </w:t>
      </w:r>
      <w:r w:rsidRPr="00C323A3">
        <w:rPr>
          <w:rStyle w:val="StyleUnderline"/>
        </w:rPr>
        <w:t>led to rising friction</w:t>
      </w:r>
      <w:r w:rsidRPr="00C323A3">
        <w:rPr>
          <w:sz w:val="14"/>
        </w:rPr>
        <w:t xml:space="preserve"> within the bloc. </w:t>
      </w:r>
      <w:r w:rsidRPr="00C323A3">
        <w:rPr>
          <w:rStyle w:val="StyleUnderline"/>
        </w:rPr>
        <w:t>This</w:t>
      </w:r>
      <w:r w:rsidRPr="00C323A3">
        <w:rPr>
          <w:sz w:val="14"/>
        </w:rPr>
        <w:t xml:space="preserve"> has </w:t>
      </w:r>
      <w:r w:rsidRPr="00F2731D">
        <w:rPr>
          <w:rStyle w:val="StyleUnderline"/>
          <w:highlight w:val="cyan"/>
        </w:rPr>
        <w:t>led to</w:t>
      </w:r>
      <w:r w:rsidRPr="00C323A3">
        <w:rPr>
          <w:sz w:val="14"/>
        </w:rPr>
        <w:t xml:space="preserve"> the emergence of </w:t>
      </w:r>
      <w:r w:rsidRPr="00F2731D">
        <w:rPr>
          <w:rStyle w:val="StyleUnderline"/>
          <w:highlight w:val="cyan"/>
        </w:rPr>
        <w:t>populist and nationalist</w:t>
      </w:r>
      <w:r w:rsidRPr="00C323A3">
        <w:rPr>
          <w:sz w:val="14"/>
        </w:rPr>
        <w:t xml:space="preserve"> political </w:t>
      </w:r>
      <w:r w:rsidRPr="00F2731D">
        <w:rPr>
          <w:rStyle w:val="StyleUnderline"/>
          <w:highlight w:val="cyan"/>
        </w:rPr>
        <w:t>movements</w:t>
      </w:r>
      <w:r w:rsidRPr="00C323A3">
        <w:rPr>
          <w:sz w:val="14"/>
        </w:rPr>
        <w:t xml:space="preserve">, in the south advocating a write-off of debt and in the north seeking an end to bailouts. </w:t>
      </w:r>
      <w:r w:rsidRPr="00C323A3">
        <w:rPr>
          <w:rStyle w:val="StyleUnderline"/>
        </w:rPr>
        <w:t>Both regions</w:t>
      </w:r>
      <w:r w:rsidRPr="00C323A3">
        <w:rPr>
          <w:sz w:val="14"/>
        </w:rPr>
        <w:t xml:space="preserve"> have seen </w:t>
      </w:r>
      <w:r w:rsidRPr="00C323A3">
        <w:rPr>
          <w:rStyle w:val="StyleUnderline"/>
        </w:rPr>
        <w:t>demand</w:t>
      </w:r>
      <w:r w:rsidRPr="00C323A3">
        <w:rPr>
          <w:sz w:val="14"/>
        </w:rPr>
        <w:t xml:space="preserve">s </w:t>
      </w:r>
      <w:r w:rsidRPr="00C323A3">
        <w:rPr>
          <w:rStyle w:val="StyleUnderline"/>
        </w:rPr>
        <w:t>to exit</w:t>
      </w:r>
      <w:r w:rsidRPr="00C323A3">
        <w:rPr>
          <w:sz w:val="14"/>
        </w:rPr>
        <w:t xml:space="preserve"> the eurozone. The </w:t>
      </w:r>
      <w:r w:rsidRPr="00F2731D">
        <w:rPr>
          <w:rStyle w:val="StyleUnderline"/>
          <w:highlight w:val="cyan"/>
        </w:rPr>
        <w:t>euro is</w:t>
      </w:r>
      <w:r w:rsidRPr="00C323A3">
        <w:rPr>
          <w:rStyle w:val="StyleUnderline"/>
        </w:rPr>
        <w:t xml:space="preserve"> a currency</w:t>
      </w:r>
      <w:r w:rsidRPr="00C323A3">
        <w:rPr>
          <w:sz w:val="14"/>
        </w:rPr>
        <w:t xml:space="preserve"> </w:t>
      </w:r>
      <w:r w:rsidRPr="00C323A3">
        <w:rPr>
          <w:rStyle w:val="StyleUnderline"/>
        </w:rPr>
        <w:t xml:space="preserve">whose foundations are </w:t>
      </w:r>
      <w:r w:rsidRPr="00F2731D">
        <w:rPr>
          <w:rStyle w:val="StyleUnderline"/>
          <w:highlight w:val="cyan"/>
        </w:rPr>
        <w:t>laid</w:t>
      </w:r>
      <w:r w:rsidRPr="00F2731D">
        <w:rPr>
          <w:sz w:val="14"/>
          <w:highlight w:val="cyan"/>
        </w:rPr>
        <w:t xml:space="preserve"> </w:t>
      </w:r>
      <w:r w:rsidRPr="00F2731D">
        <w:rPr>
          <w:rStyle w:val="Emphasis"/>
          <w:highlight w:val="cyan"/>
        </w:rPr>
        <w:t>in different</w:t>
      </w:r>
      <w:r w:rsidRPr="00C323A3">
        <w:rPr>
          <w:rStyle w:val="Emphasis"/>
        </w:rPr>
        <w:t xml:space="preserve"> </w:t>
      </w:r>
      <w:r w:rsidRPr="00F2731D">
        <w:rPr>
          <w:rStyle w:val="Emphasis"/>
          <w:highlight w:val="cyan"/>
        </w:rPr>
        <w:t>countries</w:t>
      </w:r>
      <w:r w:rsidRPr="00F2731D">
        <w:rPr>
          <w:sz w:val="14"/>
          <w:highlight w:val="cyan"/>
        </w:rPr>
        <w:t xml:space="preserve">, </w:t>
      </w:r>
      <w:r w:rsidRPr="00F2731D">
        <w:rPr>
          <w:rStyle w:val="StyleUnderline"/>
          <w:highlight w:val="cyan"/>
        </w:rPr>
        <w:t>all</w:t>
      </w:r>
      <w:r w:rsidRPr="00C323A3">
        <w:rPr>
          <w:rStyle w:val="StyleUnderline"/>
        </w:rPr>
        <w:t xml:space="preserve"> of whom</w:t>
      </w:r>
      <w:r w:rsidRPr="00C323A3">
        <w:rPr>
          <w:sz w:val="14"/>
        </w:rPr>
        <w:t xml:space="preserve"> have </w:t>
      </w:r>
      <w:r w:rsidRPr="00C323A3">
        <w:rPr>
          <w:rStyle w:val="StyleUnderline"/>
        </w:rPr>
        <w:t xml:space="preserve">proved </w:t>
      </w:r>
      <w:r w:rsidRPr="00F2731D">
        <w:rPr>
          <w:rStyle w:val="Emphasis"/>
          <w:highlight w:val="cyan"/>
        </w:rPr>
        <w:t>unwilling</w:t>
      </w:r>
      <w:r w:rsidRPr="00F2731D">
        <w:rPr>
          <w:sz w:val="14"/>
          <w:highlight w:val="cyan"/>
        </w:rPr>
        <w:t xml:space="preserve"> </w:t>
      </w:r>
      <w:r w:rsidRPr="00F2731D">
        <w:rPr>
          <w:rStyle w:val="StyleUnderline"/>
          <w:highlight w:val="cyan"/>
        </w:rPr>
        <w:t>or</w:t>
      </w:r>
      <w:r w:rsidRPr="00F2731D">
        <w:rPr>
          <w:sz w:val="14"/>
          <w:highlight w:val="cyan"/>
        </w:rPr>
        <w:t xml:space="preserve"> </w:t>
      </w:r>
      <w:r w:rsidRPr="00F2731D">
        <w:rPr>
          <w:rStyle w:val="Emphasis"/>
          <w:highlight w:val="cyan"/>
        </w:rPr>
        <w:t>unable</w:t>
      </w:r>
      <w:r w:rsidRPr="00F2731D">
        <w:rPr>
          <w:sz w:val="14"/>
          <w:highlight w:val="cyan"/>
        </w:rPr>
        <w:t xml:space="preserve"> </w:t>
      </w:r>
      <w:r w:rsidRPr="00F2731D">
        <w:rPr>
          <w:rStyle w:val="StyleUnderline"/>
          <w:highlight w:val="cyan"/>
        </w:rPr>
        <w:t>to pull together</w:t>
      </w:r>
      <w:r w:rsidRPr="00C323A3">
        <w:rPr>
          <w:sz w:val="14"/>
        </w:rPr>
        <w:t xml:space="preserve"> in a crisis. The </w:t>
      </w:r>
      <w:r w:rsidRPr="00F2731D">
        <w:rPr>
          <w:rStyle w:val="StyleUnderline"/>
          <w:highlight w:val="cyan"/>
        </w:rPr>
        <w:t>next crisis could</w:t>
      </w:r>
      <w:r w:rsidRPr="00C323A3">
        <w:rPr>
          <w:sz w:val="14"/>
        </w:rPr>
        <w:t xml:space="preserve"> very easily </w:t>
      </w:r>
      <w:r w:rsidRPr="00F2731D">
        <w:rPr>
          <w:rStyle w:val="Emphasis"/>
          <w:highlight w:val="cyan"/>
        </w:rPr>
        <w:t>see the currency's end.</w:t>
      </w:r>
    </w:p>
    <w:p w14:paraId="6F9C5E8D" w14:textId="77777777" w:rsidR="00C55AA8" w:rsidRPr="001D179C" w:rsidRDefault="00C55AA8" w:rsidP="00C55AA8">
      <w:pPr>
        <w:pStyle w:val="Heading4"/>
        <w:rPr>
          <w:b w:val="0"/>
        </w:rPr>
      </w:pPr>
      <w:r>
        <w:t xml:space="preserve">China and the Yuan can’t supplant the West </w:t>
      </w:r>
      <w:r w:rsidRPr="001D179C">
        <w:rPr>
          <w:b w:val="0"/>
        </w:rPr>
        <w:t xml:space="preserve">– debt, overcapacity, </w:t>
      </w:r>
      <w:r>
        <w:rPr>
          <w:b w:val="0"/>
        </w:rPr>
        <w:t xml:space="preserve">economic/social </w:t>
      </w:r>
      <w:r w:rsidRPr="001D179C">
        <w:rPr>
          <w:b w:val="0"/>
        </w:rPr>
        <w:t xml:space="preserve">fragmentation, inequality, dependence on the international order, a struggling consumer sector, missing strategic depth, insignificant innovation, and unwillingness to place the Yuan as the global reserve </w:t>
      </w:r>
    </w:p>
    <w:p w14:paraId="5CE44A32"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63" w:history="1">
        <w:r w:rsidRPr="00536C1E">
          <w:rPr>
            <w:rStyle w:val="Hyperlink"/>
          </w:rPr>
          <w:t>https://www.stratfor.com/analysis/decline-dollar-not-decline-united-states</w:t>
        </w:r>
      </w:hyperlink>
    </w:p>
    <w:p w14:paraId="3CFF4D7C" w14:textId="77777777" w:rsidR="00C55AA8" w:rsidRDefault="00C55AA8" w:rsidP="00C55AA8">
      <w:pPr>
        <w:rPr>
          <w:sz w:val="14"/>
        </w:rPr>
      </w:pPr>
    </w:p>
    <w:p w14:paraId="294C6869" w14:textId="77777777" w:rsidR="00C55AA8" w:rsidRPr="00C323A3" w:rsidRDefault="00C55AA8" w:rsidP="00C55AA8">
      <w:pPr>
        <w:rPr>
          <w:sz w:val="14"/>
        </w:rPr>
      </w:pPr>
      <w:r w:rsidRPr="00C323A3">
        <w:rPr>
          <w:sz w:val="14"/>
        </w:rPr>
        <w:t xml:space="preserve">On the other end of the Eurasian landmass is </w:t>
      </w:r>
      <w:r w:rsidRPr="00F2731D">
        <w:rPr>
          <w:rStyle w:val="StyleUnderline"/>
          <w:highlight w:val="cyan"/>
        </w:rPr>
        <w:t>China</w:t>
      </w:r>
      <w:r w:rsidRPr="00C323A3">
        <w:rPr>
          <w:sz w:val="14"/>
        </w:rPr>
        <w:t xml:space="preserve">, whose population dwarfs that of the United States and which could, within the next 20 years, have an overall economic size far greater. But it is also a country that </w:t>
      </w:r>
      <w:r w:rsidRPr="00F2731D">
        <w:rPr>
          <w:rStyle w:val="Emphasis"/>
          <w:highlight w:val="cyan"/>
        </w:rPr>
        <w:t>is ending</w:t>
      </w:r>
      <w:r w:rsidRPr="00F2731D">
        <w:rPr>
          <w:sz w:val="14"/>
          <w:highlight w:val="cyan"/>
        </w:rPr>
        <w:t xml:space="preserve"> </w:t>
      </w:r>
      <w:r w:rsidRPr="00F2731D">
        <w:rPr>
          <w:rStyle w:val="StyleUnderline"/>
          <w:highlight w:val="cyan"/>
        </w:rPr>
        <w:t>its</w:t>
      </w:r>
      <w:r w:rsidRPr="00C323A3">
        <w:rPr>
          <w:rStyle w:val="StyleUnderline"/>
        </w:rPr>
        <w:t xml:space="preserve"> </w:t>
      </w:r>
      <w:r w:rsidRPr="00E96001">
        <w:rPr>
          <w:rStyle w:val="StyleUnderline"/>
        </w:rPr>
        <w:t>economic</w:t>
      </w:r>
      <w:r w:rsidRPr="00C323A3">
        <w:rPr>
          <w:rStyle w:val="StyleUnderline"/>
        </w:rPr>
        <w:t xml:space="preserve"> </w:t>
      </w:r>
      <w:r w:rsidRPr="00F2731D">
        <w:rPr>
          <w:rStyle w:val="StyleUnderline"/>
          <w:highlight w:val="cyan"/>
        </w:rPr>
        <w:t>miracle and</w:t>
      </w:r>
      <w:r w:rsidRPr="00C323A3">
        <w:rPr>
          <w:sz w:val="14"/>
        </w:rPr>
        <w:t xml:space="preserve"> has </w:t>
      </w:r>
      <w:r w:rsidRPr="00F2731D">
        <w:rPr>
          <w:rStyle w:val="StyleUnderline"/>
          <w:highlight w:val="cyan"/>
        </w:rPr>
        <w:t>built up</w:t>
      </w:r>
      <w:r w:rsidRPr="00C323A3">
        <w:rPr>
          <w:rStyle w:val="StyleUnderline"/>
        </w:rPr>
        <w:t xml:space="preserve"> </w:t>
      </w:r>
      <w:r w:rsidRPr="00C323A3">
        <w:rPr>
          <w:rStyle w:val="Emphasis"/>
        </w:rPr>
        <w:t xml:space="preserve">many </w:t>
      </w:r>
      <w:r w:rsidRPr="00107C6E">
        <w:rPr>
          <w:rStyle w:val="Emphasis"/>
        </w:rPr>
        <w:t>problems</w:t>
      </w:r>
      <w:r w:rsidRPr="00107C6E">
        <w:rPr>
          <w:sz w:val="14"/>
        </w:rPr>
        <w:t xml:space="preserve">, </w:t>
      </w:r>
      <w:r w:rsidRPr="00107C6E">
        <w:rPr>
          <w:rStyle w:val="StyleUnderline"/>
        </w:rPr>
        <w:t xml:space="preserve">including </w:t>
      </w:r>
      <w:r w:rsidRPr="00F2731D">
        <w:rPr>
          <w:rStyle w:val="StyleUnderline"/>
          <w:highlight w:val="cyan"/>
        </w:rPr>
        <w:t>debt and</w:t>
      </w:r>
      <w:r w:rsidRPr="00C323A3">
        <w:rPr>
          <w:sz w:val="14"/>
        </w:rPr>
        <w:t xml:space="preserve"> industrial </w:t>
      </w:r>
      <w:r w:rsidRPr="00F2731D">
        <w:rPr>
          <w:rStyle w:val="StyleUnderline"/>
          <w:highlight w:val="cyan"/>
        </w:rPr>
        <w:t>overcapacity</w:t>
      </w:r>
      <w:r w:rsidRPr="00C323A3">
        <w:rPr>
          <w:rStyle w:val="StyleUnderline"/>
        </w:rPr>
        <w:t>. China's</w:t>
      </w:r>
      <w:r w:rsidRPr="00C323A3">
        <w:rPr>
          <w:sz w:val="14"/>
        </w:rPr>
        <w:t xml:space="preserve"> economic </w:t>
      </w:r>
      <w:r w:rsidRPr="00E96001">
        <w:rPr>
          <w:rStyle w:val="StyleUnderline"/>
        </w:rPr>
        <w:t>slowdown will exacerbate</w:t>
      </w:r>
      <w:r w:rsidRPr="00E96001">
        <w:rPr>
          <w:sz w:val="14"/>
        </w:rPr>
        <w:t xml:space="preserve"> its </w:t>
      </w:r>
      <w:r w:rsidRPr="00E96001">
        <w:rPr>
          <w:rStyle w:val="StyleUnderline"/>
        </w:rPr>
        <w:t xml:space="preserve">internal and external </w:t>
      </w:r>
      <w:r w:rsidRPr="00E96001">
        <w:rPr>
          <w:rStyle w:val="Emphasis"/>
        </w:rPr>
        <w:t>challenges</w:t>
      </w:r>
      <w:r w:rsidRPr="00C323A3">
        <w:rPr>
          <w:sz w:val="14"/>
        </w:rPr>
        <w:t xml:space="preserve">. </w:t>
      </w:r>
      <w:r w:rsidRPr="00C323A3">
        <w:rPr>
          <w:rStyle w:val="StyleUnderline"/>
        </w:rPr>
        <w:t>While China</w:t>
      </w:r>
      <w:r w:rsidRPr="00C323A3">
        <w:rPr>
          <w:sz w:val="14"/>
        </w:rPr>
        <w:t xml:space="preserve">'s population </w:t>
      </w:r>
      <w:r w:rsidRPr="00C323A3">
        <w:rPr>
          <w:rStyle w:val="StyleUnderline"/>
        </w:rPr>
        <w:t>is predominantly Han, the country's</w:t>
      </w:r>
      <w:r w:rsidRPr="00C323A3">
        <w:rPr>
          <w:sz w:val="14"/>
        </w:rPr>
        <w:t xml:space="preserve"> harsh </w:t>
      </w:r>
      <w:r w:rsidRPr="00F2731D">
        <w:rPr>
          <w:rStyle w:val="StyleUnderline"/>
          <w:highlight w:val="cyan"/>
        </w:rPr>
        <w:t>geography</w:t>
      </w:r>
      <w:r w:rsidRPr="00C323A3">
        <w:rPr>
          <w:sz w:val="14"/>
        </w:rPr>
        <w:t xml:space="preserve"> has </w:t>
      </w:r>
      <w:r w:rsidRPr="00F2731D">
        <w:rPr>
          <w:rStyle w:val="StyleUnderline"/>
          <w:highlight w:val="cyan"/>
        </w:rPr>
        <w:t>harbored a nation</w:t>
      </w:r>
      <w:r w:rsidRPr="00C323A3">
        <w:rPr>
          <w:rStyle w:val="StyleUnderline"/>
        </w:rPr>
        <w:t xml:space="preserve"> that is</w:t>
      </w:r>
      <w:r w:rsidRPr="00C323A3">
        <w:rPr>
          <w:sz w:val="14"/>
        </w:rPr>
        <w:t xml:space="preserve"> </w:t>
      </w:r>
      <w:r w:rsidRPr="00F2731D">
        <w:rPr>
          <w:rStyle w:val="Emphasis"/>
          <w:highlight w:val="cyan"/>
        </w:rPr>
        <w:t>deeply fragmented</w:t>
      </w:r>
      <w:r w:rsidRPr="00C323A3">
        <w:rPr>
          <w:sz w:val="14"/>
        </w:rPr>
        <w:t xml:space="preserve">, both </w:t>
      </w:r>
      <w:r w:rsidRPr="00F2731D">
        <w:rPr>
          <w:rStyle w:val="StyleUnderline"/>
          <w:highlight w:val="cyan"/>
        </w:rPr>
        <w:t>economically and culturally. China's</w:t>
      </w:r>
      <w:r w:rsidRPr="00C323A3">
        <w:rPr>
          <w:rStyle w:val="StyleUnderline"/>
        </w:rPr>
        <w:t xml:space="preserve"> economic </w:t>
      </w:r>
      <w:r w:rsidRPr="00F2731D">
        <w:rPr>
          <w:rStyle w:val="StyleUnderline"/>
          <w:highlight w:val="cyan"/>
        </w:rPr>
        <w:t>miracle</w:t>
      </w:r>
      <w:r w:rsidRPr="00C323A3">
        <w:rPr>
          <w:sz w:val="14"/>
        </w:rPr>
        <w:t xml:space="preserve"> has </w:t>
      </w:r>
      <w:r w:rsidRPr="00F2731D">
        <w:rPr>
          <w:rStyle w:val="Emphasis"/>
          <w:highlight w:val="cyan"/>
        </w:rPr>
        <w:t>exacerbated</w:t>
      </w:r>
      <w:r w:rsidRPr="00F2731D">
        <w:rPr>
          <w:sz w:val="14"/>
          <w:highlight w:val="cyan"/>
        </w:rPr>
        <w:t xml:space="preserve"> </w:t>
      </w:r>
      <w:r w:rsidRPr="00F2731D">
        <w:rPr>
          <w:rStyle w:val="StyleUnderline"/>
          <w:highlight w:val="cyan"/>
        </w:rPr>
        <w:t>inequalities</w:t>
      </w:r>
      <w:r w:rsidRPr="00C323A3">
        <w:rPr>
          <w:sz w:val="14"/>
        </w:rPr>
        <w:t xml:space="preserve"> among its regions and various groups. Managing the balance has forced China to keep a strong centralized government, and that centralization has strengthened under President Xi Jinping since 2012.</w:t>
      </w:r>
    </w:p>
    <w:p w14:paraId="734E603B" w14:textId="77777777" w:rsidR="00C55AA8" w:rsidRPr="002C6C26" w:rsidRDefault="00C55AA8" w:rsidP="00C55AA8">
      <w:pPr>
        <w:rPr>
          <w:sz w:val="14"/>
        </w:rPr>
      </w:pPr>
      <w:r w:rsidRPr="00F2731D">
        <w:rPr>
          <w:rStyle w:val="StyleUnderline"/>
          <w:highlight w:val="cyan"/>
        </w:rPr>
        <w:t>China is</w:t>
      </w:r>
      <w:r w:rsidRPr="002C6C26">
        <w:rPr>
          <w:rStyle w:val="StyleUnderline"/>
        </w:rPr>
        <w:t xml:space="preserve"> now </w:t>
      </w:r>
      <w:r w:rsidRPr="00F2731D">
        <w:rPr>
          <w:rStyle w:val="StyleUnderline"/>
          <w:highlight w:val="cyan"/>
        </w:rPr>
        <w:t>more dependent</w:t>
      </w:r>
      <w:r w:rsidRPr="002C6C26">
        <w:rPr>
          <w:rStyle w:val="StyleUnderline"/>
        </w:rPr>
        <w:t xml:space="preserve"> on the global</w:t>
      </w:r>
      <w:r w:rsidRPr="002C6C26">
        <w:rPr>
          <w:sz w:val="14"/>
        </w:rPr>
        <w:t xml:space="preserve"> financial </w:t>
      </w:r>
      <w:r w:rsidRPr="002C6C26">
        <w:rPr>
          <w:rStyle w:val="StyleUnderline"/>
        </w:rPr>
        <w:t>system</w:t>
      </w:r>
      <w:r w:rsidRPr="002C6C26">
        <w:rPr>
          <w:sz w:val="14"/>
        </w:rPr>
        <w:t xml:space="preserve"> </w:t>
      </w:r>
      <w:r w:rsidRPr="00F2731D">
        <w:rPr>
          <w:rStyle w:val="Emphasis"/>
          <w:highlight w:val="cyan"/>
        </w:rPr>
        <w:t>than</w:t>
      </w:r>
      <w:r w:rsidRPr="002C6C26">
        <w:rPr>
          <w:rStyle w:val="Emphasis"/>
        </w:rPr>
        <w:t xml:space="preserve"> it has </w:t>
      </w:r>
      <w:r w:rsidRPr="00F2731D">
        <w:rPr>
          <w:rStyle w:val="Emphasis"/>
          <w:highlight w:val="cyan"/>
        </w:rPr>
        <w:t>ever</w:t>
      </w:r>
      <w:r w:rsidRPr="002C6C26">
        <w:rPr>
          <w:rStyle w:val="Emphasis"/>
        </w:rPr>
        <w:t xml:space="preserve"> been</w:t>
      </w:r>
      <w:r w:rsidRPr="002C6C26">
        <w:rPr>
          <w:sz w:val="14"/>
        </w:rPr>
        <w:t xml:space="preserve">. </w:t>
      </w:r>
      <w:r w:rsidRPr="00F2731D">
        <w:rPr>
          <w:rStyle w:val="StyleUnderline"/>
          <w:highlight w:val="cyan"/>
        </w:rPr>
        <w:t>Unlike</w:t>
      </w:r>
      <w:r w:rsidRPr="002C6C26">
        <w:rPr>
          <w:sz w:val="14"/>
        </w:rPr>
        <w:t xml:space="preserve"> the </w:t>
      </w:r>
      <w:r w:rsidRPr="00F2731D">
        <w:rPr>
          <w:rStyle w:val="Emphasis"/>
          <w:highlight w:val="cyan"/>
        </w:rPr>
        <w:t>U</w:t>
      </w:r>
      <w:r w:rsidRPr="002C6C26">
        <w:rPr>
          <w:sz w:val="14"/>
        </w:rPr>
        <w:t xml:space="preserve">nited </w:t>
      </w:r>
      <w:r w:rsidRPr="00F2731D">
        <w:rPr>
          <w:rStyle w:val="Emphasis"/>
          <w:highlight w:val="cyan"/>
        </w:rPr>
        <w:t>S</w:t>
      </w:r>
      <w:r w:rsidRPr="002C6C26">
        <w:rPr>
          <w:sz w:val="14"/>
        </w:rPr>
        <w:t xml:space="preserve">tates, </w:t>
      </w:r>
      <w:r w:rsidRPr="00F2731D">
        <w:rPr>
          <w:rStyle w:val="StyleUnderline"/>
          <w:highlight w:val="cyan"/>
        </w:rPr>
        <w:t>China</w:t>
      </w:r>
      <w:r w:rsidRPr="002C6C26">
        <w:rPr>
          <w:rStyle w:val="StyleUnderline"/>
        </w:rPr>
        <w:t xml:space="preserve"> </w:t>
      </w:r>
      <w:r w:rsidRPr="002C6C26">
        <w:rPr>
          <w:rStyle w:val="Emphasis"/>
        </w:rPr>
        <w:t xml:space="preserve">is not relatively isolated </w:t>
      </w:r>
      <w:r w:rsidRPr="002C6C26">
        <w:rPr>
          <w:rStyle w:val="StyleUnderline"/>
        </w:rPr>
        <w:t>from trade, it</w:t>
      </w:r>
      <w:r w:rsidRPr="002C6C26">
        <w:rPr>
          <w:sz w:val="14"/>
        </w:rPr>
        <w:t xml:space="preserve"> </w:t>
      </w:r>
      <w:r w:rsidRPr="00F2731D">
        <w:rPr>
          <w:rStyle w:val="Emphasis"/>
          <w:highlight w:val="cyan"/>
        </w:rPr>
        <w:t>does not</w:t>
      </w:r>
      <w:r w:rsidRPr="002C6C26">
        <w:rPr>
          <w:sz w:val="14"/>
        </w:rPr>
        <w:t xml:space="preserve"> yet </w:t>
      </w:r>
      <w:r w:rsidRPr="00F2731D">
        <w:rPr>
          <w:rStyle w:val="StyleUnderline"/>
          <w:highlight w:val="cyan"/>
        </w:rPr>
        <w:t>have a</w:t>
      </w:r>
      <w:r w:rsidRPr="002C6C26">
        <w:rPr>
          <w:rStyle w:val="StyleUnderline"/>
        </w:rPr>
        <w:t xml:space="preserve"> vibrant </w:t>
      </w:r>
      <w:r w:rsidRPr="00F2731D">
        <w:rPr>
          <w:rStyle w:val="StyleUnderline"/>
          <w:highlight w:val="cyan"/>
        </w:rPr>
        <w:t>consumer sector</w:t>
      </w:r>
      <w:r w:rsidRPr="002C6C26">
        <w:rPr>
          <w:rStyle w:val="StyleUnderline"/>
        </w:rPr>
        <w:t xml:space="preserve">, it lacks </w:t>
      </w:r>
      <w:r w:rsidRPr="00F2731D">
        <w:rPr>
          <w:rStyle w:val="StyleUnderline"/>
          <w:highlight w:val="cyan"/>
        </w:rPr>
        <w:t>strategic depth</w:t>
      </w:r>
      <w:r w:rsidRPr="002C6C26">
        <w:rPr>
          <w:sz w:val="14"/>
        </w:rPr>
        <w:t xml:space="preserve"> from outsiders militarily, </w:t>
      </w:r>
      <w:r w:rsidRPr="00F2731D">
        <w:rPr>
          <w:rStyle w:val="StyleUnderline"/>
          <w:highlight w:val="cyan"/>
        </w:rPr>
        <w:t>and</w:t>
      </w:r>
      <w:r w:rsidRPr="002C6C26">
        <w:rPr>
          <w:rStyle w:val="StyleUnderline"/>
        </w:rPr>
        <w:t xml:space="preserve"> it does not possess</w:t>
      </w:r>
      <w:r w:rsidRPr="002C6C26">
        <w:rPr>
          <w:sz w:val="14"/>
        </w:rPr>
        <w:t xml:space="preserve"> </w:t>
      </w:r>
      <w:r w:rsidRPr="002C6C26">
        <w:rPr>
          <w:rStyle w:val="StyleUnderline"/>
        </w:rPr>
        <w:t>the same</w:t>
      </w:r>
      <w:r w:rsidRPr="002C6C26">
        <w:rPr>
          <w:sz w:val="14"/>
        </w:rPr>
        <w:t xml:space="preserve"> productive and encompassing </w:t>
      </w:r>
      <w:r w:rsidRPr="00F2731D">
        <w:rPr>
          <w:rStyle w:val="StyleUnderline"/>
          <w:highlight w:val="cyan"/>
        </w:rPr>
        <w:t>tech</w:t>
      </w:r>
      <w:r w:rsidRPr="002C6C26">
        <w:rPr>
          <w:rStyle w:val="StyleUnderline"/>
        </w:rPr>
        <w:t>nological innovativeness</w:t>
      </w:r>
      <w:r w:rsidRPr="002C6C26">
        <w:rPr>
          <w:sz w:val="14"/>
        </w:rPr>
        <w:t>.</w:t>
      </w:r>
    </w:p>
    <w:p w14:paraId="20CE9A57" w14:textId="77777777" w:rsidR="00C55AA8" w:rsidRPr="002C6C26" w:rsidRDefault="00C55AA8" w:rsidP="00C55AA8">
      <w:pPr>
        <w:rPr>
          <w:sz w:val="14"/>
        </w:rPr>
      </w:pPr>
      <w:r w:rsidRPr="002C6C26">
        <w:rPr>
          <w:rStyle w:val="StyleUnderline"/>
        </w:rPr>
        <w:t>China is become</w:t>
      </w:r>
      <w:r w:rsidRPr="002C6C26">
        <w:rPr>
          <w:sz w:val="14"/>
        </w:rPr>
        <w:t xml:space="preserve"> increasingly </w:t>
      </w:r>
      <w:r w:rsidRPr="002C6C26">
        <w:rPr>
          <w:rStyle w:val="StyleUnderline"/>
        </w:rPr>
        <w:t xml:space="preserve">anxious about these </w:t>
      </w:r>
      <w:r w:rsidRPr="00F2731D">
        <w:rPr>
          <w:rStyle w:val="StyleUnderline"/>
          <w:highlight w:val="cyan"/>
        </w:rPr>
        <w:t>vulnerabilities</w:t>
      </w:r>
      <w:r w:rsidRPr="002C6C26">
        <w:rPr>
          <w:rStyle w:val="StyleUnderline"/>
        </w:rPr>
        <w:t xml:space="preserve">, which </w:t>
      </w:r>
      <w:r w:rsidRPr="00F2731D">
        <w:rPr>
          <w:rStyle w:val="StyleUnderline"/>
          <w:highlight w:val="cyan"/>
        </w:rPr>
        <w:t>are</w:t>
      </w:r>
      <w:r w:rsidRPr="00F2731D">
        <w:rPr>
          <w:sz w:val="14"/>
          <w:highlight w:val="cyan"/>
        </w:rPr>
        <w:t xml:space="preserve"> </w:t>
      </w:r>
      <w:r w:rsidRPr="00F2731D">
        <w:rPr>
          <w:rStyle w:val="Emphasis"/>
          <w:highlight w:val="cyan"/>
        </w:rPr>
        <w:t>outside</w:t>
      </w:r>
      <w:r w:rsidRPr="00E96001">
        <w:rPr>
          <w:rStyle w:val="Emphasis"/>
        </w:rPr>
        <w:t xml:space="preserve"> its </w:t>
      </w:r>
      <w:r w:rsidRPr="00F2731D">
        <w:rPr>
          <w:rStyle w:val="Emphasis"/>
          <w:highlight w:val="cyan"/>
        </w:rPr>
        <w:t>control</w:t>
      </w:r>
      <w:r w:rsidRPr="002C6C26">
        <w:rPr>
          <w:sz w:val="14"/>
        </w:rPr>
        <w:t>, and even more concerned that the power backing its regional rivals Japan and South Korea — the United States — has a stranglehold over the global financial system. From Beijing's perspective, the United States' power is not just a function of sheer military strength. Therefore, to China, protecting itself from the United States requires not only building up its defenses but also subverting the economic power that the United States can bring to bear.</w:t>
      </w:r>
    </w:p>
    <w:p w14:paraId="0BE20A13" w14:textId="127E348A" w:rsidR="00C55AA8" w:rsidRPr="00312B34" w:rsidRDefault="00C55AA8" w:rsidP="00C55AA8">
      <w:pPr>
        <w:rPr>
          <w:sz w:val="14"/>
        </w:rPr>
      </w:pPr>
      <w:r w:rsidRPr="001D179C">
        <w:rPr>
          <w:sz w:val="14"/>
        </w:rPr>
        <w:t xml:space="preserve">Whether or not U.S. actions are directed at China, these vulnerabilities are forcing Beijing to take a more active stance on international issues, including trade and finance. However, </w:t>
      </w:r>
      <w:r w:rsidRPr="00F2731D">
        <w:rPr>
          <w:rStyle w:val="StyleUnderline"/>
          <w:highlight w:val="cyan"/>
        </w:rPr>
        <w:t>China</w:t>
      </w:r>
      <w:r w:rsidRPr="00F2731D">
        <w:rPr>
          <w:sz w:val="14"/>
          <w:highlight w:val="cyan"/>
        </w:rPr>
        <w:t xml:space="preserve"> </w:t>
      </w:r>
      <w:r w:rsidRPr="00F2731D">
        <w:rPr>
          <w:rStyle w:val="Emphasis"/>
          <w:highlight w:val="cyan"/>
        </w:rPr>
        <w:t>does</w:t>
      </w:r>
      <w:r w:rsidRPr="001D179C">
        <w:rPr>
          <w:rStyle w:val="Emphasis"/>
        </w:rPr>
        <w:t xml:space="preserve"> </w:t>
      </w:r>
      <w:r w:rsidRPr="00F2731D">
        <w:rPr>
          <w:rStyle w:val="Emphasis"/>
          <w:highlight w:val="cyan"/>
        </w:rPr>
        <w:t>not</w:t>
      </w:r>
      <w:r w:rsidRPr="00F2731D">
        <w:rPr>
          <w:sz w:val="14"/>
          <w:highlight w:val="cyan"/>
        </w:rPr>
        <w:t xml:space="preserve"> </w:t>
      </w:r>
      <w:r w:rsidRPr="00F2731D">
        <w:rPr>
          <w:rStyle w:val="StyleUnderline"/>
          <w:highlight w:val="cyan"/>
        </w:rPr>
        <w:t>want</w:t>
      </w:r>
      <w:r w:rsidRPr="001D179C">
        <w:rPr>
          <w:rStyle w:val="StyleUnderline"/>
        </w:rPr>
        <w:t xml:space="preserve"> the </w:t>
      </w:r>
      <w:r w:rsidRPr="000B3CBE">
        <w:rPr>
          <w:rStyle w:val="StyleUnderline"/>
        </w:rPr>
        <w:t xml:space="preserve">yuan </w:t>
      </w:r>
      <w:r w:rsidRPr="00F2731D">
        <w:rPr>
          <w:rStyle w:val="StyleUnderline"/>
          <w:highlight w:val="cyan"/>
        </w:rPr>
        <w:t>to replace the dollar</w:t>
      </w:r>
      <w:r w:rsidRPr="001D179C">
        <w:rPr>
          <w:sz w:val="14"/>
        </w:rPr>
        <w:t xml:space="preserve"> as the global benchmark currency. </w:t>
      </w:r>
      <w:r w:rsidRPr="001D179C">
        <w:rPr>
          <w:rStyle w:val="StyleUnderline"/>
        </w:rPr>
        <w:t xml:space="preserve">For the Chinese currency to do so, </w:t>
      </w:r>
      <w:r w:rsidRPr="00F2731D">
        <w:rPr>
          <w:rStyle w:val="StyleUnderline"/>
          <w:highlight w:val="cyan"/>
        </w:rPr>
        <w:t xml:space="preserve">China would </w:t>
      </w:r>
      <w:r w:rsidRPr="00057983">
        <w:rPr>
          <w:rStyle w:val="StyleUnderline"/>
        </w:rPr>
        <w:t>have to</w:t>
      </w:r>
      <w:r w:rsidRPr="00057983">
        <w:rPr>
          <w:sz w:val="14"/>
        </w:rPr>
        <w:t xml:space="preserve"> </w:t>
      </w:r>
      <w:r w:rsidRPr="00F2731D">
        <w:rPr>
          <w:rStyle w:val="Emphasis"/>
          <w:highlight w:val="cyan"/>
        </w:rPr>
        <w:t>drastically</w:t>
      </w:r>
      <w:r w:rsidRPr="001D179C">
        <w:rPr>
          <w:rStyle w:val="Emphasis"/>
        </w:rPr>
        <w:t xml:space="preserve"> </w:t>
      </w:r>
      <w:r w:rsidRPr="00F2731D">
        <w:rPr>
          <w:rStyle w:val="Emphasis"/>
          <w:highlight w:val="cyan"/>
        </w:rPr>
        <w:t>reform</w:t>
      </w:r>
      <w:r w:rsidRPr="00F2731D">
        <w:rPr>
          <w:sz w:val="14"/>
          <w:highlight w:val="cyan"/>
        </w:rPr>
        <w:t xml:space="preserve"> </w:t>
      </w:r>
      <w:r w:rsidRPr="00E145E8">
        <w:rPr>
          <w:rStyle w:val="StyleUnderline"/>
        </w:rPr>
        <w:t xml:space="preserve">its financial system </w:t>
      </w:r>
      <w:r w:rsidRPr="00F2731D">
        <w:rPr>
          <w:rStyle w:val="StyleUnderline"/>
          <w:highlight w:val="cyan"/>
        </w:rPr>
        <w:t>by</w:t>
      </w:r>
      <w:r w:rsidRPr="001D179C">
        <w:rPr>
          <w:sz w:val="14"/>
        </w:rPr>
        <w:t xml:space="preserve"> </w:t>
      </w:r>
      <w:r w:rsidRPr="001D179C">
        <w:rPr>
          <w:rStyle w:val="StyleUnderline"/>
        </w:rPr>
        <w:t>liberalizing the</w:t>
      </w:r>
      <w:r w:rsidRPr="001D179C">
        <w:rPr>
          <w:sz w:val="14"/>
        </w:rPr>
        <w:t xml:space="preserve"> yuan </w:t>
      </w:r>
      <w:r w:rsidRPr="001D179C">
        <w:rPr>
          <w:rStyle w:val="StyleUnderline"/>
        </w:rPr>
        <w:t xml:space="preserve">exchange rate, removing capital flows and </w:t>
      </w:r>
      <w:r w:rsidRPr="00E145E8">
        <w:rPr>
          <w:rStyle w:val="StyleUnderline"/>
        </w:rPr>
        <w:t>taking</w:t>
      </w:r>
      <w:r w:rsidRPr="001D179C">
        <w:rPr>
          <w:rStyle w:val="StyleUnderline"/>
        </w:rPr>
        <w:t xml:space="preserve"> other </w:t>
      </w:r>
      <w:r w:rsidRPr="00F2731D">
        <w:rPr>
          <w:rStyle w:val="StyleUnderline"/>
          <w:highlight w:val="cyan"/>
        </w:rPr>
        <w:t>actions that</w:t>
      </w:r>
      <w:r w:rsidRPr="001D179C">
        <w:rPr>
          <w:sz w:val="14"/>
        </w:rPr>
        <w:t xml:space="preserve"> would </w:t>
      </w:r>
      <w:r w:rsidRPr="00F2731D">
        <w:rPr>
          <w:rStyle w:val="StyleUnderline"/>
          <w:highlight w:val="cyan"/>
        </w:rPr>
        <w:t>undermine</w:t>
      </w:r>
      <w:r w:rsidRPr="001D179C">
        <w:rPr>
          <w:rStyle w:val="StyleUnderline"/>
        </w:rPr>
        <w:t xml:space="preserve"> Beijing's </w:t>
      </w:r>
      <w:r w:rsidRPr="00F2731D">
        <w:rPr>
          <w:rStyle w:val="StyleUnderline"/>
          <w:highlight w:val="cyan"/>
        </w:rPr>
        <w:t>control</w:t>
      </w:r>
      <w:r w:rsidRPr="001D179C">
        <w:rPr>
          <w:sz w:val="14"/>
        </w:rPr>
        <w:t xml:space="preserve"> over the country as it navigates a crucial economic shift over the next two decades. </w:t>
      </w:r>
      <w:r w:rsidRPr="001D179C">
        <w:rPr>
          <w:rStyle w:val="StyleUnderline"/>
        </w:rPr>
        <w:t xml:space="preserve">Even </w:t>
      </w:r>
      <w:r w:rsidRPr="00F2731D">
        <w:rPr>
          <w:rStyle w:val="StyleUnderline"/>
          <w:highlight w:val="cyan"/>
        </w:rPr>
        <w:t>as China embarks on</w:t>
      </w:r>
      <w:r w:rsidRPr="001D179C">
        <w:rPr>
          <w:sz w:val="14"/>
        </w:rPr>
        <w:t xml:space="preserve"> the </w:t>
      </w:r>
      <w:r w:rsidRPr="00F2731D">
        <w:rPr>
          <w:rStyle w:val="StyleUnderline"/>
          <w:highlight w:val="cyan"/>
        </w:rPr>
        <w:t>internationalization</w:t>
      </w:r>
      <w:r w:rsidRPr="001D179C">
        <w:rPr>
          <w:sz w:val="14"/>
        </w:rPr>
        <w:t xml:space="preserve"> of the yuan </w:t>
      </w:r>
      <w:r w:rsidRPr="00F2731D">
        <w:rPr>
          <w:rStyle w:val="StyleUnderline"/>
          <w:highlight w:val="cyan"/>
        </w:rPr>
        <w:t>and</w:t>
      </w:r>
      <w:r w:rsidRPr="001D179C">
        <w:rPr>
          <w:sz w:val="14"/>
        </w:rPr>
        <w:t xml:space="preserve"> the </w:t>
      </w:r>
      <w:r w:rsidRPr="00F2731D">
        <w:rPr>
          <w:rStyle w:val="StyleUnderline"/>
          <w:highlight w:val="cyan"/>
        </w:rPr>
        <w:t>liberalization</w:t>
      </w:r>
      <w:r w:rsidRPr="001D179C">
        <w:rPr>
          <w:sz w:val="14"/>
        </w:rPr>
        <w:t xml:space="preserve"> of parts of its currency regime, </w:t>
      </w:r>
      <w:r w:rsidRPr="00F2731D">
        <w:rPr>
          <w:rStyle w:val="StyleUnderline"/>
          <w:highlight w:val="cyan"/>
        </w:rPr>
        <w:t xml:space="preserve">it is </w:t>
      </w:r>
      <w:r w:rsidRPr="006373A2">
        <w:rPr>
          <w:rStyle w:val="StyleUnderline"/>
        </w:rPr>
        <w:t>doing it</w:t>
      </w:r>
      <w:r w:rsidRPr="006373A2">
        <w:rPr>
          <w:sz w:val="14"/>
        </w:rPr>
        <w:t xml:space="preserve"> </w:t>
      </w:r>
      <w:r w:rsidRPr="00F2731D">
        <w:rPr>
          <w:rStyle w:val="Emphasis"/>
          <w:highlight w:val="cyan"/>
        </w:rPr>
        <w:t>very slowly</w:t>
      </w:r>
      <w:r w:rsidRPr="00F2731D">
        <w:rPr>
          <w:sz w:val="14"/>
          <w:highlight w:val="cyan"/>
        </w:rPr>
        <w:t xml:space="preserve"> </w:t>
      </w:r>
      <w:r w:rsidRPr="00F2731D">
        <w:rPr>
          <w:rStyle w:val="StyleUnderline"/>
          <w:highlight w:val="cyan"/>
        </w:rPr>
        <w:t>and in ways that</w:t>
      </w:r>
      <w:r w:rsidRPr="001D179C">
        <w:rPr>
          <w:sz w:val="14"/>
        </w:rPr>
        <w:t xml:space="preserve"> would </w:t>
      </w:r>
      <w:r w:rsidRPr="00F2731D">
        <w:rPr>
          <w:rStyle w:val="Emphasis"/>
          <w:highlight w:val="cyan"/>
        </w:rPr>
        <w:t>prevent</w:t>
      </w:r>
      <w:r w:rsidRPr="001D179C">
        <w:rPr>
          <w:rStyle w:val="Emphasis"/>
        </w:rPr>
        <w:t xml:space="preserve"> real offshore </w:t>
      </w:r>
      <w:r w:rsidRPr="00F2731D">
        <w:rPr>
          <w:rStyle w:val="Emphasis"/>
          <w:highlight w:val="cyan"/>
        </w:rPr>
        <w:t>liquidity</w:t>
      </w:r>
      <w:r w:rsidRPr="001D179C">
        <w:rPr>
          <w:sz w:val="14"/>
        </w:rPr>
        <w:t xml:space="preserve"> </w:t>
      </w:r>
      <w:r w:rsidRPr="001D179C">
        <w:rPr>
          <w:rStyle w:val="StyleUnderline"/>
        </w:rPr>
        <w:t>to the point that it no longer has control over its currency</w:t>
      </w:r>
      <w:r w:rsidRPr="001D179C">
        <w:rPr>
          <w:sz w:val="14"/>
        </w:rPr>
        <w:t>.</w:t>
      </w:r>
    </w:p>
    <w:p w14:paraId="3A67A993" w14:textId="2B6B4F7F" w:rsidR="0040748B" w:rsidRDefault="0040748B" w:rsidP="00280EE0">
      <w:pPr>
        <w:pStyle w:val="Heading3"/>
      </w:pPr>
      <w:r>
        <w:t>2AC---Econ---IL</w:t>
      </w:r>
    </w:p>
    <w:p w14:paraId="4ED574D5" w14:textId="77777777" w:rsidR="0040748B" w:rsidRPr="0040748B" w:rsidRDefault="0040748B" w:rsidP="0040748B"/>
    <w:p w14:paraId="645F388C" w14:textId="77777777" w:rsidR="0040748B" w:rsidRPr="00A71C19" w:rsidRDefault="0040748B" w:rsidP="0040748B">
      <w:pPr>
        <w:pStyle w:val="Heading4"/>
        <w:rPr>
          <w:b w:val="0"/>
          <w:bCs/>
          <w:u w:val="single"/>
        </w:rPr>
      </w:pPr>
      <w:r w:rsidRPr="001412C0">
        <w:rPr>
          <w:u w:val="single"/>
        </w:rPr>
        <w:t>Wave of spoilers</w:t>
      </w:r>
      <w:r>
        <w:t xml:space="preserve"> to the economy – impact of debt ceiling breach is </w:t>
      </w:r>
      <w:r>
        <w:rPr>
          <w:u w:val="single"/>
        </w:rPr>
        <w:t>unlikely</w:t>
      </w:r>
      <w:r>
        <w:t xml:space="preserve"> compared to </w:t>
      </w:r>
      <w:r>
        <w:rPr>
          <w:u w:val="single"/>
        </w:rPr>
        <w:t>three other</w:t>
      </w:r>
      <w:r>
        <w:t xml:space="preserve"> threats</w:t>
      </w:r>
      <w:r>
        <w:rPr>
          <w:b w:val="0"/>
          <w:bCs/>
          <w:u w:val="single"/>
        </w:rPr>
        <w:t xml:space="preserve"> </w:t>
      </w:r>
      <w:r w:rsidRPr="00A71C19">
        <w:rPr>
          <w:b w:val="0"/>
          <w:bCs/>
        </w:rPr>
        <w:t xml:space="preserve">– trade war with China, </w:t>
      </w:r>
      <w:r>
        <w:rPr>
          <w:b w:val="0"/>
          <w:bCs/>
        </w:rPr>
        <w:t>unexpectedly low corporate earnings, global weaknesses/slowing growth, and potential fed actions</w:t>
      </w:r>
    </w:p>
    <w:p w14:paraId="3409517D" w14:textId="77777777" w:rsidR="0040748B" w:rsidRDefault="0040748B" w:rsidP="0040748B">
      <w:r w:rsidRPr="001412C0">
        <w:rPr>
          <w:rStyle w:val="Style13ptBold"/>
        </w:rPr>
        <w:t>Competiello 7/1</w:t>
      </w:r>
      <w:r>
        <w:t xml:space="preserve"> ---- Christopher, former trader at MCT Trading, MBA (Marist College), B.S. in Business, Management and Economics (State University of New York Empire State College), “JPMORGAN: 4 'Spoilers' Are Set to Wreak Havoc on the Stock Market. Here's How You Can Stay Safe,” </w:t>
      </w:r>
      <w:r>
        <w:rPr>
          <w:i/>
          <w:iCs/>
        </w:rPr>
        <w:t xml:space="preserve">Business Insider, </w:t>
      </w:r>
      <w:r>
        <w:t>2019,</w:t>
      </w:r>
      <w:r>
        <w:rPr>
          <w:i/>
          <w:iCs/>
        </w:rPr>
        <w:t xml:space="preserve"> </w:t>
      </w:r>
      <w:hyperlink r:id="rId64" w:history="1">
        <w:r w:rsidRPr="00F052F7">
          <w:rPr>
            <w:rStyle w:val="Hyperlink"/>
          </w:rPr>
          <w:t>https://outline.com/WeAsu7</w:t>
        </w:r>
      </w:hyperlink>
    </w:p>
    <w:p w14:paraId="64880133" w14:textId="77777777" w:rsidR="0040748B" w:rsidRDefault="0040748B" w:rsidP="0040748B"/>
    <w:p w14:paraId="50A2E4BB" w14:textId="77777777" w:rsidR="0040748B" w:rsidRPr="009A35DD" w:rsidRDefault="0040748B" w:rsidP="0040748B">
      <w:pPr>
        <w:rPr>
          <w:sz w:val="14"/>
        </w:rPr>
      </w:pPr>
      <w:r w:rsidRPr="00F2731D">
        <w:rPr>
          <w:rStyle w:val="StyleUnderline"/>
          <w:highlight w:val="cyan"/>
        </w:rPr>
        <w:t>Optimism</w:t>
      </w:r>
      <w:r w:rsidRPr="009A35DD">
        <w:rPr>
          <w:rStyle w:val="StyleUnderline"/>
        </w:rPr>
        <w:t xml:space="preserve"> surrounding</w:t>
      </w:r>
      <w:r w:rsidRPr="009A35DD">
        <w:rPr>
          <w:sz w:val="14"/>
        </w:rPr>
        <w:t xml:space="preserve"> the Federal Reserve's propensity to slash </w:t>
      </w:r>
      <w:r w:rsidRPr="009A35DD">
        <w:rPr>
          <w:rStyle w:val="StyleUnderline"/>
        </w:rPr>
        <w:t>interest rates</w:t>
      </w:r>
      <w:r w:rsidRPr="009A35DD">
        <w:rPr>
          <w:sz w:val="14"/>
        </w:rPr>
        <w:t xml:space="preserve"> — coupled </w:t>
      </w:r>
      <w:r w:rsidRPr="009A35DD">
        <w:rPr>
          <w:rStyle w:val="StyleUnderline"/>
        </w:rPr>
        <w:t>with a favorable G20 outcome</w:t>
      </w:r>
      <w:r w:rsidRPr="009A35DD">
        <w:rPr>
          <w:sz w:val="14"/>
        </w:rPr>
        <w:t xml:space="preserve"> between US President Donald Trump and Chinese President Xi Jinping — provided the backdrop for a scenario that </w:t>
      </w:r>
      <w:r w:rsidRPr="00F2731D">
        <w:rPr>
          <w:rStyle w:val="StyleUnderline"/>
          <w:highlight w:val="cyan"/>
        </w:rPr>
        <w:t>sent stocks soaring</w:t>
      </w:r>
      <w:r w:rsidRPr="009A35DD">
        <w:rPr>
          <w:sz w:val="14"/>
        </w:rPr>
        <w:t>.</w:t>
      </w:r>
    </w:p>
    <w:p w14:paraId="142DC6A8" w14:textId="77777777" w:rsidR="0040748B" w:rsidRPr="009A35DD" w:rsidRDefault="0040748B" w:rsidP="0040748B">
      <w:pPr>
        <w:rPr>
          <w:rStyle w:val="Emphasis"/>
        </w:rPr>
      </w:pPr>
      <w:r w:rsidRPr="00F2731D">
        <w:rPr>
          <w:rStyle w:val="Emphasis"/>
          <w:highlight w:val="cyan"/>
        </w:rPr>
        <w:t>But</w:t>
      </w:r>
      <w:r w:rsidRPr="00F2731D">
        <w:rPr>
          <w:sz w:val="14"/>
          <w:highlight w:val="cyan"/>
        </w:rPr>
        <w:t xml:space="preserve"> </w:t>
      </w:r>
      <w:r w:rsidRPr="00F2731D">
        <w:rPr>
          <w:rStyle w:val="StyleUnderline"/>
          <w:highlight w:val="cyan"/>
        </w:rPr>
        <w:t xml:space="preserve">times like these can be </w:t>
      </w:r>
      <w:r w:rsidRPr="00F2731D">
        <w:rPr>
          <w:rStyle w:val="Emphasis"/>
          <w:highlight w:val="cyan"/>
        </w:rPr>
        <w:t>especially dangerous</w:t>
      </w:r>
      <w:r w:rsidRPr="009A35DD">
        <w:rPr>
          <w:rStyle w:val="Emphasis"/>
        </w:rPr>
        <w:t xml:space="preserve"> for investors</w:t>
      </w:r>
      <w:r w:rsidRPr="009A35DD">
        <w:rPr>
          <w:sz w:val="14"/>
        </w:rPr>
        <w:t xml:space="preserve">, </w:t>
      </w:r>
      <w:r w:rsidRPr="009A35DD">
        <w:rPr>
          <w:rStyle w:val="StyleUnderline"/>
        </w:rPr>
        <w:t xml:space="preserve">as </w:t>
      </w:r>
      <w:r w:rsidRPr="00F2731D">
        <w:rPr>
          <w:rStyle w:val="StyleUnderline"/>
          <w:highlight w:val="cyan"/>
        </w:rPr>
        <w:t>they</w:t>
      </w:r>
      <w:r w:rsidRPr="009A35DD">
        <w:rPr>
          <w:rStyle w:val="StyleUnderline"/>
        </w:rPr>
        <w:t xml:space="preserve"> tend to </w:t>
      </w:r>
      <w:r w:rsidRPr="00F2731D">
        <w:rPr>
          <w:rStyle w:val="Emphasis"/>
          <w:highlight w:val="cyan"/>
        </w:rPr>
        <w:t>eschew rational behavior</w:t>
      </w:r>
      <w:r w:rsidRPr="009A35DD">
        <w:rPr>
          <w:sz w:val="14"/>
        </w:rPr>
        <w:t xml:space="preserve"> </w:t>
      </w:r>
      <w:r w:rsidRPr="009A35DD">
        <w:rPr>
          <w:rStyle w:val="StyleUnderline"/>
        </w:rPr>
        <w:t xml:space="preserve">in the wake of emotional and financial euphoria. </w:t>
      </w:r>
      <w:r w:rsidRPr="009A35DD">
        <w:rPr>
          <w:sz w:val="14"/>
        </w:rPr>
        <w:t xml:space="preserve">As a result, </w:t>
      </w:r>
      <w:r w:rsidRPr="00F2731D">
        <w:rPr>
          <w:rStyle w:val="StyleUnderline"/>
          <w:highlight w:val="cyan"/>
        </w:rPr>
        <w:t>market participants are</w:t>
      </w:r>
      <w:r w:rsidRPr="00BE04CF">
        <w:rPr>
          <w:rStyle w:val="StyleUnderline"/>
        </w:rPr>
        <w:t xml:space="preserve"> left</w:t>
      </w:r>
      <w:r w:rsidRPr="009A35DD">
        <w:rPr>
          <w:rStyle w:val="StyleUnderline"/>
        </w:rPr>
        <w:t xml:space="preserve"> </w:t>
      </w:r>
      <w:r w:rsidRPr="00F2731D">
        <w:rPr>
          <w:rStyle w:val="Emphasis"/>
          <w:highlight w:val="cyan"/>
        </w:rPr>
        <w:t>unprepared</w:t>
      </w:r>
      <w:r w:rsidRPr="00F2731D">
        <w:rPr>
          <w:sz w:val="14"/>
          <w:highlight w:val="cyan"/>
        </w:rPr>
        <w:t xml:space="preserve"> </w:t>
      </w:r>
      <w:r w:rsidRPr="00F2731D">
        <w:rPr>
          <w:rStyle w:val="StyleUnderline"/>
          <w:highlight w:val="cyan"/>
        </w:rPr>
        <w:t>and</w:t>
      </w:r>
      <w:r w:rsidRPr="00F2731D">
        <w:rPr>
          <w:sz w:val="14"/>
          <w:highlight w:val="cyan"/>
        </w:rPr>
        <w:t xml:space="preserve"> </w:t>
      </w:r>
      <w:r w:rsidRPr="00F2731D">
        <w:rPr>
          <w:rStyle w:val="Emphasis"/>
          <w:highlight w:val="cyan"/>
        </w:rPr>
        <w:t>vulnerable</w:t>
      </w:r>
      <w:r w:rsidRPr="00F2731D">
        <w:rPr>
          <w:sz w:val="14"/>
          <w:highlight w:val="cyan"/>
        </w:rPr>
        <w:t xml:space="preserve"> </w:t>
      </w:r>
      <w:r w:rsidRPr="00F2731D">
        <w:rPr>
          <w:rStyle w:val="StyleUnderline"/>
          <w:highlight w:val="cyan"/>
        </w:rPr>
        <w:t>to</w:t>
      </w:r>
      <w:r w:rsidRPr="00BE04CF">
        <w:rPr>
          <w:rStyle w:val="StyleUnderline"/>
        </w:rPr>
        <w:t xml:space="preserve"> events that can</w:t>
      </w:r>
      <w:r w:rsidRPr="00BE04CF">
        <w:rPr>
          <w:sz w:val="14"/>
        </w:rPr>
        <w:t xml:space="preserve"> </w:t>
      </w:r>
      <w:r w:rsidRPr="00BE04CF">
        <w:rPr>
          <w:rStyle w:val="Emphasis"/>
        </w:rPr>
        <w:t>spoil</w:t>
      </w:r>
      <w:r w:rsidRPr="009A35DD">
        <w:rPr>
          <w:rStyle w:val="Emphasis"/>
        </w:rPr>
        <w:t xml:space="preserve"> the party.</w:t>
      </w:r>
    </w:p>
    <w:p w14:paraId="3B2AE403" w14:textId="77777777" w:rsidR="0040748B" w:rsidRPr="009A35DD" w:rsidRDefault="0040748B" w:rsidP="0040748B">
      <w:pPr>
        <w:rPr>
          <w:sz w:val="14"/>
        </w:rPr>
      </w:pPr>
      <w:r w:rsidRPr="009A35DD">
        <w:rPr>
          <w:sz w:val="14"/>
        </w:rPr>
        <w:t xml:space="preserve">In a recent client note, John </w:t>
      </w:r>
      <w:r w:rsidRPr="009A35DD">
        <w:rPr>
          <w:rStyle w:val="StyleUnderline"/>
        </w:rPr>
        <w:t>Normand</w:t>
      </w:r>
      <w:r w:rsidRPr="009A35DD">
        <w:rPr>
          <w:sz w:val="14"/>
        </w:rPr>
        <w:t xml:space="preserve">, the </w:t>
      </w:r>
      <w:r w:rsidRPr="009A35DD">
        <w:rPr>
          <w:rStyle w:val="StyleUnderline"/>
        </w:rPr>
        <w:t>head of cross-asset fundamental strategy at JPMorgan</w:t>
      </w:r>
      <w:r w:rsidRPr="009A35DD">
        <w:rPr>
          <w:sz w:val="14"/>
        </w:rPr>
        <w:t xml:space="preserve">, has </w:t>
      </w:r>
      <w:r w:rsidRPr="009A35DD">
        <w:rPr>
          <w:rStyle w:val="StyleUnderline"/>
        </w:rPr>
        <w:t>identified</w:t>
      </w:r>
      <w:r w:rsidRPr="009A35DD">
        <w:rPr>
          <w:sz w:val="14"/>
        </w:rPr>
        <w:t xml:space="preserve"> the </w:t>
      </w:r>
      <w:r w:rsidRPr="009A35DD">
        <w:rPr>
          <w:rStyle w:val="Emphasis"/>
        </w:rPr>
        <w:t xml:space="preserve">four </w:t>
      </w:r>
      <w:r w:rsidRPr="00F2731D">
        <w:rPr>
          <w:rStyle w:val="Emphasis"/>
          <w:highlight w:val="cyan"/>
        </w:rPr>
        <w:t>spoilers</w:t>
      </w:r>
      <w:r w:rsidRPr="009A35DD">
        <w:rPr>
          <w:sz w:val="14"/>
        </w:rPr>
        <w:t xml:space="preserve"> he thinks can sour the stock market's triumphant march forward.</w:t>
      </w:r>
    </w:p>
    <w:p w14:paraId="777A1DC7" w14:textId="77777777" w:rsidR="0040748B" w:rsidRPr="009A35DD" w:rsidRDefault="0040748B" w:rsidP="0040748B">
      <w:pPr>
        <w:rPr>
          <w:sz w:val="14"/>
          <w:szCs w:val="14"/>
        </w:rPr>
      </w:pPr>
      <w:r w:rsidRPr="009A35DD">
        <w:rPr>
          <w:sz w:val="14"/>
          <w:szCs w:val="14"/>
        </w:rPr>
        <w:t>Normand has ordered the risks by immediacy rather than likelihood, given the fluctuating state of the geopolitical landscape.</w:t>
      </w:r>
    </w:p>
    <w:p w14:paraId="22D56191" w14:textId="77777777" w:rsidR="0040748B" w:rsidRPr="009A35DD" w:rsidRDefault="0040748B" w:rsidP="0040748B">
      <w:pPr>
        <w:rPr>
          <w:sz w:val="14"/>
        </w:rPr>
      </w:pPr>
      <w:r w:rsidRPr="00BE04CF">
        <w:rPr>
          <w:rStyle w:val="StyleUnderline"/>
        </w:rPr>
        <w:t>They are</w:t>
      </w:r>
      <w:r w:rsidRPr="009A35DD">
        <w:rPr>
          <w:sz w:val="14"/>
        </w:rPr>
        <w:t xml:space="preserve"> as follows:</w:t>
      </w:r>
    </w:p>
    <w:p w14:paraId="6F0CBE55" w14:textId="77777777" w:rsidR="0040748B" w:rsidRPr="00227488" w:rsidRDefault="0040748B" w:rsidP="0040748B">
      <w:pPr>
        <w:rPr>
          <w:sz w:val="14"/>
        </w:rPr>
      </w:pPr>
      <w:r w:rsidRPr="00F2731D">
        <w:rPr>
          <w:rStyle w:val="StyleUnderline"/>
          <w:highlight w:val="cyan"/>
        </w:rPr>
        <w:t>1. The</w:t>
      </w:r>
      <w:r w:rsidRPr="00227488">
        <w:rPr>
          <w:sz w:val="14"/>
        </w:rPr>
        <w:t xml:space="preserve"> latest </w:t>
      </w:r>
      <w:r w:rsidRPr="00F2731D">
        <w:rPr>
          <w:rStyle w:val="StyleUnderline"/>
          <w:highlight w:val="cyan"/>
        </w:rPr>
        <w:t>US-China trade truce ends</w:t>
      </w:r>
      <w:r w:rsidRPr="00A71C19">
        <w:rPr>
          <w:rStyle w:val="StyleUnderline"/>
        </w:rPr>
        <w:t xml:space="preserve"> in a stalemate</w:t>
      </w:r>
      <w:r w:rsidRPr="00227488">
        <w:rPr>
          <w:sz w:val="14"/>
        </w:rPr>
        <w:t xml:space="preserve">, </w:t>
      </w:r>
      <w:r w:rsidRPr="00F2731D">
        <w:rPr>
          <w:rStyle w:val="Emphasis"/>
          <w:highlight w:val="cyan"/>
        </w:rPr>
        <w:t>prompting escalations</w:t>
      </w:r>
      <w:r w:rsidRPr="00A71C19">
        <w:rPr>
          <w:rStyle w:val="Emphasis"/>
        </w:rPr>
        <w:t xml:space="preserve"> and retaliations</w:t>
      </w:r>
    </w:p>
    <w:p w14:paraId="56EEA7BB" w14:textId="77777777" w:rsidR="0040748B" w:rsidRPr="00227488" w:rsidRDefault="0040748B" w:rsidP="0040748B">
      <w:pPr>
        <w:rPr>
          <w:sz w:val="14"/>
        </w:rPr>
      </w:pPr>
      <w:r w:rsidRPr="00F2731D">
        <w:rPr>
          <w:rStyle w:val="StyleUnderline"/>
          <w:highlight w:val="cyan"/>
        </w:rPr>
        <w:t>Though Trump and Xi were buddy-buddy</w:t>
      </w:r>
      <w:r w:rsidRPr="00A71C19">
        <w:rPr>
          <w:rStyle w:val="StyleUnderline"/>
        </w:rPr>
        <w:t xml:space="preserve"> at the G20</w:t>
      </w:r>
      <w:r w:rsidRPr="00227488">
        <w:rPr>
          <w:sz w:val="14"/>
        </w:rPr>
        <w:t xml:space="preserve"> meeting, </w:t>
      </w:r>
      <w:r w:rsidRPr="00F2731D">
        <w:rPr>
          <w:rStyle w:val="Emphasis"/>
          <w:highlight w:val="cyan"/>
        </w:rPr>
        <w:t>ambiguity</w:t>
      </w:r>
      <w:r w:rsidRPr="00BE04CF">
        <w:rPr>
          <w:sz w:val="14"/>
        </w:rPr>
        <w:t xml:space="preserve"> </w:t>
      </w:r>
      <w:r w:rsidRPr="00BE04CF">
        <w:rPr>
          <w:rStyle w:val="StyleUnderline"/>
        </w:rPr>
        <w:t>surrounding</w:t>
      </w:r>
      <w:r w:rsidRPr="00227488">
        <w:rPr>
          <w:sz w:val="14"/>
        </w:rPr>
        <w:t xml:space="preserve"> a </w:t>
      </w:r>
      <w:r w:rsidRPr="00A71C19">
        <w:rPr>
          <w:rStyle w:val="StyleUnderline"/>
        </w:rPr>
        <w:t>reconciliation</w:t>
      </w:r>
      <w:r w:rsidRPr="00227488">
        <w:rPr>
          <w:sz w:val="14"/>
        </w:rPr>
        <w:t xml:space="preserve"> </w:t>
      </w:r>
      <w:r w:rsidRPr="00F2731D">
        <w:rPr>
          <w:rStyle w:val="Emphasis"/>
          <w:highlight w:val="cyan"/>
        </w:rPr>
        <w:t>remains a</w:t>
      </w:r>
      <w:r w:rsidRPr="00A71C19">
        <w:rPr>
          <w:rStyle w:val="Emphasis"/>
        </w:rPr>
        <w:t xml:space="preserve"> cause for </w:t>
      </w:r>
      <w:r w:rsidRPr="00F2731D">
        <w:rPr>
          <w:rStyle w:val="Emphasis"/>
          <w:highlight w:val="cyan"/>
        </w:rPr>
        <w:t>concern</w:t>
      </w:r>
      <w:r w:rsidRPr="00227488">
        <w:rPr>
          <w:sz w:val="14"/>
        </w:rPr>
        <w:t xml:space="preserve">. </w:t>
      </w:r>
      <w:r w:rsidRPr="00F2731D">
        <w:rPr>
          <w:rStyle w:val="StyleUnderline"/>
          <w:highlight w:val="cyan"/>
        </w:rPr>
        <w:t>Deadlines</w:t>
      </w:r>
      <w:r w:rsidRPr="00227488">
        <w:rPr>
          <w:sz w:val="14"/>
        </w:rPr>
        <w:t xml:space="preserve"> surrounding a deal </w:t>
      </w:r>
      <w:r w:rsidRPr="00F2731D">
        <w:rPr>
          <w:rStyle w:val="StyleUnderline"/>
          <w:highlight w:val="cyan"/>
        </w:rPr>
        <w:t>are</w:t>
      </w:r>
      <w:r w:rsidRPr="00F2731D">
        <w:rPr>
          <w:sz w:val="14"/>
          <w:highlight w:val="cyan"/>
        </w:rPr>
        <w:t xml:space="preserve"> </w:t>
      </w:r>
      <w:r w:rsidRPr="00F2731D">
        <w:rPr>
          <w:rStyle w:val="Emphasis"/>
          <w:highlight w:val="cyan"/>
        </w:rPr>
        <w:t>opaque</w:t>
      </w:r>
      <w:r w:rsidRPr="00F2731D">
        <w:rPr>
          <w:sz w:val="14"/>
          <w:highlight w:val="cyan"/>
        </w:rPr>
        <w:t xml:space="preserve">, </w:t>
      </w:r>
      <w:r w:rsidRPr="00F2731D">
        <w:rPr>
          <w:rStyle w:val="StyleUnderline"/>
          <w:highlight w:val="cyan"/>
        </w:rPr>
        <w:t>and the more complicated issues</w:t>
      </w:r>
      <w:r w:rsidRPr="00227488">
        <w:rPr>
          <w:sz w:val="14"/>
        </w:rPr>
        <w:t xml:space="preserve"> — </w:t>
      </w:r>
      <w:r w:rsidRPr="00227488">
        <w:rPr>
          <w:rStyle w:val="Emphasis"/>
        </w:rPr>
        <w:t>i</w:t>
      </w:r>
      <w:r w:rsidRPr="00227488">
        <w:rPr>
          <w:sz w:val="14"/>
        </w:rPr>
        <w:t>ntellectual-</w:t>
      </w:r>
      <w:r w:rsidRPr="00227488">
        <w:rPr>
          <w:rStyle w:val="Emphasis"/>
        </w:rPr>
        <w:t>p</w:t>
      </w:r>
      <w:r w:rsidRPr="00227488">
        <w:rPr>
          <w:sz w:val="14"/>
        </w:rPr>
        <w:t xml:space="preserve">roperty protection, state </w:t>
      </w:r>
      <w:r w:rsidRPr="00227488">
        <w:rPr>
          <w:rStyle w:val="StyleUnderline"/>
        </w:rPr>
        <w:t xml:space="preserve">subsidies, and an enforcement mechanism — </w:t>
      </w:r>
      <w:r w:rsidRPr="00F2731D">
        <w:rPr>
          <w:rStyle w:val="StyleUnderline"/>
          <w:highlight w:val="cyan"/>
        </w:rPr>
        <w:t>remain</w:t>
      </w:r>
      <w:r w:rsidRPr="00BE04CF">
        <w:rPr>
          <w:rStyle w:val="StyleUnderline"/>
        </w:rPr>
        <w:t xml:space="preserve"> </w:t>
      </w:r>
      <w:r w:rsidRPr="00BE04CF">
        <w:rPr>
          <w:rStyle w:val="Emphasis"/>
        </w:rPr>
        <w:t xml:space="preserve">largely </w:t>
      </w:r>
      <w:r w:rsidRPr="00F2731D">
        <w:rPr>
          <w:rStyle w:val="Emphasis"/>
          <w:highlight w:val="cyan"/>
        </w:rPr>
        <w:t>absent</w:t>
      </w:r>
      <w:r w:rsidRPr="00227488">
        <w:rPr>
          <w:sz w:val="14"/>
        </w:rPr>
        <w:t>.</w:t>
      </w:r>
    </w:p>
    <w:p w14:paraId="1CA59DA8" w14:textId="77777777" w:rsidR="0040748B" w:rsidRPr="00227488" w:rsidRDefault="0040748B" w:rsidP="0040748B">
      <w:pPr>
        <w:rPr>
          <w:sz w:val="14"/>
        </w:rPr>
      </w:pPr>
      <w:r w:rsidRPr="00227488">
        <w:rPr>
          <w:rStyle w:val="StyleUnderline"/>
        </w:rPr>
        <w:t xml:space="preserve">"Most </w:t>
      </w:r>
      <w:r w:rsidRPr="00F2731D">
        <w:rPr>
          <w:rStyle w:val="StyleUnderline"/>
          <w:highlight w:val="cyan"/>
        </w:rPr>
        <w:t>markets</w:t>
      </w:r>
      <w:r w:rsidRPr="00227488">
        <w:rPr>
          <w:sz w:val="14"/>
        </w:rPr>
        <w:t xml:space="preserve"> outside of DM Bonds </w:t>
      </w:r>
      <w:r w:rsidRPr="00F2731D">
        <w:rPr>
          <w:rStyle w:val="Emphasis"/>
          <w:highlight w:val="cyan"/>
        </w:rPr>
        <w:t>do not appear prepared</w:t>
      </w:r>
      <w:r w:rsidRPr="00227488">
        <w:rPr>
          <w:rStyle w:val="Emphasis"/>
        </w:rPr>
        <w:t xml:space="preserve"> for this outcome</w:t>
      </w:r>
      <w:r w:rsidRPr="00227488">
        <w:rPr>
          <w:sz w:val="14"/>
        </w:rPr>
        <w:t xml:space="preserve">, whether judged on valuations or positioning," </w:t>
      </w:r>
      <w:r w:rsidRPr="00227488">
        <w:rPr>
          <w:rStyle w:val="StyleUnderline"/>
        </w:rPr>
        <w:t xml:space="preserve">said Normand, highlighting </w:t>
      </w:r>
      <w:r w:rsidRPr="00227488">
        <w:rPr>
          <w:rStyle w:val="Emphasis"/>
        </w:rPr>
        <w:t>investor unpreparedness</w:t>
      </w:r>
      <w:r w:rsidRPr="00227488">
        <w:rPr>
          <w:sz w:val="14"/>
        </w:rPr>
        <w:t>.</w:t>
      </w:r>
    </w:p>
    <w:p w14:paraId="189DFF04" w14:textId="77777777" w:rsidR="0040748B" w:rsidRPr="00227488" w:rsidRDefault="0040748B" w:rsidP="0040748B">
      <w:pPr>
        <w:rPr>
          <w:sz w:val="14"/>
        </w:rPr>
      </w:pPr>
      <w:r w:rsidRPr="00F2731D">
        <w:rPr>
          <w:rStyle w:val="StyleUnderline"/>
          <w:highlight w:val="cyan"/>
        </w:rPr>
        <w:t>2.</w:t>
      </w:r>
      <w:r w:rsidRPr="00227488">
        <w:rPr>
          <w:rStyle w:val="StyleUnderline"/>
        </w:rPr>
        <w:t xml:space="preserve"> Corporate </w:t>
      </w:r>
      <w:r w:rsidRPr="00F2731D">
        <w:rPr>
          <w:rStyle w:val="StyleUnderline"/>
          <w:highlight w:val="cyan"/>
        </w:rPr>
        <w:t>earnings undershoot expectations</w:t>
      </w:r>
      <w:r w:rsidRPr="00227488">
        <w:rPr>
          <w:rStyle w:val="StyleUnderline"/>
        </w:rPr>
        <w:t xml:space="preserve"> and/or come with</w:t>
      </w:r>
      <w:r w:rsidRPr="00227488">
        <w:rPr>
          <w:sz w:val="14"/>
        </w:rPr>
        <w:t xml:space="preserve"> mostly </w:t>
      </w:r>
      <w:r w:rsidRPr="00227488">
        <w:rPr>
          <w:rStyle w:val="StyleUnderline"/>
        </w:rPr>
        <w:t>negative guidance</w:t>
      </w:r>
    </w:p>
    <w:p w14:paraId="004CECC9" w14:textId="77777777" w:rsidR="0040748B" w:rsidRPr="00227488" w:rsidRDefault="0040748B" w:rsidP="0040748B">
      <w:pPr>
        <w:rPr>
          <w:rStyle w:val="StyleUnderline"/>
        </w:rPr>
      </w:pPr>
      <w:r w:rsidRPr="00F2731D">
        <w:rPr>
          <w:rStyle w:val="StyleUnderline"/>
          <w:highlight w:val="cyan"/>
        </w:rPr>
        <w:t>"The spoiler</w:t>
      </w:r>
      <w:r w:rsidRPr="00227488">
        <w:rPr>
          <w:rStyle w:val="StyleUnderline"/>
        </w:rPr>
        <w:t xml:space="preserve"> risk </w:t>
      </w:r>
      <w:r w:rsidRPr="00F2731D">
        <w:rPr>
          <w:rStyle w:val="StyleUnderline"/>
          <w:highlight w:val="cyan"/>
        </w:rPr>
        <w:t>is</w:t>
      </w:r>
      <w:r w:rsidRPr="00227488">
        <w:rPr>
          <w:sz w:val="14"/>
        </w:rPr>
        <w:t xml:space="preserve"> that </w:t>
      </w:r>
      <w:r w:rsidRPr="00BE04CF">
        <w:rPr>
          <w:rStyle w:val="StyleUnderline"/>
        </w:rPr>
        <w:t xml:space="preserve">even </w:t>
      </w:r>
      <w:r w:rsidRPr="00F2731D">
        <w:rPr>
          <w:rStyle w:val="StyleUnderline"/>
          <w:highlight w:val="cyan"/>
        </w:rPr>
        <w:t>a truce and</w:t>
      </w:r>
      <w:r w:rsidRPr="00227488">
        <w:rPr>
          <w:rStyle w:val="StyleUnderline"/>
        </w:rPr>
        <w:t xml:space="preserve"> initial </w:t>
      </w:r>
      <w:r w:rsidRPr="00F2731D">
        <w:rPr>
          <w:rStyle w:val="StyleUnderline"/>
          <w:highlight w:val="cyan"/>
        </w:rPr>
        <w:t>Fed</w:t>
      </w:r>
      <w:r w:rsidRPr="00227488">
        <w:rPr>
          <w:sz w:val="14"/>
        </w:rPr>
        <w:t xml:space="preserve"> rate </w:t>
      </w:r>
      <w:r w:rsidRPr="00F2731D">
        <w:rPr>
          <w:rStyle w:val="StyleUnderline"/>
          <w:highlight w:val="cyan"/>
        </w:rPr>
        <w:t>cuts</w:t>
      </w:r>
      <w:r w:rsidRPr="00227488">
        <w:rPr>
          <w:rStyle w:val="StyleUnderline"/>
        </w:rPr>
        <w:t xml:space="preserve"> are </w:t>
      </w:r>
      <w:r w:rsidRPr="00227488">
        <w:rPr>
          <w:rStyle w:val="Emphasis"/>
        </w:rPr>
        <w:t xml:space="preserve">coming </w:t>
      </w:r>
      <w:r w:rsidRPr="00F2731D">
        <w:rPr>
          <w:rStyle w:val="Emphasis"/>
          <w:highlight w:val="cyan"/>
        </w:rPr>
        <w:t>too late</w:t>
      </w:r>
      <w:r w:rsidRPr="00F2731D">
        <w:rPr>
          <w:sz w:val="14"/>
          <w:highlight w:val="cyan"/>
        </w:rPr>
        <w:t xml:space="preserve"> </w:t>
      </w:r>
      <w:r w:rsidRPr="00F2731D">
        <w:rPr>
          <w:rStyle w:val="StyleUnderline"/>
          <w:highlight w:val="cyan"/>
        </w:rPr>
        <w:t>to prevent a</w:t>
      </w:r>
      <w:r w:rsidRPr="00F2731D">
        <w:rPr>
          <w:sz w:val="14"/>
          <w:highlight w:val="cyan"/>
        </w:rPr>
        <w:t xml:space="preserve"> </w:t>
      </w:r>
      <w:r w:rsidRPr="00F2731D">
        <w:rPr>
          <w:rStyle w:val="Emphasis"/>
          <w:highlight w:val="cyan"/>
        </w:rPr>
        <w:t>longer earnings slump</w:t>
      </w:r>
      <w:r w:rsidRPr="00227488">
        <w:rPr>
          <w:sz w:val="14"/>
        </w:rPr>
        <w:t xml:space="preserve">, </w:t>
      </w:r>
      <w:r w:rsidRPr="00227488">
        <w:rPr>
          <w:rStyle w:val="StyleUnderline"/>
        </w:rPr>
        <w:t>even if recovery comes eventually," Normand wrote.</w:t>
      </w:r>
    </w:p>
    <w:p w14:paraId="22249491" w14:textId="77777777" w:rsidR="0040748B" w:rsidRPr="00227488" w:rsidRDefault="0040748B" w:rsidP="0040748B">
      <w:pPr>
        <w:rPr>
          <w:sz w:val="14"/>
        </w:rPr>
      </w:pPr>
      <w:r w:rsidRPr="00F2731D">
        <w:rPr>
          <w:rStyle w:val="StyleUnderline"/>
          <w:highlight w:val="cyan"/>
        </w:rPr>
        <w:t>Global</w:t>
      </w:r>
      <w:r w:rsidRPr="00227488">
        <w:rPr>
          <w:sz w:val="14"/>
        </w:rPr>
        <w:t xml:space="preserve"> economic </w:t>
      </w:r>
      <w:r w:rsidRPr="00F2731D">
        <w:rPr>
          <w:rStyle w:val="StyleUnderline"/>
          <w:highlight w:val="cyan"/>
        </w:rPr>
        <w:t>indicators</w:t>
      </w:r>
      <w:r w:rsidRPr="00227488">
        <w:rPr>
          <w:rStyle w:val="StyleUnderline"/>
        </w:rPr>
        <w:t xml:space="preserve"> continue to </w:t>
      </w:r>
      <w:r w:rsidRPr="00F2731D">
        <w:rPr>
          <w:rStyle w:val="StyleUnderline"/>
          <w:highlight w:val="cyan"/>
        </w:rPr>
        <w:t xml:space="preserve">convey </w:t>
      </w:r>
      <w:r w:rsidRPr="00F2731D">
        <w:rPr>
          <w:rStyle w:val="Emphasis"/>
          <w:highlight w:val="cyan"/>
        </w:rPr>
        <w:t>broad weakness</w:t>
      </w:r>
      <w:r w:rsidRPr="00F2731D">
        <w:rPr>
          <w:sz w:val="14"/>
          <w:highlight w:val="cyan"/>
        </w:rPr>
        <w:t xml:space="preserve"> </w:t>
      </w:r>
      <w:r w:rsidRPr="00F2731D">
        <w:rPr>
          <w:rStyle w:val="StyleUnderline"/>
          <w:highlight w:val="cyan"/>
        </w:rPr>
        <w:t>and</w:t>
      </w:r>
      <w:r w:rsidRPr="00F2731D">
        <w:rPr>
          <w:sz w:val="14"/>
          <w:highlight w:val="cyan"/>
        </w:rPr>
        <w:t xml:space="preserve"> </w:t>
      </w:r>
      <w:r w:rsidRPr="00F2731D">
        <w:rPr>
          <w:rStyle w:val="Emphasis"/>
          <w:highlight w:val="cyan"/>
        </w:rPr>
        <w:t>slow</w:t>
      </w:r>
      <w:r w:rsidRPr="00227488">
        <w:rPr>
          <w:rStyle w:val="Emphasis"/>
        </w:rPr>
        <w:t xml:space="preserve">ing </w:t>
      </w:r>
      <w:r w:rsidRPr="00F2731D">
        <w:rPr>
          <w:rStyle w:val="Emphasis"/>
          <w:highlight w:val="cyan"/>
        </w:rPr>
        <w:t>growth</w:t>
      </w:r>
      <w:r w:rsidRPr="00F2731D">
        <w:rPr>
          <w:sz w:val="14"/>
          <w:highlight w:val="cyan"/>
        </w:rPr>
        <w:t xml:space="preserve">. </w:t>
      </w:r>
      <w:r w:rsidRPr="00F2731D">
        <w:rPr>
          <w:rStyle w:val="StyleUnderline"/>
          <w:highlight w:val="cyan"/>
        </w:rPr>
        <w:t>Investors punish those</w:t>
      </w:r>
      <w:r w:rsidRPr="00BE04CF">
        <w:rPr>
          <w:rStyle w:val="StyleUnderline"/>
        </w:rPr>
        <w:t xml:space="preserve"> who</w:t>
      </w:r>
      <w:r w:rsidRPr="00227488">
        <w:rPr>
          <w:rStyle w:val="StyleUnderline"/>
        </w:rPr>
        <w:t xml:space="preserve"> fall </w:t>
      </w:r>
      <w:r w:rsidRPr="00F2731D">
        <w:rPr>
          <w:rStyle w:val="StyleUnderline"/>
          <w:highlight w:val="cyan"/>
        </w:rPr>
        <w:t>short of</w:t>
      </w:r>
      <w:r w:rsidRPr="00227488">
        <w:rPr>
          <w:rStyle w:val="StyleUnderline"/>
        </w:rPr>
        <w:t xml:space="preserve"> </w:t>
      </w:r>
      <w:r w:rsidRPr="00F2731D">
        <w:rPr>
          <w:rStyle w:val="StyleUnderline"/>
          <w:highlight w:val="cyan"/>
        </w:rPr>
        <w:t>expectations, and earnings are</w:t>
      </w:r>
      <w:r w:rsidRPr="00227488">
        <w:rPr>
          <w:rStyle w:val="StyleUnderline"/>
        </w:rPr>
        <w:t xml:space="preserve"> </w:t>
      </w:r>
      <w:r w:rsidRPr="00227488">
        <w:rPr>
          <w:rStyle w:val="Emphasis"/>
        </w:rPr>
        <w:t xml:space="preserve">inherently </w:t>
      </w:r>
      <w:r w:rsidRPr="00F2731D">
        <w:rPr>
          <w:rStyle w:val="Emphasis"/>
          <w:highlight w:val="cyan"/>
        </w:rPr>
        <w:t>susceptible to</w:t>
      </w:r>
      <w:r w:rsidRPr="00227488">
        <w:rPr>
          <w:rStyle w:val="Emphasis"/>
        </w:rPr>
        <w:t xml:space="preserve"> the </w:t>
      </w:r>
      <w:r w:rsidRPr="00F2731D">
        <w:rPr>
          <w:rStyle w:val="Emphasis"/>
          <w:highlight w:val="cyan"/>
        </w:rPr>
        <w:t>slowdown</w:t>
      </w:r>
      <w:r w:rsidRPr="00227488">
        <w:rPr>
          <w:rStyle w:val="Emphasis"/>
        </w:rPr>
        <w:t xml:space="preserve"> as momentum stalls</w:t>
      </w:r>
      <w:r w:rsidRPr="00227488">
        <w:rPr>
          <w:sz w:val="14"/>
        </w:rPr>
        <w:t>.</w:t>
      </w:r>
    </w:p>
    <w:p w14:paraId="70644555" w14:textId="77777777" w:rsidR="0040748B" w:rsidRPr="00A84374" w:rsidRDefault="0040748B" w:rsidP="0040748B">
      <w:pPr>
        <w:rPr>
          <w:sz w:val="14"/>
        </w:rPr>
      </w:pPr>
      <w:r w:rsidRPr="00F2731D">
        <w:rPr>
          <w:rStyle w:val="StyleUnderline"/>
          <w:highlight w:val="cyan"/>
        </w:rPr>
        <w:t>3.</w:t>
      </w:r>
      <w:r w:rsidRPr="00A84374">
        <w:rPr>
          <w:rStyle w:val="StyleUnderline"/>
        </w:rPr>
        <w:t xml:space="preserve"> The Fed eases by</w:t>
      </w:r>
      <w:r w:rsidRPr="00A84374">
        <w:rPr>
          <w:sz w:val="14"/>
        </w:rPr>
        <w:t xml:space="preserve"> much </w:t>
      </w:r>
      <w:r w:rsidRPr="00A84374">
        <w:rPr>
          <w:rStyle w:val="StyleUnderline"/>
        </w:rPr>
        <w:t>less than the 100</w:t>
      </w:r>
      <w:r w:rsidRPr="00A84374">
        <w:rPr>
          <w:sz w:val="14"/>
        </w:rPr>
        <w:t xml:space="preserve"> basis </w:t>
      </w:r>
      <w:r w:rsidRPr="00A84374">
        <w:rPr>
          <w:rStyle w:val="StyleUnderline"/>
        </w:rPr>
        <w:t>points priced in</w:t>
      </w:r>
      <w:r w:rsidRPr="00A84374">
        <w:rPr>
          <w:sz w:val="14"/>
        </w:rPr>
        <w:t>to money markets over the next 12 months</w:t>
      </w:r>
    </w:p>
    <w:p w14:paraId="51C4C11E" w14:textId="77777777" w:rsidR="0040748B" w:rsidRPr="00A84374" w:rsidRDefault="0040748B" w:rsidP="0040748B">
      <w:pPr>
        <w:rPr>
          <w:sz w:val="14"/>
        </w:rPr>
      </w:pPr>
      <w:r w:rsidRPr="00F2731D">
        <w:rPr>
          <w:rStyle w:val="Emphasis"/>
          <w:highlight w:val="cyan"/>
        </w:rPr>
        <w:t>Any deviations</w:t>
      </w:r>
      <w:r w:rsidRPr="00F2731D">
        <w:rPr>
          <w:sz w:val="14"/>
          <w:highlight w:val="cyan"/>
        </w:rPr>
        <w:t xml:space="preserve"> </w:t>
      </w:r>
      <w:r w:rsidRPr="00F2731D">
        <w:rPr>
          <w:rStyle w:val="StyleUnderline"/>
          <w:highlight w:val="cyan"/>
        </w:rPr>
        <w:t>in the Fed's</w:t>
      </w:r>
      <w:r w:rsidRPr="00A84374">
        <w:rPr>
          <w:rStyle w:val="StyleUnderline"/>
        </w:rPr>
        <w:t xml:space="preserve"> projected </w:t>
      </w:r>
      <w:r w:rsidRPr="00F2731D">
        <w:rPr>
          <w:rStyle w:val="StyleUnderline"/>
          <w:highlight w:val="cyan"/>
        </w:rPr>
        <w:t>interest-rate policy</w:t>
      </w:r>
      <w:r w:rsidRPr="00A84374">
        <w:rPr>
          <w:sz w:val="14"/>
        </w:rPr>
        <w:t xml:space="preserve"> from market expectations </w:t>
      </w:r>
      <w:r w:rsidRPr="00BE04CF">
        <w:rPr>
          <w:rStyle w:val="StyleUnderline"/>
        </w:rPr>
        <w:t>could</w:t>
      </w:r>
      <w:r w:rsidRPr="00BE04CF">
        <w:rPr>
          <w:sz w:val="14"/>
        </w:rPr>
        <w:t xml:space="preserve"> </w:t>
      </w:r>
      <w:r w:rsidRPr="00F2731D">
        <w:rPr>
          <w:rStyle w:val="Emphasis"/>
          <w:highlight w:val="cyan"/>
        </w:rPr>
        <w:t>upend the</w:t>
      </w:r>
      <w:r w:rsidRPr="00A84374">
        <w:rPr>
          <w:rStyle w:val="Emphasis"/>
        </w:rPr>
        <w:t xml:space="preserve"> stock </w:t>
      </w:r>
      <w:r w:rsidRPr="00F2731D">
        <w:rPr>
          <w:rStyle w:val="Emphasis"/>
          <w:highlight w:val="cyan"/>
        </w:rPr>
        <w:t>rally</w:t>
      </w:r>
      <w:r w:rsidRPr="00A84374">
        <w:rPr>
          <w:sz w:val="14"/>
        </w:rPr>
        <w:t>. Normand, however, thinks it's more important to focus on the reasoning behind any deviations.</w:t>
      </w:r>
    </w:p>
    <w:p w14:paraId="043183D4" w14:textId="77777777" w:rsidR="0040748B" w:rsidRPr="00A84374" w:rsidRDefault="0040748B" w:rsidP="0040748B">
      <w:pPr>
        <w:rPr>
          <w:sz w:val="14"/>
          <w:szCs w:val="14"/>
        </w:rPr>
      </w:pPr>
      <w:r w:rsidRPr="00A84374">
        <w:rPr>
          <w:sz w:val="14"/>
          <w:szCs w:val="14"/>
        </w:rPr>
        <w:t>"How disruptive a shallower easing cycle would be across markets depends on why the Fed is less dovish," he said. "If the Fed only eases 50bp over this cycle because US growth stabilizes or China eases substantively, or the US and China sign an agreement this summer, then markets like Equities whose returns are more closely tied to the rate of earnings growth than to the level of bond yields should rise."</w:t>
      </w:r>
    </w:p>
    <w:p w14:paraId="7A9B0D04" w14:textId="77777777" w:rsidR="0040748B" w:rsidRPr="00A84374" w:rsidRDefault="0040748B" w:rsidP="0040748B">
      <w:pPr>
        <w:rPr>
          <w:sz w:val="14"/>
        </w:rPr>
      </w:pPr>
      <w:r w:rsidRPr="00F2731D">
        <w:rPr>
          <w:rStyle w:val="StyleUnderline"/>
          <w:highlight w:val="cyan"/>
        </w:rPr>
        <w:t>4.</w:t>
      </w:r>
      <w:r w:rsidRPr="00A84374">
        <w:rPr>
          <w:rStyle w:val="StyleUnderline"/>
        </w:rPr>
        <w:t xml:space="preserve"> US </w:t>
      </w:r>
      <w:r w:rsidRPr="00F2731D">
        <w:rPr>
          <w:rStyle w:val="StyleUnderline"/>
          <w:highlight w:val="cyan"/>
        </w:rPr>
        <w:t>debt ceiling</w:t>
      </w:r>
      <w:r w:rsidRPr="00A84374">
        <w:rPr>
          <w:rStyle w:val="StyleUnderline"/>
        </w:rPr>
        <w:t xml:space="preserve">/budget cap </w:t>
      </w:r>
      <w:r w:rsidRPr="00F2731D">
        <w:rPr>
          <w:rStyle w:val="StyleUnderline"/>
          <w:highlight w:val="cyan"/>
        </w:rPr>
        <w:t>negotiations</w:t>
      </w:r>
      <w:r w:rsidRPr="00A84374">
        <w:rPr>
          <w:sz w:val="14"/>
        </w:rPr>
        <w:t xml:space="preserve"> turn highly confrontational</w:t>
      </w:r>
    </w:p>
    <w:p w14:paraId="294F4AB7" w14:textId="77777777" w:rsidR="0040748B" w:rsidRPr="00ED780C" w:rsidRDefault="0040748B" w:rsidP="0040748B">
      <w:pPr>
        <w:rPr>
          <w:sz w:val="14"/>
        </w:rPr>
      </w:pPr>
      <w:r w:rsidRPr="00ED780C">
        <w:rPr>
          <w:rStyle w:val="StyleUnderline"/>
        </w:rPr>
        <w:t xml:space="preserve">Though </w:t>
      </w:r>
      <w:r w:rsidRPr="00F2731D">
        <w:rPr>
          <w:rStyle w:val="StyleUnderline"/>
          <w:highlight w:val="cyan"/>
        </w:rPr>
        <w:t>this</w:t>
      </w:r>
      <w:r w:rsidRPr="00ED780C">
        <w:rPr>
          <w:rStyle w:val="StyleUnderline"/>
        </w:rPr>
        <w:t xml:space="preserve"> spoiler </w:t>
      </w:r>
      <w:r w:rsidRPr="00F2731D">
        <w:rPr>
          <w:rStyle w:val="Emphasis"/>
          <w:highlight w:val="cyan"/>
        </w:rPr>
        <w:t>seems unlikely</w:t>
      </w:r>
      <w:r w:rsidRPr="00ED780C">
        <w:rPr>
          <w:sz w:val="14"/>
        </w:rPr>
        <w:t xml:space="preserve"> coming off a record-setting government shutdown, </w:t>
      </w:r>
      <w:r w:rsidRPr="00F2731D">
        <w:rPr>
          <w:rStyle w:val="StyleUnderline"/>
          <w:highlight w:val="cyan"/>
        </w:rPr>
        <w:t>it still could sink equities</w:t>
      </w:r>
      <w:r w:rsidRPr="00ED780C">
        <w:rPr>
          <w:sz w:val="14"/>
        </w:rPr>
        <w:t xml:space="preserve"> if bureaucracy impedes a viable conclusion.</w:t>
      </w:r>
    </w:p>
    <w:p w14:paraId="7829C3E6" w14:textId="28CBFC51" w:rsidR="0040748B" w:rsidRDefault="0040748B" w:rsidP="0040748B">
      <w:pPr>
        <w:pStyle w:val="Heading3"/>
      </w:pPr>
      <w:r>
        <w:t>1AR---Econ---IL---Ext---Alt Causes</w:t>
      </w:r>
    </w:p>
    <w:p w14:paraId="459048A1" w14:textId="52EE2CD7" w:rsidR="0040748B" w:rsidRDefault="0040748B" w:rsidP="0040748B">
      <w:pPr>
        <w:pStyle w:val="Heading4"/>
        <w:rPr>
          <w:u w:val="single"/>
        </w:rPr>
      </w:pPr>
      <w:r>
        <w:t xml:space="preserve">Economy is </w:t>
      </w:r>
      <w:r>
        <w:rPr>
          <w:u w:val="single"/>
        </w:rPr>
        <w:t>doomed</w:t>
      </w:r>
      <w:r>
        <w:t xml:space="preserve"> – </w:t>
      </w:r>
      <w:r>
        <w:rPr>
          <w:u w:val="single"/>
        </w:rPr>
        <w:t>inverted yield curve</w:t>
      </w:r>
    </w:p>
    <w:p w14:paraId="163B16F0" w14:textId="52228BE0" w:rsidR="0040748B" w:rsidRPr="0040748B" w:rsidRDefault="0040748B" w:rsidP="0040748B">
      <w:r>
        <w:rPr>
          <w:rStyle w:val="Style13ptBold"/>
        </w:rPr>
        <w:t xml:space="preserve">Weissmann 7/3 </w:t>
      </w:r>
      <w:r w:rsidRPr="0040748B">
        <w:t xml:space="preserve">---- Jordan, Senior Business and Economics Correspondent for Slate, former Associate Editor for The Atlantic, “The Single Most Reliable Recession Indicator of the Past 50 Years Has Officially Started Blaring,” Slate, 2019, </w:t>
      </w:r>
      <w:hyperlink r:id="rId65" w:history="1">
        <w:r w:rsidRPr="0040748B">
          <w:rPr>
            <w:rStyle w:val="Hyperlink"/>
          </w:rPr>
          <w:t>https://slate.com/business/2019/07/yield-curve-bond-market-recession.html</w:t>
        </w:r>
      </w:hyperlink>
    </w:p>
    <w:p w14:paraId="74EF1C1F" w14:textId="125CFE13" w:rsidR="0040748B" w:rsidRPr="0040748B" w:rsidRDefault="0040748B" w:rsidP="0040748B"/>
    <w:p w14:paraId="524CCC68" w14:textId="77777777" w:rsidR="0040748B" w:rsidRPr="0040748B" w:rsidRDefault="0040748B" w:rsidP="0040748B">
      <w:pPr>
        <w:rPr>
          <w:sz w:val="14"/>
        </w:rPr>
      </w:pPr>
      <w:r w:rsidRPr="0040748B">
        <w:rPr>
          <w:sz w:val="14"/>
        </w:rPr>
        <w:t xml:space="preserve">If you believe the signals coming out of the bond market, </w:t>
      </w:r>
      <w:r w:rsidRPr="0040748B">
        <w:rPr>
          <w:rStyle w:val="StyleUnderline"/>
        </w:rPr>
        <w:t xml:space="preserve">it might be time to </w:t>
      </w:r>
      <w:r w:rsidRPr="0040748B">
        <w:rPr>
          <w:rStyle w:val="Emphasis"/>
        </w:rPr>
        <w:t xml:space="preserve">start </w:t>
      </w:r>
      <w:r w:rsidRPr="00F2731D">
        <w:rPr>
          <w:rStyle w:val="Emphasis"/>
          <w:highlight w:val="cyan"/>
        </w:rPr>
        <w:t>count</w:t>
      </w:r>
      <w:r w:rsidRPr="0040748B">
        <w:rPr>
          <w:rStyle w:val="Emphasis"/>
        </w:rPr>
        <w:t xml:space="preserve">ing </w:t>
      </w:r>
      <w:r w:rsidRPr="00F2731D">
        <w:rPr>
          <w:rStyle w:val="Emphasis"/>
          <w:highlight w:val="cyan"/>
        </w:rPr>
        <w:t>down until</w:t>
      </w:r>
      <w:r w:rsidRPr="00C97029">
        <w:rPr>
          <w:rStyle w:val="Emphasis"/>
        </w:rPr>
        <w:t xml:space="preserve"> our next </w:t>
      </w:r>
      <w:r w:rsidRPr="00F2731D">
        <w:rPr>
          <w:rStyle w:val="Emphasis"/>
          <w:highlight w:val="cyan"/>
        </w:rPr>
        <w:t>recession.</w:t>
      </w:r>
    </w:p>
    <w:p w14:paraId="67B10383" w14:textId="77777777" w:rsidR="0040748B" w:rsidRPr="0040748B" w:rsidRDefault="0040748B" w:rsidP="0040748B">
      <w:pPr>
        <w:rPr>
          <w:sz w:val="14"/>
        </w:rPr>
      </w:pPr>
      <w:r w:rsidRPr="0040748B">
        <w:rPr>
          <w:sz w:val="14"/>
        </w:rPr>
        <w:t xml:space="preserve">As of this week, </w:t>
      </w:r>
      <w:r w:rsidRPr="00F2731D">
        <w:rPr>
          <w:rStyle w:val="StyleUnderline"/>
          <w:highlight w:val="cyan"/>
        </w:rPr>
        <w:t>the</w:t>
      </w:r>
      <w:r w:rsidRPr="0040748B">
        <w:rPr>
          <w:rStyle w:val="StyleUnderline"/>
        </w:rPr>
        <w:t xml:space="preserve"> U.S. Treasury </w:t>
      </w:r>
      <w:r w:rsidRPr="00F2731D">
        <w:rPr>
          <w:rStyle w:val="StyleUnderline"/>
          <w:highlight w:val="cyan"/>
        </w:rPr>
        <w:t>yield curve has</w:t>
      </w:r>
      <w:r w:rsidRPr="0040748B">
        <w:rPr>
          <w:rStyle w:val="StyleUnderline"/>
        </w:rPr>
        <w:t xml:space="preserve"> now </w:t>
      </w:r>
      <w:r w:rsidRPr="00F2731D">
        <w:rPr>
          <w:rStyle w:val="StyleUnderline"/>
          <w:highlight w:val="cyan"/>
        </w:rPr>
        <w:t>been inverted for</w:t>
      </w:r>
      <w:r w:rsidRPr="00F2731D">
        <w:rPr>
          <w:sz w:val="14"/>
          <w:highlight w:val="cyan"/>
        </w:rPr>
        <w:t xml:space="preserve"> </w:t>
      </w:r>
      <w:r w:rsidRPr="00F2731D">
        <w:rPr>
          <w:rStyle w:val="Emphasis"/>
          <w:highlight w:val="cyan"/>
        </w:rPr>
        <w:t>a full quarter</w:t>
      </w:r>
      <w:r w:rsidRPr="0040748B">
        <w:rPr>
          <w:sz w:val="14"/>
        </w:rPr>
        <w:t>—</w:t>
      </w:r>
      <w:r w:rsidRPr="0040748B">
        <w:rPr>
          <w:rStyle w:val="StyleUnderline"/>
        </w:rPr>
        <w:t xml:space="preserve">an incredibly dull-sounding turn of events that happens to be </w:t>
      </w:r>
      <w:r w:rsidRPr="00F2731D">
        <w:rPr>
          <w:rStyle w:val="StyleUnderline"/>
          <w:highlight w:val="cyan"/>
        </w:rPr>
        <w:t xml:space="preserve">an unusually </w:t>
      </w:r>
      <w:r w:rsidRPr="00F2731D">
        <w:rPr>
          <w:rStyle w:val="Emphasis"/>
          <w:highlight w:val="cyan"/>
        </w:rPr>
        <w:t>reliable</w:t>
      </w:r>
      <w:r w:rsidRPr="00F2731D">
        <w:rPr>
          <w:rStyle w:val="StyleUnderline"/>
          <w:highlight w:val="cyan"/>
        </w:rPr>
        <w:t xml:space="preserve"> warning sign</w:t>
      </w:r>
      <w:r w:rsidRPr="0040748B">
        <w:rPr>
          <w:rStyle w:val="StyleUnderline"/>
        </w:rPr>
        <w:t xml:space="preserve"> that </w:t>
      </w:r>
      <w:r w:rsidRPr="0040748B">
        <w:rPr>
          <w:rStyle w:val="Emphasis"/>
        </w:rPr>
        <w:t xml:space="preserve">an economic </w:t>
      </w:r>
      <w:r w:rsidRPr="00F2731D">
        <w:rPr>
          <w:rStyle w:val="Emphasis"/>
          <w:highlight w:val="cyan"/>
        </w:rPr>
        <w:t>downturn is on the way</w:t>
      </w:r>
      <w:r w:rsidRPr="00F2731D">
        <w:rPr>
          <w:sz w:val="14"/>
          <w:highlight w:val="cyan"/>
        </w:rPr>
        <w:t xml:space="preserve">. </w:t>
      </w:r>
      <w:r w:rsidRPr="00F2731D">
        <w:rPr>
          <w:rStyle w:val="StyleUnderline"/>
          <w:highlight w:val="cyan"/>
        </w:rPr>
        <w:t>The</w:t>
      </w:r>
      <w:r w:rsidRPr="0040748B">
        <w:rPr>
          <w:rStyle w:val="StyleUnderline"/>
        </w:rPr>
        <w:t xml:space="preserve"> yield </w:t>
      </w:r>
      <w:r w:rsidRPr="00F2731D">
        <w:rPr>
          <w:rStyle w:val="StyleUnderline"/>
          <w:highlight w:val="cyan"/>
        </w:rPr>
        <w:t>curve</w:t>
      </w:r>
      <w:r w:rsidRPr="0040748B">
        <w:rPr>
          <w:rStyle w:val="StyleUnderline"/>
        </w:rPr>
        <w:t xml:space="preserve"> has </w:t>
      </w:r>
      <w:r w:rsidRPr="00F2731D">
        <w:rPr>
          <w:rStyle w:val="StyleUnderline"/>
          <w:highlight w:val="cyan"/>
        </w:rPr>
        <w:t xml:space="preserve">flipped prior to </w:t>
      </w:r>
      <w:r w:rsidRPr="00F2731D">
        <w:rPr>
          <w:rStyle w:val="Emphasis"/>
          <w:highlight w:val="cyan"/>
        </w:rPr>
        <w:t>each of the last seven</w:t>
      </w:r>
      <w:r w:rsidRPr="0040748B">
        <w:rPr>
          <w:rStyle w:val="Emphasis"/>
        </w:rPr>
        <w:t xml:space="preserve"> official </w:t>
      </w:r>
      <w:r w:rsidRPr="00F2731D">
        <w:rPr>
          <w:rStyle w:val="Emphasis"/>
          <w:highlight w:val="cyan"/>
        </w:rPr>
        <w:t>recessions</w:t>
      </w:r>
      <w:r w:rsidRPr="0040748B">
        <w:rPr>
          <w:rStyle w:val="StyleUnderline"/>
        </w:rPr>
        <w:t xml:space="preserve"> over the past 50 years, </w:t>
      </w:r>
      <w:r w:rsidRPr="00F2731D">
        <w:rPr>
          <w:rStyle w:val="Emphasis"/>
          <w:highlight w:val="cyan"/>
        </w:rPr>
        <w:t>without a single false-alarm</w:t>
      </w:r>
      <w:r w:rsidRPr="0040748B">
        <w:rPr>
          <w:sz w:val="14"/>
        </w:rPr>
        <w:t xml:space="preserve"> </w:t>
      </w:r>
      <w:r w:rsidRPr="0040748B">
        <w:rPr>
          <w:rStyle w:val="StyleUnderline"/>
        </w:rPr>
        <w:t xml:space="preserve">during that stretch. </w:t>
      </w:r>
      <w:r w:rsidRPr="00F2731D">
        <w:rPr>
          <w:rStyle w:val="StyleUnderline"/>
          <w:highlight w:val="cyan"/>
        </w:rPr>
        <w:t>If securities could talk</w:t>
      </w:r>
      <w:r w:rsidRPr="0040748B">
        <w:rPr>
          <w:sz w:val="14"/>
        </w:rPr>
        <w:t xml:space="preserve">, in other words, </w:t>
      </w:r>
      <w:r w:rsidRPr="00F2731D">
        <w:rPr>
          <w:rStyle w:val="Emphasis"/>
          <w:highlight w:val="cyan"/>
        </w:rPr>
        <w:t>they’d</w:t>
      </w:r>
      <w:r w:rsidRPr="0040748B">
        <w:rPr>
          <w:rStyle w:val="Emphasis"/>
        </w:rPr>
        <w:t xml:space="preserve"> be </w:t>
      </w:r>
      <w:r w:rsidRPr="00F2731D">
        <w:rPr>
          <w:rStyle w:val="Emphasis"/>
          <w:highlight w:val="cyan"/>
        </w:rPr>
        <w:t>scream</w:t>
      </w:r>
      <w:r w:rsidRPr="0040748B">
        <w:rPr>
          <w:rStyle w:val="Emphasis"/>
        </w:rPr>
        <w:t xml:space="preserve">ing </w:t>
      </w:r>
      <w:r w:rsidRPr="00F2731D">
        <w:rPr>
          <w:rStyle w:val="Emphasis"/>
          <w:highlight w:val="cyan"/>
        </w:rPr>
        <w:t>bloody murder</w:t>
      </w:r>
      <w:r w:rsidRPr="0040748B">
        <w:rPr>
          <w:sz w:val="14"/>
        </w:rPr>
        <w:t xml:space="preserve"> about trouble ahead.</w:t>
      </w:r>
    </w:p>
    <w:p w14:paraId="72BBCBC2" w14:textId="77777777" w:rsidR="0040748B" w:rsidRPr="0040748B" w:rsidRDefault="0040748B" w:rsidP="0040748B">
      <w:pPr>
        <w:rPr>
          <w:sz w:val="14"/>
        </w:rPr>
      </w:pPr>
      <w:r w:rsidRPr="0040748B">
        <w:rPr>
          <w:sz w:val="14"/>
        </w:rPr>
        <w:t xml:space="preserve">When </w:t>
      </w:r>
      <w:r w:rsidRPr="0040748B">
        <w:rPr>
          <w:rStyle w:val="StyleUnderline"/>
        </w:rPr>
        <w:t>finance types</w:t>
      </w:r>
      <w:r w:rsidRPr="0040748B">
        <w:rPr>
          <w:sz w:val="14"/>
        </w:rPr>
        <w:t xml:space="preserve"> say that the yield curve is “inverted,” what they really </w:t>
      </w:r>
      <w:r w:rsidRPr="0040748B">
        <w:rPr>
          <w:rStyle w:val="StyleUnderline"/>
        </w:rPr>
        <w:t>mean</w:t>
      </w:r>
      <w:r w:rsidRPr="0040748B">
        <w:rPr>
          <w:sz w:val="14"/>
        </w:rPr>
        <w:t xml:space="preserve"> is that </w:t>
      </w:r>
      <w:r w:rsidRPr="0040748B">
        <w:rPr>
          <w:rStyle w:val="StyleUnderline"/>
        </w:rPr>
        <w:t xml:space="preserve">the typical order of the debt markets that prevails when the economy is healthy has been </w:t>
      </w:r>
      <w:r w:rsidRPr="0040748B">
        <w:rPr>
          <w:rStyle w:val="Emphasis"/>
        </w:rPr>
        <w:t>turned on its head</w:t>
      </w:r>
      <w:r w:rsidRPr="0040748B">
        <w:rPr>
          <w:sz w:val="14"/>
        </w:rPr>
        <w:t xml:space="preserve">. </w:t>
      </w:r>
      <w:r w:rsidRPr="0040748B">
        <w:rPr>
          <w:rStyle w:val="StyleUnderline"/>
        </w:rPr>
        <w:t>Usually, long-term</w:t>
      </w:r>
      <w:r w:rsidRPr="0040748B">
        <w:rPr>
          <w:sz w:val="14"/>
        </w:rPr>
        <w:t xml:space="preserve"> U.S. government </w:t>
      </w:r>
      <w:r w:rsidRPr="0040748B">
        <w:rPr>
          <w:rStyle w:val="StyleUnderline"/>
        </w:rPr>
        <w:t>bonds offer higher yields than short-term ones, because buyers demand higher interest rates in return for locking up their money</w:t>
      </w:r>
      <w:r w:rsidRPr="0040748B">
        <w:rPr>
          <w:sz w:val="14"/>
        </w:rPr>
        <w:t xml:space="preserve"> for greater periods of time. There are a few reasons why this is the case, but a big one is that the longer it takes to get repaid, the more risk there is that inflation will eat up your investment.</w:t>
      </w:r>
    </w:p>
    <w:p w14:paraId="7C4C4FF3" w14:textId="4F7E198F" w:rsidR="0040748B" w:rsidRPr="0040748B" w:rsidRDefault="0040748B" w:rsidP="0040748B">
      <w:pPr>
        <w:rPr>
          <w:sz w:val="14"/>
        </w:rPr>
      </w:pPr>
      <w:r w:rsidRPr="00F2731D">
        <w:rPr>
          <w:rStyle w:val="StyleUnderline"/>
          <w:highlight w:val="cyan"/>
        </w:rPr>
        <w:t>When</w:t>
      </w:r>
      <w:r w:rsidRPr="0040748B">
        <w:rPr>
          <w:rStyle w:val="StyleUnderline"/>
        </w:rPr>
        <w:t xml:space="preserve"> the yield curve is inverted</w:t>
      </w:r>
      <w:r w:rsidRPr="0040748B">
        <w:rPr>
          <w:sz w:val="14"/>
        </w:rPr>
        <w:t xml:space="preserve">, however, </w:t>
      </w:r>
      <w:r w:rsidRPr="0040748B">
        <w:rPr>
          <w:rStyle w:val="StyleUnderline"/>
        </w:rPr>
        <w:t>the opposite becomes true</w:t>
      </w:r>
      <w:r w:rsidRPr="0040748B">
        <w:rPr>
          <w:sz w:val="14"/>
        </w:rPr>
        <w:t xml:space="preserve">: The </w:t>
      </w:r>
      <w:r w:rsidRPr="00F2731D">
        <w:rPr>
          <w:rStyle w:val="StyleUnderline"/>
          <w:highlight w:val="cyan"/>
        </w:rPr>
        <w:t>returns on long</w:t>
      </w:r>
      <w:r w:rsidRPr="0040748B">
        <w:rPr>
          <w:rStyle w:val="StyleUnderline"/>
        </w:rPr>
        <w:t xml:space="preserve">-term </w:t>
      </w:r>
      <w:r w:rsidRPr="00F2731D">
        <w:rPr>
          <w:rStyle w:val="StyleUnderline"/>
          <w:highlight w:val="cyan"/>
        </w:rPr>
        <w:t>bonds dip below returns on short-</w:t>
      </w:r>
      <w:r w:rsidRPr="0040748B">
        <w:rPr>
          <w:rStyle w:val="StyleUnderline"/>
        </w:rPr>
        <w:t xml:space="preserve">term </w:t>
      </w:r>
      <w:r w:rsidRPr="00F2731D">
        <w:rPr>
          <w:rStyle w:val="StyleUnderline"/>
          <w:highlight w:val="cyan"/>
        </w:rPr>
        <w:t>ones</w:t>
      </w:r>
      <w:r w:rsidRPr="0040748B">
        <w:rPr>
          <w:sz w:val="14"/>
        </w:rPr>
        <w:t xml:space="preserve">. Again, there are many reasons that this could happen, but </w:t>
      </w:r>
      <w:r w:rsidRPr="00F2731D">
        <w:rPr>
          <w:rStyle w:val="StyleUnderline"/>
          <w:highlight w:val="cyan"/>
        </w:rPr>
        <w:t>it’s</w:t>
      </w:r>
      <w:r w:rsidRPr="0040748B">
        <w:rPr>
          <w:rStyle w:val="StyleUnderline"/>
        </w:rPr>
        <w:t xml:space="preserve"> generally </w:t>
      </w:r>
      <w:r w:rsidRPr="00F2731D">
        <w:rPr>
          <w:rStyle w:val="StyleUnderline"/>
          <w:highlight w:val="cyan"/>
        </w:rPr>
        <w:t>interpreted as a sign</w:t>
      </w:r>
      <w:r w:rsidRPr="0040748B">
        <w:rPr>
          <w:rStyle w:val="StyleUnderline"/>
        </w:rPr>
        <w:t xml:space="preserve"> that </w:t>
      </w:r>
      <w:r w:rsidRPr="00F2731D">
        <w:rPr>
          <w:rStyle w:val="Emphasis"/>
          <w:highlight w:val="cyan"/>
        </w:rPr>
        <w:t>the market expects</w:t>
      </w:r>
      <w:r w:rsidRPr="0040748B">
        <w:rPr>
          <w:rStyle w:val="Emphasis"/>
        </w:rPr>
        <w:t xml:space="preserve"> weak or </w:t>
      </w:r>
      <w:r w:rsidRPr="00F2731D">
        <w:rPr>
          <w:rStyle w:val="Emphasis"/>
          <w:highlight w:val="cyan"/>
        </w:rPr>
        <w:t>nonexistent growth</w:t>
      </w:r>
      <w:r w:rsidRPr="00F2731D">
        <w:rPr>
          <w:sz w:val="14"/>
          <w:highlight w:val="cyan"/>
        </w:rPr>
        <w:t xml:space="preserve"> </w:t>
      </w:r>
      <w:r w:rsidRPr="00C97029">
        <w:rPr>
          <w:rStyle w:val="StyleUnderline"/>
        </w:rPr>
        <w:t>in</w:t>
      </w:r>
      <w:r w:rsidRPr="0040748B">
        <w:rPr>
          <w:rStyle w:val="StyleUnderline"/>
        </w:rPr>
        <w:t xml:space="preserve"> the coming years, </w:t>
      </w:r>
      <w:r w:rsidRPr="00F2731D">
        <w:rPr>
          <w:rStyle w:val="StyleUnderline"/>
          <w:highlight w:val="cyan"/>
        </w:rPr>
        <w:t>and</w:t>
      </w:r>
      <w:r w:rsidRPr="0040748B">
        <w:rPr>
          <w:rStyle w:val="StyleUnderline"/>
        </w:rPr>
        <w:t xml:space="preserve"> very </w:t>
      </w:r>
      <w:r w:rsidRPr="00F2731D">
        <w:rPr>
          <w:rStyle w:val="StyleUnderline"/>
          <w:highlight w:val="cyan"/>
        </w:rPr>
        <w:t>little inflation</w:t>
      </w:r>
      <w:r w:rsidRPr="00F2731D">
        <w:rPr>
          <w:sz w:val="14"/>
          <w:highlight w:val="cyan"/>
        </w:rPr>
        <w:t>.</w:t>
      </w:r>
    </w:p>
    <w:p w14:paraId="1C5E9CB8" w14:textId="77777777" w:rsidR="0040748B" w:rsidRPr="0040748B" w:rsidRDefault="0040748B" w:rsidP="0040748B">
      <w:pPr>
        <w:rPr>
          <w:rStyle w:val="StyleUnderline"/>
        </w:rPr>
      </w:pPr>
      <w:r w:rsidRPr="00C97029">
        <w:rPr>
          <w:sz w:val="14"/>
        </w:rPr>
        <w:t xml:space="preserve">Nobody believes the yield curve actually causes a recession, mind you. It might encourage some business executives to cut back on investment or hiring, because they think a recession is in the offing. But mostly, </w:t>
      </w:r>
      <w:r w:rsidRPr="0040748B">
        <w:rPr>
          <w:rStyle w:val="StyleUnderline"/>
        </w:rPr>
        <w:t>an inversion is</w:t>
      </w:r>
      <w:r w:rsidRPr="00C97029">
        <w:rPr>
          <w:sz w:val="14"/>
        </w:rPr>
        <w:t xml:space="preserve"> just </w:t>
      </w:r>
      <w:r w:rsidRPr="0040748B">
        <w:rPr>
          <w:rStyle w:val="StyleUnderline"/>
        </w:rPr>
        <w:t xml:space="preserve">viewed as a </w:t>
      </w:r>
      <w:r w:rsidRPr="0040748B">
        <w:rPr>
          <w:rStyle w:val="Emphasis"/>
        </w:rPr>
        <w:t>particularly telling gauge</w:t>
      </w:r>
      <w:r w:rsidRPr="00C97029">
        <w:rPr>
          <w:sz w:val="14"/>
        </w:rPr>
        <w:t xml:space="preserve"> </w:t>
      </w:r>
      <w:r w:rsidRPr="0040748B">
        <w:rPr>
          <w:rStyle w:val="StyleUnderline"/>
        </w:rPr>
        <w:t>of the market’s sentiment.</w:t>
      </w:r>
    </w:p>
    <w:p w14:paraId="0777E5DF" w14:textId="77777777" w:rsidR="0040748B" w:rsidRPr="00C97029" w:rsidRDefault="0040748B" w:rsidP="0040748B">
      <w:pPr>
        <w:rPr>
          <w:sz w:val="14"/>
        </w:rPr>
      </w:pPr>
      <w:r w:rsidRPr="00F2731D">
        <w:rPr>
          <w:rStyle w:val="StyleUnderline"/>
          <w:highlight w:val="cyan"/>
        </w:rPr>
        <w:t xml:space="preserve">Are markets always right? Of course not. </w:t>
      </w:r>
      <w:r w:rsidRPr="00F2731D">
        <w:rPr>
          <w:rStyle w:val="Emphasis"/>
          <w:highlight w:val="cyan"/>
        </w:rPr>
        <w:t>But</w:t>
      </w:r>
      <w:r w:rsidRPr="00F2731D">
        <w:rPr>
          <w:sz w:val="14"/>
          <w:highlight w:val="cyan"/>
        </w:rPr>
        <w:t xml:space="preserve"> </w:t>
      </w:r>
      <w:r w:rsidRPr="00F2731D">
        <w:rPr>
          <w:rStyle w:val="StyleUnderline"/>
          <w:highlight w:val="cyan"/>
        </w:rPr>
        <w:t>the</w:t>
      </w:r>
      <w:r w:rsidRPr="0040748B">
        <w:rPr>
          <w:rStyle w:val="StyleUnderline"/>
        </w:rPr>
        <w:t xml:space="preserve"> yield </w:t>
      </w:r>
      <w:r w:rsidRPr="00F2731D">
        <w:rPr>
          <w:rStyle w:val="StyleUnderline"/>
          <w:highlight w:val="cyan"/>
        </w:rPr>
        <w:t xml:space="preserve">curve has a </w:t>
      </w:r>
      <w:r w:rsidRPr="00F2731D">
        <w:rPr>
          <w:rStyle w:val="Emphasis"/>
          <w:highlight w:val="cyan"/>
        </w:rPr>
        <w:t>remarkable</w:t>
      </w:r>
      <w:r w:rsidRPr="0040748B">
        <w:rPr>
          <w:rStyle w:val="Emphasis"/>
        </w:rPr>
        <w:t xml:space="preserve"> track </w:t>
      </w:r>
      <w:r w:rsidRPr="00F2731D">
        <w:rPr>
          <w:rStyle w:val="Emphasis"/>
          <w:highlight w:val="cyan"/>
        </w:rPr>
        <w:t>record</w:t>
      </w:r>
      <w:r w:rsidRPr="00C97029">
        <w:rPr>
          <w:sz w:val="14"/>
        </w:rPr>
        <w:t xml:space="preserve"> </w:t>
      </w:r>
      <w:r w:rsidRPr="0040748B">
        <w:rPr>
          <w:rStyle w:val="StyleUnderline"/>
        </w:rPr>
        <w:t xml:space="preserve">as a leading indicator. </w:t>
      </w:r>
      <w:r w:rsidRPr="00F2731D">
        <w:rPr>
          <w:rStyle w:val="StyleUnderline"/>
          <w:highlight w:val="cyan"/>
        </w:rPr>
        <w:t>It</w:t>
      </w:r>
      <w:r w:rsidRPr="0040748B">
        <w:rPr>
          <w:rStyle w:val="StyleUnderline"/>
        </w:rPr>
        <w:t xml:space="preserve"> has </w:t>
      </w:r>
      <w:r w:rsidRPr="00F2731D">
        <w:rPr>
          <w:rStyle w:val="StyleUnderline"/>
          <w:highlight w:val="cyan"/>
        </w:rPr>
        <w:t>predicted</w:t>
      </w:r>
      <w:r w:rsidRPr="00F2731D">
        <w:rPr>
          <w:sz w:val="14"/>
          <w:highlight w:val="cyan"/>
        </w:rPr>
        <w:t xml:space="preserve"> </w:t>
      </w:r>
      <w:r w:rsidRPr="00F2731D">
        <w:rPr>
          <w:rStyle w:val="Emphasis"/>
          <w:highlight w:val="cyan"/>
        </w:rPr>
        <w:t>all</w:t>
      </w:r>
      <w:r w:rsidRPr="0040748B">
        <w:rPr>
          <w:rStyle w:val="Emphasis"/>
        </w:rPr>
        <w:t xml:space="preserve"> of the </w:t>
      </w:r>
      <w:r w:rsidRPr="00F2731D">
        <w:rPr>
          <w:rStyle w:val="Emphasis"/>
          <w:highlight w:val="cyan"/>
        </w:rPr>
        <w:t>recessions</w:t>
      </w:r>
      <w:r w:rsidRPr="0040748B">
        <w:rPr>
          <w:rStyle w:val="Emphasis"/>
        </w:rPr>
        <w:t xml:space="preserve"> stretching </w:t>
      </w:r>
      <w:r w:rsidRPr="00F2731D">
        <w:rPr>
          <w:rStyle w:val="Emphasis"/>
          <w:highlight w:val="cyan"/>
        </w:rPr>
        <w:t>back to</w:t>
      </w:r>
      <w:r w:rsidRPr="0040748B">
        <w:rPr>
          <w:rStyle w:val="Emphasis"/>
        </w:rPr>
        <w:t xml:space="preserve"> the </w:t>
      </w:r>
      <w:r w:rsidRPr="00F2731D">
        <w:rPr>
          <w:rStyle w:val="Emphasis"/>
          <w:highlight w:val="cyan"/>
        </w:rPr>
        <w:t>Eisenhower</w:t>
      </w:r>
      <w:r w:rsidRPr="0040748B">
        <w:rPr>
          <w:rStyle w:val="Emphasis"/>
        </w:rPr>
        <w:t xml:space="preserve"> era</w:t>
      </w:r>
      <w:r w:rsidRPr="00C97029">
        <w:rPr>
          <w:sz w:val="14"/>
        </w:rPr>
        <w:t xml:space="preserve">, </w:t>
      </w:r>
      <w:r w:rsidRPr="00F2731D">
        <w:rPr>
          <w:rStyle w:val="StyleUnderline"/>
          <w:highlight w:val="cyan"/>
        </w:rPr>
        <w:t>with just one false positive</w:t>
      </w:r>
      <w:r w:rsidRPr="00C97029">
        <w:rPr>
          <w:sz w:val="14"/>
        </w:rPr>
        <w:t xml:space="preserve">. That was in the mid-1960s, </w:t>
      </w:r>
      <w:r w:rsidRPr="00F2731D">
        <w:rPr>
          <w:rStyle w:val="StyleUnderline"/>
          <w:highlight w:val="cyan"/>
        </w:rPr>
        <w:t>when</w:t>
      </w:r>
      <w:r w:rsidRPr="00C97029">
        <w:rPr>
          <w:rStyle w:val="StyleUnderline"/>
        </w:rPr>
        <w:t xml:space="preserve"> </w:t>
      </w:r>
      <w:r w:rsidRPr="00F2731D">
        <w:rPr>
          <w:rStyle w:val="StyleUnderline"/>
          <w:highlight w:val="cyan"/>
        </w:rPr>
        <w:t>the curve inverted briefly, and</w:t>
      </w:r>
      <w:r w:rsidRPr="00F2731D">
        <w:rPr>
          <w:sz w:val="14"/>
          <w:highlight w:val="cyan"/>
        </w:rPr>
        <w:t xml:space="preserve"> </w:t>
      </w:r>
      <w:r w:rsidRPr="00F2731D">
        <w:rPr>
          <w:rStyle w:val="Emphasis"/>
          <w:highlight w:val="cyan"/>
        </w:rPr>
        <w:t>growth</w:t>
      </w:r>
      <w:r w:rsidRPr="00C97029">
        <w:rPr>
          <w:rStyle w:val="Emphasis"/>
        </w:rPr>
        <w:t xml:space="preserve"> </w:t>
      </w:r>
      <w:r w:rsidRPr="00F2731D">
        <w:rPr>
          <w:rStyle w:val="Emphasis"/>
          <w:highlight w:val="cyan"/>
        </w:rPr>
        <w:t>plummeted</w:t>
      </w:r>
      <w:r w:rsidRPr="00F2731D">
        <w:rPr>
          <w:sz w:val="14"/>
          <w:highlight w:val="cyan"/>
        </w:rPr>
        <w:t xml:space="preserve">, </w:t>
      </w:r>
      <w:r w:rsidRPr="00F2731D">
        <w:rPr>
          <w:rStyle w:val="StyleUnderline"/>
          <w:highlight w:val="cyan"/>
        </w:rPr>
        <w:t>but we didn’t</w:t>
      </w:r>
      <w:r w:rsidRPr="00C97029">
        <w:rPr>
          <w:rStyle w:val="StyleUnderline"/>
        </w:rPr>
        <w:t xml:space="preserve"> quite </w:t>
      </w:r>
      <w:r w:rsidRPr="00F2731D">
        <w:rPr>
          <w:rStyle w:val="StyleUnderline"/>
          <w:highlight w:val="cyan"/>
        </w:rPr>
        <w:t>go negative</w:t>
      </w:r>
      <w:r w:rsidRPr="00C97029">
        <w:rPr>
          <w:sz w:val="14"/>
        </w:rPr>
        <w:t>.</w:t>
      </w:r>
    </w:p>
    <w:p w14:paraId="3370C094" w14:textId="77777777" w:rsidR="0040748B" w:rsidRPr="00C97029" w:rsidRDefault="0040748B" w:rsidP="0040748B">
      <w:pPr>
        <w:rPr>
          <w:sz w:val="14"/>
        </w:rPr>
      </w:pPr>
      <w:r w:rsidRPr="00C97029">
        <w:rPr>
          <w:sz w:val="14"/>
        </w:rPr>
        <w:t xml:space="preserve">The yield curve first started to invert back in March, which led to a good deal of worried commentary. As one Wall Street Journal columnist put it: “The market’s most reliable recession indicator is finally flashing red.” So </w:t>
      </w:r>
      <w:r w:rsidRPr="00C97029">
        <w:rPr>
          <w:rStyle w:val="StyleUnderline"/>
        </w:rPr>
        <w:t xml:space="preserve">why is the news worth flagging now more than </w:t>
      </w:r>
      <w:r w:rsidRPr="00C97029">
        <w:rPr>
          <w:sz w:val="14"/>
        </w:rPr>
        <w:t xml:space="preserve">it was </w:t>
      </w:r>
      <w:r w:rsidRPr="00C97029">
        <w:rPr>
          <w:rStyle w:val="StyleUnderline"/>
        </w:rPr>
        <w:t>two weeks ago? As</w:t>
      </w:r>
      <w:r w:rsidRPr="00C97029">
        <w:rPr>
          <w:sz w:val="14"/>
        </w:rPr>
        <w:t xml:space="preserve"> Duke University finance professor Campbell Harvey </w:t>
      </w:r>
      <w:r w:rsidRPr="00C97029">
        <w:rPr>
          <w:rStyle w:val="StyleUnderline"/>
        </w:rPr>
        <w:t>has found, the yield curve only seems to predict a downturn in growth once it has been inverted,</w:t>
      </w:r>
      <w:r w:rsidRPr="00C97029">
        <w:rPr>
          <w:sz w:val="14"/>
        </w:rPr>
        <w:t xml:space="preserve"> on average, </w:t>
      </w:r>
      <w:r w:rsidRPr="00C97029">
        <w:rPr>
          <w:rStyle w:val="StyleUnderline"/>
        </w:rPr>
        <w:t>for a full quarter</w:t>
      </w:r>
      <w:r w:rsidRPr="00C97029">
        <w:rPr>
          <w:sz w:val="14"/>
        </w:rPr>
        <w:t xml:space="preserve"> of the economic calendar. </w:t>
      </w:r>
      <w:r w:rsidRPr="00C97029">
        <w:rPr>
          <w:rStyle w:val="Emphasis"/>
        </w:rPr>
        <w:t>We’ve now reached that point</w:t>
      </w:r>
      <w:r w:rsidRPr="00C97029">
        <w:rPr>
          <w:sz w:val="14"/>
        </w:rPr>
        <w:t>, he says, based on two commonly tracked pairs of bonds. Yields on five-year Treasuries sat below yields on three-month bills for the entire second quarter of 2019; the average yield on 10-year Treasury bonds was also lower than the average yield on three-month bills during that period.</w:t>
      </w:r>
    </w:p>
    <w:p w14:paraId="010C5F9A" w14:textId="3E69B9B1" w:rsidR="0040748B" w:rsidRPr="00C97029" w:rsidRDefault="0040748B" w:rsidP="0040748B">
      <w:pPr>
        <w:rPr>
          <w:sz w:val="14"/>
        </w:rPr>
      </w:pPr>
      <w:r w:rsidRPr="00C97029">
        <w:rPr>
          <w:rStyle w:val="StyleUnderline"/>
        </w:rPr>
        <w:t>Harvey</w:t>
      </w:r>
      <w:r w:rsidRPr="00C97029">
        <w:rPr>
          <w:sz w:val="14"/>
        </w:rPr>
        <w:t xml:space="preserve"> is the economist who first noticed the relationship between the yield curve and recessions back in the 1980s, so he’s considered an important authority on the subject. Even he </w:t>
      </w:r>
      <w:r w:rsidRPr="00C97029">
        <w:rPr>
          <w:rStyle w:val="StyleUnderline"/>
        </w:rPr>
        <w:t>cautions</w:t>
      </w:r>
      <w:r w:rsidRPr="00C97029">
        <w:rPr>
          <w:sz w:val="14"/>
        </w:rPr>
        <w:t xml:space="preserve"> that it’s just one indicator, and that </w:t>
      </w:r>
      <w:r w:rsidRPr="00F2731D">
        <w:rPr>
          <w:rStyle w:val="StyleUnderline"/>
          <w:highlight w:val="cyan"/>
        </w:rPr>
        <w:t>this time could</w:t>
      </w:r>
      <w:r w:rsidRPr="00C97029">
        <w:rPr>
          <w:rStyle w:val="StyleUnderline"/>
        </w:rPr>
        <w:t xml:space="preserve"> always </w:t>
      </w:r>
      <w:r w:rsidRPr="00F2731D">
        <w:rPr>
          <w:rStyle w:val="StyleUnderline"/>
          <w:highlight w:val="cyan"/>
        </w:rPr>
        <w:t>be different</w:t>
      </w:r>
      <w:r w:rsidRPr="00C97029">
        <w:rPr>
          <w:sz w:val="14"/>
        </w:rPr>
        <w:t xml:space="preserve">; after all, there have only been a handful of recessions over the decades, meaning we’re trying to predict the future based on a relatively small sample size of historical events. And if the yield curve is signaling a recession, we might have to wait a while for it to happen: It sometimes takes more than a year from the time yields flip for the economy to finally contract. </w:t>
      </w:r>
      <w:r w:rsidRPr="00F2731D">
        <w:rPr>
          <w:rStyle w:val="Emphasis"/>
          <w:highlight w:val="cyan"/>
        </w:rPr>
        <w:t>Still</w:t>
      </w:r>
      <w:r w:rsidRPr="00C97029">
        <w:rPr>
          <w:sz w:val="14"/>
        </w:rPr>
        <w:t xml:space="preserve">, </w:t>
      </w:r>
      <w:r w:rsidRPr="00C97029">
        <w:rPr>
          <w:rStyle w:val="StyleUnderline"/>
        </w:rPr>
        <w:t>as Harvey put it,</w:t>
      </w:r>
      <w:r w:rsidRPr="00C97029">
        <w:rPr>
          <w:sz w:val="14"/>
        </w:rPr>
        <w:t xml:space="preserve"> </w:t>
      </w:r>
      <w:r w:rsidRPr="00F2731D">
        <w:rPr>
          <w:rStyle w:val="Emphasis"/>
          <w:highlight w:val="cyan"/>
        </w:rPr>
        <w:t>“The alarm’s gone off.”</w:t>
      </w:r>
      <w:r w:rsidRPr="00C97029">
        <w:rPr>
          <w:sz w:val="14"/>
        </w:rPr>
        <w:t xml:space="preserve"> </w:t>
      </w:r>
    </w:p>
    <w:p w14:paraId="548E857F" w14:textId="14166685" w:rsidR="00280EE0" w:rsidRDefault="00280EE0" w:rsidP="00280EE0">
      <w:pPr>
        <w:pStyle w:val="Heading3"/>
      </w:pPr>
      <w:r>
        <w:t>2AC---Econ</w:t>
      </w:r>
      <w:r w:rsidR="004D4BF5">
        <w:t>---Impact</w:t>
      </w:r>
    </w:p>
    <w:p w14:paraId="45A99E28" w14:textId="3EF7FDD3" w:rsidR="00137D3C" w:rsidRPr="00FE003B" w:rsidRDefault="0040748B" w:rsidP="00137D3C">
      <w:pPr>
        <w:pStyle w:val="Heading4"/>
        <w:rPr>
          <w:b w:val="0"/>
        </w:rPr>
      </w:pPr>
      <w:r>
        <w:t>E</w:t>
      </w:r>
      <w:r w:rsidR="00137D3C">
        <w:t xml:space="preserve">conomy </w:t>
      </w:r>
      <w:r w:rsidR="00137D3C" w:rsidRPr="009F2DBA">
        <w:rPr>
          <w:u w:val="single"/>
        </w:rPr>
        <w:t>resilient</w:t>
      </w:r>
      <w:r w:rsidR="00137D3C">
        <w:t xml:space="preserve"> – </w:t>
      </w:r>
      <w:r w:rsidR="00137D3C" w:rsidRPr="0006392D">
        <w:rPr>
          <w:b w:val="0"/>
        </w:rPr>
        <w:t>their</w:t>
      </w:r>
      <w:r w:rsidR="00137D3C">
        <w:t xml:space="preserve"> </w:t>
      </w:r>
      <w:r w:rsidR="00137D3C">
        <w:rPr>
          <w:b w:val="0"/>
        </w:rPr>
        <w:t>impacts are epistemologically faulty and exaggerated – durability of macro-economic trends, empirical examples of the policy/economic disconnect, offset uncertainty for households/businesses, and faith in intervening actors</w:t>
      </w:r>
    </w:p>
    <w:p w14:paraId="17253A67" w14:textId="77777777" w:rsidR="00137D3C" w:rsidRDefault="00137D3C" w:rsidP="00137D3C">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F2731D">
        <w:rPr>
          <w:rStyle w:val="Emphasis"/>
          <w:highlight w:val="cyan"/>
        </w:rPr>
        <w:t>Economy Resilient to</w:t>
      </w:r>
      <w:r w:rsidRPr="000371CC">
        <w:rPr>
          <w:rStyle w:val="Emphasis"/>
        </w:rPr>
        <w:t xml:space="preserve"> New Political </w:t>
      </w:r>
      <w:r w:rsidRPr="00F2731D">
        <w:rPr>
          <w:rStyle w:val="Emphasis"/>
          <w:highlight w:val="cyan"/>
        </w:rPr>
        <w:t>Challenges</w:t>
      </w:r>
      <w:r w:rsidRPr="009411B0">
        <w:t>,” 2/22, https://sebgroup.com/press/news/global-economy-resilient-to-new-political-challenges</w:t>
      </w:r>
      <w:r>
        <w:t xml:space="preserve"> </w:t>
      </w:r>
    </w:p>
    <w:p w14:paraId="0A3E3B0B" w14:textId="77777777" w:rsidR="00137D3C" w:rsidRDefault="00137D3C" w:rsidP="00137D3C">
      <w:pPr>
        <w:rPr>
          <w:rStyle w:val="Style13ptBold"/>
        </w:rPr>
      </w:pPr>
    </w:p>
    <w:p w14:paraId="106BBC43" w14:textId="77777777" w:rsidR="00137D3C" w:rsidRPr="00FE003B" w:rsidRDefault="00137D3C" w:rsidP="00137D3C">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F2731D">
        <w:rPr>
          <w:rStyle w:val="StyleUnderline"/>
          <w:highlight w:val="cyan"/>
        </w:rPr>
        <w:t>Economists</w:t>
      </w:r>
      <w:r w:rsidRPr="00FE003B">
        <w:rPr>
          <w:sz w:val="14"/>
        </w:rPr>
        <w:t xml:space="preserve"> probably </w:t>
      </w:r>
      <w:r w:rsidRPr="00FE003B">
        <w:rPr>
          <w:rStyle w:val="Emphasis"/>
        </w:rPr>
        <w:t xml:space="preserve">tend to </w:t>
      </w:r>
      <w:r w:rsidRPr="00F2731D">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F2731D">
        <w:rPr>
          <w:rStyle w:val="StyleUnderline"/>
          <w:highlight w:val="cyan"/>
        </w:rPr>
        <w:t>political phenomena</w:t>
      </w:r>
      <w:r w:rsidRPr="00FE003B">
        <w:rPr>
          <w:sz w:val="14"/>
        </w:rPr>
        <w:t xml:space="preserve">. While in the midst of elections that appear historically important, </w:t>
      </w:r>
      <w:r w:rsidRPr="00F2731D">
        <w:rPr>
          <w:rStyle w:val="StyleUnderline"/>
          <w:highlight w:val="cyan"/>
        </w:rPr>
        <w:t xml:space="preserve">it is </w:t>
      </w:r>
      <w:r w:rsidRPr="00F2731D">
        <w:rPr>
          <w:rStyle w:val="Emphasis"/>
          <w:highlight w:val="cyan"/>
        </w:rPr>
        <w:t xml:space="preserve">tempting to present </w:t>
      </w:r>
      <w:r w:rsidRPr="00F2731D">
        <w:rPr>
          <w:rStyle w:val="Emphasis"/>
          <w:sz w:val="24"/>
          <w:highlight w:val="cyan"/>
        </w:rPr>
        <w:t>alarmist</w:t>
      </w:r>
      <w:r w:rsidRPr="00FE003B">
        <w:rPr>
          <w:rStyle w:val="Emphasis"/>
          <w:sz w:val="24"/>
        </w:rPr>
        <w:t xml:space="preserve"> </w:t>
      </w:r>
      <w:r w:rsidRPr="00F2731D">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F2731D">
        <w:rPr>
          <w:rStyle w:val="Emphasis"/>
          <w:highlight w:val="cyan"/>
        </w:rPr>
        <w:t>But</w:t>
      </w:r>
      <w:r w:rsidRPr="00F2731D">
        <w:rPr>
          <w:sz w:val="14"/>
          <w:highlight w:val="cyan"/>
        </w:rPr>
        <w:t xml:space="preserve"> </w:t>
      </w:r>
      <w:r w:rsidRPr="00F2731D">
        <w:rPr>
          <w:rStyle w:val="StyleUnderline"/>
          <w:highlight w:val="cyan"/>
        </w:rPr>
        <w:t>once</w:t>
      </w:r>
      <w:r w:rsidRPr="00FE003B">
        <w:rPr>
          <w:rStyle w:val="StyleUnderline"/>
        </w:rPr>
        <w:t xml:space="preserve"> the initial </w:t>
      </w:r>
      <w:r w:rsidRPr="00F2731D">
        <w:rPr>
          <w:rStyle w:val="StyleUnderline"/>
          <w:highlight w:val="cyan"/>
        </w:rPr>
        <w:t>shock</w:t>
      </w:r>
      <w:r w:rsidRPr="00FE003B">
        <w:rPr>
          <w:rStyle w:val="StyleUnderline"/>
        </w:rPr>
        <w:t xml:space="preserve"> effect </w:t>
      </w:r>
      <w:r w:rsidRPr="00F2731D">
        <w:rPr>
          <w:rStyle w:val="StyleUnderline"/>
          <w:highlight w:val="cyan"/>
        </w:rPr>
        <w:t>has faded</w:t>
      </w:r>
      <w:r w:rsidRPr="00FE003B">
        <w:rPr>
          <w:rStyle w:val="StyleUnderline"/>
        </w:rPr>
        <w:t xml:space="preserve">, </w:t>
      </w:r>
      <w:r w:rsidRPr="00FE003B">
        <w:rPr>
          <w:rStyle w:val="Emphasis"/>
        </w:rPr>
        <w:t xml:space="preserve">more </w:t>
      </w:r>
      <w:r w:rsidRPr="00F2731D">
        <w:rPr>
          <w:rStyle w:val="Emphasis"/>
          <w:highlight w:val="cyan"/>
        </w:rPr>
        <w:t>ordinary</w:t>
      </w:r>
      <w:r w:rsidRPr="00FE003B">
        <w:rPr>
          <w:sz w:val="14"/>
        </w:rPr>
        <w:t xml:space="preserve"> economic </w:t>
      </w:r>
      <w:r w:rsidRPr="00F2731D">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F2731D">
        <w:rPr>
          <w:rStyle w:val="Emphasis"/>
          <w:highlight w:val="cyan"/>
        </w:rPr>
        <w:t>take the upper hand</w:t>
      </w:r>
      <w:r w:rsidRPr="00FE003B">
        <w:rPr>
          <w:sz w:val="14"/>
        </w:rPr>
        <w:t xml:space="preserve">. </w:t>
      </w:r>
    </w:p>
    <w:p w14:paraId="102210B6" w14:textId="77777777" w:rsidR="00137D3C" w:rsidRPr="00B3383B" w:rsidRDefault="00137D3C" w:rsidP="00137D3C">
      <w:pPr>
        <w:rPr>
          <w:rStyle w:val="StyleUnderline"/>
        </w:rPr>
      </w:pPr>
      <w:r w:rsidRPr="00B3383B">
        <w:rPr>
          <w:rStyle w:val="StyleUnderline"/>
        </w:rPr>
        <w:t>Psychological effects often exaggerated</w:t>
      </w:r>
    </w:p>
    <w:p w14:paraId="05E7DCB4" w14:textId="77777777" w:rsidR="00137D3C" w:rsidRPr="00B3383B" w:rsidRDefault="00137D3C" w:rsidP="00137D3C">
      <w:pPr>
        <w:rPr>
          <w:sz w:val="14"/>
        </w:rPr>
      </w:pPr>
      <w:r w:rsidRPr="00B3383B">
        <w:rPr>
          <w:rStyle w:val="StyleUnderline"/>
        </w:rPr>
        <w:t xml:space="preserve">One important observation is </w:t>
      </w:r>
      <w:r w:rsidRPr="00B3383B">
        <w:rPr>
          <w:sz w:val="14"/>
        </w:rPr>
        <w:t xml:space="preserve">that </w:t>
      </w:r>
      <w:r w:rsidRPr="00F2731D">
        <w:rPr>
          <w:rStyle w:val="StyleUnderline"/>
          <w:highlight w:val="cyan"/>
        </w:rPr>
        <w:t xml:space="preserve">it is </w:t>
      </w:r>
      <w:r w:rsidRPr="00F2731D">
        <w:rPr>
          <w:rStyle w:val="Emphasis"/>
          <w:highlight w:val="cyan"/>
        </w:rPr>
        <w:t xml:space="preserve">difficult to find </w:t>
      </w:r>
      <w:r w:rsidRPr="00F2731D">
        <w:rPr>
          <w:rStyle w:val="Emphasis"/>
          <w:sz w:val="28"/>
          <w:highlight w:val="cyan"/>
        </w:rPr>
        <w:t>any</w:t>
      </w:r>
      <w:r w:rsidRPr="00B3383B">
        <w:rPr>
          <w:rStyle w:val="Emphasis"/>
          <w:sz w:val="28"/>
        </w:rPr>
        <w:t xml:space="preserve"> </w:t>
      </w:r>
      <w:r w:rsidRPr="00B3383B">
        <w:rPr>
          <w:rStyle w:val="Emphasis"/>
        </w:rPr>
        <w:t xml:space="preserve">historical </w:t>
      </w:r>
      <w:r w:rsidRPr="00F2731D">
        <w:rPr>
          <w:rStyle w:val="Emphasis"/>
          <w:highlight w:val="cyan"/>
        </w:rPr>
        <w:t>correlation</w:t>
      </w:r>
      <w:r w:rsidRPr="00F2731D">
        <w:rPr>
          <w:sz w:val="14"/>
          <w:highlight w:val="cyan"/>
        </w:rPr>
        <w:t xml:space="preserve"> </w:t>
      </w:r>
      <w:r w:rsidRPr="00F2731D">
        <w:rPr>
          <w:rStyle w:val="StyleUnderline"/>
          <w:highlight w:val="cyan"/>
        </w:rPr>
        <w:t>between</w:t>
      </w:r>
      <w:r w:rsidRPr="00B3383B">
        <w:rPr>
          <w:rStyle w:val="StyleUnderline"/>
        </w:rPr>
        <w:t xml:space="preserve"> heightened</w:t>
      </w:r>
      <w:r w:rsidRPr="00B3383B">
        <w:rPr>
          <w:sz w:val="14"/>
        </w:rPr>
        <w:t xml:space="preserve"> security </w:t>
      </w:r>
      <w:r w:rsidRPr="00F2731D">
        <w:rPr>
          <w:rStyle w:val="StyleUnderline"/>
          <w:highlight w:val="cyan"/>
        </w:rPr>
        <w:t>policy tensions</w:t>
      </w:r>
      <w:r w:rsidRPr="00F2731D">
        <w:rPr>
          <w:sz w:val="14"/>
          <w:highlight w:val="cyan"/>
        </w:rPr>
        <w:t xml:space="preserve"> </w:t>
      </w:r>
      <w:r w:rsidRPr="00F2731D">
        <w:rPr>
          <w:rStyle w:val="StyleUnderline"/>
          <w:highlight w:val="cyan"/>
        </w:rPr>
        <w:t>and</w:t>
      </w:r>
      <w:r w:rsidRPr="00B3383B">
        <w:rPr>
          <w:rStyle w:val="StyleUnderline"/>
        </w:rPr>
        <w:t xml:space="preserve"> </w:t>
      </w:r>
      <w:r w:rsidRPr="00F2731D">
        <w:rPr>
          <w:rStyle w:val="StyleUnderline"/>
          <w:highlight w:val="cyan"/>
        </w:rPr>
        <w:t>economic activity</w:t>
      </w:r>
      <w:r w:rsidRPr="00F2731D">
        <w:rPr>
          <w:sz w:val="14"/>
          <w:highlight w:val="cyan"/>
        </w:rPr>
        <w:t xml:space="preserve">. </w:t>
      </w:r>
      <w:r w:rsidRPr="00F2731D">
        <w:rPr>
          <w:rStyle w:val="StyleUnderline"/>
          <w:highlight w:val="cyan"/>
        </w:rPr>
        <w:t>Households and businesses</w:t>
      </w:r>
      <w:r w:rsidRPr="00F2731D">
        <w:rPr>
          <w:sz w:val="14"/>
          <w:highlight w:val="cyan"/>
        </w:rPr>
        <w:t xml:space="preserve"> </w:t>
      </w:r>
      <w:r w:rsidRPr="00F2731D">
        <w:rPr>
          <w:rStyle w:val="Emphasis"/>
          <w:highlight w:val="cyan"/>
        </w:rPr>
        <w:t>do not seem</w:t>
      </w:r>
      <w:r w:rsidRPr="00B3383B">
        <w:rPr>
          <w:sz w:val="14"/>
        </w:rPr>
        <w:t xml:space="preserve"> to be </w:t>
      </w:r>
      <w:r w:rsidRPr="00B3383B">
        <w:rPr>
          <w:rStyle w:val="StyleUnderline"/>
        </w:rPr>
        <w:t xml:space="preserve">especially </w:t>
      </w:r>
      <w:r w:rsidRPr="00F2731D">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F2731D">
        <w:rPr>
          <w:rStyle w:val="StyleUnderline"/>
          <w:highlight w:val="cyan"/>
        </w:rPr>
        <w:t>uncertainty</w:t>
      </w:r>
      <w:r w:rsidRPr="00F2731D">
        <w:rPr>
          <w:sz w:val="14"/>
          <w:highlight w:val="cyan"/>
        </w:rPr>
        <w:t xml:space="preserve"> </w:t>
      </w:r>
      <w:r w:rsidRPr="00F2731D">
        <w:rPr>
          <w:rStyle w:val="Emphasis"/>
          <w:highlight w:val="cyan"/>
        </w:rPr>
        <w:t>is offset</w:t>
      </w:r>
      <w:r w:rsidRPr="00F2731D">
        <w:rPr>
          <w:sz w:val="14"/>
          <w:highlight w:val="cyan"/>
        </w:rPr>
        <w:t xml:space="preserve"> </w:t>
      </w:r>
      <w:r w:rsidRPr="00F2731D">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p>
    <w:p w14:paraId="2B0A9CEA" w14:textId="77777777" w:rsidR="00137D3C" w:rsidRDefault="00137D3C" w:rsidP="00137D3C">
      <w:pPr>
        <w:rPr>
          <w:sz w:val="14"/>
        </w:rPr>
      </w:pPr>
      <w:r w:rsidRPr="00F2731D">
        <w:rPr>
          <w:rStyle w:val="StyleUnderline"/>
          <w:highlight w:val="cyan"/>
        </w:rPr>
        <w:t>Markets</w:t>
      </w:r>
      <w:r w:rsidRPr="00B3383B">
        <w:rPr>
          <w:rStyle w:val="StyleUnderline"/>
        </w:rPr>
        <w:t xml:space="preserve"> also</w:t>
      </w:r>
      <w:r w:rsidRPr="00B3383B">
        <w:rPr>
          <w:sz w:val="14"/>
        </w:rPr>
        <w:t xml:space="preserve"> seem to </w:t>
      </w:r>
      <w:r w:rsidRPr="00F2731D">
        <w:rPr>
          <w:rStyle w:val="StyleUnderline"/>
          <w:highlight w:val="cyan"/>
        </w:rPr>
        <w:t>have</w:t>
      </w:r>
      <w:r w:rsidRPr="00B3383B">
        <w:rPr>
          <w:rStyle w:val="StyleUnderline"/>
        </w:rPr>
        <w:t xml:space="preserve"> a </w:t>
      </w:r>
      <w:r w:rsidRPr="00B3383B">
        <w:rPr>
          <w:rStyle w:val="Emphasis"/>
        </w:rPr>
        <w:t xml:space="preserve">general </w:t>
      </w:r>
      <w:r w:rsidRPr="00F2731D">
        <w:rPr>
          <w:rStyle w:val="Emphasis"/>
          <w:highlight w:val="cyan"/>
        </w:rPr>
        <w:t>tendency</w:t>
      </w:r>
      <w:r w:rsidRPr="00F2731D">
        <w:rPr>
          <w:rStyle w:val="StyleUnderline"/>
          <w:highlight w:val="cyan"/>
        </w:rPr>
        <w:t xml:space="preserve"> to assume</w:t>
      </w:r>
      <w:r w:rsidRPr="00B3383B">
        <w:rPr>
          <w:sz w:val="14"/>
        </w:rPr>
        <w:t xml:space="preserve"> that the </w:t>
      </w:r>
      <w:r w:rsidRPr="00B3383B">
        <w:rPr>
          <w:rStyle w:val="StyleUnderline"/>
        </w:rPr>
        <w:t xml:space="preserve">economic </w:t>
      </w:r>
      <w:r w:rsidRPr="00F2731D">
        <w:rPr>
          <w:rStyle w:val="StyleUnderline"/>
          <w:highlight w:val="cyan"/>
        </w:rPr>
        <w:t>policy makers</w:t>
      </w:r>
      <w:r w:rsidRPr="00B3383B">
        <w:rPr>
          <w:rStyle w:val="StyleUnderline"/>
        </w:rPr>
        <w:t xml:space="preserve"> can actually</w:t>
      </w:r>
      <w:r w:rsidRPr="00B3383B">
        <w:rPr>
          <w:sz w:val="14"/>
        </w:rPr>
        <w:t xml:space="preserve"> </w:t>
      </w:r>
      <w:r w:rsidRPr="00F2731D">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F2731D">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F2731D">
        <w:rPr>
          <w:rStyle w:val="StyleUnderline"/>
          <w:highlight w:val="cyan"/>
        </w:rPr>
        <w:t>08</w:t>
      </w:r>
      <w:r w:rsidRPr="00F2731D">
        <w:rPr>
          <w:sz w:val="14"/>
          <w:highlight w:val="cyan"/>
        </w:rPr>
        <w:t xml:space="preserve"> </w:t>
      </w:r>
      <w:r w:rsidRPr="00F2731D">
        <w:rPr>
          <w:rStyle w:val="StyleUnderline"/>
          <w:highlight w:val="cyan"/>
        </w:rPr>
        <w:t>and</w:t>
      </w:r>
      <w:r w:rsidRPr="00B3383B">
        <w:rPr>
          <w:rStyle w:val="StyleUnderline"/>
        </w:rPr>
        <w:t xml:space="preserve"> the </w:t>
      </w:r>
      <w:r w:rsidRPr="00F2731D">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F2731D">
        <w:rPr>
          <w:rStyle w:val="StyleUnderline"/>
          <w:highlight w:val="cyan"/>
        </w:rPr>
        <w:t xml:space="preserve">market </w:t>
      </w:r>
      <w:r w:rsidRPr="00F2731D">
        <w:rPr>
          <w:rStyle w:val="Emphasis"/>
          <w:highlight w:val="cyan"/>
        </w:rPr>
        <w:t>maintained</w:t>
      </w:r>
      <w:r w:rsidRPr="00B3383B">
        <w:rPr>
          <w:rStyle w:val="Emphasis"/>
        </w:rPr>
        <w:t xml:space="preserve"> its </w:t>
      </w:r>
      <w:r w:rsidRPr="00F2731D">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F2731D">
        <w:rPr>
          <w:rStyle w:val="StyleUnderline"/>
          <w:highlight w:val="cyan"/>
        </w:rPr>
        <w:t>until</w:t>
      </w:r>
      <w:r w:rsidRPr="00B3383B">
        <w:rPr>
          <w:rStyle w:val="StyleUnderline"/>
        </w:rPr>
        <w:t xml:space="preserve"> after a </w:t>
      </w:r>
      <w:r w:rsidRPr="00F2731D">
        <w:rPr>
          <w:rStyle w:val="StyleUnderline"/>
          <w:highlight w:val="cyan"/>
        </w:rPr>
        <w:t>lengthy</w:t>
      </w:r>
      <w:r w:rsidRPr="00B3383B">
        <w:rPr>
          <w:rStyle w:val="StyleUnderline"/>
        </w:rPr>
        <w:t xml:space="preserve"> period of </w:t>
      </w:r>
      <w:r w:rsidRPr="00F2731D">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F2731D">
        <w:rPr>
          <w:rStyle w:val="StyleUnderline"/>
          <w:highlight w:val="cyan"/>
        </w:rPr>
        <w:t>patience" is</w:t>
      </w:r>
      <w:r w:rsidRPr="00B3383B">
        <w:rPr>
          <w:sz w:val="14"/>
        </w:rPr>
        <w:t xml:space="preserve"> presumably </w:t>
      </w:r>
      <w:r w:rsidRPr="00F2731D">
        <w:rPr>
          <w:rStyle w:val="StyleUnderline"/>
          <w:highlight w:val="cyan"/>
        </w:rPr>
        <w:t>based</w:t>
      </w:r>
      <w:r w:rsidRPr="00B3383B">
        <w:rPr>
          <w:rStyle w:val="StyleUnderline"/>
        </w:rPr>
        <w:t xml:space="preserve"> </w:t>
      </w:r>
      <w:r w:rsidRPr="00F2731D">
        <w:rPr>
          <w:rStyle w:val="StyleUnderline"/>
          <w:highlight w:val="cyan"/>
        </w:rPr>
        <w:t>on</w:t>
      </w:r>
      <w:r w:rsidRPr="00B3383B">
        <w:rPr>
          <w:rStyle w:val="StyleUnderline"/>
        </w:rPr>
        <w:t xml:space="preserve"> a long-time </w:t>
      </w:r>
      <w:r w:rsidRPr="00F2731D">
        <w:rPr>
          <w:rStyle w:val="StyleUnderline"/>
          <w:highlight w:val="cyan"/>
        </w:rPr>
        <w:t>pattern of</w:t>
      </w:r>
      <w:r w:rsidRPr="00B3383B">
        <w:rPr>
          <w:rStyle w:val="StyleUnderline"/>
        </w:rPr>
        <w:t xml:space="preserve"> recurring </w:t>
      </w:r>
      <w:r w:rsidRPr="00F2731D">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51328756" w14:textId="77777777" w:rsidR="00137D3C" w:rsidRPr="00884E21" w:rsidRDefault="00137D3C" w:rsidP="00137D3C">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1A7ECF47" w14:textId="77777777" w:rsidR="00137D3C" w:rsidRPr="00884E21" w:rsidRDefault="00137D3C" w:rsidP="00137D3C">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DE292E4" w14:textId="77777777" w:rsidR="00137D3C" w:rsidRDefault="00137D3C" w:rsidP="00137D3C">
      <w:pPr>
        <w:rPr>
          <w:rFonts w:eastAsia="Calibri"/>
          <w:sz w:val="14"/>
        </w:rPr>
      </w:pPr>
      <w:r w:rsidRPr="00F2731D">
        <w:rPr>
          <w:rFonts w:eastAsia="Calibri"/>
          <w:highlight w:val="cyan"/>
          <w:u w:val="single"/>
        </w:rPr>
        <w:t>Do economic downturns generate</w:t>
      </w:r>
      <w:r w:rsidRPr="00884E21">
        <w:rPr>
          <w:rFonts w:eastAsia="Calibri"/>
          <w:u w:val="single"/>
        </w:rPr>
        <w:t xml:space="preserve"> pressure for diversionary </w:t>
      </w:r>
      <w:r w:rsidRPr="00F2731D">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F2731D">
        <w:rPr>
          <w:rFonts w:eastAsia="Calibri"/>
          <w:highlight w:val="cyan"/>
          <w:u w:val="single"/>
        </w:rPr>
        <w:t xml:space="preserve">economic stress is associated with </w:t>
      </w:r>
      <w:r w:rsidRPr="00F2731D">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F2731D">
        <w:rPr>
          <w:rFonts w:eastAsia="Calibri"/>
          <w:highlight w:val="cyan"/>
          <w:u w:val="single"/>
        </w:rPr>
        <w:t xml:space="preserve">Drawing on data from </w:t>
      </w:r>
      <w:r w:rsidRPr="00F2731D">
        <w:rPr>
          <w:rFonts w:eastAsia="Calibri"/>
          <w:b/>
          <w:iCs/>
          <w:highlight w:val="cyan"/>
          <w:u w:val="single"/>
          <w:bdr w:val="single" w:sz="8" w:space="0" w:color="auto"/>
        </w:rPr>
        <w:t>109 distinct rival dyads</w:t>
      </w:r>
      <w:r w:rsidRPr="00884E21">
        <w:rPr>
          <w:rFonts w:eastAsia="Calibri"/>
          <w:u w:val="single"/>
        </w:rPr>
        <w:t xml:space="preserve"> since 1950, </w:t>
      </w:r>
      <w:r w:rsidRPr="00F2731D">
        <w:rPr>
          <w:rFonts w:eastAsia="Calibri"/>
          <w:b/>
          <w:iCs/>
          <w:highlight w:val="cyan"/>
          <w:u w:val="single"/>
          <w:bdr w:val="single" w:sz="8" w:space="0" w:color="auto"/>
        </w:rPr>
        <w:t>67 of which terminated,</w:t>
      </w:r>
      <w:r w:rsidRPr="00884E21">
        <w:rPr>
          <w:rFonts w:eastAsia="Calibri"/>
          <w:u w:val="single"/>
        </w:rPr>
        <w:t xml:space="preserve"> the </w:t>
      </w:r>
      <w:r w:rsidRPr="00F2731D">
        <w:rPr>
          <w:rFonts w:eastAsia="Calibri"/>
          <w:highlight w:val="cyan"/>
          <w:u w:val="single"/>
        </w:rPr>
        <w:t>evidence suggests rivalries were</w:t>
      </w:r>
      <w:r w:rsidRPr="00884E21">
        <w:rPr>
          <w:rFonts w:eastAsia="Calibri"/>
          <w:u w:val="single"/>
        </w:rPr>
        <w:t xml:space="preserve"> approximately </w:t>
      </w:r>
      <w:r w:rsidRPr="00F2731D">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F2731D">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F2731D">
        <w:rPr>
          <w:rFonts w:eastAsia="Calibri"/>
          <w:highlight w:val="cyan"/>
          <w:u w:val="single"/>
        </w:rPr>
        <w:t xml:space="preserve">controlling for </w:t>
      </w:r>
      <w:r w:rsidRPr="00F2731D">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F2731D">
        <w:rPr>
          <w:rFonts w:eastAsia="Calibri"/>
          <w:b/>
          <w:iCs/>
          <w:highlight w:val="cyan"/>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F2731D">
        <w:rPr>
          <w:rFonts w:eastAsia="Calibri"/>
          <w:b/>
          <w:iCs/>
          <w:highlight w:val="cyan"/>
          <w:u w:val="single"/>
          <w:bdr w:val="single" w:sz="8" w:space="0" w:color="auto"/>
        </w:rPr>
        <w:t>systemic changes),</w:t>
      </w:r>
      <w:r w:rsidRPr="00884E21">
        <w:rPr>
          <w:rFonts w:eastAsia="Calibri"/>
          <w:sz w:val="14"/>
        </w:rPr>
        <w:t xml:space="preserve"> </w:t>
      </w:r>
      <w:r w:rsidRPr="00F2731D">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F2731D">
        <w:rPr>
          <w:rFonts w:eastAsia="Calibri"/>
          <w:b/>
          <w:iCs/>
          <w:highlight w:val="cyan"/>
          <w:u w:val="single"/>
          <w:bdr w:val="single" w:sz="8" w:space="0" w:color="auto"/>
        </w:rPr>
        <w:t>other</w:t>
      </w:r>
      <w:r w:rsidRPr="00884E21">
        <w:rPr>
          <w:rFonts w:eastAsia="Calibri"/>
          <w:u w:val="single"/>
        </w:rPr>
        <w:t xml:space="preserve"> possible </w:t>
      </w:r>
      <w:r w:rsidRPr="00F2731D">
        <w:rPr>
          <w:rFonts w:eastAsia="Calibri"/>
          <w:b/>
          <w:iCs/>
          <w:highlight w:val="cyan"/>
          <w:u w:val="single"/>
          <w:bdr w:val="single" w:sz="8" w:space="0" w:color="auto"/>
        </w:rPr>
        <w:t>confounding variables</w:t>
      </w:r>
      <w:r w:rsidRPr="00F2731D">
        <w:rPr>
          <w:rFonts w:eastAsia="Calibri"/>
          <w:highlight w:val="cyan"/>
          <w:u w:val="single"/>
        </w:rPr>
        <w:t>. This</w:t>
      </w:r>
      <w:r w:rsidRPr="00884E21">
        <w:rPr>
          <w:rFonts w:eastAsia="Calibri"/>
          <w:sz w:val="14"/>
        </w:rPr>
        <w:t xml:space="preserve"> research </w:t>
      </w:r>
      <w:r w:rsidRPr="00F2731D">
        <w:rPr>
          <w:rFonts w:eastAsia="Calibri"/>
          <w:b/>
          <w:iCs/>
          <w:highlight w:val="cyan"/>
          <w:u w:val="single"/>
          <w:bdr w:val="single" w:sz="8" w:space="0" w:color="auto"/>
        </w:rPr>
        <w:t>questions existing theories</w:t>
      </w:r>
      <w:r w:rsidRPr="00F2731D">
        <w:rPr>
          <w:rFonts w:eastAsia="Calibri"/>
          <w:sz w:val="14"/>
          <w:highlight w:val="cyan"/>
        </w:rPr>
        <w:t xml:space="preserve"> </w:t>
      </w:r>
      <w:r w:rsidRPr="00F2731D">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F2731D">
        <w:rPr>
          <w:rFonts w:eastAsia="Calibri"/>
          <w:highlight w:val="cyan"/>
          <w:u w:val="single"/>
        </w:rPr>
        <w:t xml:space="preserve">downturns are associated with </w:t>
      </w:r>
      <w:r w:rsidRPr="00F2731D">
        <w:rPr>
          <w:rFonts w:eastAsia="Calibri"/>
          <w:b/>
          <w:iCs/>
          <w:highlight w:val="cyan"/>
          <w:u w:val="single"/>
          <w:bdr w:val="single" w:sz="8" w:space="0" w:color="auto"/>
        </w:rPr>
        <w:t>diversionary war</w:t>
      </w:r>
      <w:r w:rsidRPr="00F2731D">
        <w:rPr>
          <w:rFonts w:eastAsia="Calibri"/>
          <w:highlight w:val="cyan"/>
          <w:u w:val="single"/>
        </w:rPr>
        <w:t>, and</w:t>
      </w:r>
      <w:r w:rsidRPr="00884E21">
        <w:rPr>
          <w:rFonts w:eastAsia="Calibri"/>
          <w:u w:val="single"/>
        </w:rPr>
        <w:t xml:space="preserve"> instead </w:t>
      </w:r>
      <w:r w:rsidRPr="00F2731D">
        <w:rPr>
          <w:rFonts w:eastAsia="Calibri"/>
          <w:highlight w:val="cyan"/>
          <w:u w:val="single"/>
        </w:rPr>
        <w:t>argues</w:t>
      </w:r>
      <w:r w:rsidRPr="00884E21">
        <w:rPr>
          <w:rFonts w:eastAsia="Calibri"/>
          <w:sz w:val="14"/>
        </w:rPr>
        <w:t xml:space="preserve"> that in certain circumstances </w:t>
      </w:r>
      <w:r w:rsidRPr="00F2731D">
        <w:rPr>
          <w:rFonts w:eastAsia="Calibri"/>
          <w:b/>
          <w:iCs/>
          <w:highlight w:val="cyan"/>
          <w:u w:val="single"/>
          <w:bdr w:val="single" w:sz="8" w:space="0" w:color="auto"/>
        </w:rPr>
        <w:t>peace may result from economic troubles</w:t>
      </w:r>
      <w:r w:rsidRPr="00884E21">
        <w:rPr>
          <w:rFonts w:eastAsia="Calibri"/>
          <w:sz w:val="14"/>
        </w:rPr>
        <w:t>.</w:t>
      </w:r>
    </w:p>
    <w:p w14:paraId="4829DBDE" w14:textId="498EFA5C" w:rsidR="00137D3C" w:rsidRDefault="00137D3C" w:rsidP="00137D3C">
      <w:pPr>
        <w:pStyle w:val="Heading3"/>
      </w:pPr>
      <w:r>
        <w:t>1AR---Econ---</w:t>
      </w:r>
      <w:r w:rsidR="004D4BF5">
        <w:t>Impact---</w:t>
      </w:r>
      <w:r>
        <w:t>Ext---No War</w:t>
      </w:r>
    </w:p>
    <w:p w14:paraId="08E49F7B" w14:textId="77777777" w:rsidR="00137D3C" w:rsidRPr="00F9624D" w:rsidRDefault="00137D3C" w:rsidP="00137D3C">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45C6DE44" w14:textId="77777777" w:rsidR="00137D3C" w:rsidRDefault="00137D3C" w:rsidP="00137D3C">
      <w:r>
        <w:rPr>
          <w:rStyle w:val="Style13ptBold"/>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7949B376" w14:textId="77777777" w:rsidR="00137D3C" w:rsidRDefault="00137D3C" w:rsidP="00137D3C"/>
    <w:p w14:paraId="1B76B120" w14:textId="77777777" w:rsidR="00137D3C" w:rsidRPr="00F9624D" w:rsidRDefault="00137D3C" w:rsidP="00137D3C">
      <w:pPr>
        <w:rPr>
          <w:sz w:val="14"/>
        </w:rPr>
      </w:pPr>
      <w:r w:rsidRPr="00F9624D">
        <w:rPr>
          <w:rStyle w:val="StyleUnderline"/>
        </w:rPr>
        <w:t>The final</w:t>
      </w:r>
      <w:r w:rsidRPr="00F9624D">
        <w:rPr>
          <w:sz w:val="14"/>
        </w:rPr>
        <w:t xml:space="preserve"> significant </w:t>
      </w:r>
      <w:r w:rsidRPr="00F9624D">
        <w:rPr>
          <w:rStyle w:val="StyleUnderline"/>
        </w:rPr>
        <w:t xml:space="preserve">outcome addresses </w:t>
      </w:r>
      <w:r w:rsidRPr="00F2731D">
        <w:rPr>
          <w:rStyle w:val="Emphasis"/>
          <w:highlight w:val="cyan"/>
        </w:rPr>
        <w:t>a dog that hasn't barked</w:t>
      </w:r>
      <w:r w:rsidRPr="00F9624D">
        <w:rPr>
          <w:sz w:val="14"/>
        </w:rPr>
        <w:t xml:space="preserve">: </w:t>
      </w:r>
      <w:r w:rsidRPr="00F9624D">
        <w:rPr>
          <w:rStyle w:val="StyleUnderline"/>
        </w:rPr>
        <w:t xml:space="preserve">the effect of </w:t>
      </w:r>
      <w:r w:rsidRPr="00F2731D">
        <w:rPr>
          <w:rStyle w:val="StyleUnderline"/>
          <w:highlight w:val="cyan"/>
        </w:rPr>
        <w:t>the Great Recession</w:t>
      </w:r>
      <w:r w:rsidRPr="00F9624D">
        <w:rPr>
          <w:rStyle w:val="StyleUnderline"/>
        </w:rPr>
        <w:t xml:space="preserve"> on</w:t>
      </w:r>
      <w:r w:rsidRPr="00F9624D">
        <w:rPr>
          <w:sz w:val="14"/>
        </w:rPr>
        <w:t xml:space="preserve"> cross-border </w:t>
      </w:r>
      <w:r w:rsidRPr="00F9624D">
        <w:rPr>
          <w:rStyle w:val="StyleUnderline"/>
        </w:rPr>
        <w:t>conflict</w:t>
      </w:r>
      <w:r w:rsidRPr="00F9624D">
        <w:rPr>
          <w:sz w:val="14"/>
        </w:rPr>
        <w:t xml:space="preserve"> and violence. During the initial stages of the crisis, multiple </w:t>
      </w:r>
      <w:r w:rsidRPr="00F2731D">
        <w:rPr>
          <w:rStyle w:val="StyleUnderline"/>
          <w:highlight w:val="cyan"/>
        </w:rPr>
        <w:t>analysts asserted</w:t>
      </w:r>
      <w:r w:rsidRPr="00F9624D">
        <w:rPr>
          <w:sz w:val="14"/>
        </w:rPr>
        <w:t xml:space="preserve"> that the financial </w:t>
      </w:r>
      <w:r w:rsidRPr="00F2731D">
        <w:rPr>
          <w:rStyle w:val="StyleUnderline"/>
          <w:highlight w:val="cyan"/>
        </w:rPr>
        <w:t>crisis would lead</w:t>
      </w:r>
      <w:r w:rsidRPr="00F9624D">
        <w:rPr>
          <w:sz w:val="14"/>
        </w:rPr>
        <w:t xml:space="preserve"> states </w:t>
      </w:r>
      <w:r w:rsidRPr="00F2731D">
        <w:rPr>
          <w:rStyle w:val="StyleUnderline"/>
          <w:highlight w:val="cyan"/>
        </w:rPr>
        <w:t>to</w:t>
      </w:r>
      <w:r w:rsidRPr="00F9624D">
        <w:rPr>
          <w:sz w:val="14"/>
        </w:rPr>
        <w:t xml:space="preserve"> increase their use of </w:t>
      </w:r>
      <w:r w:rsidRPr="00F2731D">
        <w:rPr>
          <w:rStyle w:val="StyleUnderline"/>
          <w:highlight w:val="cyan"/>
        </w:rPr>
        <w:t>force</w:t>
      </w:r>
      <w:r w:rsidRPr="00F9624D">
        <w:rPr>
          <w:sz w:val="14"/>
        </w:rPr>
        <w:t xml:space="preserve"> as a tool </w:t>
      </w:r>
      <w:r w:rsidRPr="00F2731D">
        <w:rPr>
          <w:rStyle w:val="StyleUnderline"/>
          <w:highlight w:val="cyan"/>
        </w:rPr>
        <w:t>for staying in power</w:t>
      </w:r>
      <w:r w:rsidRPr="00F9624D">
        <w:rPr>
          <w:sz w:val="14"/>
        </w:rPr>
        <w:t xml:space="preserve">.42 </w:t>
      </w:r>
      <w:r w:rsidRPr="00F9624D">
        <w:rPr>
          <w:rStyle w:val="StyleUnderline"/>
        </w:rPr>
        <w:t>They voiced</w:t>
      </w:r>
      <w:r w:rsidRPr="00F9624D">
        <w:rPr>
          <w:sz w:val="14"/>
        </w:rPr>
        <w:t xml:space="preserve"> genuine </w:t>
      </w:r>
      <w:r w:rsidRPr="00F9624D">
        <w:rPr>
          <w:rStyle w:val="StyleUnderline"/>
        </w:rPr>
        <w:t>concern</w:t>
      </w:r>
      <w:r w:rsidRPr="00F9624D">
        <w:rPr>
          <w:sz w:val="14"/>
        </w:rPr>
        <w:t xml:space="preserve"> that the global economic </w:t>
      </w:r>
      <w:r w:rsidRPr="00071221">
        <w:rPr>
          <w:rStyle w:val="StyleUnderline"/>
        </w:rPr>
        <w:t>downturn would lead to</w:t>
      </w:r>
      <w:r w:rsidRPr="00F9624D">
        <w:rPr>
          <w:rStyle w:val="StyleUnderline"/>
        </w:rPr>
        <w:t xml:space="preserve"> an</w:t>
      </w:r>
      <w:r w:rsidRPr="00F9624D">
        <w:rPr>
          <w:sz w:val="14"/>
        </w:rPr>
        <w:t xml:space="preserve"> </w:t>
      </w:r>
      <w:r w:rsidRPr="00F9624D">
        <w:rPr>
          <w:rStyle w:val="StyleUnderline"/>
        </w:rPr>
        <w:t xml:space="preserve">increase in </w:t>
      </w:r>
      <w:r w:rsidRPr="00071221">
        <w:rPr>
          <w:rStyle w:val="StyleUnderline"/>
        </w:rPr>
        <w:t>conflict</w:t>
      </w:r>
      <w:r w:rsidRPr="00F9624D">
        <w:rPr>
          <w:sz w:val="14"/>
        </w:rPr>
        <w:t xml:space="preserve">—whether </w:t>
      </w:r>
      <w:r w:rsidRPr="00071221">
        <w:rPr>
          <w:rStyle w:val="StyleUnderline"/>
        </w:rPr>
        <w:t>through</w:t>
      </w:r>
      <w:r w:rsidRPr="00F9624D">
        <w:rPr>
          <w:sz w:val="14"/>
        </w:rPr>
        <w:t xml:space="preserve"> greater </w:t>
      </w:r>
      <w:r w:rsidRPr="00F9624D">
        <w:rPr>
          <w:rStyle w:val="StyleUnderline"/>
        </w:rPr>
        <w:t xml:space="preserve">internal </w:t>
      </w:r>
      <w:r w:rsidRPr="00F2731D">
        <w:rPr>
          <w:rStyle w:val="StyleUnderline"/>
          <w:highlight w:val="cyan"/>
        </w:rPr>
        <w:t>repression</w:t>
      </w:r>
      <w:r w:rsidRPr="00F9624D">
        <w:rPr>
          <w:rStyle w:val="StyleUnderline"/>
        </w:rPr>
        <w:t xml:space="preserve">, </w:t>
      </w:r>
      <w:r w:rsidRPr="00F2731D">
        <w:rPr>
          <w:rStyle w:val="StyleUnderline"/>
          <w:highlight w:val="cyan"/>
        </w:rPr>
        <w:t>diversion</w:t>
      </w:r>
      <w:r w:rsidRPr="00F9624D">
        <w:rPr>
          <w:rStyle w:val="StyleUnderline"/>
        </w:rPr>
        <w:t xml:space="preserve">ary wars, </w:t>
      </w:r>
      <w:r w:rsidRPr="00F2731D">
        <w:rPr>
          <w:rStyle w:val="StyleUnderline"/>
          <w:highlight w:val="cyan"/>
        </w:rPr>
        <w:t>arms races, or</w:t>
      </w:r>
      <w:r w:rsidRPr="00F9624D">
        <w:rPr>
          <w:sz w:val="14"/>
        </w:rPr>
        <w:t xml:space="preserve"> a </w:t>
      </w:r>
      <w:r w:rsidRPr="00F2731D">
        <w:rPr>
          <w:rStyle w:val="StyleUnderline"/>
          <w:highlight w:val="cyan"/>
        </w:rPr>
        <w:t>ratcheting up</w:t>
      </w:r>
      <w:r w:rsidRPr="00F9624D">
        <w:rPr>
          <w:sz w:val="14"/>
        </w:rPr>
        <w:t xml:space="preserve"> of great power </w:t>
      </w:r>
      <w:r w:rsidRPr="00F2731D">
        <w:rPr>
          <w:rStyle w:val="StyleUnderline"/>
          <w:highlight w:val="cyan"/>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F2731D">
        <w:rPr>
          <w:rStyle w:val="Emphasis"/>
          <w:highlight w:val="cyan"/>
        </w:rPr>
        <w:t>data suggest otherwise</w:t>
      </w:r>
      <w:r w:rsidRPr="00F9624D">
        <w:rPr>
          <w:sz w:val="14"/>
        </w:rPr>
        <w:t xml:space="preserve">, however. The </w:t>
      </w:r>
      <w:r w:rsidRPr="00F9624D">
        <w:rPr>
          <w:rStyle w:val="StyleUnderline"/>
        </w:rPr>
        <w:t xml:space="preserve">Institute for Economics and Peace </w:t>
      </w:r>
      <w:r w:rsidRPr="00F9624D">
        <w:rPr>
          <w:sz w:val="14"/>
        </w:rPr>
        <w:t xml:space="preserve">has </w:t>
      </w:r>
      <w:r w:rsidRPr="00F9624D">
        <w:rPr>
          <w:rStyle w:val="StyleUnderline"/>
        </w:rPr>
        <w:t>concluded</w:t>
      </w:r>
      <w:r w:rsidRPr="00F9624D">
        <w:rPr>
          <w:sz w:val="14"/>
        </w:rPr>
        <w:t xml:space="preserve"> that "the average level of </w:t>
      </w:r>
      <w:r w:rsidRPr="00F2731D">
        <w:rPr>
          <w:rStyle w:val="StyleUnderline"/>
          <w:highlight w:val="cyan"/>
        </w:rPr>
        <w:t>peace</w:t>
      </w:r>
      <w:r w:rsidRPr="00F9624D">
        <w:rPr>
          <w:rStyle w:val="StyleUnderline"/>
        </w:rPr>
        <w:t xml:space="preserve">fulness </w:t>
      </w:r>
      <w:r w:rsidRPr="00F2731D">
        <w:rPr>
          <w:rStyle w:val="StyleUnderline"/>
          <w:highlight w:val="cyan"/>
        </w:rPr>
        <w:t>in 2012 is</w:t>
      </w:r>
      <w:r w:rsidRPr="00F9624D">
        <w:rPr>
          <w:sz w:val="14"/>
        </w:rPr>
        <w:t xml:space="preserve"> approximately </w:t>
      </w:r>
      <w:r w:rsidRPr="00F2731D">
        <w:rPr>
          <w:rStyle w:val="StyleUnderline"/>
          <w:highlight w:val="cyan"/>
        </w:rPr>
        <w:t>the same as</w:t>
      </w:r>
      <w:r w:rsidRPr="00F9624D">
        <w:rPr>
          <w:sz w:val="14"/>
        </w:rPr>
        <w:t xml:space="preserve"> it was in </w:t>
      </w:r>
      <w:r w:rsidRPr="00F9624D">
        <w:rPr>
          <w:rStyle w:val="StyleUnderline"/>
        </w:rPr>
        <w:t>200</w:t>
      </w:r>
      <w:r w:rsidRPr="00F2731D">
        <w:rPr>
          <w:rStyle w:val="StyleUnderline"/>
          <w:highlight w:val="cyan"/>
        </w:rPr>
        <w:t>7</w:t>
      </w:r>
      <w:r w:rsidRPr="00F9624D">
        <w:rPr>
          <w:sz w:val="14"/>
        </w:rPr>
        <w:t xml:space="preserve">."43 </w:t>
      </w:r>
      <w:r w:rsidRPr="00F9624D">
        <w:rPr>
          <w:rStyle w:val="StyleUnderline"/>
        </w:rPr>
        <w:t xml:space="preserve">Interstate </w:t>
      </w:r>
      <w:r w:rsidRPr="00F2731D">
        <w:rPr>
          <w:rStyle w:val="StyleUnderline"/>
          <w:highlight w:val="cyan"/>
        </w:rPr>
        <w:t>violence</w:t>
      </w:r>
      <w:r w:rsidRPr="00F9624D">
        <w:rPr>
          <w:sz w:val="14"/>
        </w:rPr>
        <w:t xml:space="preserve"> in particular has </w:t>
      </w:r>
      <w:r w:rsidRPr="00F2731D">
        <w:rPr>
          <w:rStyle w:val="Emphasis"/>
          <w:highlight w:val="cyan"/>
        </w:rPr>
        <w:t>declined</w:t>
      </w:r>
      <w:r w:rsidRPr="00F9624D">
        <w:rPr>
          <w:sz w:val="14"/>
        </w:rPr>
        <w:t xml:space="preserve"> since the start of the financial crisis</w:t>
      </w:r>
      <w:r w:rsidRPr="00F2731D">
        <w:rPr>
          <w:sz w:val="14"/>
          <w:highlight w:val="cyan"/>
        </w:rPr>
        <w:t xml:space="preserve">, </w:t>
      </w:r>
      <w:r w:rsidRPr="00F2731D">
        <w:rPr>
          <w:rStyle w:val="StyleUnderline"/>
          <w:highlight w:val="cyan"/>
        </w:rPr>
        <w:t>as have</w:t>
      </w:r>
      <w:r w:rsidRPr="00F9624D">
        <w:rPr>
          <w:rStyle w:val="StyleUnderline"/>
        </w:rPr>
        <w:t xml:space="preserve"> military </w:t>
      </w:r>
      <w:r w:rsidRPr="00F2731D">
        <w:rPr>
          <w:rStyle w:val="StyleUnderline"/>
          <w:highlight w:val="cyan"/>
        </w:rPr>
        <w:t>expenditures</w:t>
      </w:r>
      <w:r w:rsidRPr="00F9624D">
        <w:rPr>
          <w:sz w:val="14"/>
        </w:rPr>
        <w:t xml:space="preserve"> in most sampled countries. </w:t>
      </w:r>
      <w:r w:rsidRPr="00F9624D">
        <w:rPr>
          <w:rStyle w:val="StyleUnderline"/>
        </w:rPr>
        <w:t>Other studies confirm</w:t>
      </w:r>
      <w:r w:rsidRPr="00F9624D">
        <w:rPr>
          <w:sz w:val="14"/>
        </w:rPr>
        <w:t xml:space="preserve"> that </w:t>
      </w:r>
      <w:r w:rsidRPr="00F9624D">
        <w:rPr>
          <w:rStyle w:val="Style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Underline"/>
        </w:rPr>
        <w:t>T]he pattern is</w:t>
      </w:r>
      <w:r w:rsidRPr="00F9624D">
        <w:rPr>
          <w:sz w:val="14"/>
        </w:rPr>
        <w:t xml:space="preserve"> one of </w:t>
      </w:r>
      <w:r w:rsidRPr="00F9624D">
        <w:rPr>
          <w:rStyle w:val="StyleUnderline"/>
        </w:rPr>
        <w:t>relative stability</w:t>
      </w:r>
      <w:r w:rsidRPr="00F9624D">
        <w:rPr>
          <w:sz w:val="14"/>
        </w:rPr>
        <w:t xml:space="preserve"> when we consider the trend for the past five years."44 The secular decline in violence that started with the end of the Cold War has not been reversed. Rogers </w:t>
      </w:r>
      <w:r w:rsidRPr="00F2731D">
        <w:rPr>
          <w:rStyle w:val="StyleUnderline"/>
          <w:highlight w:val="cyan"/>
        </w:rPr>
        <w:t>Brubaker</w:t>
      </w:r>
      <w:r w:rsidRPr="00F2731D">
        <w:rPr>
          <w:sz w:val="14"/>
          <w:highlight w:val="cyan"/>
        </w:rPr>
        <w:t xml:space="preserve"> </w:t>
      </w:r>
      <w:r w:rsidRPr="00F2731D">
        <w:rPr>
          <w:rStyle w:val="StyleUnderline"/>
          <w:highlight w:val="cyan"/>
        </w:rPr>
        <w:t>observes</w:t>
      </w:r>
      <w:r w:rsidRPr="00F9624D">
        <w:rPr>
          <w:sz w:val="14"/>
        </w:rPr>
        <w:t xml:space="preserve"> that "</w:t>
      </w:r>
      <w:r w:rsidRPr="00F9624D">
        <w:rPr>
          <w:rStyle w:val="StyleUnderline"/>
        </w:rPr>
        <w:t xml:space="preserve">the </w:t>
      </w:r>
      <w:r w:rsidRPr="00F2731D">
        <w:rPr>
          <w:rStyle w:val="StyleUnderline"/>
          <w:highlight w:val="cyan"/>
        </w:rPr>
        <w:t>crisis has not</w:t>
      </w:r>
      <w:r w:rsidRPr="00F9624D">
        <w:rPr>
          <w:rStyle w:val="StyleUnderline"/>
        </w:rPr>
        <w:t xml:space="preserve"> to date </w:t>
      </w:r>
      <w:r w:rsidRPr="00F2731D">
        <w:rPr>
          <w:rStyle w:val="StyleUnderline"/>
          <w:highlight w:val="cyan"/>
        </w:rPr>
        <w:t>generated</w:t>
      </w:r>
      <w:r w:rsidRPr="00F9624D">
        <w:rPr>
          <w:rStyle w:val="StyleUnderline"/>
        </w:rPr>
        <w:t xml:space="preserve"> the surge in </w:t>
      </w:r>
      <w:r w:rsidRPr="00F2731D">
        <w:rPr>
          <w:rStyle w:val="StyleUnderline"/>
          <w:highlight w:val="cyan"/>
        </w:rPr>
        <w:t>protectionist nationalism or ethnic exclusion</w:t>
      </w:r>
      <w:r w:rsidRPr="00F9624D">
        <w:rPr>
          <w:rStyle w:val="StyleUnderline"/>
        </w:rPr>
        <w:t xml:space="preserve"> </w:t>
      </w:r>
      <w:r w:rsidRPr="00F9624D">
        <w:rPr>
          <w:sz w:val="14"/>
        </w:rPr>
        <w:t>that might have been expected."43</w:t>
      </w:r>
    </w:p>
    <w:p w14:paraId="3375EAD3" w14:textId="77777777" w:rsidR="00137D3C" w:rsidRPr="00942429" w:rsidRDefault="00137D3C" w:rsidP="00137D3C">
      <w:pPr>
        <w:pStyle w:val="Heading4"/>
      </w:pPr>
      <w:r>
        <w:t>Empirically denied, instability burns out, and no backing for extremism – reject their evidence, it’s internet fear-mongering</w:t>
      </w:r>
    </w:p>
    <w:p w14:paraId="4DBE5E18" w14:textId="77777777" w:rsidR="00137D3C" w:rsidRPr="00214618" w:rsidRDefault="00137D3C" w:rsidP="00137D3C">
      <w:pPr>
        <w:rPr>
          <w:rFonts w:eastAsia="Cambria"/>
        </w:rPr>
      </w:pPr>
      <w:r w:rsidRPr="00942429">
        <w:rPr>
          <w:rStyle w:val="Style13ptBold"/>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1B2C9676" w14:textId="77777777" w:rsidR="00137D3C" w:rsidRPr="00214618" w:rsidRDefault="00137D3C" w:rsidP="00137D3C">
      <w:pPr>
        <w:rPr>
          <w:rFonts w:eastAsia="Cambria"/>
        </w:rPr>
      </w:pPr>
    </w:p>
    <w:p w14:paraId="1894FB3F" w14:textId="77777777" w:rsidR="00137D3C" w:rsidRDefault="00137D3C" w:rsidP="00137D3C">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wars -- a rerun of the Great Depression leading to 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F2731D">
        <w:rPr>
          <w:rFonts w:eastAsia="MS Mincho"/>
          <w:bCs/>
          <w:szCs w:val="20"/>
          <w:highlight w:val="cyan"/>
          <w:u w:val="single"/>
          <w:lang w:eastAsia="ja-JP"/>
        </w:rPr>
        <w:t xml:space="preserve">worldwide recession has had </w:t>
      </w:r>
      <w:r w:rsidRPr="00F2731D">
        <w:rPr>
          <w:rFonts w:eastAsia="Cambria"/>
          <w:b/>
          <w:highlight w:val="cyan"/>
          <w:u w:val="single"/>
          <w:bdr w:val="single" w:sz="18" w:space="0" w:color="auto" w:frame="1"/>
        </w:rPr>
        <w:t>virtually no impact</w:t>
      </w:r>
      <w:r w:rsidRPr="00214618">
        <w:rPr>
          <w:rFonts w:eastAsia="MS Mincho"/>
          <w:bCs/>
          <w:szCs w:val="20"/>
          <w:u w:val="single"/>
          <w:lang w:eastAsia="ja-JP"/>
        </w:rPr>
        <w:t xml:space="preserve"> whatsoever </w:t>
      </w:r>
      <w:r w:rsidRPr="00F2731D">
        <w:rPr>
          <w:rFonts w:eastAsia="MS Mincho"/>
          <w:bCs/>
          <w:szCs w:val="20"/>
          <w:highlight w:val="cyan"/>
          <w:u w:val="single"/>
          <w:lang w:eastAsia="ja-JP"/>
        </w:rPr>
        <w:t>on</w:t>
      </w:r>
      <w:r w:rsidRPr="00214618">
        <w:rPr>
          <w:rFonts w:eastAsia="MS Mincho"/>
          <w:bCs/>
          <w:szCs w:val="20"/>
          <w:u w:val="single"/>
          <w:lang w:eastAsia="ja-JP"/>
        </w:rPr>
        <w:t xml:space="preserve"> the </w:t>
      </w:r>
      <w:r w:rsidRPr="00F2731D">
        <w:rPr>
          <w:rFonts w:eastAsia="MS Mincho"/>
          <w:bCs/>
          <w:szCs w:val="20"/>
          <w:highlight w:val="cyan"/>
          <w:u w:val="single"/>
          <w:lang w:eastAsia="ja-JP"/>
        </w:rPr>
        <w:t>international security</w:t>
      </w:r>
      <w:r w:rsidRPr="00F2731D">
        <w:rPr>
          <w:rFonts w:eastAsia="Cambria"/>
          <w:sz w:val="16"/>
          <w:highlight w:val="cyan"/>
        </w:rPr>
        <w:t xml:space="preserve"> </w:t>
      </w:r>
      <w:r w:rsidRPr="00214618">
        <w:rPr>
          <w:rFonts w:eastAsia="Cambria"/>
          <w:sz w:val="16"/>
        </w:rPr>
        <w:t xml:space="preserve">landscape. </w:t>
      </w:r>
      <w:r w:rsidRPr="00F2731D">
        <w:rPr>
          <w:rFonts w:eastAsia="MS Mincho"/>
          <w:bCs/>
          <w:szCs w:val="20"/>
          <w:highlight w:val="cyan"/>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F2731D">
        <w:rPr>
          <w:rFonts w:eastAsia="MS Mincho"/>
          <w:bCs/>
          <w:szCs w:val="20"/>
          <w:highlight w:val="cyan"/>
          <w:u w:val="single"/>
          <w:lang w:eastAsia="ja-JP"/>
        </w:rPr>
        <w:t>ongoing conflicts</w:t>
      </w:r>
      <w:r w:rsidRPr="00214618">
        <w:rPr>
          <w:rFonts w:eastAsia="Cambria"/>
          <w:sz w:val="16"/>
        </w:rPr>
        <w:t xml:space="preserve"> listed by GlobalSecurity.org </w:t>
      </w:r>
      <w:r w:rsidRPr="00F2731D">
        <w:rPr>
          <w:rFonts w:eastAsia="MS Mincho"/>
          <w:bCs/>
          <w:szCs w:val="20"/>
          <w:highlight w:val="cyan"/>
          <w:u w:val="single"/>
          <w:lang w:eastAsia="ja-JP"/>
        </w:rPr>
        <w:t>can be</w:t>
      </w:r>
      <w:r w:rsidRPr="00214618">
        <w:rPr>
          <w:rFonts w:eastAsia="Cambria"/>
          <w:sz w:val="16"/>
        </w:rPr>
        <w:t xml:space="preserve"> clearly </w:t>
      </w:r>
      <w:r w:rsidRPr="00F2731D">
        <w:rPr>
          <w:rFonts w:eastAsia="MS Mincho"/>
          <w:bCs/>
          <w:szCs w:val="20"/>
          <w:highlight w:val="cyan"/>
          <w:u w:val="single"/>
          <w:lang w:eastAsia="ja-JP"/>
        </w:rPr>
        <w:t>attributed to the</w:t>
      </w:r>
      <w:r w:rsidRPr="00214618">
        <w:rPr>
          <w:rFonts w:eastAsia="MS Mincho"/>
          <w:bCs/>
          <w:szCs w:val="20"/>
          <w:u w:val="single"/>
          <w:lang w:eastAsia="ja-JP"/>
        </w:rPr>
        <w:t xml:space="preserve"> global </w:t>
      </w:r>
      <w:r w:rsidRPr="00F2731D">
        <w:rPr>
          <w:rFonts w:eastAsia="MS Mincho"/>
          <w:bCs/>
          <w:szCs w:val="20"/>
          <w:highlight w:val="cyan"/>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F2731D">
        <w:rPr>
          <w:rFonts w:eastAsia="MS Mincho"/>
          <w:bCs/>
          <w:szCs w:val="20"/>
          <w:highlight w:val="cyan"/>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F2731D">
        <w:rPr>
          <w:rFonts w:eastAsia="MS Mincho"/>
          <w:bCs/>
          <w:szCs w:val="20"/>
          <w:highlight w:val="cyan"/>
          <w:u w:val="single"/>
          <w:lang w:eastAsia="ja-JP"/>
        </w:rPr>
        <w:t>wars</w:t>
      </w:r>
      <w:r w:rsidRPr="00214618">
        <w:rPr>
          <w:rFonts w:eastAsia="MS Mincho"/>
          <w:bCs/>
          <w:szCs w:val="20"/>
          <w:u w:val="single"/>
          <w:lang w:eastAsia="ja-JP"/>
        </w:rPr>
        <w:t xml:space="preserve"> (North v. South Korea, Israel v. Iran) </w:t>
      </w:r>
      <w:r w:rsidRPr="00F2731D">
        <w:rPr>
          <w:rFonts w:eastAsia="MS Mincho"/>
          <w:bCs/>
          <w:szCs w:val="20"/>
          <w:highlight w:val="cyan"/>
          <w:u w:val="single"/>
          <w:lang w:eastAsia="ja-JP"/>
        </w:rPr>
        <w:t>are</w:t>
      </w:r>
      <w:r w:rsidRPr="00214618">
        <w:rPr>
          <w:rFonts w:eastAsia="Cambria"/>
          <w:sz w:val="16"/>
        </w:rPr>
        <w:t xml:space="preserve"> both tied to one side acquiring a nuclear weapon capacity -- a process </w:t>
      </w:r>
      <w:r w:rsidRPr="00F2731D">
        <w:rPr>
          <w:rFonts w:eastAsia="Cambria"/>
          <w:b/>
          <w:highlight w:val="cyan"/>
          <w:u w:val="single"/>
          <w:bdr w:val="single" w:sz="18" w:space="0" w:color="auto" w:frame="1"/>
        </w:rPr>
        <w:t>wholly unrelated</w:t>
      </w:r>
      <w:r w:rsidRPr="00F2731D">
        <w:rPr>
          <w:rFonts w:eastAsia="MS Mincho"/>
          <w:bCs/>
          <w:szCs w:val="20"/>
          <w:highlight w:val="cyan"/>
          <w:u w:val="single"/>
          <w:lang w:eastAsia="ja-JP"/>
        </w:rPr>
        <w:t xml:space="preserve"> to</w:t>
      </w:r>
      <w:r w:rsidRPr="00214618">
        <w:rPr>
          <w:rFonts w:eastAsia="MS Mincho"/>
          <w:bCs/>
          <w:szCs w:val="20"/>
          <w:u w:val="single"/>
          <w:lang w:eastAsia="ja-JP"/>
        </w:rPr>
        <w:t xml:space="preserve"> global </w:t>
      </w:r>
      <w:r w:rsidRPr="00F2731D">
        <w:rPr>
          <w:rFonts w:eastAsia="MS Mincho"/>
          <w:bCs/>
          <w:szCs w:val="20"/>
          <w:highlight w:val="cyan"/>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F2731D">
        <w:rPr>
          <w:rFonts w:eastAsia="Cambria"/>
          <w:b/>
          <w:highlight w:val="cyan"/>
          <w:u w:val="single"/>
          <w:bdr w:val="single" w:sz="18" w:space="0" w:color="auto" w:frame="1"/>
        </w:rPr>
        <w:t>U</w:t>
      </w:r>
      <w:r w:rsidRPr="00214618">
        <w:rPr>
          <w:rFonts w:eastAsia="Cambria"/>
          <w:sz w:val="16"/>
        </w:rPr>
        <w:t xml:space="preserve">nited </w:t>
      </w:r>
      <w:r w:rsidRPr="00F2731D">
        <w:rPr>
          <w:rFonts w:eastAsia="Cambria"/>
          <w:b/>
          <w:highlight w:val="cyan"/>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F2731D">
        <w:rPr>
          <w:rFonts w:eastAsia="MS Mincho"/>
          <w:bCs/>
          <w:szCs w:val="20"/>
          <w:highlight w:val="cyan"/>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F2731D">
        <w:rPr>
          <w:rFonts w:eastAsia="MS Mincho"/>
          <w:bCs/>
          <w:szCs w:val="20"/>
          <w:highlight w:val="cyan"/>
          <w:u w:val="single"/>
          <w:lang w:eastAsia="ja-JP"/>
        </w:rPr>
        <w:t>has been</w:t>
      </w:r>
      <w:r w:rsidRPr="00214618">
        <w:rPr>
          <w:rFonts w:eastAsia="MS Mincho"/>
          <w:bCs/>
          <w:szCs w:val="20"/>
          <w:u w:val="single"/>
          <w:lang w:eastAsia="ja-JP"/>
        </w:rPr>
        <w:t xml:space="preserve"> quite </w:t>
      </w:r>
      <w:r w:rsidRPr="00F2731D">
        <w:rPr>
          <w:rFonts w:eastAsia="Cambria"/>
          <w:b/>
          <w:highlight w:val="cyan"/>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F2731D">
        <w:rPr>
          <w:rFonts w:eastAsia="MS Mincho"/>
          <w:bCs/>
          <w:szCs w:val="20"/>
          <w:highlight w:val="cyan"/>
          <w:u w:val="single"/>
          <w:lang w:eastAsia="ja-JP"/>
        </w:rPr>
        <w:t>Everywhere</w:t>
      </w:r>
      <w:r w:rsidRPr="00214618">
        <w:rPr>
          <w:rFonts w:eastAsia="MS Mincho"/>
          <w:bCs/>
          <w:szCs w:val="20"/>
          <w:u w:val="single"/>
          <w:lang w:eastAsia="ja-JP"/>
        </w:rPr>
        <w:t xml:space="preserve"> else </w:t>
      </w:r>
      <w:r w:rsidRPr="00F2731D">
        <w:rPr>
          <w:rFonts w:eastAsia="MS Mincho"/>
          <w:bCs/>
          <w:szCs w:val="20"/>
          <w:highlight w:val="cyan"/>
          <w:u w:val="single"/>
          <w:lang w:eastAsia="ja-JP"/>
        </w:rPr>
        <w:t>we find</w:t>
      </w:r>
      <w:r w:rsidRPr="00214618">
        <w:rPr>
          <w:rFonts w:eastAsia="MS Mincho"/>
          <w:bCs/>
          <w:szCs w:val="20"/>
          <w:u w:val="single"/>
          <w:lang w:eastAsia="ja-JP"/>
        </w:rPr>
        <w:t xml:space="preserve"> serious </w:t>
      </w:r>
      <w:r w:rsidRPr="00F2731D">
        <w:rPr>
          <w:rFonts w:eastAsia="MS Mincho"/>
          <w:bCs/>
          <w:szCs w:val="20"/>
          <w:highlight w:val="cyan"/>
          <w:u w:val="single"/>
          <w:lang w:eastAsia="ja-JP"/>
        </w:rPr>
        <w:t>instability we</w:t>
      </w:r>
      <w:r w:rsidRPr="00214618">
        <w:rPr>
          <w:rFonts w:eastAsia="Cambria"/>
          <w:sz w:val="16"/>
        </w:rPr>
        <w:t xml:space="preserve"> pretty much </w:t>
      </w:r>
      <w:r w:rsidRPr="00F2731D">
        <w:rPr>
          <w:rFonts w:eastAsia="Cambria"/>
          <w:b/>
          <w:highlight w:val="cyan"/>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F2731D">
        <w:rPr>
          <w:rFonts w:eastAsia="MS Mincho"/>
          <w:bCs/>
          <w:szCs w:val="20"/>
          <w:highlight w:val="cyan"/>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F2731D">
        <w:rPr>
          <w:rFonts w:eastAsia="Cambria"/>
          <w:b/>
          <w:highlight w:val="cyan"/>
          <w:u w:val="single"/>
          <w:bdr w:val="single" w:sz="18" w:space="0" w:color="auto" w:frame="1"/>
        </w:rPr>
        <w:t>Not a single state-on-state war directly caused</w:t>
      </w:r>
      <w:r w:rsidRPr="00F2731D">
        <w:rPr>
          <w:rFonts w:eastAsia="MS Mincho"/>
          <w:bCs/>
          <w:szCs w:val="20"/>
          <w:highlight w:val="cyan"/>
          <w:u w:val="single"/>
          <w:lang w:eastAsia="ja-JP"/>
        </w:rPr>
        <w:t xml:space="preserve"> (and no great-power</w:t>
      </w:r>
      <w:r w:rsidRPr="00214618">
        <w:rPr>
          <w:rFonts w:eastAsia="MS Mincho"/>
          <w:bCs/>
          <w:szCs w:val="20"/>
          <w:u w:val="single"/>
          <w:lang w:eastAsia="ja-JP"/>
        </w:rPr>
        <w:t xml:space="preserve">-on-great-power </w:t>
      </w:r>
      <w:r w:rsidRPr="00F2731D">
        <w:rPr>
          <w:rFonts w:eastAsia="MS Mincho"/>
          <w:bCs/>
          <w:szCs w:val="20"/>
          <w:highlight w:val="cyan"/>
          <w:u w:val="single"/>
          <w:lang w:eastAsia="ja-JP"/>
        </w:rPr>
        <w:t>crises</w:t>
      </w:r>
      <w:r w:rsidRPr="00214618">
        <w:rPr>
          <w:rFonts w:eastAsia="MS Mincho"/>
          <w:bCs/>
          <w:szCs w:val="20"/>
          <w:u w:val="single"/>
          <w:lang w:eastAsia="ja-JP"/>
        </w:rPr>
        <w:t xml:space="preserve"> even </w:t>
      </w:r>
      <w:r w:rsidRPr="00F2731D">
        <w:rPr>
          <w:rFonts w:eastAsia="MS Mincho"/>
          <w:bCs/>
          <w:szCs w:val="20"/>
          <w:highlight w:val="cyan"/>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F2731D">
        <w:rPr>
          <w:rFonts w:eastAsia="MS Mincho"/>
          <w:bCs/>
          <w:szCs w:val="20"/>
          <w:highlight w:val="cyan"/>
          <w:u w:val="single"/>
          <w:lang w:eastAsia="ja-JP"/>
        </w:rPr>
        <w:t>no</w:t>
      </w:r>
      <w:r w:rsidRPr="00214618">
        <w:rPr>
          <w:rFonts w:eastAsia="MS Mincho"/>
          <w:bCs/>
          <w:szCs w:val="20"/>
          <w:u w:val="single"/>
          <w:lang w:eastAsia="ja-JP"/>
        </w:rPr>
        <w:t xml:space="preserve"> great </w:t>
      </w:r>
      <w:r w:rsidRPr="00F2731D">
        <w:rPr>
          <w:rFonts w:eastAsia="MS Mincho"/>
          <w:bCs/>
          <w:szCs w:val="20"/>
          <w:highlight w:val="cyan"/>
          <w:u w:val="single"/>
          <w:lang w:eastAsia="ja-JP"/>
        </w:rPr>
        <w:t>slide into "trade wars."</w:t>
      </w:r>
      <w:r w:rsidRPr="00214618">
        <w:rPr>
          <w:rFonts w:eastAsia="Cambria"/>
          <w:sz w:val="16"/>
        </w:rPr>
        <w:t xml:space="preserve"> Instead, </w:t>
      </w:r>
      <w:r w:rsidRPr="00F2731D">
        <w:rPr>
          <w:rFonts w:eastAsia="MS Mincho"/>
          <w:bCs/>
          <w:szCs w:val="20"/>
          <w:highlight w:val="cyan"/>
          <w:u w:val="single"/>
          <w:lang w:eastAsia="ja-JP"/>
        </w:rPr>
        <w:t xml:space="preserve">the </w:t>
      </w:r>
      <w:r w:rsidRPr="00F2731D">
        <w:rPr>
          <w:rFonts w:eastAsia="Cambria"/>
          <w:b/>
          <w:highlight w:val="cyan"/>
          <w:u w:val="single"/>
          <w:bdr w:val="single" w:sz="18" w:space="0" w:color="auto" w:frame="1"/>
        </w:rPr>
        <w:t>W</w:t>
      </w:r>
      <w:r w:rsidRPr="00214618">
        <w:rPr>
          <w:rFonts w:eastAsia="Cambria"/>
          <w:sz w:val="16"/>
        </w:rPr>
        <w:t xml:space="preserve">orld </w:t>
      </w:r>
      <w:r w:rsidRPr="00F2731D">
        <w:rPr>
          <w:rFonts w:eastAsia="Cambria"/>
          <w:b/>
          <w:highlight w:val="cyan"/>
          <w:u w:val="single"/>
          <w:bdr w:val="single" w:sz="18" w:space="0" w:color="auto" w:frame="1"/>
        </w:rPr>
        <w:t>T</w:t>
      </w:r>
      <w:r w:rsidRPr="00214618">
        <w:rPr>
          <w:rFonts w:eastAsia="Cambria"/>
          <w:sz w:val="16"/>
        </w:rPr>
        <w:t xml:space="preserve">rade </w:t>
      </w:r>
      <w:r w:rsidRPr="00F2731D">
        <w:rPr>
          <w:rFonts w:eastAsia="Cambria"/>
          <w:b/>
          <w:highlight w:val="cyan"/>
          <w:u w:val="single"/>
          <w:bdr w:val="single" w:sz="18" w:space="0" w:color="auto" w:frame="1"/>
        </w:rPr>
        <w:t>O</w:t>
      </w:r>
      <w:r w:rsidRPr="00214618">
        <w:rPr>
          <w:rFonts w:eastAsia="Cambria"/>
          <w:sz w:val="16"/>
        </w:rPr>
        <w:t xml:space="preserve">rganization </w:t>
      </w:r>
      <w:r w:rsidRPr="00F2731D">
        <w:rPr>
          <w:rFonts w:eastAsia="MS Mincho"/>
          <w:bCs/>
          <w:szCs w:val="20"/>
          <w:highlight w:val="cyan"/>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F2731D">
        <w:rPr>
          <w:rFonts w:eastAsia="MS Mincho"/>
          <w:bCs/>
          <w:szCs w:val="20"/>
          <w:highlight w:val="cyan"/>
          <w:u w:val="single"/>
          <w:lang w:eastAsia="ja-JP"/>
        </w:rPr>
        <w:t>radicalism</w:t>
      </w:r>
      <w:r w:rsidRPr="00214618">
        <w:rPr>
          <w:rFonts w:eastAsia="Cambria"/>
          <w:sz w:val="16"/>
        </w:rPr>
        <w:t xml:space="preserve"> was inflamed by the economic crisis? If it was, that shift </w:t>
      </w:r>
      <w:r w:rsidRPr="00F2731D">
        <w:rPr>
          <w:rFonts w:eastAsia="MS Mincho"/>
          <w:bCs/>
          <w:szCs w:val="20"/>
          <w:highlight w:val="cyan"/>
          <w:u w:val="single"/>
          <w:lang w:eastAsia="ja-JP"/>
        </w:rPr>
        <w:t>was clearly overwhelmed by</w:t>
      </w:r>
      <w:r w:rsidRPr="00214618">
        <w:rPr>
          <w:rFonts w:eastAsia="Cambria"/>
          <w:sz w:val="16"/>
        </w:rPr>
        <w:t xml:space="preserve"> the Islamic world's growing </w:t>
      </w:r>
      <w:r w:rsidRPr="00F2731D">
        <w:rPr>
          <w:rFonts w:eastAsia="MS Mincho"/>
          <w:bCs/>
          <w:szCs w:val="20"/>
          <w:highlight w:val="cyan"/>
          <w:u w:val="single"/>
          <w:lang w:eastAsia="ja-JP"/>
        </w:rPr>
        <w:t>disenchantment</w:t>
      </w:r>
      <w:r w:rsidRPr="00F2731D">
        <w:rPr>
          <w:rFonts w:eastAsia="MS Gothic"/>
          <w:sz w:val="16"/>
          <w:highlight w:val="cyan"/>
          <w:u w:val="single"/>
        </w:rPr>
        <w:t xml:space="preserve"> </w:t>
      </w:r>
      <w:r w:rsidRPr="00F2731D">
        <w:rPr>
          <w:rFonts w:eastAsia="MS Mincho"/>
          <w:bCs/>
          <w:szCs w:val="20"/>
          <w:highlight w:val="cyan"/>
          <w:u w:val="single"/>
          <w:lang w:eastAsia="ja-JP"/>
        </w:rPr>
        <w:t>with</w:t>
      </w:r>
      <w:r w:rsidRPr="00214618">
        <w:rPr>
          <w:rFonts w:eastAsia="Cambria"/>
          <w:sz w:val="16"/>
        </w:rPr>
        <w:t xml:space="preserve"> the brutality displayed by violent extremist groups such as </w:t>
      </w:r>
      <w:r w:rsidRPr="00F2731D">
        <w:rPr>
          <w:rFonts w:eastAsia="MS Mincho"/>
          <w:bCs/>
          <w:szCs w:val="20"/>
          <w:highlight w:val="cyan"/>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F2731D">
        <w:rPr>
          <w:rFonts w:eastAsia="MS Mincho"/>
          <w:bCs/>
          <w:szCs w:val="20"/>
          <w:highlight w:val="cyan"/>
          <w:u w:val="single"/>
          <w:lang w:eastAsia="ja-JP"/>
        </w:rPr>
        <w:t>expect</w:t>
      </w:r>
      <w:r w:rsidRPr="00214618">
        <w:rPr>
          <w:rFonts w:eastAsia="MS Mincho"/>
          <w:bCs/>
          <w:szCs w:val="20"/>
          <w:u w:val="single"/>
          <w:lang w:eastAsia="ja-JP"/>
        </w:rPr>
        <w:t xml:space="preserve"> the </w:t>
      </w:r>
      <w:r w:rsidRPr="00F2731D">
        <w:rPr>
          <w:rFonts w:eastAsia="Cambria"/>
          <w:b/>
          <w:highlight w:val="cyan"/>
          <w:u w:val="single"/>
          <w:bdr w:val="single" w:sz="18" w:space="0" w:color="auto" w:frame="1"/>
        </w:rPr>
        <w:t>fantastic fear-mongering</w:t>
      </w:r>
      <w:r w:rsidRPr="00F2731D">
        <w:rPr>
          <w:rFonts w:eastAsia="MS Mincho"/>
          <w:bCs/>
          <w:szCs w:val="20"/>
          <w:highlight w:val="cyan"/>
          <w:u w:val="single"/>
          <w:lang w:eastAsia="ja-JP"/>
        </w:rPr>
        <w:t xml:space="preserve"> to proceed</w:t>
      </w:r>
      <w:r w:rsidRPr="00214618">
        <w:rPr>
          <w:rFonts w:eastAsia="Cambria"/>
          <w:sz w:val="16"/>
        </w:rPr>
        <w:t xml:space="preserve"> apace. </w:t>
      </w:r>
      <w:r w:rsidRPr="00F2731D">
        <w:rPr>
          <w:rFonts w:eastAsia="MS Mincho"/>
          <w:bCs/>
          <w:szCs w:val="20"/>
          <w:highlight w:val="cyan"/>
          <w:u w:val="single"/>
          <w:lang w:eastAsia="ja-JP"/>
        </w:rPr>
        <w:t>That's what the Internet is for</w:t>
      </w:r>
      <w:r>
        <w:rPr>
          <w:rFonts w:eastAsia="Cambria"/>
          <w:sz w:val="16"/>
        </w:rPr>
        <w:t>.</w:t>
      </w:r>
    </w:p>
    <w:p w14:paraId="26775337" w14:textId="77777777" w:rsidR="00137D3C" w:rsidRDefault="00137D3C" w:rsidP="00137D3C">
      <w:pPr>
        <w:pStyle w:val="Heading4"/>
      </w:pPr>
      <w:r>
        <w:t>No resources mean no war</w:t>
      </w:r>
    </w:p>
    <w:p w14:paraId="4AC028B7" w14:textId="77777777" w:rsidR="00137D3C" w:rsidRDefault="00137D3C" w:rsidP="00137D3C">
      <w:r>
        <w:rPr>
          <w:rStyle w:val="Style13ptBold"/>
        </w:rPr>
        <w:t xml:space="preserve">Bennett 2K </w:t>
      </w:r>
      <w:r>
        <w:t xml:space="preserve">---- </w:t>
      </w:r>
      <w:r w:rsidRPr="006F204F">
        <w:t>D. Scott and Timothy Nordstrom, Professors of Political Science (Penn State), “Foreign Policy Substitutability and Internal Economic Problems in Enduring Rivalries,” February,</w:t>
      </w:r>
      <w:r>
        <w:t xml:space="preserve"> Journal of Conflict Resolution</w:t>
      </w:r>
    </w:p>
    <w:p w14:paraId="48E6D61D" w14:textId="77777777" w:rsidR="00137D3C" w:rsidRPr="000342F6" w:rsidRDefault="00137D3C" w:rsidP="00137D3C"/>
    <w:p w14:paraId="5AB0E402" w14:textId="3D09F229" w:rsidR="00137D3C" w:rsidRDefault="00137D3C" w:rsidP="00137D3C">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F2731D">
        <w:rPr>
          <w:rStyle w:val="StyleUnderline"/>
          <w:highlight w:val="cyan"/>
        </w:rPr>
        <w:t>with domestic problems, leaders</w:t>
      </w:r>
      <w:r w:rsidRPr="00D87650">
        <w:rPr>
          <w:rStyle w:val="CardText-Underlined"/>
        </w:rPr>
        <w:t xml:space="preserve"> </w:t>
      </w:r>
      <w:r w:rsidRPr="007140BC">
        <w:rPr>
          <w:sz w:val="14"/>
        </w:rPr>
        <w:t xml:space="preserve">in a rivalry </w:t>
      </w:r>
      <w:r w:rsidRPr="00F2731D">
        <w:rPr>
          <w:rStyle w:val="StyleUnderline"/>
          <w:highlight w:val="cyan"/>
        </w:rPr>
        <w:t>have</w:t>
      </w:r>
      <w:r w:rsidRPr="00E026E6">
        <w:rPr>
          <w:rStyle w:val="StyleUnderline"/>
        </w:rPr>
        <w:t xml:space="preserve"> the clear </w:t>
      </w:r>
      <w:r w:rsidRPr="00F2731D">
        <w:rPr>
          <w:rStyle w:val="StyleUnderline"/>
          <w:highlight w:val="cyan"/>
        </w:rPr>
        <w:t>alternatives of escalating</w:t>
      </w:r>
      <w:r w:rsidRPr="00E026E6">
        <w:rPr>
          <w:rStyle w:val="StyleUnderline"/>
        </w:rPr>
        <w:t xml:space="preserve"> the conflict</w:t>
      </w:r>
      <w:r w:rsidRPr="007140BC">
        <w:rPr>
          <w:sz w:val="14"/>
        </w:rPr>
        <w:t xml:space="preserve"> with the rival </w:t>
      </w:r>
      <w:r w:rsidRPr="00F2731D">
        <w:rPr>
          <w:rStyle w:val="StyleUnderline"/>
          <w:highlight w:val="cyan"/>
        </w:rPr>
        <w:t>to divert</w:t>
      </w:r>
      <w:r w:rsidRPr="007140BC">
        <w:rPr>
          <w:sz w:val="14"/>
        </w:rPr>
        <w:t xml:space="preserve"> attention </w:t>
      </w:r>
      <w:r w:rsidRPr="00F2731D">
        <w:rPr>
          <w:rStyle w:val="StyleUnderline"/>
          <w:highlight w:val="cyan"/>
        </w:rPr>
        <w:t>or</w:t>
      </w:r>
      <w:r w:rsidRPr="00D87650">
        <w:rPr>
          <w:rStyle w:val="CardText-Underlined"/>
        </w:rPr>
        <w:t xml:space="preserve"> </w:t>
      </w:r>
      <w:r w:rsidRPr="007140BC">
        <w:rPr>
          <w:sz w:val="14"/>
        </w:rPr>
        <w:t xml:space="preserve">to work to </w:t>
      </w:r>
      <w:r w:rsidRPr="00F2731D">
        <w:rPr>
          <w:rStyle w:val="StyleUnderline"/>
          <w:highlight w:val="cyan"/>
        </w:rPr>
        <w:t>settle</w:t>
      </w:r>
      <w:r w:rsidRPr="00D87650">
        <w:rPr>
          <w:rStyle w:val="CardText-Underlined"/>
        </w:rPr>
        <w:t xml:space="preserve"> </w:t>
      </w:r>
      <w:r w:rsidRPr="007140BC">
        <w:rPr>
          <w:sz w:val="14"/>
        </w:rPr>
        <w:t xml:space="preserve">the rivalry </w:t>
      </w:r>
      <w:r w:rsidRPr="00F2731D">
        <w:rPr>
          <w:rStyle w:val="StyleUnderline"/>
          <w:highlight w:val="cyan"/>
        </w:rPr>
        <w:t>as a means of freeing up</w:t>
      </w:r>
      <w:r w:rsidRPr="007140BC">
        <w:rPr>
          <w:sz w:val="14"/>
        </w:rPr>
        <w:t xml:space="preserve"> a </w:t>
      </w:r>
      <w:r w:rsidRPr="00E026E6">
        <w:rPr>
          <w:rStyle w:val="StyleUnderline"/>
        </w:rPr>
        <w:t>substantial</w:t>
      </w:r>
      <w:r w:rsidRPr="007140BC">
        <w:rPr>
          <w:sz w:val="14"/>
        </w:rPr>
        <w:t xml:space="preserve"> amount of </w:t>
      </w:r>
      <w:r w:rsidRPr="00F2731D">
        <w:rPr>
          <w:rStyle w:val="StyleUnderline"/>
          <w:highlight w:val="cyan"/>
        </w:rPr>
        <w:t>resources</w:t>
      </w:r>
      <w:r w:rsidRPr="00E026E6">
        <w:rPr>
          <w:rStyle w:val="StyleUnderline"/>
        </w:rPr>
        <w:t xml:space="preserve"> that can be directed </w:t>
      </w:r>
      <w:r w:rsidRPr="00F2731D">
        <w:rPr>
          <w:rStyle w:val="StyleUnderline"/>
          <w:highlight w:val="cyan"/>
        </w:rPr>
        <w:t>to</w:t>
      </w:r>
      <w:r w:rsidRPr="00E026E6">
        <w:rPr>
          <w:rStyle w:val="StyleUnderline"/>
        </w:rPr>
        <w:t xml:space="preserve">ward solving </w:t>
      </w:r>
      <w:r w:rsidRPr="00F2731D">
        <w:rPr>
          <w:rStyle w:val="StyleUnderline"/>
          <w:highlight w:val="cyan"/>
        </w:rPr>
        <w:t>internal problems</w:t>
      </w:r>
      <w:r w:rsidRPr="00F2731D">
        <w:rPr>
          <w:sz w:val="14"/>
          <w:highlight w:val="cyan"/>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F2731D">
        <w:rPr>
          <w:rStyle w:val="StyleUnderline"/>
          <w:highlight w:val="cyan"/>
        </w:rPr>
        <w:t>settlement is</w:t>
      </w:r>
      <w:r w:rsidRPr="00E026E6">
        <w:rPr>
          <w:rStyle w:val="StyleUnderline"/>
        </w:rPr>
        <w:t xml:space="preserve"> </w:t>
      </w:r>
      <w:r w:rsidRPr="007140BC">
        <w:rPr>
          <w:sz w:val="14"/>
        </w:rPr>
        <w:t>also</w:t>
      </w:r>
      <w:r w:rsidRPr="00E026E6">
        <w:rPr>
          <w:rStyle w:val="StyleUnderline"/>
        </w:rPr>
        <w:t xml:space="preserve"> </w:t>
      </w:r>
      <w:r w:rsidRPr="00F2731D">
        <w:rPr>
          <w:rStyle w:val="StyleUnderline"/>
          <w:highlight w:val="cyan"/>
        </w:rPr>
        <w:t>a distinct route</w:t>
      </w:r>
      <w:r w:rsidRPr="00E026E6">
        <w:rPr>
          <w:rStyle w:val="StyleUnderline"/>
        </w:rPr>
        <w:t xml:space="preserve"> to dealing with internal problems that leaders in rivalries may pursue </w:t>
      </w:r>
      <w:r w:rsidRPr="00F2731D">
        <w:rPr>
          <w:rStyle w:val="StyleUnderline"/>
          <w:highlight w:val="cyan"/>
        </w:rPr>
        <w:t>when faced with</w:t>
      </w:r>
      <w:r w:rsidRPr="00E026E6">
        <w:rPr>
          <w:rStyle w:val="StyleUnderline"/>
        </w:rPr>
        <w:t xml:space="preserve"> internal </w:t>
      </w:r>
      <w:r w:rsidRPr="00F2731D">
        <w:rPr>
          <w:rStyle w:val="StyleUnderline"/>
          <w:highlight w:val="cyan"/>
        </w:rPr>
        <w:t>problems</w:t>
      </w:r>
      <w:r w:rsidRPr="007140BC">
        <w:rPr>
          <w:sz w:val="14"/>
        </w:rPr>
        <w:t xml:space="preserve">. </w:t>
      </w:r>
      <w:r w:rsidRPr="00E026E6">
        <w:rPr>
          <w:rStyle w:val="StyleUnderline"/>
        </w:rPr>
        <w:t xml:space="preserve">Military </w:t>
      </w:r>
      <w:r w:rsidRPr="00F2731D">
        <w:rPr>
          <w:rStyle w:val="StyleUnderline"/>
          <w:highlight w:val="cyan"/>
        </w:rPr>
        <w:t>competition</w:t>
      </w:r>
      <w:r w:rsidRPr="007140BC">
        <w:rPr>
          <w:sz w:val="14"/>
        </w:rPr>
        <w:t xml:space="preserve"> between states </w:t>
      </w:r>
      <w:r w:rsidRPr="00F2731D">
        <w:rPr>
          <w:rStyle w:val="StyleUnderline"/>
          <w:highlight w:val="cyan"/>
        </w:rPr>
        <w:t>requires</w:t>
      </w:r>
      <w:r w:rsidRPr="00E026E6">
        <w:rPr>
          <w:rStyle w:val="StyleUnderline"/>
        </w:rPr>
        <w:t xml:space="preserve"> large amounts of </w:t>
      </w:r>
      <w:r w:rsidRPr="00F2731D">
        <w:rPr>
          <w:rStyle w:val="StyleUnderline"/>
          <w:highlight w:val="cyan"/>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F2731D">
        <w:rPr>
          <w:rStyle w:val="StyleUnderline"/>
          <w:highlight w:val="cyan"/>
        </w:rPr>
        <w:t>In</w:t>
      </w:r>
      <w:r w:rsidRPr="007140BC">
        <w:rPr>
          <w:rStyle w:val="StyleUnderline"/>
        </w:rPr>
        <w:t xml:space="preserve"> a “guns versus butter” world of economic </w:t>
      </w:r>
      <w:r w:rsidRPr="00F2731D">
        <w:rPr>
          <w:rStyle w:val="StyleUnderline"/>
          <w:highlight w:val="cyan"/>
        </w:rPr>
        <w:t>trade-offs, when a state can no longer</w:t>
      </w:r>
      <w:r w:rsidRPr="007140BC">
        <w:rPr>
          <w:rStyle w:val="StyleUnderline"/>
        </w:rPr>
        <w:t xml:space="preserve"> afford to </w:t>
      </w:r>
      <w:r w:rsidRPr="00F2731D">
        <w:rPr>
          <w:rStyle w:val="StyleUnderline"/>
          <w:highlight w:val="cyan"/>
        </w:rPr>
        <w:t>pay</w:t>
      </w:r>
      <w:r w:rsidRPr="007140BC">
        <w:rPr>
          <w:rStyle w:val="StyleUnderline"/>
        </w:rPr>
        <w:t xml:space="preserve"> the expenses associated with competition in a rivalry, </w:t>
      </w:r>
      <w:r w:rsidRPr="00F2731D">
        <w:rPr>
          <w:rStyle w:val="StyleUnderline"/>
          <w:highlight w:val="cyan"/>
        </w:rPr>
        <w:t>it is</w:t>
      </w:r>
      <w:r w:rsidRPr="007140BC">
        <w:rPr>
          <w:rStyle w:val="StyleUnderline"/>
        </w:rPr>
        <w:t xml:space="preserve"> quite </w:t>
      </w:r>
      <w:r w:rsidRPr="00F2731D">
        <w:rPr>
          <w:rStyle w:val="StyleUnderline"/>
          <w:highlight w:val="cyan"/>
        </w:rPr>
        <w:t>rational</w:t>
      </w:r>
      <w:r w:rsidRPr="007140BC">
        <w:rPr>
          <w:rStyle w:val="StyleUnderline"/>
        </w:rPr>
        <w:t xml:space="preserve"> for leaders </w:t>
      </w:r>
      <w:r w:rsidRPr="00F2731D">
        <w:rPr>
          <w:rStyle w:val="StyleUnderline"/>
          <w:highlight w:val="cyan"/>
        </w:rPr>
        <w:t>to</w:t>
      </w:r>
      <w:r w:rsidRPr="007140BC">
        <w:rPr>
          <w:rStyle w:val="StyleUnderline"/>
        </w:rPr>
        <w:t xml:space="preserve"> reduce costs by </w:t>
      </w:r>
      <w:r w:rsidRPr="00F2731D">
        <w:rPr>
          <w:rStyle w:val="StyleUnderline"/>
          <w:highlight w:val="cyan"/>
        </w:rPr>
        <w:t>end</w:t>
      </w:r>
      <w:r w:rsidRPr="007140BC">
        <w:rPr>
          <w:rStyle w:val="StyleUnderline"/>
        </w:rPr>
        <w:t xml:space="preserve">ing </w:t>
      </w:r>
      <w:r w:rsidRPr="00F2731D">
        <w:rPr>
          <w:rStyle w:val="StyleUnderline"/>
          <w:highlight w:val="cyan"/>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F2731D">
        <w:rPr>
          <w:rStyle w:val="StyleUnderline"/>
          <w:highlight w:val="cyan"/>
        </w:rPr>
        <w:t>such</w:t>
      </w:r>
      <w:r w:rsidRPr="007140BC">
        <w:rPr>
          <w:rStyle w:val="StyleUnderline"/>
        </w:rPr>
        <w:t xml:space="preserve"> a gain </w:t>
      </w:r>
      <w:r w:rsidRPr="00F2731D">
        <w:rPr>
          <w:rStyle w:val="StyleUnderline"/>
          <w:highlight w:val="cyan"/>
        </w:rPr>
        <w:t>is likely</w:t>
      </w:r>
      <w:r w:rsidRPr="007140BC">
        <w:rPr>
          <w:rStyle w:val="StyleUnderline"/>
        </w:rPr>
        <w:t xml:space="preserve"> to be most important and attractive to leaders </w:t>
      </w:r>
      <w:r w:rsidRPr="00F2731D">
        <w:rPr>
          <w:rStyle w:val="StyleUnderline"/>
          <w:highlight w:val="cyan"/>
        </w:rPr>
        <w:t>when internal conditions are bad</w:t>
      </w:r>
      <w:r w:rsidRPr="007140BC">
        <w:rPr>
          <w:rStyle w:val="StyleUnderline"/>
        </w:rPr>
        <w:t xml:space="preserve"> and the leader is seeking ways to alleviate active problems. </w:t>
      </w:r>
      <w:r w:rsidRPr="00F2731D">
        <w:rPr>
          <w:rStyle w:val="StyleUnderline"/>
          <w:highlight w:val="cyan"/>
        </w:rPr>
        <w:t>Support</w:t>
      </w:r>
      <w:r w:rsidRPr="007140BC">
        <w:rPr>
          <w:rStyle w:val="StyleUnderline"/>
        </w:rPr>
        <w:t xml:space="preserve"> for policy change away from continued rivalry </w:t>
      </w:r>
      <w:r w:rsidRPr="00F2731D">
        <w:rPr>
          <w:rStyle w:val="StyleUnderline"/>
          <w:highlight w:val="cyan"/>
        </w:rPr>
        <w:t>is</w:t>
      </w:r>
      <w:r w:rsidRPr="007140BC">
        <w:rPr>
          <w:rStyle w:val="StyleUnderline"/>
        </w:rPr>
        <w:t xml:space="preserve"> more </w:t>
      </w:r>
      <w:r w:rsidRPr="00F2731D">
        <w:rPr>
          <w:rStyle w:val="StyleUnderline"/>
          <w:highlight w:val="cyan"/>
        </w:rPr>
        <w:t>likely to develop when</w:t>
      </w:r>
      <w:r w:rsidRPr="007140BC">
        <w:rPr>
          <w:rStyle w:val="StyleUnderline"/>
        </w:rPr>
        <w:t xml:space="preserve"> the </w:t>
      </w:r>
      <w:r w:rsidRPr="00F2731D">
        <w:rPr>
          <w:rStyle w:val="StyleUnderline"/>
          <w:highlight w:val="cyan"/>
        </w:rPr>
        <w:t>economic situation sours</w:t>
      </w:r>
      <w:r w:rsidRPr="007140BC">
        <w:rPr>
          <w:rStyle w:val="StyleUnderline"/>
        </w:rPr>
        <w:t xml:space="preserve"> and elites and masses are looking for ways to improve a worsening situation. It is at these times that </w:t>
      </w:r>
      <w:r w:rsidRPr="00F2731D">
        <w:rPr>
          <w:rStyle w:val="StyleUnderline"/>
          <w:highlight w:val="cyan"/>
        </w:rPr>
        <w:t>the pressure to cut</w:t>
      </w:r>
      <w:r w:rsidRPr="007140BC">
        <w:rPr>
          <w:rStyle w:val="StyleUnderline"/>
        </w:rPr>
        <w:t xml:space="preserve"> military investment </w:t>
      </w:r>
      <w:r w:rsidRPr="00F2731D">
        <w:rPr>
          <w:rStyle w:val="StyleUnderline"/>
          <w:highlight w:val="cyan"/>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14E329FB" w14:textId="21F1B4B8" w:rsidR="00137D3C" w:rsidRDefault="00137D3C" w:rsidP="00137D3C">
      <w:pPr>
        <w:pStyle w:val="Heading3"/>
      </w:pPr>
      <w:r>
        <w:t>1AR---Econ---</w:t>
      </w:r>
      <w:r w:rsidR="004D4BF5">
        <w:t>Impact---</w:t>
      </w:r>
      <w:r>
        <w:t>Ext---Resiliency</w:t>
      </w:r>
    </w:p>
    <w:p w14:paraId="69CE41DF" w14:textId="77777777" w:rsidR="00137D3C" w:rsidRPr="006B0E98" w:rsidRDefault="00137D3C" w:rsidP="00137D3C">
      <w:pPr>
        <w:pStyle w:val="Heading4"/>
        <w:rPr>
          <w:rFonts w:eastAsia="Times New Roman"/>
        </w:rPr>
      </w:pPr>
      <w:r w:rsidRPr="006B0E98">
        <w:rPr>
          <w:rFonts w:eastAsia="Times New Roman"/>
        </w:rPr>
        <w:t>Econ’s resilient – shocks don’t spill over</w:t>
      </w:r>
    </w:p>
    <w:p w14:paraId="28C1F0FD" w14:textId="77777777" w:rsidR="00137D3C" w:rsidRDefault="00137D3C" w:rsidP="00137D3C">
      <w:pPr>
        <w:tabs>
          <w:tab w:val="left" w:pos="3840"/>
        </w:tabs>
      </w:pPr>
      <w:r w:rsidRPr="00D6167F">
        <w:rPr>
          <w:rStyle w:val="Style13ptBold"/>
        </w:rPr>
        <w:t>Posen, 16</w:t>
      </w:r>
      <w:r w:rsidRPr="006B0E98">
        <w:rPr>
          <w:rFonts w:asciiTheme="minorHAnsi" w:eastAsia="Calibri" w:hAnsiTheme="minorHAnsi" w:cstheme="minorHAnsi"/>
        </w:rPr>
        <w:t xml:space="preserve"> </w:t>
      </w:r>
      <w:r w:rsidRPr="00D6167F">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3346DFBF" w14:textId="77777777" w:rsidR="00137D3C" w:rsidRPr="006B0E98" w:rsidRDefault="00137D3C" w:rsidP="00137D3C">
      <w:pPr>
        <w:tabs>
          <w:tab w:val="left" w:pos="3840"/>
        </w:tabs>
        <w:rPr>
          <w:rFonts w:asciiTheme="minorHAnsi" w:eastAsia="Calibri" w:hAnsiTheme="minorHAnsi" w:cstheme="minorHAnsi"/>
        </w:rPr>
      </w:pPr>
    </w:p>
    <w:p w14:paraId="410260F4" w14:textId="77777777" w:rsidR="00137D3C" w:rsidRDefault="00137D3C" w:rsidP="00137D3C">
      <w:pPr>
        <w:rPr>
          <w:sz w:val="16"/>
        </w:rPr>
      </w:pPr>
      <w:r w:rsidRPr="00896135">
        <w:rPr>
          <w:rStyle w:val="StyleUnderline"/>
        </w:rPr>
        <w:t xml:space="preserve">A combination of public policies and decentralized private-sector </w:t>
      </w:r>
      <w:r w:rsidRPr="00F2731D">
        <w:rPr>
          <w:rStyle w:val="StyleUnderline"/>
          <w:highlight w:val="cyan"/>
        </w:rPr>
        <w:t>responses</w:t>
      </w:r>
      <w:r w:rsidRPr="00896135">
        <w:rPr>
          <w:sz w:val="16"/>
        </w:rPr>
        <w:t xml:space="preserve"> to the crisis </w:t>
      </w:r>
      <w:r w:rsidRPr="00896135">
        <w:rPr>
          <w:rStyle w:val="StyleUnderline"/>
        </w:rPr>
        <w:t xml:space="preserve">have </w:t>
      </w:r>
      <w:r w:rsidRPr="00F2731D">
        <w:rPr>
          <w:rStyle w:val="Emphasis"/>
          <w:highlight w:val="cyan"/>
        </w:rPr>
        <w:t>increased</w:t>
      </w:r>
      <w:r w:rsidRPr="00896135">
        <w:rPr>
          <w:sz w:val="16"/>
        </w:rPr>
        <w:t xml:space="preserve"> our </w:t>
      </w:r>
      <w:r w:rsidRPr="00F2731D">
        <w:rPr>
          <w:rStyle w:val="Emphasis"/>
          <w:highlight w:val="cyan"/>
        </w:rPr>
        <w:t>economic resilience</w:t>
      </w:r>
      <w:r w:rsidRPr="00F2731D">
        <w:rPr>
          <w:rStyle w:val="StyleUnderline"/>
          <w:highlight w:val="cyan"/>
        </w:rPr>
        <w:t>, diminished</w:t>
      </w:r>
      <w:r w:rsidRPr="00896135">
        <w:rPr>
          <w:sz w:val="16"/>
        </w:rPr>
        <w:t xml:space="preserve"> the </w:t>
      </w:r>
      <w:r w:rsidRPr="00896135">
        <w:rPr>
          <w:rStyle w:val="Emphasis"/>
        </w:rPr>
        <w:t xml:space="preserve">systemic </w:t>
      </w:r>
      <w:r w:rsidRPr="00F2731D">
        <w:rPr>
          <w:rStyle w:val="Emphasis"/>
          <w:highlight w:val="cyan"/>
        </w:rPr>
        <w:t>spillovers between economies</w:t>
      </w:r>
      <w:r w:rsidRPr="00F2731D">
        <w:rPr>
          <w:rStyle w:val="StyleUnderline"/>
          <w:highlight w:val="cyan"/>
        </w:rPr>
        <w:t>, and</w:t>
      </w:r>
      <w:r w:rsidRPr="00896135">
        <w:rPr>
          <w:rStyle w:val="StyleUnderline"/>
        </w:rPr>
        <w:t xml:space="preserve"> even </w:t>
      </w:r>
      <w:r w:rsidRPr="00F2731D">
        <w:rPr>
          <w:rStyle w:val="StyleUnderline"/>
          <w:highlight w:val="cyan"/>
        </w:rPr>
        <w:t>created</w:t>
      </w:r>
      <w:r w:rsidRPr="00896135">
        <w:rPr>
          <w:sz w:val="16"/>
        </w:rPr>
        <w:t xml:space="preserve"> some </w:t>
      </w:r>
      <w:r w:rsidRPr="00F2731D">
        <w:rPr>
          <w:rStyle w:val="StyleUnderline"/>
          <w:highlight w:val="cyan"/>
        </w:rPr>
        <w:t xml:space="preserve">room for </w:t>
      </w:r>
      <w:r w:rsidRPr="00F2731D">
        <w:rPr>
          <w:rStyle w:val="Emphasis"/>
          <w:highlight w:val="cyan"/>
        </w:rPr>
        <w:t>additional stimulus</w:t>
      </w:r>
      <w:r w:rsidRPr="00896135">
        <w:rPr>
          <w:sz w:val="16"/>
        </w:rPr>
        <w:t xml:space="preserve"> if needed. </w:t>
      </w:r>
      <w:r w:rsidRPr="00896135">
        <w:rPr>
          <w:rStyle w:val="StyleUnderline"/>
        </w:rPr>
        <w:t xml:space="preserve">Large parts of </w:t>
      </w:r>
      <w:r w:rsidRPr="00F2731D">
        <w:rPr>
          <w:rStyle w:val="StyleUnderline"/>
          <w:highlight w:val="cyan"/>
        </w:rPr>
        <w:t>the</w:t>
      </w:r>
      <w:r w:rsidRPr="00896135">
        <w:rPr>
          <w:rStyle w:val="StyleUnderline"/>
        </w:rPr>
        <w:t xml:space="preserve"> global financial </w:t>
      </w:r>
      <w:r w:rsidRPr="00F2731D">
        <w:rPr>
          <w:rStyle w:val="StyleUnderline"/>
          <w:highlight w:val="cyan"/>
        </w:rPr>
        <w:t>system are better capitalized, monitored, and</w:t>
      </w:r>
      <w:r w:rsidRPr="00896135">
        <w:rPr>
          <w:sz w:val="16"/>
        </w:rPr>
        <w:t xml:space="preserve"> frankly </w:t>
      </w:r>
      <w:r w:rsidRPr="00F2731D">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F2731D">
        <w:rPr>
          <w:rStyle w:val="StyleUnderline"/>
          <w:highlight w:val="cyan"/>
        </w:rPr>
        <w:t>less</w:t>
      </w:r>
      <w:r w:rsidRPr="00896135">
        <w:rPr>
          <w:rStyle w:val="StyleUnderline"/>
        </w:rPr>
        <w:t xml:space="preserve"> directly </w:t>
      </w:r>
      <w:r w:rsidRPr="00F2731D">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F2731D">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F2731D">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F2731D">
        <w:rPr>
          <w:rStyle w:val="StyleUnderline"/>
          <w:highlight w:val="cyan"/>
        </w:rPr>
        <w:t>central banks are</w:t>
      </w:r>
      <w:r w:rsidRPr="00896135">
        <w:rPr>
          <w:rStyle w:val="StyleUnderline"/>
        </w:rPr>
        <w:t xml:space="preserve"> now </w:t>
      </w:r>
      <w:r w:rsidRPr="00896135">
        <w:rPr>
          <w:rStyle w:val="Emphasis"/>
        </w:rPr>
        <w:t xml:space="preserve">so </w:t>
      </w:r>
      <w:r w:rsidRPr="00F2731D">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F2731D">
        <w:rPr>
          <w:rStyle w:val="StyleUnderline"/>
          <w:highlight w:val="cyan"/>
        </w:rPr>
        <w:t>balance sheets are</w:t>
      </w:r>
      <w:r w:rsidRPr="00896135">
        <w:rPr>
          <w:rStyle w:val="StyleUnderline"/>
        </w:rPr>
        <w:t xml:space="preserve"> far more </w:t>
      </w:r>
      <w:r w:rsidRPr="00F2731D">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134E3DD2" w14:textId="77777777" w:rsidR="00137D3C" w:rsidRDefault="00137D3C" w:rsidP="00137D3C">
      <w:pPr>
        <w:pStyle w:val="Heading4"/>
        <w:rPr>
          <w:rFonts w:eastAsia="MS Gothic"/>
        </w:rPr>
      </w:pPr>
      <w:r>
        <w:rPr>
          <w:rFonts w:eastAsia="MS Gothic"/>
        </w:rPr>
        <w:t>Governments buffer damages, safety nets work, and empirics prove</w:t>
      </w:r>
    </w:p>
    <w:p w14:paraId="3BA65836" w14:textId="77777777" w:rsidR="00137D3C" w:rsidRDefault="00137D3C" w:rsidP="00137D3C">
      <w:pPr>
        <w:rPr>
          <w:rFonts w:eastAsia="Cambria"/>
        </w:rPr>
      </w:pPr>
      <w:r w:rsidRPr="00674E19">
        <w:rPr>
          <w:rStyle w:val="Style13ptBold"/>
        </w:rPr>
        <w:t>Zakaria 9</w:t>
      </w:r>
      <w:r>
        <w:rPr>
          <w:rFonts w:eastAsia="Cambria"/>
        </w:rPr>
        <w:t xml:space="preserve"> (Fareed, Ph.D. in Political Science – Harvard University and Editor – Newsweek International, “The Secrets of Stability”, Newsweek, 12-21, Lexis)</w:t>
      </w:r>
    </w:p>
    <w:p w14:paraId="7792EEEC" w14:textId="77777777" w:rsidR="00137D3C" w:rsidRDefault="00137D3C" w:rsidP="00137D3C"/>
    <w:p w14:paraId="5AE4D5BC" w14:textId="77777777" w:rsidR="00137D3C" w:rsidRPr="00674E19" w:rsidRDefault="00137D3C" w:rsidP="00137D3C">
      <w:pPr>
        <w:rPr>
          <w:rFonts w:eastAsia="Cambria"/>
          <w:sz w:val="16"/>
        </w:rPr>
      </w:pPr>
      <w:r>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Pr>
          <w:rFonts w:eastAsia="Cambria"/>
          <w:sz w:val="16"/>
        </w:rPr>
        <w:t xml:space="preserve">But </w:t>
      </w:r>
      <w:r>
        <w:rPr>
          <w:rFonts w:eastAsia="MS Mincho"/>
          <w:bCs/>
          <w:szCs w:val="20"/>
          <w:u w:val="single"/>
          <w:lang w:eastAsia="ja-JP"/>
        </w:rPr>
        <w:t>overall, things look nothing like they did in the</w:t>
      </w:r>
      <w:r>
        <w:rPr>
          <w:rFonts w:eastAsia="Cambria"/>
          <w:sz w:val="16"/>
        </w:rPr>
        <w:t xml:space="preserve"> 19</w:t>
      </w:r>
      <w:r>
        <w:rPr>
          <w:rFonts w:eastAsia="Cambria"/>
          <w:b/>
          <w:u w:val="single"/>
          <w:bdr w:val="single" w:sz="18" w:space="0" w:color="auto" w:frame="1"/>
        </w:rPr>
        <w:t>30s</w:t>
      </w:r>
      <w:r>
        <w:rPr>
          <w:rFonts w:eastAsia="MS Mincho"/>
          <w:bCs/>
          <w:szCs w:val="20"/>
          <w:u w:val="single"/>
          <w:lang w:eastAsia="ja-JP"/>
        </w:rPr>
        <w:t xml:space="preserve">. The </w:t>
      </w:r>
      <w:r w:rsidRPr="00F2731D">
        <w:rPr>
          <w:rFonts w:eastAsia="MS Mincho"/>
          <w:bCs/>
          <w:szCs w:val="20"/>
          <w:highlight w:val="cyan"/>
          <w:u w:val="single"/>
          <w:lang w:eastAsia="ja-JP"/>
        </w:rPr>
        <w:t>predictions of economic</w:t>
      </w:r>
      <w:r>
        <w:rPr>
          <w:rFonts w:eastAsia="MS Mincho"/>
          <w:bCs/>
          <w:szCs w:val="20"/>
          <w:u w:val="single"/>
          <w:lang w:eastAsia="ja-JP"/>
        </w:rPr>
        <w:t xml:space="preserve"> and political </w:t>
      </w:r>
      <w:r w:rsidRPr="00F2731D">
        <w:rPr>
          <w:rFonts w:eastAsia="MS Mincho"/>
          <w:bCs/>
          <w:szCs w:val="20"/>
          <w:highlight w:val="cyan"/>
          <w:u w:val="single"/>
          <w:lang w:eastAsia="ja-JP"/>
        </w:rPr>
        <w:t xml:space="preserve">collapse have </w:t>
      </w:r>
      <w:r w:rsidRPr="00F2731D">
        <w:rPr>
          <w:rFonts w:eastAsia="Cambria"/>
          <w:b/>
          <w:highlight w:val="cyan"/>
          <w:u w:val="single"/>
          <w:bdr w:val="single" w:sz="18" w:space="0" w:color="auto" w:frame="1"/>
        </w:rPr>
        <w:t>not materialized</w:t>
      </w:r>
      <w:r>
        <w:rPr>
          <w:rFonts w:eastAsia="MS Mincho"/>
          <w:bCs/>
          <w:szCs w:val="20"/>
          <w:u w:val="single"/>
          <w:lang w:eastAsia="ja-JP"/>
        </w:rPr>
        <w:t xml:space="preserve"> at all.  A key measure</w:t>
      </w:r>
      <w:r>
        <w:rPr>
          <w:rFonts w:eastAsia="Cambria"/>
          <w:sz w:val="16"/>
        </w:rPr>
        <w:t xml:space="preserve"> of fear and fragility </w:t>
      </w:r>
      <w:r>
        <w:rPr>
          <w:rFonts w:eastAsia="MS Mincho"/>
          <w:bCs/>
          <w:szCs w:val="20"/>
          <w:u w:val="single"/>
          <w:lang w:eastAsia="ja-JP"/>
        </w:rPr>
        <w:t>is the ability of poor</w:t>
      </w:r>
      <w:r>
        <w:rPr>
          <w:rFonts w:eastAsia="Cambria"/>
          <w:sz w:val="16"/>
        </w:rPr>
        <w:t xml:space="preserve"> and unstable </w:t>
      </w:r>
      <w:r>
        <w:rPr>
          <w:rFonts w:eastAsia="MS Mincho"/>
          <w:bCs/>
          <w:szCs w:val="20"/>
          <w:u w:val="single"/>
          <w:lang w:eastAsia="ja-JP"/>
        </w:rPr>
        <w:t>countries to borrow money</w:t>
      </w:r>
      <w:r>
        <w:rPr>
          <w:rFonts w:eastAsia="Cambria"/>
          <w:sz w:val="16"/>
        </w:rPr>
        <w:t xml:space="preserve"> on the debt markets. </w:t>
      </w:r>
      <w:r>
        <w:rPr>
          <w:rFonts w:eastAsia="MS Mincho"/>
          <w:bCs/>
          <w:szCs w:val="20"/>
          <w:u w:val="single"/>
          <w:lang w:eastAsia="ja-JP"/>
        </w:rPr>
        <w:t>So consider this: the</w:t>
      </w:r>
      <w:r>
        <w:rPr>
          <w:rFonts w:eastAsia="Cambria"/>
          <w:sz w:val="16"/>
        </w:rPr>
        <w:t xml:space="preserve"> sovereign </w:t>
      </w:r>
      <w:r>
        <w:rPr>
          <w:rFonts w:eastAsia="MS Mincho"/>
          <w:bCs/>
          <w:szCs w:val="20"/>
          <w:u w:val="single"/>
          <w:lang w:eastAsia="ja-JP"/>
        </w:rPr>
        <w:t>bonds of</w:t>
      </w:r>
      <w:r>
        <w:rPr>
          <w:rFonts w:eastAsia="Cambria"/>
          <w:sz w:val="16"/>
        </w:rPr>
        <w:t xml:space="preserve"> tottering </w:t>
      </w:r>
      <w:r>
        <w:rPr>
          <w:rFonts w:eastAsia="MS Mincho"/>
          <w:bCs/>
          <w:szCs w:val="20"/>
          <w:u w:val="single"/>
          <w:lang w:eastAsia="ja-JP"/>
        </w:rPr>
        <w:t>Pakistan have returned 168 percent</w:t>
      </w:r>
      <w:r>
        <w:rPr>
          <w:rFonts w:eastAsia="Cambria"/>
          <w:sz w:val="16"/>
        </w:rPr>
        <w:t xml:space="preserve"> so far </w:t>
      </w:r>
      <w:r>
        <w:rPr>
          <w:rFonts w:eastAsia="MS Mincho"/>
          <w:bCs/>
          <w:szCs w:val="20"/>
          <w:u w:val="single"/>
          <w:lang w:eastAsia="ja-JP"/>
        </w:rPr>
        <w:t>this year</w:t>
      </w:r>
      <w:r>
        <w:rPr>
          <w:rFonts w:eastAsia="Cambria"/>
          <w:sz w:val="16"/>
        </w:rPr>
        <w:t xml:space="preserve">. All </w:t>
      </w:r>
      <w:r>
        <w:rPr>
          <w:rFonts w:eastAsia="MS Mincho"/>
          <w:bCs/>
          <w:szCs w:val="20"/>
          <w:u w:val="single"/>
          <w:lang w:eastAsia="ja-JP"/>
        </w:rPr>
        <w:t>this</w:t>
      </w:r>
      <w:r>
        <w:rPr>
          <w:rFonts w:eastAsia="Cambria"/>
          <w:sz w:val="16"/>
        </w:rPr>
        <w:t xml:space="preserve"> doesn't add up to a recovery yet, but it </w:t>
      </w:r>
      <w:r>
        <w:rPr>
          <w:rFonts w:eastAsia="MS Mincho"/>
          <w:bCs/>
          <w:szCs w:val="20"/>
          <w:u w:val="single"/>
          <w:lang w:eastAsia="ja-JP"/>
        </w:rPr>
        <w:t>does reflect a return to</w:t>
      </w:r>
      <w:r>
        <w:rPr>
          <w:rFonts w:eastAsia="Cambria"/>
          <w:sz w:val="16"/>
        </w:rPr>
        <w:t xml:space="preserve"> some level of </w:t>
      </w:r>
      <w:r>
        <w:rPr>
          <w:rFonts w:eastAsia="MS Mincho"/>
          <w:bCs/>
          <w:szCs w:val="20"/>
          <w:u w:val="single"/>
          <w:lang w:eastAsia="ja-JP"/>
        </w:rPr>
        <w:t>normalcy</w:t>
      </w:r>
      <w:r>
        <w:rPr>
          <w:rFonts w:eastAsia="Cambria"/>
          <w:sz w:val="16"/>
        </w:rPr>
        <w:t xml:space="preserve">. And </w:t>
      </w:r>
      <w:r>
        <w:rPr>
          <w:rFonts w:eastAsia="MS Mincho"/>
          <w:bCs/>
          <w:szCs w:val="20"/>
          <w:u w:val="single"/>
          <w:lang w:eastAsia="ja-JP"/>
        </w:rPr>
        <w:t>that rebound has been</w:t>
      </w:r>
      <w:r>
        <w:rPr>
          <w:rFonts w:eastAsia="Cambria"/>
          <w:sz w:val="16"/>
        </w:rPr>
        <w:t xml:space="preserve"> so </w:t>
      </w:r>
      <w:r>
        <w:rPr>
          <w:rFonts w:eastAsia="MS Mincho"/>
          <w:bCs/>
          <w:szCs w:val="20"/>
          <w:u w:val="single"/>
          <w:lang w:eastAsia="ja-JP"/>
        </w:rPr>
        <w:t>rapid</w:t>
      </w:r>
      <w:r>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F2731D">
        <w:rPr>
          <w:rFonts w:eastAsia="MS Mincho"/>
          <w:bCs/>
          <w:szCs w:val="20"/>
          <w:highlight w:val="cyan"/>
          <w:u w:val="single"/>
          <w:lang w:eastAsia="ja-JP"/>
        </w:rPr>
        <w:t>governments</w:t>
      </w:r>
      <w:r>
        <w:rPr>
          <w:rFonts w:eastAsia="MS Mincho"/>
          <w:bCs/>
          <w:szCs w:val="20"/>
          <w:u w:val="single"/>
          <w:lang w:eastAsia="ja-JP"/>
        </w:rPr>
        <w:t>, having learned the lessons of the Great Depression, were determined not to repeat the same mistakes</w:t>
      </w:r>
      <w:r>
        <w:rPr>
          <w:rFonts w:eastAsia="Cambria"/>
          <w:sz w:val="16"/>
        </w:rPr>
        <w:t xml:space="preserve"> once this crisis hit. </w:t>
      </w:r>
      <w:r>
        <w:rPr>
          <w:rFonts w:eastAsia="MS Mincho"/>
          <w:bCs/>
          <w:szCs w:val="20"/>
          <w:u w:val="single"/>
          <w:lang w:eastAsia="ja-JP"/>
        </w:rPr>
        <w:t xml:space="preserve">By </w:t>
      </w:r>
      <w:r w:rsidRPr="00F2731D">
        <w:rPr>
          <w:rFonts w:eastAsia="MS Mincho"/>
          <w:bCs/>
          <w:szCs w:val="20"/>
          <w:highlight w:val="cyan"/>
          <w:u w:val="single"/>
          <w:lang w:eastAsia="ja-JP"/>
        </w:rPr>
        <w:t>massively expanding</w:t>
      </w:r>
      <w:r>
        <w:rPr>
          <w:rFonts w:eastAsia="MS Mincho"/>
          <w:bCs/>
          <w:szCs w:val="20"/>
          <w:u w:val="single"/>
          <w:lang w:eastAsia="ja-JP"/>
        </w:rPr>
        <w:t xml:space="preserve"> state </w:t>
      </w:r>
      <w:r w:rsidRPr="00F2731D">
        <w:rPr>
          <w:rFonts w:eastAsia="MS Mincho"/>
          <w:bCs/>
          <w:szCs w:val="20"/>
          <w:highlight w:val="cyan"/>
          <w:u w:val="single"/>
          <w:lang w:eastAsia="ja-JP"/>
        </w:rPr>
        <w:t>support</w:t>
      </w:r>
      <w:r>
        <w:rPr>
          <w:rFonts w:eastAsia="Cambria"/>
          <w:sz w:val="16"/>
        </w:rPr>
        <w:t xml:space="preserve"> for the economy--</w:t>
      </w:r>
      <w:r>
        <w:rPr>
          <w:rFonts w:eastAsia="MS Mincho"/>
          <w:bCs/>
          <w:szCs w:val="20"/>
          <w:u w:val="single"/>
          <w:lang w:eastAsia="ja-JP"/>
        </w:rPr>
        <w:t xml:space="preserve">through central banks and national treasuries--they </w:t>
      </w:r>
      <w:r w:rsidRPr="00F2731D">
        <w:rPr>
          <w:rFonts w:eastAsia="Cambria"/>
          <w:b/>
          <w:highlight w:val="cyan"/>
          <w:u w:val="single"/>
          <w:bdr w:val="single" w:sz="18" w:space="0" w:color="auto" w:frame="1"/>
        </w:rPr>
        <w:t>buffered</w:t>
      </w:r>
      <w:r w:rsidRPr="00F2731D">
        <w:rPr>
          <w:rFonts w:eastAsia="MS Mincho"/>
          <w:bCs/>
          <w:szCs w:val="20"/>
          <w:highlight w:val="cyan"/>
          <w:u w:val="single"/>
          <w:lang w:eastAsia="ja-JP"/>
        </w:rPr>
        <w:t xml:space="preserve"> the worst</w:t>
      </w:r>
      <w:r>
        <w:rPr>
          <w:rFonts w:eastAsia="MS Mincho"/>
          <w:bCs/>
          <w:szCs w:val="20"/>
          <w:u w:val="single"/>
          <w:lang w:eastAsia="ja-JP"/>
        </w:rPr>
        <w:t xml:space="preserve"> of the </w:t>
      </w:r>
      <w:r w:rsidRPr="00F2731D">
        <w:rPr>
          <w:rFonts w:eastAsia="MS Mincho"/>
          <w:bCs/>
          <w:szCs w:val="20"/>
          <w:highlight w:val="cyan"/>
          <w:u w:val="single"/>
          <w:lang w:eastAsia="ja-JP"/>
        </w:rPr>
        <w:t>damage</w:t>
      </w:r>
      <w:r>
        <w:rPr>
          <w:rFonts w:eastAsia="Cambria"/>
          <w:sz w:val="16"/>
        </w:rPr>
        <w:t xml:space="preserve">. (Whether they made new mistakes in the process remains to be seen.) The </w:t>
      </w:r>
      <w:r>
        <w:rPr>
          <w:rFonts w:eastAsia="MS Mincho"/>
          <w:bCs/>
          <w:szCs w:val="20"/>
          <w:u w:val="single"/>
          <w:lang w:eastAsia="ja-JP"/>
        </w:rPr>
        <w:t xml:space="preserve">extensive </w:t>
      </w:r>
      <w:r w:rsidRPr="00F2731D">
        <w:rPr>
          <w:rFonts w:eastAsia="MS Mincho"/>
          <w:bCs/>
          <w:szCs w:val="20"/>
          <w:highlight w:val="cyan"/>
          <w:u w:val="single"/>
          <w:lang w:eastAsia="ja-JP"/>
        </w:rPr>
        <w:t>social safety nets</w:t>
      </w:r>
      <w:r>
        <w:rPr>
          <w:rFonts w:eastAsia="Cambria"/>
          <w:sz w:val="16"/>
        </w:rPr>
        <w:t xml:space="preserve"> that have been established across the industrialized world also </w:t>
      </w:r>
      <w:r w:rsidRPr="00F2731D">
        <w:rPr>
          <w:rFonts w:eastAsia="MS Mincho"/>
          <w:bCs/>
          <w:szCs w:val="20"/>
          <w:highlight w:val="cyan"/>
          <w:u w:val="single"/>
          <w:lang w:eastAsia="ja-JP"/>
        </w:rPr>
        <w:t>cushioned</w:t>
      </w:r>
      <w:r>
        <w:rPr>
          <w:rFonts w:eastAsia="MS Mincho"/>
          <w:bCs/>
          <w:szCs w:val="20"/>
          <w:u w:val="single"/>
          <w:lang w:eastAsia="ja-JP"/>
        </w:rPr>
        <w:t xml:space="preserve"> the pain</w:t>
      </w:r>
      <w:r>
        <w:rPr>
          <w:rFonts w:eastAsia="Cambria"/>
          <w:sz w:val="16"/>
        </w:rPr>
        <w:t xml:space="preserve"> felt by many. </w:t>
      </w:r>
      <w:r>
        <w:rPr>
          <w:rFonts w:eastAsia="MS Mincho"/>
          <w:bCs/>
          <w:szCs w:val="20"/>
          <w:u w:val="single"/>
          <w:lang w:eastAsia="ja-JP"/>
        </w:rPr>
        <w:t>Times are</w:t>
      </w:r>
      <w:r>
        <w:rPr>
          <w:rFonts w:eastAsia="Cambria"/>
          <w:sz w:val="16"/>
        </w:rPr>
        <w:t xml:space="preserve"> still </w:t>
      </w:r>
      <w:r>
        <w:rPr>
          <w:rFonts w:eastAsia="MS Gothic"/>
          <w:sz w:val="16"/>
          <w:u w:val="single"/>
        </w:rPr>
        <w:t>t</w:t>
      </w:r>
      <w:r>
        <w:rPr>
          <w:rFonts w:eastAsia="MS Mincho"/>
          <w:bCs/>
          <w:szCs w:val="20"/>
          <w:u w:val="single"/>
          <w:lang w:eastAsia="ja-JP"/>
        </w:rPr>
        <w:t>ough, but things are nowhere near as bad as in the</w:t>
      </w:r>
      <w:r>
        <w:rPr>
          <w:rFonts w:eastAsia="Cambria"/>
          <w:sz w:val="16"/>
        </w:rPr>
        <w:t xml:space="preserve"> 19</w:t>
      </w:r>
      <w:r>
        <w:rPr>
          <w:rFonts w:eastAsia="Cambria"/>
          <w:b/>
          <w:u w:val="single"/>
          <w:bdr w:val="single" w:sz="18" w:space="0" w:color="auto" w:frame="1"/>
        </w:rPr>
        <w:t>30s</w:t>
      </w:r>
      <w:r>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Pr>
          <w:rFonts w:eastAsia="MS Mincho"/>
          <w:bCs/>
          <w:szCs w:val="20"/>
          <w:u w:val="single"/>
          <w:lang w:eastAsia="ja-JP"/>
        </w:rPr>
        <w:t>rallies</w:t>
      </w:r>
      <w:r>
        <w:rPr>
          <w:rFonts w:eastAsia="Cambria"/>
          <w:sz w:val="16"/>
        </w:rPr>
        <w:t xml:space="preserve"> also </w:t>
      </w:r>
      <w:r>
        <w:rPr>
          <w:rFonts w:eastAsia="MS Mincho"/>
          <w:bCs/>
          <w:szCs w:val="20"/>
          <w:u w:val="single"/>
          <w:lang w:eastAsia="ja-JP"/>
        </w:rPr>
        <w:t>demonstrate the return of confidence, and confidence is a very powerful economic force</w:t>
      </w:r>
      <w:r>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eastAsia="MS Mincho"/>
          <w:bCs/>
          <w:szCs w:val="20"/>
          <w:u w:val="single"/>
          <w:lang w:eastAsia="ja-JP"/>
        </w:rPr>
        <w:t xml:space="preserve">there's a fundamental reason why we have not faced global collapse in the last year. It is the same reason that </w:t>
      </w:r>
      <w:r w:rsidRPr="00F2731D">
        <w:rPr>
          <w:rFonts w:eastAsia="MS Mincho"/>
          <w:bCs/>
          <w:szCs w:val="20"/>
          <w:highlight w:val="cyan"/>
          <w:u w:val="single"/>
          <w:lang w:eastAsia="ja-JP"/>
        </w:rPr>
        <w:t>we weathered the</w:t>
      </w:r>
      <w:r>
        <w:rPr>
          <w:rFonts w:eastAsia="MS Mincho"/>
          <w:bCs/>
          <w:szCs w:val="20"/>
          <w:u w:val="single"/>
          <w:lang w:eastAsia="ja-JP"/>
        </w:rPr>
        <w:t xml:space="preserve"> stock-market </w:t>
      </w:r>
      <w:r w:rsidRPr="00F2731D">
        <w:rPr>
          <w:rFonts w:eastAsia="MS Mincho"/>
          <w:bCs/>
          <w:szCs w:val="20"/>
          <w:highlight w:val="cyan"/>
          <w:u w:val="single"/>
          <w:lang w:eastAsia="ja-JP"/>
        </w:rPr>
        <w:t>crash of</w:t>
      </w:r>
      <w:r>
        <w:rPr>
          <w:rFonts w:eastAsia="Cambria"/>
          <w:sz w:val="16"/>
        </w:rPr>
        <w:t xml:space="preserve"> 19</w:t>
      </w:r>
      <w:r w:rsidRPr="00F2731D">
        <w:rPr>
          <w:rFonts w:eastAsia="Cambria"/>
          <w:b/>
          <w:highlight w:val="cyan"/>
          <w:u w:val="single"/>
          <w:bdr w:val="single" w:sz="18" w:space="0" w:color="auto" w:frame="1"/>
        </w:rPr>
        <w:t>87</w:t>
      </w:r>
      <w:r>
        <w:rPr>
          <w:rFonts w:eastAsia="MS Mincho"/>
          <w:bCs/>
          <w:szCs w:val="20"/>
          <w:u w:val="single"/>
          <w:lang w:eastAsia="ja-JP"/>
        </w:rPr>
        <w:t xml:space="preserve">, the </w:t>
      </w:r>
      <w:r w:rsidRPr="00F2731D">
        <w:rPr>
          <w:rFonts w:eastAsia="MS Mincho"/>
          <w:bCs/>
          <w:szCs w:val="20"/>
          <w:highlight w:val="cyan"/>
          <w:u w:val="single"/>
          <w:lang w:eastAsia="ja-JP"/>
        </w:rPr>
        <w:t>recession of</w:t>
      </w:r>
      <w:r>
        <w:rPr>
          <w:rFonts w:eastAsia="Cambria"/>
          <w:sz w:val="16"/>
        </w:rPr>
        <w:t xml:space="preserve"> 19</w:t>
      </w:r>
      <w:r w:rsidRPr="00F2731D">
        <w:rPr>
          <w:rFonts w:eastAsia="Cambria"/>
          <w:b/>
          <w:highlight w:val="cyan"/>
          <w:u w:val="single"/>
          <w:bdr w:val="single" w:sz="18" w:space="0" w:color="auto" w:frame="1"/>
        </w:rPr>
        <w:t>92</w:t>
      </w:r>
      <w:r>
        <w:rPr>
          <w:rFonts w:eastAsia="MS Mincho"/>
          <w:bCs/>
          <w:szCs w:val="20"/>
          <w:u w:val="single"/>
          <w:lang w:eastAsia="ja-JP"/>
        </w:rPr>
        <w:t xml:space="preserve">, the </w:t>
      </w:r>
      <w:r w:rsidRPr="00F2731D">
        <w:rPr>
          <w:rFonts w:eastAsia="MS Mincho"/>
          <w:bCs/>
          <w:szCs w:val="20"/>
          <w:highlight w:val="cyan"/>
          <w:u w:val="single"/>
          <w:lang w:eastAsia="ja-JP"/>
        </w:rPr>
        <w:t>Asian crisis</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97</w:t>
      </w:r>
      <w:r>
        <w:rPr>
          <w:rFonts w:eastAsia="MS Mincho"/>
          <w:bCs/>
          <w:szCs w:val="20"/>
          <w:u w:val="single"/>
          <w:lang w:eastAsia="ja-JP"/>
        </w:rPr>
        <w:t xml:space="preserve">, the </w:t>
      </w:r>
      <w:r w:rsidRPr="00F2731D">
        <w:rPr>
          <w:rFonts w:eastAsia="MS Mincho"/>
          <w:bCs/>
          <w:szCs w:val="20"/>
          <w:highlight w:val="cyan"/>
          <w:u w:val="single"/>
          <w:lang w:eastAsia="ja-JP"/>
        </w:rPr>
        <w:t>Russian default</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98</w:t>
      </w:r>
      <w:r>
        <w:rPr>
          <w:rFonts w:eastAsia="MS Mincho"/>
          <w:bCs/>
          <w:szCs w:val="20"/>
          <w:u w:val="single"/>
          <w:lang w:eastAsia="ja-JP"/>
        </w:rPr>
        <w:t xml:space="preserve">, </w:t>
      </w:r>
      <w:r w:rsidRPr="00F2731D">
        <w:rPr>
          <w:rFonts w:eastAsia="MS Mincho"/>
          <w:bCs/>
          <w:szCs w:val="20"/>
          <w:highlight w:val="cyan"/>
          <w:u w:val="single"/>
          <w:lang w:eastAsia="ja-JP"/>
        </w:rPr>
        <w:t>and</w:t>
      </w:r>
      <w:r>
        <w:rPr>
          <w:rFonts w:eastAsia="MS Mincho"/>
          <w:bCs/>
          <w:szCs w:val="20"/>
          <w:u w:val="single"/>
          <w:lang w:eastAsia="ja-JP"/>
        </w:rPr>
        <w:t xml:space="preserve"> the </w:t>
      </w:r>
      <w:r w:rsidRPr="00F2731D">
        <w:rPr>
          <w:rFonts w:eastAsia="MS Mincho"/>
          <w:bCs/>
          <w:szCs w:val="20"/>
          <w:highlight w:val="cyan"/>
          <w:u w:val="single"/>
          <w:lang w:eastAsia="ja-JP"/>
        </w:rPr>
        <w:t>tech-bubble collapse</w:t>
      </w:r>
      <w:r>
        <w:rPr>
          <w:rFonts w:eastAsia="MS Mincho"/>
          <w:bCs/>
          <w:szCs w:val="20"/>
          <w:u w:val="single"/>
          <w:lang w:eastAsia="ja-JP"/>
        </w:rPr>
        <w:t xml:space="preserve"> of</w:t>
      </w:r>
      <w:r>
        <w:rPr>
          <w:rFonts w:eastAsia="Cambria"/>
          <w:sz w:val="16"/>
        </w:rPr>
        <w:t xml:space="preserve"> 20</w:t>
      </w:r>
      <w:r>
        <w:rPr>
          <w:rFonts w:eastAsia="Cambria"/>
          <w:b/>
          <w:u w:val="single"/>
          <w:bdr w:val="single" w:sz="18" w:space="0" w:color="auto" w:frame="1"/>
        </w:rPr>
        <w:t>00</w:t>
      </w:r>
      <w:r>
        <w:rPr>
          <w:rFonts w:eastAsia="MS Mincho"/>
          <w:bCs/>
          <w:szCs w:val="20"/>
          <w:u w:val="single"/>
          <w:lang w:eastAsia="ja-JP"/>
        </w:rPr>
        <w:t xml:space="preserve">. </w:t>
      </w:r>
      <w:r w:rsidRPr="00F2731D">
        <w:rPr>
          <w:rFonts w:eastAsia="MS Mincho"/>
          <w:bCs/>
          <w:szCs w:val="20"/>
          <w:highlight w:val="cyan"/>
          <w:u w:val="single"/>
          <w:lang w:eastAsia="ja-JP"/>
        </w:rPr>
        <w:t>The</w:t>
      </w:r>
      <w:r>
        <w:rPr>
          <w:rFonts w:eastAsia="Cambria"/>
          <w:sz w:val="16"/>
        </w:rPr>
        <w:t xml:space="preserve"> current </w:t>
      </w:r>
      <w:r w:rsidRPr="00F2731D">
        <w:rPr>
          <w:rFonts w:eastAsia="MS Mincho"/>
          <w:bCs/>
          <w:szCs w:val="20"/>
          <w:highlight w:val="cyan"/>
          <w:u w:val="single"/>
          <w:lang w:eastAsia="ja-JP"/>
        </w:rPr>
        <w:t xml:space="preserve">global economic system is </w:t>
      </w:r>
      <w:r w:rsidRPr="00F2731D">
        <w:rPr>
          <w:rFonts w:eastAsia="Cambria"/>
          <w:b/>
          <w:highlight w:val="cyan"/>
          <w:u w:val="single"/>
          <w:bdr w:val="single" w:sz="18" w:space="0" w:color="auto" w:frame="1"/>
        </w:rPr>
        <w:t>inherently</w:t>
      </w:r>
      <w:r>
        <w:rPr>
          <w:rFonts w:eastAsia="Cambria"/>
          <w:b/>
          <w:u w:val="single"/>
          <w:bdr w:val="single" w:sz="18" w:space="0" w:color="auto" w:frame="1"/>
        </w:rPr>
        <w:t xml:space="preserve"> more </w:t>
      </w:r>
      <w:r w:rsidRPr="00F2731D">
        <w:rPr>
          <w:rFonts w:eastAsia="Cambria"/>
          <w:b/>
          <w:highlight w:val="cyan"/>
          <w:u w:val="single"/>
          <w:bdr w:val="single" w:sz="18" w:space="0" w:color="auto" w:frame="1"/>
        </w:rPr>
        <w:t>resilient</w:t>
      </w:r>
      <w:r>
        <w:rPr>
          <w:rFonts w:eastAsia="MS Mincho"/>
          <w:bCs/>
          <w:szCs w:val="20"/>
          <w:u w:val="single"/>
          <w:lang w:eastAsia="ja-JP"/>
        </w:rPr>
        <w:t xml:space="preserve"> than we think. The world today is </w:t>
      </w:r>
      <w:r w:rsidRPr="00F2731D">
        <w:rPr>
          <w:rFonts w:eastAsia="MS Mincho"/>
          <w:bCs/>
          <w:szCs w:val="20"/>
          <w:highlight w:val="cyan"/>
          <w:u w:val="single"/>
          <w:lang w:eastAsia="ja-JP"/>
        </w:rPr>
        <w:t>characterized by</w:t>
      </w:r>
      <w:r>
        <w:rPr>
          <w:rFonts w:eastAsia="Cambria"/>
          <w:sz w:val="16"/>
        </w:rPr>
        <w:t xml:space="preserve"> three </w:t>
      </w:r>
      <w:r w:rsidRPr="00F2731D">
        <w:rPr>
          <w:rFonts w:eastAsia="MS Mincho"/>
          <w:bCs/>
          <w:szCs w:val="20"/>
          <w:highlight w:val="cyan"/>
          <w:u w:val="single"/>
          <w:lang w:eastAsia="ja-JP"/>
        </w:rPr>
        <w:t>major forces for stability</w:t>
      </w:r>
      <w:r>
        <w:rPr>
          <w:rFonts w:eastAsia="MS Mincho"/>
          <w:bCs/>
          <w:szCs w:val="20"/>
          <w:u w:val="single"/>
          <w:lang w:eastAsia="ja-JP"/>
        </w:rPr>
        <w:t xml:space="preserve">, each </w:t>
      </w:r>
      <w:r w:rsidRPr="00F2731D">
        <w:rPr>
          <w:rFonts w:eastAsia="MS Mincho"/>
          <w:bCs/>
          <w:szCs w:val="20"/>
          <w:highlight w:val="cyan"/>
          <w:u w:val="single"/>
          <w:lang w:eastAsia="ja-JP"/>
        </w:rPr>
        <w:t>reinforcing the other</w:t>
      </w:r>
      <w:r>
        <w:rPr>
          <w:rFonts w:eastAsia="Cambria"/>
          <w:sz w:val="16"/>
        </w:rPr>
        <w:t xml:space="preserve"> and each historical in nature.</w:t>
      </w:r>
    </w:p>
    <w:p w14:paraId="17E86CD5" w14:textId="77777777" w:rsidR="00137D3C" w:rsidRDefault="00137D3C" w:rsidP="00137D3C">
      <w:pPr>
        <w:pStyle w:val="Heading4"/>
      </w:pPr>
      <w:r>
        <w:t>2008 crushes their impact</w:t>
      </w:r>
    </w:p>
    <w:p w14:paraId="4AA3F18F" w14:textId="77777777" w:rsidR="00137D3C" w:rsidRDefault="00137D3C" w:rsidP="00137D3C">
      <w:r w:rsidRPr="00674E19">
        <w:rPr>
          <w:rStyle w:val="Style13ptBold"/>
        </w:rPr>
        <w:t>Drezner, 12</w:t>
      </w:r>
      <w:r>
        <w:t xml:space="preserve"> (Professor International Politics Tufts University, ’12 (Daniel, October, “The Irony of Global Economic Governance: The System Worked” Council on Foreign Relations International Institutions and Global Governance)</w:t>
      </w:r>
    </w:p>
    <w:p w14:paraId="0E76CE0C" w14:textId="77777777" w:rsidR="00137D3C" w:rsidRDefault="00137D3C" w:rsidP="00137D3C"/>
    <w:p w14:paraId="7ECB66B1" w14:textId="77777777" w:rsidR="00137D3C" w:rsidRPr="00896135" w:rsidRDefault="00137D3C" w:rsidP="00137D3C">
      <w:pPr>
        <w:rPr>
          <w:sz w:val="16"/>
        </w:rPr>
      </w:pPr>
      <w:r w:rsidRPr="00896135">
        <w:rPr>
          <w:sz w:val="16"/>
        </w:rPr>
        <w:t xml:space="preserve">In looking at outcomes, </w:t>
      </w:r>
      <w:r w:rsidRPr="00896135">
        <w:rPr>
          <w:rStyle w:val="StyleUnderline"/>
        </w:rPr>
        <w:t xml:space="preserve">the obvious question is </w:t>
      </w:r>
      <w:r w:rsidRPr="00F2731D">
        <w:rPr>
          <w:rStyle w:val="StyleUnderline"/>
          <w:highlight w:val="cyan"/>
        </w:rPr>
        <w:t>how well the</w:t>
      </w:r>
      <w:r w:rsidRPr="00896135">
        <w:rPr>
          <w:rStyle w:val="StyleUnderline"/>
        </w:rPr>
        <w:t xml:space="preserve"> global </w:t>
      </w:r>
      <w:r w:rsidRPr="00F2731D">
        <w:rPr>
          <w:rStyle w:val="StyleUnderline"/>
          <w:highlight w:val="cyan"/>
        </w:rPr>
        <w:t>economy</w:t>
      </w:r>
      <w:r w:rsidRPr="00896135">
        <w:rPr>
          <w:rStyle w:val="StyleUnderline"/>
        </w:rPr>
        <w:t xml:space="preserve"> has recovered from the 20</w:t>
      </w:r>
      <w:r w:rsidRPr="00F2731D">
        <w:rPr>
          <w:rStyle w:val="StyleUnderline"/>
          <w:highlight w:val="cyan"/>
        </w:rPr>
        <w:t>08</w:t>
      </w:r>
      <w:r w:rsidRPr="00896135">
        <w:rPr>
          <w:rStyle w:val="StyleUnderline"/>
        </w:rPr>
        <w:t xml:space="preserve"> crisis</w:t>
      </w:r>
      <w:r w:rsidRPr="00896135">
        <w:rPr>
          <w:sz w:val="16"/>
        </w:rPr>
        <w:t xml:space="preserve">. The current literature on economic downturns suggests two factors that impose significant barriers to a strong recovery from the Great Recession: </w:t>
      </w:r>
      <w:r w:rsidRPr="00896135">
        <w:rPr>
          <w:rStyle w:val="StyleUnderline"/>
        </w:rPr>
        <w:t>it was triggered by a financial crisis and it was global in scope</w:t>
      </w:r>
      <w:r w:rsidRPr="00896135">
        <w:rPr>
          <w:sz w:val="16"/>
        </w:rPr>
        <w:t xml:space="preserve">. Whether measuring output, per capita income, or employment, </w:t>
      </w:r>
      <w:r w:rsidRPr="00896135">
        <w:rPr>
          <w:rStyle w:val="StyleUnderline"/>
        </w:rPr>
        <w:t>financial crashes trigger downturns that last longer</w:t>
      </w:r>
      <w:r w:rsidRPr="00896135">
        <w:rPr>
          <w:sz w:val="16"/>
        </w:rPr>
        <w:t xml:space="preserve"> and have far weaker recoveries than standard business cycle downturns.10 Furthermore, </w:t>
      </w:r>
      <w:r w:rsidRPr="00896135">
        <w:rPr>
          <w:rStyle w:val="StyleUnderline"/>
        </w:rPr>
        <w:t>the global nature of the crisis makes it extremely difficult for countries to export their way out of the problem</w:t>
      </w:r>
      <w:r w:rsidRPr="00896135">
        <w:rPr>
          <w:sz w:val="16"/>
        </w:rPr>
        <w:t xml:space="preserve">. Countries that have experienced severe banking crises since World War II have usually done so when the global economy was largely unaffected. That was not the case for the Great Recession. </w:t>
      </w:r>
      <w:r w:rsidRPr="00896135">
        <w:rPr>
          <w:rStyle w:val="StyleUnderline"/>
        </w:rPr>
        <w:t>The global economy has rebounded much better than during the Great Depression</w:t>
      </w:r>
      <w:r w:rsidRPr="00896135">
        <w:rPr>
          <w:sz w:val="16"/>
        </w:rPr>
        <w:t xml:space="preserve">. Economists Barry Eichengreen and Kevin O’Rourke have compiled data to compare global economic performance from the start of the crises (see Figures 1 and 2).11 Two facts stand out in their comparisons. First, </w:t>
      </w:r>
      <w:r w:rsidRPr="00896135">
        <w:rPr>
          <w:rStyle w:val="StyleUnderline"/>
        </w:rPr>
        <w:t>the percentage drop in global industrial output and world trade levels at the start of the 2008 financial crisis was more precipitous than the falloffs following the October 1929 stock market crash</w:t>
      </w:r>
      <w:r w:rsidRPr="00896135">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896135">
        <w:rPr>
          <w:rStyle w:val="StyleUnderline"/>
        </w:rPr>
        <w:t>global industrial output is 10 percent higher than when the recession began</w:t>
      </w:r>
      <w:r w:rsidRPr="00896135">
        <w:rPr>
          <w:sz w:val="16"/>
        </w:rPr>
        <w:t xml:space="preserve">. In contrast, </w:t>
      </w:r>
      <w:r w:rsidRPr="00896135">
        <w:rPr>
          <w:rStyle w:val="StyleUnderline"/>
        </w:rPr>
        <w:t xml:space="preserve">four years after the 1929 stock market crash, industrial output was at only two-thirds of precrisis levels. </w:t>
      </w:r>
      <w:r w:rsidRPr="00896135">
        <w:rPr>
          <w:sz w:val="16"/>
        </w:rPr>
        <w:t xml:space="preserve">A similar story can be told with aggregate economic growth. According to World Bank figures, </w:t>
      </w:r>
      <w:r w:rsidRPr="00896135">
        <w:rPr>
          <w:rStyle w:val="StyleUnderline"/>
        </w:rPr>
        <w:t>global economic output rebounded in 2010 with 2.3 percent growth</w:t>
      </w:r>
      <w:r w:rsidRPr="00896135">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896135">
        <w:rPr>
          <w:rStyle w:val="StyleUnderline"/>
        </w:rPr>
        <w:t>cross-border flows did not dry up after the 2008 crisis</w:t>
      </w:r>
      <w:r w:rsidRPr="00896135">
        <w:rPr>
          <w:sz w:val="16"/>
        </w:rPr>
        <w:t xml:space="preserve">. Again, compared to the Great Depression, </w:t>
      </w:r>
      <w:r w:rsidRPr="00896135">
        <w:rPr>
          <w:rStyle w:val="StyleUnderline"/>
        </w:rPr>
        <w:t>trade flows have rebounded extremely well</w:t>
      </w:r>
      <w:r w:rsidRPr="00896135">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896135">
        <w:rPr>
          <w:rStyle w:val="StyleUnderline"/>
        </w:rPr>
        <w:t xml:space="preserve">The </w:t>
      </w:r>
      <w:r w:rsidRPr="00F2731D">
        <w:rPr>
          <w:rStyle w:val="StyleUnderline"/>
          <w:highlight w:val="cyan"/>
        </w:rPr>
        <w:t>growth</w:t>
      </w:r>
      <w:r w:rsidRPr="00896135">
        <w:rPr>
          <w:rStyle w:val="StyleUnderline"/>
        </w:rPr>
        <w:t xml:space="preserve"> in world trade </w:t>
      </w:r>
      <w:r w:rsidRPr="00F2731D">
        <w:rPr>
          <w:rStyle w:val="StyleUnderline"/>
          <w:highlight w:val="cyan"/>
        </w:rPr>
        <w:t>since</w:t>
      </w:r>
      <w:r w:rsidRPr="00896135">
        <w:rPr>
          <w:rStyle w:val="StyleUnderline"/>
        </w:rPr>
        <w:t xml:space="preserve"> the start of </w:t>
      </w:r>
      <w:r w:rsidRPr="00F2731D">
        <w:rPr>
          <w:rStyle w:val="StyleUnderline"/>
          <w:highlight w:val="cyan"/>
        </w:rPr>
        <w:t>the</w:t>
      </w:r>
      <w:r w:rsidRPr="00896135">
        <w:rPr>
          <w:rStyle w:val="StyleUnderline"/>
        </w:rPr>
        <w:t xml:space="preserve"> [current] </w:t>
      </w:r>
      <w:r w:rsidRPr="00F2731D">
        <w:rPr>
          <w:rStyle w:val="StyleUnderline"/>
          <w:highlight w:val="cyan"/>
        </w:rPr>
        <w:t>recovery</w:t>
      </w:r>
      <w:r w:rsidRPr="00896135">
        <w:rPr>
          <w:rStyle w:val="StyleUnderline"/>
        </w:rPr>
        <w:t xml:space="preserve"> </w:t>
      </w:r>
      <w:r w:rsidRPr="00F2731D">
        <w:rPr>
          <w:rStyle w:val="StyleUnderline"/>
          <w:highlight w:val="cyan"/>
        </w:rPr>
        <w:t>exceeds</w:t>
      </w:r>
      <w:r w:rsidRPr="00896135">
        <w:rPr>
          <w:rStyle w:val="StyleUnderline"/>
        </w:rPr>
        <w:t xml:space="preserve"> </w:t>
      </w:r>
      <w:r w:rsidRPr="00F2731D">
        <w:rPr>
          <w:rStyle w:val="StyleUnderline"/>
          <w:highlight w:val="cyan"/>
        </w:rPr>
        <w:t>even the best</w:t>
      </w:r>
      <w:r w:rsidRPr="00896135">
        <w:rPr>
          <w:rStyle w:val="StyleUnderline"/>
        </w:rPr>
        <w:t xml:space="preserve"> of the </w:t>
      </w:r>
      <w:r w:rsidRPr="00F2731D">
        <w:rPr>
          <w:rStyle w:val="StyleUnderline"/>
          <w:highlight w:val="cyan"/>
        </w:rPr>
        <w:t>prior</w:t>
      </w:r>
      <w:r w:rsidRPr="00896135">
        <w:rPr>
          <w:rStyle w:val="StyleUnderline"/>
        </w:rPr>
        <w:t xml:space="preserve"> postwar </w:t>
      </w:r>
      <w:r w:rsidRPr="00F2731D">
        <w:rPr>
          <w:rStyle w:val="StyleUnderline"/>
          <w:highlight w:val="cyan"/>
        </w:rPr>
        <w:t>experiences</w:t>
      </w:r>
      <w:r w:rsidRPr="00896135">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F2731D">
        <w:rPr>
          <w:rStyle w:val="StyleUnderline"/>
          <w:highlight w:val="cyan"/>
        </w:rPr>
        <w:t>A general assumption</w:t>
      </w:r>
      <w:r w:rsidRPr="00896135">
        <w:rPr>
          <w:sz w:val="16"/>
        </w:rPr>
        <w:t xml:space="preserve"> in public opinion research </w:t>
      </w:r>
      <w:r w:rsidRPr="00896135">
        <w:rPr>
          <w:rStyle w:val="StyleUnderline"/>
        </w:rPr>
        <w:t xml:space="preserve">is that </w:t>
      </w:r>
      <w:r w:rsidRPr="00F2731D">
        <w:rPr>
          <w:rStyle w:val="StyleUnderline"/>
          <w:highlight w:val="cyan"/>
        </w:rPr>
        <w:t>during a downturn</w:t>
      </w:r>
      <w:r w:rsidRPr="00896135">
        <w:rPr>
          <w:rStyle w:val="StyleUnderline"/>
        </w:rPr>
        <w:t xml:space="preserve">, demand for greater economic closure should spike, as </w:t>
      </w:r>
      <w:r w:rsidRPr="00F2731D">
        <w:rPr>
          <w:rStyle w:val="StyleUnderline"/>
          <w:highlight w:val="cyan"/>
        </w:rPr>
        <w:t>individuals scapegoat foreigners</w:t>
      </w:r>
      <w:r w:rsidRPr="00896135">
        <w:rPr>
          <w:rStyle w:val="StyleUnderline"/>
        </w:rPr>
        <w:t xml:space="preserve"> for domestic woes</w:t>
      </w:r>
      <w:r w:rsidRPr="00896135">
        <w:rPr>
          <w:sz w:val="16"/>
        </w:rPr>
        <w:t xml:space="preserve">. </w:t>
      </w:r>
      <w:r w:rsidRPr="00896135">
        <w:rPr>
          <w:rStyle w:val="StyleUnderline"/>
        </w:rPr>
        <w:t>The global nature of the 2008 crisis, combined with anxiety about the shifting distribution of power, should have triggered a fall in support for an open global economy</w:t>
      </w:r>
      <w:r w:rsidRPr="00896135">
        <w:rPr>
          <w:sz w:val="16"/>
        </w:rPr>
        <w:t xml:space="preserve">. Somewhat surprisingly, </w:t>
      </w:r>
      <w:r w:rsidRPr="00F2731D">
        <w:rPr>
          <w:rStyle w:val="StyleUnderline"/>
          <w:highlight w:val="cyan"/>
        </w:rPr>
        <w:t>however</w:t>
      </w:r>
      <w:r w:rsidRPr="00896135">
        <w:rPr>
          <w:rStyle w:val="StyleUnderline"/>
        </w:rPr>
        <w:t>, the reverse is true</w:t>
      </w:r>
      <w:r w:rsidRPr="00896135">
        <w:rPr>
          <w:sz w:val="16"/>
        </w:rPr>
        <w:t xml:space="preserve">. Pew’s Global Attitudes Project has surveyed a wide spectrum of countries since 2002, asking people about their opinions on both international trade and the free market more generally.17 </w:t>
      </w:r>
      <w:r w:rsidRPr="00896135">
        <w:rPr>
          <w:rStyle w:val="StyleUnderline"/>
        </w:rPr>
        <w:t xml:space="preserve">The </w:t>
      </w:r>
      <w:r w:rsidRPr="00F2731D">
        <w:rPr>
          <w:rStyle w:val="StyleUnderline"/>
          <w:highlight w:val="cyan"/>
        </w:rPr>
        <w:t>results show</w:t>
      </w:r>
      <w:r w:rsidRPr="00896135">
        <w:rPr>
          <w:rStyle w:val="StyleUnderline"/>
        </w:rPr>
        <w:t xml:space="preserve"> </w:t>
      </w:r>
      <w:r w:rsidRPr="00F2731D">
        <w:rPr>
          <w:rStyle w:val="Emphasis"/>
          <w:highlight w:val="cyan"/>
        </w:rPr>
        <w:t>resilient support</w:t>
      </w:r>
      <w:r w:rsidRPr="00896135">
        <w:rPr>
          <w:rStyle w:val="StyleUnderline"/>
        </w:rPr>
        <w:t xml:space="preserve"> </w:t>
      </w:r>
      <w:r w:rsidRPr="00F2731D">
        <w:rPr>
          <w:rStyle w:val="StyleUnderline"/>
          <w:highlight w:val="cyan"/>
        </w:rPr>
        <w:t>for</w:t>
      </w:r>
      <w:r w:rsidRPr="00896135">
        <w:rPr>
          <w:rStyle w:val="StyleUnderline"/>
        </w:rPr>
        <w:t xml:space="preserve"> expanding </w:t>
      </w:r>
      <w:r w:rsidRPr="00F2731D">
        <w:rPr>
          <w:rStyle w:val="StyleUnderline"/>
          <w:highlight w:val="cyan"/>
        </w:rPr>
        <w:t>trade</w:t>
      </w:r>
      <w:r w:rsidRPr="00896135">
        <w:rPr>
          <w:rStyle w:val="StyleUnderline"/>
        </w:rPr>
        <w:t xml:space="preserve"> and business ties with other countries</w:t>
      </w:r>
      <w:r w:rsidRPr="00896135">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896135">
        <w:rPr>
          <w:rStyle w:val="StyleUnderline"/>
        </w:rPr>
        <w:t>The final outcome addresses</w:t>
      </w:r>
      <w:r w:rsidRPr="00896135">
        <w:rPr>
          <w:sz w:val="16"/>
        </w:rPr>
        <w:t xml:space="preserve"> a dog that hasn’t barked: </w:t>
      </w:r>
      <w:r w:rsidRPr="00F2731D">
        <w:rPr>
          <w:rStyle w:val="StyleUnderline"/>
          <w:highlight w:val="cyan"/>
        </w:rPr>
        <w:t>the effect of</w:t>
      </w:r>
      <w:r w:rsidRPr="00896135">
        <w:rPr>
          <w:rStyle w:val="StyleUnderline"/>
        </w:rPr>
        <w:t xml:space="preserve"> the Great </w:t>
      </w:r>
      <w:r w:rsidRPr="00F2731D">
        <w:rPr>
          <w:rStyle w:val="StyleUnderline"/>
          <w:highlight w:val="cyan"/>
        </w:rPr>
        <w:t>Recession on</w:t>
      </w:r>
      <w:r w:rsidRPr="00896135">
        <w:rPr>
          <w:rStyle w:val="StyleUnderline"/>
        </w:rPr>
        <w:t xml:space="preserve"> crossborder </w:t>
      </w:r>
      <w:r w:rsidRPr="00F2731D">
        <w:rPr>
          <w:rStyle w:val="StyleUnderline"/>
          <w:highlight w:val="cyan"/>
        </w:rPr>
        <w:t>conflict</w:t>
      </w:r>
      <w:r w:rsidRPr="00896135">
        <w:rPr>
          <w:rStyle w:val="StyleUnderline"/>
        </w:rPr>
        <w:t xml:space="preserve"> and violence</w:t>
      </w:r>
      <w:r w:rsidRPr="00896135">
        <w:rPr>
          <w:sz w:val="16"/>
        </w:rPr>
        <w:t xml:space="preserve">. During the initial stages of the crisis, multiple </w:t>
      </w:r>
      <w:r w:rsidRPr="00896135">
        <w:rPr>
          <w:rStyle w:val="StyleUnderline"/>
        </w:rPr>
        <w:t>analysts asserted that the financial crisis would lead states to increase their use of force as a tool for staying in power</w:t>
      </w:r>
      <w:r w:rsidRPr="00896135">
        <w:rPr>
          <w:sz w:val="16"/>
        </w:rPr>
        <w:t xml:space="preserve">.19 </w:t>
      </w:r>
      <w:r w:rsidRPr="00896135">
        <w:rPr>
          <w:rStyle w:val="StyleUnderline"/>
        </w:rPr>
        <w:t>Whether through greater internal repression, diversionary wars, arms races, or a ratcheting up of great power conflict, there were genuine concerns that the global economic downturn would lead to an increase in conflict.</w:t>
      </w:r>
      <w:r w:rsidRPr="00896135">
        <w:rPr>
          <w:sz w:val="16"/>
        </w:rPr>
        <w:t xml:space="preserve"> Violence in the Middle East, border disputes in the South China Sea, and even the disruptions of the Occupy movement fuel impressions of surge in global public disorder. </w:t>
      </w:r>
      <w:r w:rsidRPr="00F2731D">
        <w:rPr>
          <w:rStyle w:val="Emphasis"/>
          <w:highlight w:val="cyan"/>
        </w:rPr>
        <w:t>The aggregate data suggests otherwise</w:t>
      </w:r>
      <w:r w:rsidRPr="00896135">
        <w:rPr>
          <w:sz w:val="16"/>
        </w:rPr>
        <w:t>, however. A fundamental conclusion from a recent report by the Institute for Economics and Peace is that “</w:t>
      </w:r>
      <w:r w:rsidRPr="00896135">
        <w:rPr>
          <w:rStyle w:val="StyleUnderline"/>
        </w:rPr>
        <w:t xml:space="preserve">the average level of </w:t>
      </w:r>
      <w:r w:rsidRPr="00F2731D">
        <w:rPr>
          <w:rStyle w:val="StyleUnderline"/>
          <w:highlight w:val="cyan"/>
        </w:rPr>
        <w:t>peacefulness in</w:t>
      </w:r>
      <w:r w:rsidRPr="00896135">
        <w:rPr>
          <w:rStyle w:val="StyleUnderline"/>
        </w:rPr>
        <w:t xml:space="preserve"> 20</w:t>
      </w:r>
      <w:r w:rsidRPr="00F2731D">
        <w:rPr>
          <w:rStyle w:val="StyleUnderline"/>
          <w:highlight w:val="cyan"/>
        </w:rPr>
        <w:t>12</w:t>
      </w:r>
      <w:r w:rsidRPr="00896135">
        <w:rPr>
          <w:rStyle w:val="StyleUnderline"/>
        </w:rPr>
        <w:t xml:space="preserve"> </w:t>
      </w:r>
      <w:r w:rsidRPr="00F2731D">
        <w:rPr>
          <w:rStyle w:val="StyleUnderline"/>
          <w:highlight w:val="cyan"/>
        </w:rPr>
        <w:t>is</w:t>
      </w:r>
      <w:r w:rsidRPr="00896135">
        <w:rPr>
          <w:rStyle w:val="StyleUnderline"/>
        </w:rPr>
        <w:t xml:space="preserve"> approximately </w:t>
      </w:r>
      <w:r w:rsidRPr="00F2731D">
        <w:rPr>
          <w:rStyle w:val="Emphasis"/>
          <w:highlight w:val="cyan"/>
        </w:rPr>
        <w:t>the same</w:t>
      </w:r>
      <w:r w:rsidRPr="00896135">
        <w:rPr>
          <w:rStyle w:val="StyleUnderline"/>
        </w:rPr>
        <w:t xml:space="preserve"> </w:t>
      </w:r>
      <w:r w:rsidRPr="00F2731D">
        <w:rPr>
          <w:rStyle w:val="StyleUnderline"/>
          <w:highlight w:val="cyan"/>
        </w:rPr>
        <w:t>as</w:t>
      </w:r>
      <w:r w:rsidRPr="00896135">
        <w:rPr>
          <w:rStyle w:val="StyleUnderline"/>
        </w:rPr>
        <w:t xml:space="preserve"> it was in 20</w:t>
      </w:r>
      <w:r w:rsidRPr="00F2731D">
        <w:rPr>
          <w:rStyle w:val="StyleUnderline"/>
          <w:highlight w:val="cyan"/>
        </w:rPr>
        <w:t>07</w:t>
      </w:r>
      <w:r w:rsidRPr="00896135">
        <w:rPr>
          <w:rStyle w:val="StyleUnderline"/>
        </w:rPr>
        <w:t>.”</w:t>
      </w:r>
      <w:r w:rsidRPr="00896135">
        <w:rPr>
          <w:sz w:val="16"/>
        </w:rPr>
        <w:t xml:space="preserve">20 </w:t>
      </w:r>
      <w:r w:rsidRPr="00896135">
        <w:rPr>
          <w:rStyle w:val="StyleUnderline"/>
        </w:rPr>
        <w:t xml:space="preserve">Interstate </w:t>
      </w:r>
      <w:r w:rsidRPr="00F2731D">
        <w:rPr>
          <w:rStyle w:val="StyleUnderline"/>
          <w:highlight w:val="cyan"/>
        </w:rPr>
        <w:t>violence</w:t>
      </w:r>
      <w:r w:rsidRPr="00896135">
        <w:rPr>
          <w:rStyle w:val="StyleUnderline"/>
        </w:rPr>
        <w:t xml:space="preserve"> in particular has </w:t>
      </w:r>
      <w:r w:rsidRPr="00F2731D">
        <w:rPr>
          <w:rStyle w:val="StyleUnderline"/>
          <w:highlight w:val="cyan"/>
        </w:rPr>
        <w:t>declined</w:t>
      </w:r>
      <w:r w:rsidRPr="00896135">
        <w:rPr>
          <w:rStyle w:val="StyleUnderline"/>
        </w:rPr>
        <w:t xml:space="preserve"> </w:t>
      </w:r>
      <w:r w:rsidRPr="00F2731D">
        <w:rPr>
          <w:rStyle w:val="StyleUnderline"/>
          <w:highlight w:val="cyan"/>
        </w:rPr>
        <w:t>since the</w:t>
      </w:r>
      <w:r w:rsidRPr="00896135">
        <w:rPr>
          <w:rStyle w:val="StyleUnderline"/>
        </w:rPr>
        <w:t xml:space="preserve"> start of the </w:t>
      </w:r>
      <w:r w:rsidRPr="00F2731D">
        <w:rPr>
          <w:rStyle w:val="StyleUnderline"/>
          <w:highlight w:val="cyan"/>
        </w:rPr>
        <w:t>financial crisis</w:t>
      </w:r>
      <w:r w:rsidRPr="00896135">
        <w:rPr>
          <w:sz w:val="16"/>
        </w:rPr>
        <w:t xml:space="preserve">—as have military expenditures in most sampled countries. Other studies confirm that </w:t>
      </w:r>
      <w:r w:rsidRPr="00896135">
        <w:rPr>
          <w:rStyle w:val="Emphasis"/>
        </w:rPr>
        <w:t xml:space="preserve">the Great </w:t>
      </w:r>
      <w:r w:rsidRPr="00F2731D">
        <w:rPr>
          <w:rStyle w:val="Emphasis"/>
          <w:highlight w:val="cyan"/>
        </w:rPr>
        <w:t>Recession</w:t>
      </w:r>
      <w:r w:rsidRPr="00896135">
        <w:rPr>
          <w:rStyle w:val="Emphasis"/>
        </w:rPr>
        <w:t xml:space="preserve"> </w:t>
      </w:r>
      <w:r w:rsidRPr="00F2731D">
        <w:rPr>
          <w:rStyle w:val="Emphasis"/>
          <w:highlight w:val="cyan"/>
        </w:rPr>
        <w:t>has not triggered</w:t>
      </w:r>
      <w:r w:rsidRPr="00896135">
        <w:rPr>
          <w:rStyle w:val="Emphasis"/>
        </w:rPr>
        <w:t xml:space="preserve"> any increase in </w:t>
      </w:r>
      <w:r w:rsidRPr="00F2731D">
        <w:rPr>
          <w:rStyle w:val="Emphasis"/>
          <w:highlight w:val="cyan"/>
        </w:rPr>
        <w:t>violent conflict</w:t>
      </w:r>
      <w:r w:rsidRPr="00896135">
        <w:rPr>
          <w:sz w:val="16"/>
        </w:rPr>
        <w:t>; the secular decline in violence that started with the end of the Cold War has not been reversed.21</w:t>
      </w:r>
    </w:p>
    <w:p w14:paraId="22252A28" w14:textId="0F0C9CA0" w:rsidR="00A62B3A" w:rsidRDefault="00A62B3A" w:rsidP="00A62B3A">
      <w:pPr>
        <w:pStyle w:val="Heading3"/>
      </w:pPr>
      <w:r>
        <w:t>2AC---Readiness</w:t>
      </w:r>
      <w:r w:rsidR="009770A7">
        <w:t>---IL</w:t>
      </w:r>
    </w:p>
    <w:p w14:paraId="67857073" w14:textId="7F8DCDEB" w:rsidR="00A62B3A" w:rsidRPr="00D87627" w:rsidRDefault="00A62B3A" w:rsidP="00A62B3A">
      <w:pPr>
        <w:pStyle w:val="Heading4"/>
        <w:rPr>
          <w:rFonts w:eastAsia="Times New Roman"/>
        </w:rPr>
      </w:pPr>
      <w:r w:rsidRPr="00D87627">
        <w:rPr>
          <w:rFonts w:eastAsia="Times New Roman"/>
        </w:rPr>
        <w:t>Sequestration doesn’t impact readiness</w:t>
      </w:r>
      <w:r w:rsidR="00B0591D">
        <w:rPr>
          <w:rFonts w:eastAsia="Times New Roman"/>
        </w:rPr>
        <w:t xml:space="preserve"> </w:t>
      </w:r>
    </w:p>
    <w:p w14:paraId="0537DD4C" w14:textId="77777777" w:rsidR="00A62B3A" w:rsidRDefault="00A62B3A" w:rsidP="00A62B3A">
      <w:pPr>
        <w:rPr>
          <w:rFonts w:eastAsia="Calibri"/>
        </w:rPr>
      </w:pPr>
      <w:r w:rsidRPr="00EC1B2D">
        <w:rPr>
          <w:rStyle w:val="Style13ptBold"/>
        </w:rPr>
        <w:t>Harold 15</w:t>
      </w:r>
      <w:r w:rsidRPr="00D87627">
        <w:rPr>
          <w:rFonts w:eastAsia="Calibri"/>
          <w:b/>
          <w:bCs/>
        </w:rPr>
        <w:t xml:space="preserve"> </w:t>
      </w:r>
      <w:r>
        <w:rPr>
          <w:rFonts w:eastAsia="Calibri"/>
          <w:b/>
          <w:bCs/>
        </w:rPr>
        <w:t xml:space="preserve">---- </w:t>
      </w:r>
      <w:r w:rsidRPr="00D87627">
        <w:rPr>
          <w:rFonts w:eastAsia="Calibri"/>
        </w:rPr>
        <w:t xml:space="preserve">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 winter, </w:t>
      </w:r>
      <w:hyperlink r:id="rId66" w:history="1">
        <w:r w:rsidRPr="00F06127">
          <w:rPr>
            <w:rStyle w:val="Hyperlink"/>
            <w:rFonts w:eastAsia="Calibri"/>
          </w:rPr>
          <w:t>https://twq.elliott.gwu.edu/sites/twq.elliott.gwu.edu/files/downloads/Harold.pdf</w:t>
        </w:r>
      </w:hyperlink>
    </w:p>
    <w:p w14:paraId="4B316734" w14:textId="77777777" w:rsidR="00A62B3A" w:rsidRPr="00D87627" w:rsidRDefault="00A62B3A" w:rsidP="00A62B3A">
      <w:pPr>
        <w:rPr>
          <w:rFonts w:eastAsia="Calibri"/>
          <w:b/>
          <w:bCs/>
          <w:sz w:val="26"/>
        </w:rPr>
      </w:pPr>
    </w:p>
    <w:p w14:paraId="41511161" w14:textId="501C8038" w:rsidR="00A62B3A" w:rsidRDefault="00A62B3A" w:rsidP="00A62B3A">
      <w:pPr>
        <w:rPr>
          <w:rFonts w:eastAsia="Calibri"/>
          <w:b/>
          <w:iCs/>
          <w:u w:val="single"/>
          <w:bdr w:val="single" w:sz="8" w:space="0" w:color="auto"/>
        </w:rPr>
      </w:pPr>
      <w:r w:rsidRPr="00F2731D">
        <w:rPr>
          <w:rFonts w:eastAsia="Calibri"/>
          <w:highlight w:val="cyan"/>
          <w:u w:val="single"/>
        </w:rPr>
        <w:t>Critics</w:t>
      </w:r>
      <w:r w:rsidRPr="00D87627">
        <w:rPr>
          <w:rFonts w:eastAsia="Calibri"/>
          <w:sz w:val="14"/>
        </w:rPr>
        <w:t xml:space="preserve"> of the administration’s policy </w:t>
      </w:r>
      <w:r w:rsidRPr="00F2731D">
        <w:rPr>
          <w:rFonts w:eastAsia="Calibri"/>
          <w:highlight w:val="cyan"/>
          <w:u w:val="single"/>
        </w:rPr>
        <w:t>point</w:t>
      </w:r>
      <w:r w:rsidRPr="00D87627">
        <w:rPr>
          <w:rFonts w:eastAsia="Calibri"/>
          <w:u w:val="single"/>
        </w:rPr>
        <w:t xml:space="preserve"> </w:t>
      </w:r>
      <w:r w:rsidRPr="00D87627">
        <w:rPr>
          <w:rFonts w:eastAsia="Calibri"/>
          <w:sz w:val="14"/>
        </w:rPr>
        <w:t xml:space="preserve">to a second factor that could weaken the rebalance: </w:t>
      </w:r>
      <w:r w:rsidRPr="00D87627">
        <w:rPr>
          <w:rFonts w:eastAsia="Calibri"/>
          <w:u w:val="single"/>
        </w:rPr>
        <w:t xml:space="preserve">reductions in defense appropriations associated with </w:t>
      </w:r>
      <w:r w:rsidRPr="00F2731D">
        <w:rPr>
          <w:rFonts w:eastAsia="Calibri"/>
          <w:highlight w:val="cyan"/>
          <w:u w:val="single"/>
        </w:rPr>
        <w:t>sequestration pose a threat to</w:t>
      </w:r>
      <w:r w:rsidRPr="00D87627">
        <w:rPr>
          <w:rFonts w:eastAsia="Calibri"/>
          <w:u w:val="single"/>
        </w:rPr>
        <w:t xml:space="preserve"> U.S. extended </w:t>
      </w:r>
      <w:r w:rsidRPr="00F2731D">
        <w:rPr>
          <w:rFonts w:eastAsia="Calibri"/>
          <w:highlight w:val="cyan"/>
          <w:u w:val="single"/>
        </w:rPr>
        <w:t>deterrence</w:t>
      </w:r>
      <w:r w:rsidRPr="00D87627">
        <w:rPr>
          <w:rFonts w:eastAsia="Calibri"/>
          <w:u w:val="single"/>
        </w:rPr>
        <w:t xml:space="preserve"> and war-fighting</w:t>
      </w:r>
      <w:r w:rsidRPr="00D87627">
        <w:rPr>
          <w:rFonts w:eastAsia="Calibri"/>
          <w:sz w:val="14"/>
        </w:rPr>
        <w:t xml:space="preserve"> capabilities. Conservative critics allege that the Obama administration is underfunding, hollowing out, or simply not providing the forces needed to credibly execute the rebalance to Asia. Such </w:t>
      </w:r>
      <w:r w:rsidRPr="00F2731D">
        <w:rPr>
          <w:rFonts w:eastAsia="Calibri"/>
          <w:highlight w:val="cyan"/>
          <w:u w:val="single"/>
        </w:rPr>
        <w:t>analysts cite</w:t>
      </w:r>
      <w:r w:rsidRPr="00D87627">
        <w:rPr>
          <w:rFonts w:eastAsia="Calibri"/>
          <w:sz w:val="14"/>
        </w:rPr>
        <w:t xml:space="preserve"> the </w:t>
      </w:r>
      <w:r w:rsidRPr="00F2731D">
        <w:rPr>
          <w:rFonts w:eastAsia="Calibri"/>
          <w:highlight w:val="cyan"/>
          <w:u w:val="single"/>
        </w:rPr>
        <w:t>President’s decision to cancel his trip</w:t>
      </w:r>
      <w:r w:rsidRPr="00D87627">
        <w:rPr>
          <w:rFonts w:eastAsia="Calibri"/>
          <w:u w:val="single"/>
        </w:rPr>
        <w:t xml:space="preserve"> to Asia </w:t>
      </w:r>
      <w:r w:rsidRPr="00F2731D">
        <w:rPr>
          <w:rFonts w:eastAsia="Calibri"/>
          <w:highlight w:val="cyan"/>
          <w:u w:val="single"/>
        </w:rPr>
        <w:t>during</w:t>
      </w:r>
      <w:r w:rsidRPr="00D87627">
        <w:rPr>
          <w:rFonts w:eastAsia="Calibri"/>
          <w:u w:val="single"/>
        </w:rPr>
        <w:t xml:space="preserve"> the</w:t>
      </w:r>
      <w:r w:rsidRPr="00D87627">
        <w:rPr>
          <w:rFonts w:eastAsia="Calibri"/>
          <w:sz w:val="14"/>
        </w:rPr>
        <w:t xml:space="preserve"> 2013 government </w:t>
      </w:r>
      <w:r w:rsidRPr="00F2731D">
        <w:rPr>
          <w:rFonts w:eastAsia="Calibri"/>
          <w:highlight w:val="cyan"/>
          <w:u w:val="single"/>
        </w:rPr>
        <w:t>shutdown</w:t>
      </w:r>
      <w:r w:rsidRPr="00D87627">
        <w:rPr>
          <w:rFonts w:eastAsia="Calibri"/>
          <w:sz w:val="14"/>
        </w:rPr>
        <w:t xml:space="preserve">, arguing that the absence of the United States’ top elected official dramatically weakened U.S. influence in Asia. </w:t>
      </w:r>
      <w:r w:rsidRPr="00D87627">
        <w:rPr>
          <w:rFonts w:eastAsia="Calibri"/>
          <w:u w:val="single"/>
        </w:rPr>
        <w:t>While the President’s inability to attend the</w:t>
      </w:r>
      <w:r w:rsidRPr="00D87627">
        <w:rPr>
          <w:rFonts w:eastAsia="Calibri"/>
          <w:sz w:val="14"/>
        </w:rPr>
        <w:t xml:space="preserve"> </w:t>
      </w:r>
      <w:r w:rsidRPr="00D87627">
        <w:rPr>
          <w:rFonts w:eastAsia="Calibri"/>
          <w:b/>
          <w:iCs/>
          <w:u w:val="single"/>
          <w:bdr w:val="single" w:sz="8" w:space="0" w:color="auto"/>
        </w:rPr>
        <w:t>E</w:t>
      </w:r>
      <w:r w:rsidRPr="00D87627">
        <w:rPr>
          <w:rFonts w:eastAsia="Calibri"/>
          <w:sz w:val="14"/>
        </w:rPr>
        <w:t xml:space="preserve">ast </w:t>
      </w:r>
      <w:r w:rsidRPr="00D87627">
        <w:rPr>
          <w:rFonts w:eastAsia="Calibri"/>
          <w:b/>
          <w:iCs/>
          <w:u w:val="single"/>
          <w:bdr w:val="single" w:sz="8" w:space="0" w:color="auto"/>
        </w:rPr>
        <w:t>A</w:t>
      </w:r>
      <w:r w:rsidRPr="00D87627">
        <w:rPr>
          <w:rFonts w:eastAsia="Calibri"/>
          <w:sz w:val="14"/>
        </w:rPr>
        <w:t xml:space="preserve">sian </w:t>
      </w:r>
      <w:r w:rsidRPr="00D87627">
        <w:rPr>
          <w:rFonts w:eastAsia="Calibri"/>
          <w:b/>
          <w:iCs/>
          <w:u w:val="single"/>
          <w:bdr w:val="single" w:sz="8" w:space="0" w:color="auto"/>
        </w:rPr>
        <w:t>S</w:t>
      </w:r>
      <w:r w:rsidRPr="00D87627">
        <w:rPr>
          <w:rFonts w:eastAsia="Calibri"/>
          <w:sz w:val="14"/>
        </w:rPr>
        <w:t xml:space="preserve">ummit in 2013 </w:t>
      </w:r>
      <w:r w:rsidRPr="00D87627">
        <w:rPr>
          <w:rFonts w:eastAsia="Calibri"/>
          <w:u w:val="single"/>
        </w:rPr>
        <w:t>was</w:t>
      </w:r>
      <w:r w:rsidRPr="00D87627">
        <w:rPr>
          <w:rFonts w:eastAsia="Calibri"/>
          <w:sz w:val="14"/>
        </w:rPr>
        <w:t xml:space="preserve"> indeed </w:t>
      </w:r>
      <w:r w:rsidRPr="00D87627">
        <w:rPr>
          <w:rFonts w:eastAsia="Calibri"/>
          <w:u w:val="single"/>
        </w:rPr>
        <w:t>unfortunate</w:t>
      </w:r>
      <w:r w:rsidRPr="00D87627">
        <w:rPr>
          <w:rFonts w:eastAsia="Calibri"/>
          <w:sz w:val="14"/>
        </w:rPr>
        <w:t xml:space="preserve">, </w:t>
      </w:r>
      <w:r w:rsidRPr="00F2731D">
        <w:rPr>
          <w:rFonts w:eastAsia="Calibri"/>
          <w:highlight w:val="cyan"/>
          <w:u w:val="single"/>
        </w:rPr>
        <w:t>regional leaders</w:t>
      </w:r>
      <w:r w:rsidRPr="00F2731D">
        <w:rPr>
          <w:rFonts w:eastAsia="Calibri"/>
          <w:sz w:val="14"/>
          <w:highlight w:val="cyan"/>
        </w:rPr>
        <w:t xml:space="preserve"> </w:t>
      </w:r>
      <w:r w:rsidRPr="00F2731D">
        <w:rPr>
          <w:rFonts w:eastAsia="Calibri"/>
          <w:b/>
          <w:iCs/>
          <w:highlight w:val="cyan"/>
          <w:u w:val="single"/>
          <w:bdr w:val="single" w:sz="8" w:space="0" w:color="auto"/>
        </w:rPr>
        <w:t>understood</w:t>
      </w:r>
      <w:r w:rsidRPr="00D87627">
        <w:rPr>
          <w:rFonts w:eastAsia="Calibri"/>
          <w:sz w:val="14"/>
        </w:rPr>
        <w:t xml:space="preserve"> that </w:t>
      </w:r>
      <w:r w:rsidRPr="00F2731D">
        <w:rPr>
          <w:rFonts w:eastAsia="Calibri"/>
          <w:highlight w:val="cyan"/>
          <w:u w:val="single"/>
        </w:rPr>
        <w:t>this was</w:t>
      </w:r>
      <w:r w:rsidRPr="00D87627">
        <w:rPr>
          <w:rFonts w:eastAsia="Calibri"/>
          <w:u w:val="single"/>
        </w:rPr>
        <w:t xml:space="preserve"> a </w:t>
      </w:r>
      <w:r w:rsidRPr="00F2731D">
        <w:rPr>
          <w:rFonts w:eastAsia="Calibri"/>
          <w:highlight w:val="cyan"/>
          <w:u w:val="single"/>
        </w:rPr>
        <w:t>one-time</w:t>
      </w:r>
      <w:r w:rsidRPr="00D87627">
        <w:rPr>
          <w:rFonts w:eastAsia="Calibri"/>
          <w:u w:val="single"/>
        </w:rPr>
        <w:t xml:space="preserve"> absence</w:t>
      </w:r>
      <w:r w:rsidRPr="00D87627">
        <w:rPr>
          <w:rFonts w:eastAsia="Calibri"/>
          <w:sz w:val="14"/>
        </w:rPr>
        <w:t xml:space="preserve"> </w:t>
      </w:r>
      <w:r w:rsidRPr="00F2731D">
        <w:rPr>
          <w:rFonts w:eastAsia="Calibri"/>
          <w:highlight w:val="cyan"/>
          <w:u w:val="single"/>
        </w:rPr>
        <w:t>and</w:t>
      </w:r>
      <w:r w:rsidRPr="00D87627">
        <w:rPr>
          <w:rFonts w:eastAsia="Calibri"/>
          <w:u w:val="single"/>
        </w:rPr>
        <w:t xml:space="preserve"> that </w:t>
      </w:r>
      <w:r w:rsidRPr="00F2731D">
        <w:rPr>
          <w:rFonts w:eastAsia="Calibri"/>
          <w:highlight w:val="cyan"/>
          <w:u w:val="single"/>
        </w:rPr>
        <w:t>the</w:t>
      </w:r>
      <w:r w:rsidRPr="00F2731D">
        <w:rPr>
          <w:rFonts w:eastAsia="Calibri"/>
          <w:sz w:val="14"/>
          <w:highlight w:val="cyan"/>
        </w:rPr>
        <w:t xml:space="preserve"> </w:t>
      </w:r>
      <w:r w:rsidRPr="00F2731D">
        <w:rPr>
          <w:rFonts w:eastAsia="Calibri"/>
          <w:b/>
          <w:iCs/>
          <w:highlight w:val="cyan"/>
          <w:u w:val="single"/>
          <w:bdr w:val="single" w:sz="8" w:space="0" w:color="auto"/>
        </w:rPr>
        <w:t>U</w:t>
      </w:r>
      <w:r w:rsidRPr="00D87627">
        <w:rPr>
          <w:rFonts w:eastAsia="Calibri"/>
          <w:sz w:val="14"/>
        </w:rPr>
        <w:t xml:space="preserve">nited </w:t>
      </w:r>
      <w:r w:rsidRPr="00F2731D">
        <w:rPr>
          <w:rFonts w:eastAsia="Calibri"/>
          <w:b/>
          <w:iCs/>
          <w:highlight w:val="cyan"/>
          <w:u w:val="single"/>
          <w:bdr w:val="single" w:sz="8" w:space="0" w:color="auto"/>
        </w:rPr>
        <w:t>S</w:t>
      </w:r>
      <w:r w:rsidRPr="00D87627">
        <w:rPr>
          <w:rFonts w:eastAsia="Calibri"/>
          <w:sz w:val="14"/>
        </w:rPr>
        <w:t xml:space="preserve">tates </w:t>
      </w:r>
      <w:r w:rsidRPr="00F2731D">
        <w:rPr>
          <w:rFonts w:eastAsia="Calibri"/>
          <w:b/>
          <w:iCs/>
          <w:highlight w:val="cyan"/>
          <w:u w:val="single"/>
          <w:bdr w:val="single" w:sz="8" w:space="0" w:color="auto"/>
        </w:rPr>
        <w:t>would be back</w:t>
      </w:r>
      <w:r w:rsidRPr="00D87627">
        <w:rPr>
          <w:rFonts w:eastAsia="Calibri"/>
          <w:sz w:val="14"/>
        </w:rPr>
        <w:t xml:space="preserve"> </w:t>
      </w:r>
      <w:r w:rsidRPr="00D87627">
        <w:rPr>
          <w:rFonts w:eastAsia="Calibri"/>
          <w:u w:val="single"/>
        </w:rPr>
        <w:t>in the future</w:t>
      </w:r>
      <w:r w:rsidRPr="00D87627">
        <w:rPr>
          <w:rFonts w:eastAsia="Calibri"/>
          <w:sz w:val="14"/>
        </w:rPr>
        <w:t xml:space="preserve">. </w:t>
      </w:r>
      <w:r w:rsidRPr="00F2731D">
        <w:rPr>
          <w:rFonts w:eastAsia="Calibri"/>
          <w:b/>
          <w:iCs/>
          <w:highlight w:val="cyan"/>
          <w:u w:val="single"/>
          <w:bdr w:val="single" w:sz="8" w:space="0" w:color="auto"/>
        </w:rPr>
        <w:t>Ultimately</w:t>
      </w:r>
      <w:r w:rsidRPr="00F2731D">
        <w:rPr>
          <w:rFonts w:eastAsia="Calibri"/>
          <w:sz w:val="14"/>
          <w:highlight w:val="cyan"/>
        </w:rPr>
        <w:t xml:space="preserve">, </w:t>
      </w:r>
      <w:r w:rsidRPr="00F2731D">
        <w:rPr>
          <w:rFonts w:eastAsia="Calibri"/>
          <w:highlight w:val="cyan"/>
          <w:u w:val="single"/>
        </w:rPr>
        <w:t>states</w:t>
      </w:r>
      <w:r w:rsidRPr="00D87627">
        <w:rPr>
          <w:rFonts w:eastAsia="Calibri"/>
          <w:sz w:val="14"/>
        </w:rPr>
        <w:t xml:space="preserve"> in the region </w:t>
      </w:r>
      <w:r w:rsidRPr="00D87627">
        <w:rPr>
          <w:rFonts w:eastAsia="Calibri"/>
          <w:u w:val="single"/>
        </w:rPr>
        <w:t xml:space="preserve">appear to </w:t>
      </w:r>
      <w:r w:rsidRPr="00F2731D">
        <w:rPr>
          <w:rFonts w:eastAsia="Calibri"/>
          <w:highlight w:val="cyan"/>
          <w:u w:val="single"/>
        </w:rPr>
        <w:t>understand</w:t>
      </w:r>
      <w:r w:rsidRPr="00D87627">
        <w:rPr>
          <w:rFonts w:eastAsia="Calibri"/>
          <w:u w:val="single"/>
        </w:rPr>
        <w:t xml:space="preserve"> that </w:t>
      </w:r>
      <w:r w:rsidRPr="00F2731D">
        <w:rPr>
          <w:rFonts w:eastAsia="Calibri"/>
          <w:highlight w:val="cyan"/>
          <w:u w:val="single"/>
        </w:rPr>
        <w:t>the U.S</w:t>
      </w:r>
      <w:r w:rsidRPr="00D87627">
        <w:rPr>
          <w:rFonts w:eastAsia="Calibri"/>
          <w:u w:val="single"/>
        </w:rPr>
        <w:t xml:space="preserve"> ship of state </w:t>
      </w:r>
      <w:r w:rsidRPr="00F2731D">
        <w:rPr>
          <w:rStyle w:val="Emphasis"/>
          <w:highlight w:val="cyan"/>
        </w:rPr>
        <w:t>will not be thrown off</w:t>
      </w:r>
      <w:r w:rsidRPr="005062AE">
        <w:rPr>
          <w:rStyle w:val="Emphasis"/>
        </w:rPr>
        <w:t xml:space="preserve"> course</w:t>
      </w:r>
      <w:r w:rsidRPr="00D87627">
        <w:rPr>
          <w:rFonts w:eastAsia="Calibri"/>
          <w:b/>
          <w:iCs/>
          <w:u w:val="single"/>
          <w:bdr w:val="single" w:sz="8" w:space="0" w:color="auto"/>
        </w:rPr>
        <w:t xml:space="preserve"> for long, </w:t>
      </w:r>
      <w:r w:rsidRPr="00F2731D">
        <w:rPr>
          <w:rFonts w:eastAsia="Calibri"/>
          <w:b/>
          <w:iCs/>
          <w:highlight w:val="cyan"/>
          <w:u w:val="single"/>
          <w:bdr w:val="single" w:sz="8" w:space="0" w:color="auto"/>
        </w:rPr>
        <w:t>even by debates over</w:t>
      </w:r>
      <w:r w:rsidRPr="00D87627">
        <w:rPr>
          <w:rFonts w:eastAsia="Calibri"/>
          <w:b/>
          <w:iCs/>
          <w:u w:val="single"/>
          <w:bdr w:val="single" w:sz="8" w:space="0" w:color="auto"/>
        </w:rPr>
        <w:t xml:space="preserve"> defense budget </w:t>
      </w:r>
      <w:r w:rsidRPr="00F2731D">
        <w:rPr>
          <w:rFonts w:eastAsia="Calibri"/>
          <w:b/>
          <w:iCs/>
          <w:highlight w:val="cyan"/>
          <w:u w:val="single"/>
          <w:bdr w:val="single" w:sz="8" w:space="0" w:color="auto"/>
        </w:rPr>
        <w:t>allocations</w:t>
      </w:r>
      <w:r w:rsidRPr="00D87627">
        <w:rPr>
          <w:rFonts w:eastAsia="Calibri"/>
          <w:b/>
          <w:iCs/>
          <w:u w:val="single"/>
          <w:bdr w:val="single" w:sz="8" w:space="0" w:color="auto"/>
        </w:rPr>
        <w:t>.</w:t>
      </w:r>
    </w:p>
    <w:p w14:paraId="706FD2C9" w14:textId="1C669A96" w:rsidR="006D1A27" w:rsidRDefault="006D1A27" w:rsidP="006D1A27">
      <w:pPr>
        <w:pStyle w:val="Heading3"/>
      </w:pPr>
      <w:r>
        <w:t>2AC---Readiness---Impact</w:t>
      </w:r>
    </w:p>
    <w:p w14:paraId="7C08A18E" w14:textId="77777777" w:rsidR="00C55AA8" w:rsidRDefault="00C55AA8" w:rsidP="00C55AA8">
      <w:pPr>
        <w:pStyle w:val="Heading4"/>
      </w:pPr>
      <w:r>
        <w:t>No impact – we’ve survived periods of low readiness</w:t>
      </w:r>
    </w:p>
    <w:p w14:paraId="722AAF5B" w14:textId="77777777" w:rsidR="00C55AA8" w:rsidRDefault="00C55AA8" w:rsidP="00C55AA8">
      <w:r w:rsidRPr="007A13C6">
        <w:rPr>
          <w:rStyle w:val="Style13ptBold"/>
        </w:rPr>
        <w:t>NSN, 8</w:t>
      </w:r>
      <w:r>
        <w:t xml:space="preserve"> (National Security Network 8 (May 13, </w:t>
      </w:r>
      <w:hyperlink r:id="rId67" w:history="1">
        <w:r>
          <w:rPr>
            <w:rStyle w:val="Hyperlink"/>
          </w:rPr>
          <w:t>http://www.nsnetwork.org/node/850</w:t>
        </w:r>
      </w:hyperlink>
      <w:r>
        <w:t xml:space="preserve">) </w:t>
      </w:r>
    </w:p>
    <w:p w14:paraId="6A96301D" w14:textId="77777777" w:rsidR="00C55AA8" w:rsidRDefault="00C55AA8" w:rsidP="00C55AA8">
      <w:pPr>
        <w:ind w:right="288"/>
        <w:rPr>
          <w:rFonts w:eastAsia="Times New Roman"/>
          <w:sz w:val="16"/>
          <w:szCs w:val="20"/>
        </w:rPr>
      </w:pPr>
    </w:p>
    <w:p w14:paraId="1EC0C4B2" w14:textId="18308B18" w:rsidR="00C55AA8" w:rsidRDefault="00C55AA8" w:rsidP="00C55AA8">
      <w:pPr>
        <w:ind w:right="288"/>
        <w:rPr>
          <w:rFonts w:eastAsia="Times New Roman"/>
          <w:sz w:val="16"/>
          <w:szCs w:val="20"/>
        </w:rPr>
      </w:pPr>
      <w:r>
        <w:rPr>
          <w:rFonts w:eastAsia="Times New Roman"/>
          <w:sz w:val="16"/>
          <w:szCs w:val="20"/>
        </w:rPr>
        <w:t xml:space="preserve">Our military is second to none, but eight years of negligence, </w:t>
      </w:r>
      <w:r w:rsidRPr="00F2731D">
        <w:rPr>
          <w:bCs/>
          <w:highlight w:val="cyan"/>
          <w:u w:val="single"/>
        </w:rPr>
        <w:t>lack of accountability</w:t>
      </w:r>
      <w:r>
        <w:rPr>
          <w:bCs/>
          <w:u w:val="single"/>
        </w:rPr>
        <w:t xml:space="preserve">, and a reckless war in </w:t>
      </w:r>
      <w:r w:rsidRPr="00F2731D">
        <w:rPr>
          <w:bCs/>
          <w:highlight w:val="cyan"/>
          <w:u w:val="single"/>
        </w:rPr>
        <w:t>Iraq</w:t>
      </w:r>
      <w:r>
        <w:rPr>
          <w:bCs/>
          <w:u w:val="single"/>
        </w:rPr>
        <w:t xml:space="preserve"> have </w:t>
      </w:r>
      <w:r w:rsidRPr="00F2731D">
        <w:rPr>
          <w:bCs/>
          <w:highlight w:val="cyan"/>
          <w:u w:val="single"/>
        </w:rPr>
        <w:t>left</w:t>
      </w:r>
      <w:r>
        <w:rPr>
          <w:bCs/>
          <w:u w:val="single"/>
        </w:rPr>
        <w:t xml:space="preserve"> our ground </w:t>
      </w:r>
      <w:r w:rsidRPr="00F2731D">
        <w:rPr>
          <w:bCs/>
          <w:highlight w:val="cyan"/>
          <w:u w:val="single"/>
        </w:rPr>
        <w:t>forces facing shortfalls</w:t>
      </w:r>
      <w:r>
        <w:rPr>
          <w:bCs/>
          <w:u w:val="single"/>
        </w:rPr>
        <w:t xml:space="preserve"> </w:t>
      </w:r>
      <w:r w:rsidRPr="00F2731D">
        <w:rPr>
          <w:bCs/>
          <w:highlight w:val="cyan"/>
          <w:u w:val="single"/>
        </w:rPr>
        <w:t>in both recruitment and readiness</w:t>
      </w:r>
      <w:r>
        <w:rPr>
          <w:bCs/>
          <w:u w:val="single"/>
        </w:rPr>
        <w:t>. Every service is out of balance and ill-prepared.</w:t>
      </w:r>
      <w:r>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F2731D">
        <w:rPr>
          <w:bCs/>
          <w:highlight w:val="cyan"/>
          <w:u w:val="single"/>
        </w:rPr>
        <w:t>the current demand for our forces is not sustainable</w:t>
      </w:r>
      <w:r>
        <w:rPr>
          <w:rFonts w:eastAsia="Times New Roman"/>
          <w:sz w:val="16"/>
          <w:szCs w:val="20"/>
        </w:rPr>
        <w:t xml:space="preserve">… We can’t sustain the all-volunteer force at the pace that we are going on right now” (Army Chief of Staff George Casey, April 2008); that in </w:t>
      </w:r>
      <w:r>
        <w:rPr>
          <w:bCs/>
          <w:u w:val="single"/>
        </w:rPr>
        <w:t xml:space="preserve">terms of readiness, </w:t>
      </w:r>
      <w:r w:rsidRPr="00F2731D">
        <w:rPr>
          <w:bCs/>
          <w:highlight w:val="cyan"/>
          <w:u w:val="single"/>
        </w:rPr>
        <w:t>many brigades</w:t>
      </w:r>
      <w:r>
        <w:rPr>
          <w:bCs/>
          <w:u w:val="single"/>
        </w:rPr>
        <w:t xml:space="preserve"> being sent </w:t>
      </w:r>
      <w:r w:rsidRPr="00F2731D">
        <w:rPr>
          <w:bCs/>
          <w:highlight w:val="cyan"/>
          <w:u w:val="single"/>
        </w:rPr>
        <w:t>back to Afghanistan and Iraq were “not where they need to</w:t>
      </w:r>
      <w:r>
        <w:rPr>
          <w:bCs/>
          <w:u w:val="single"/>
        </w:rPr>
        <w:t xml:space="preserve"> be”</w:t>
      </w:r>
      <w:r>
        <w:rPr>
          <w:rFonts w:eastAsia="Times New Roman"/>
          <w:sz w:val="16"/>
          <w:szCs w:val="20"/>
        </w:rPr>
        <w:t xml:space="preserve"> (Army Vice-Chief of Staff Richard Cody, SASC subcommittee hearing, April 14, 2008); and that “</w:t>
      </w:r>
      <w:r>
        <w:rPr>
          <w:bCs/>
          <w:u w:val="single"/>
        </w:rPr>
        <w:t>we cannot now meet extra force requirements in places like Afghanistan”</w:t>
      </w:r>
      <w:r>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Pr>
          <w:bCs/>
          <w:u w:val="single"/>
        </w:rPr>
        <w:t>These conditions of service, and the strains they place on military family members, have hindered Army efforts</w:t>
      </w:r>
      <w:r>
        <w:rPr>
          <w:rFonts w:eastAsia="Times New Roman"/>
          <w:sz w:val="16"/>
          <w:szCs w:val="20"/>
        </w:rPr>
        <w:t xml:space="preserve"> (and to a lesser extent those of the Marine Corps) </w:t>
      </w:r>
      <w:r>
        <w:rPr>
          <w:bCs/>
          <w:u w:val="single"/>
        </w:rPr>
        <w:t xml:space="preserve">to recruit and retain the requisite number and quantity of service members.  </w:t>
      </w:r>
      <w:r w:rsidRPr="00F2731D">
        <w:rPr>
          <w:bCs/>
          <w:highlight w:val="cyan"/>
          <w:u w:val="single"/>
        </w:rPr>
        <w:t>The Army has been forced to lower</w:t>
      </w:r>
      <w:r>
        <w:rPr>
          <w:bCs/>
          <w:u w:val="single"/>
        </w:rPr>
        <w:t xml:space="preserve"> its educational and moral </w:t>
      </w:r>
      <w:r w:rsidRPr="00F2731D">
        <w:rPr>
          <w:bCs/>
          <w:highlight w:val="cyan"/>
          <w:u w:val="single"/>
        </w:rPr>
        <w:t>standards</w:t>
      </w:r>
      <w:r>
        <w:rPr>
          <w:bCs/>
          <w:u w:val="single"/>
        </w:rPr>
        <w:t xml:space="preserve"> </w:t>
      </w:r>
      <w:r w:rsidRPr="00F2731D">
        <w:rPr>
          <w:bCs/>
          <w:highlight w:val="cyan"/>
          <w:u w:val="single"/>
        </w:rPr>
        <w:t>and allow</w:t>
      </w:r>
      <w:r>
        <w:rPr>
          <w:bCs/>
          <w:u w:val="single"/>
        </w:rPr>
        <w:t xml:space="preserve"> an increasing number of </w:t>
      </w:r>
      <w:r w:rsidRPr="00F2731D">
        <w:rPr>
          <w:bCs/>
          <w:highlight w:val="cyan"/>
          <w:u w:val="single"/>
        </w:rPr>
        <w:t>felons into its ranks</w:t>
      </w:r>
      <w:r>
        <w:rPr>
          <w:bCs/>
          <w:u w:val="single"/>
        </w:rPr>
        <w:t>.</w:t>
      </w:r>
      <w:r>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Pr>
          <w:bCs/>
          <w:u w:val="single"/>
        </w:rPr>
        <w:t>Too much of our military posture is left over from the Cold War. Our forces are being ground down by low-tech insurgencies in Iraq and Afghanistan, and the most immediate threat confronting the U.S. is a terrorist network that possesses no tanks or aircraft.</w:t>
      </w:r>
      <w:r>
        <w:rPr>
          <w:rFonts w:eastAsia="Times New Roman"/>
          <w:sz w:val="16"/>
          <w:szCs w:val="20"/>
        </w:rPr>
        <w:t xml:space="preserve"> We must learn the lessons of Iraq and dramatically transform our military into a 21st century fighting force ready to confront the threats of today and tomorrow.  </w:t>
      </w:r>
    </w:p>
    <w:p w14:paraId="1954D922" w14:textId="02A0EE85" w:rsidR="008E5917" w:rsidRDefault="009B06B7" w:rsidP="008E5917">
      <w:pPr>
        <w:pStyle w:val="Heading3"/>
        <w:rPr>
          <w:rFonts w:eastAsia="Times New Roman"/>
        </w:rPr>
      </w:pPr>
      <w:r>
        <w:rPr>
          <w:rFonts w:eastAsia="Times New Roman"/>
        </w:rPr>
        <w:t>2AC---</w:t>
      </w:r>
      <w:r w:rsidR="008E5917">
        <w:rPr>
          <w:rFonts w:eastAsia="Times New Roman"/>
        </w:rPr>
        <w:t>Turn---Impeachment</w:t>
      </w:r>
    </w:p>
    <w:p w14:paraId="192DFE58" w14:textId="272F3D8B" w:rsidR="00077EF8" w:rsidRPr="00077EF8" w:rsidRDefault="008E5917" w:rsidP="00077EF8">
      <w:pPr>
        <w:pStyle w:val="Heading4"/>
        <w:rPr>
          <w:u w:val="single"/>
        </w:rPr>
      </w:pPr>
      <w:r>
        <w:t xml:space="preserve">Debt ceiling failure causes </w:t>
      </w:r>
      <w:r>
        <w:rPr>
          <w:u w:val="single"/>
        </w:rPr>
        <w:t>Trump impeachment</w:t>
      </w:r>
      <w:r w:rsidR="00077EF8">
        <w:t xml:space="preserve"> – Pelosi is </w:t>
      </w:r>
      <w:r w:rsidR="00077EF8">
        <w:rPr>
          <w:u w:val="single"/>
        </w:rPr>
        <w:t>holding-off Dems now</w:t>
      </w:r>
    </w:p>
    <w:p w14:paraId="60975A46" w14:textId="77777777" w:rsidR="008E5917" w:rsidRDefault="008E5917" w:rsidP="008E5917">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68" w:history="1">
        <w:r w:rsidRPr="0021369D">
          <w:rPr>
            <w:rStyle w:val="Hyperlink"/>
          </w:rPr>
          <w:t>https://www.theatlantic.com/ideas/archive/2019/05/harder-trump-fights-impeachment-more-likely-it/590119/</w:t>
        </w:r>
      </w:hyperlink>
    </w:p>
    <w:p w14:paraId="296F14CF" w14:textId="77777777" w:rsidR="008E5917" w:rsidRPr="008E5917" w:rsidRDefault="008E5917" w:rsidP="008E5917"/>
    <w:p w14:paraId="257E19D3" w14:textId="77777777" w:rsidR="008E5917" w:rsidRPr="008E5917" w:rsidRDefault="008E5917" w:rsidP="008E5917">
      <w:pPr>
        <w:rPr>
          <w:sz w:val="14"/>
        </w:rPr>
      </w:pPr>
      <w:r w:rsidRPr="00F2731D">
        <w:rPr>
          <w:rStyle w:val="StyleUnderline"/>
          <w:highlight w:val="cyan"/>
        </w:rPr>
        <w:t>If Trump were to follow</w:t>
      </w:r>
      <w:r w:rsidRPr="008E5917">
        <w:rPr>
          <w:rStyle w:val="StyleUnderline"/>
        </w:rPr>
        <w:t xml:space="preserve"> through on </w:t>
      </w:r>
      <w:r w:rsidRPr="00F2731D">
        <w:rPr>
          <w:rStyle w:val="StyleUnderline"/>
          <w:highlight w:val="cyan"/>
        </w:rPr>
        <w:t>his threat to not do anything</w:t>
      </w:r>
      <w:r w:rsidRPr="008E5917">
        <w:rPr>
          <w:sz w:val="14"/>
        </w:rPr>
        <w:t xml:space="preserve"> with Congress </w:t>
      </w:r>
      <w:r w:rsidRPr="00F2731D">
        <w:rPr>
          <w:rStyle w:val="StyleUnderline"/>
          <w:highlight w:val="cyan"/>
        </w:rPr>
        <w:t>until</w:t>
      </w:r>
      <w:r w:rsidRPr="008E5917">
        <w:rPr>
          <w:sz w:val="14"/>
        </w:rPr>
        <w:t xml:space="preserve"> House </w:t>
      </w:r>
      <w:r w:rsidRPr="00F2731D">
        <w:rPr>
          <w:rStyle w:val="StyleUnderline"/>
          <w:highlight w:val="cyan"/>
        </w:rPr>
        <w:t>Democrats drop</w:t>
      </w:r>
      <w:r w:rsidRPr="008E5917">
        <w:rPr>
          <w:sz w:val="14"/>
        </w:rPr>
        <w:t xml:space="preserve"> their </w:t>
      </w:r>
      <w:r w:rsidRPr="00F2731D">
        <w:rPr>
          <w:rStyle w:val="StyleUnderline"/>
          <w:highlight w:val="cyan"/>
        </w:rPr>
        <w:t xml:space="preserve">investigations, </w:t>
      </w:r>
      <w:r w:rsidRPr="00F2731D">
        <w:rPr>
          <w:rStyle w:val="Emphasis"/>
          <w:highlight w:val="cyan"/>
        </w:rPr>
        <w:t>things</w:t>
      </w:r>
      <w:r w:rsidRPr="008E5917">
        <w:rPr>
          <w:rStyle w:val="Emphasis"/>
        </w:rPr>
        <w:t xml:space="preserve"> could </w:t>
      </w:r>
      <w:r w:rsidRPr="00F2731D">
        <w:rPr>
          <w:rStyle w:val="Emphasis"/>
          <w:highlight w:val="cyan"/>
        </w:rPr>
        <w:t>get even dicier</w:t>
      </w:r>
      <w:r w:rsidRPr="008E5917">
        <w:rPr>
          <w:sz w:val="14"/>
        </w:rPr>
        <w:t xml:space="preserve">. Within the next few months, </w:t>
      </w:r>
      <w:r w:rsidRPr="008E5917">
        <w:rPr>
          <w:rStyle w:val="StyleUnderline"/>
        </w:rPr>
        <w:t xml:space="preserve">the debt ceiling will need to increase and the government will need to be funded. </w:t>
      </w:r>
      <w:r w:rsidRPr="008E5917">
        <w:rPr>
          <w:sz w:val="14"/>
        </w:rPr>
        <w:t xml:space="preserve">Democrats might have been tempted to hold those bills hostage, just as Republicans have done in the past—but now Trump has given them an opportunity to pass an increase and a spending bill and dare the president to call their bluff. </w:t>
      </w:r>
      <w:r w:rsidRPr="00F2731D">
        <w:rPr>
          <w:rStyle w:val="StyleUnderline"/>
          <w:highlight w:val="cyan"/>
        </w:rPr>
        <w:t>A senior</w:t>
      </w:r>
      <w:r w:rsidRPr="008E5917">
        <w:rPr>
          <w:rStyle w:val="StyleUnderline"/>
        </w:rPr>
        <w:t xml:space="preserve"> government </w:t>
      </w:r>
      <w:r w:rsidRPr="00F2731D">
        <w:rPr>
          <w:rStyle w:val="StyleUnderline"/>
          <w:highlight w:val="cyan"/>
        </w:rPr>
        <w:t>official</w:t>
      </w:r>
      <w:r w:rsidRPr="008E5917">
        <w:rPr>
          <w:rStyle w:val="StyleUnderline"/>
        </w:rPr>
        <w:t xml:space="preserve"> </w:t>
      </w:r>
      <w:r w:rsidRPr="00F2731D">
        <w:rPr>
          <w:rStyle w:val="StyleUnderline"/>
          <w:highlight w:val="cyan"/>
        </w:rPr>
        <w:t>told CNBC</w:t>
      </w:r>
      <w:r w:rsidRPr="008E5917">
        <w:rPr>
          <w:rStyle w:val="StyleUnderline"/>
        </w:rPr>
        <w:t xml:space="preserve"> that </w:t>
      </w:r>
      <w:r w:rsidRPr="00F2731D">
        <w:rPr>
          <w:rStyle w:val="StyleUnderline"/>
          <w:highlight w:val="cyan"/>
        </w:rPr>
        <w:t>the debt ceiling and funding are not subject to Trump’s ultimatum,</w:t>
      </w:r>
      <w:r w:rsidRPr="00F2731D">
        <w:rPr>
          <w:sz w:val="14"/>
          <w:highlight w:val="cyan"/>
        </w:rPr>
        <w:t xml:space="preserve"> </w:t>
      </w:r>
      <w:r w:rsidRPr="00F2731D">
        <w:rPr>
          <w:rStyle w:val="Emphasis"/>
          <w:highlight w:val="cyan"/>
        </w:rPr>
        <w:t>but</w:t>
      </w:r>
      <w:r w:rsidRPr="00F2731D">
        <w:rPr>
          <w:sz w:val="14"/>
          <w:highlight w:val="cyan"/>
        </w:rPr>
        <w:t xml:space="preserve"> </w:t>
      </w:r>
      <w:r w:rsidRPr="00F2731D">
        <w:rPr>
          <w:rStyle w:val="StyleUnderline"/>
          <w:highlight w:val="cyan"/>
        </w:rPr>
        <w:t>the president has demonstrated</w:t>
      </w:r>
      <w:r w:rsidRPr="00F2731D">
        <w:rPr>
          <w:sz w:val="14"/>
          <w:highlight w:val="cyan"/>
        </w:rPr>
        <w:t xml:space="preserve"> </w:t>
      </w:r>
      <w:r w:rsidRPr="00F2731D">
        <w:rPr>
          <w:rStyle w:val="Emphasis"/>
          <w:highlight w:val="cyan"/>
        </w:rPr>
        <w:t>again and again</w:t>
      </w:r>
      <w:r w:rsidRPr="008E5917">
        <w:rPr>
          <w:sz w:val="14"/>
        </w:rPr>
        <w:t xml:space="preserve"> that </w:t>
      </w:r>
      <w:r w:rsidRPr="00F2731D">
        <w:rPr>
          <w:rStyle w:val="StyleUnderline"/>
          <w:highlight w:val="cyan"/>
        </w:rPr>
        <w:t>only he can speak for himself.</w:t>
      </w:r>
      <w:r w:rsidRPr="008E5917">
        <w:rPr>
          <w:rStyle w:val="StyleUnderline"/>
        </w:rPr>
        <w:t xml:space="preserve"> And </w:t>
      </w:r>
      <w:r w:rsidRPr="00F2731D">
        <w:rPr>
          <w:rStyle w:val="StyleUnderline"/>
          <w:highlight w:val="cyan"/>
        </w:rPr>
        <w:t xml:space="preserve">if he doesn’t act, and the U.S. defaults or shuts down? </w:t>
      </w:r>
      <w:r w:rsidRPr="00F2731D">
        <w:rPr>
          <w:rStyle w:val="Emphasis"/>
          <w:highlight w:val="cyan"/>
        </w:rPr>
        <w:t>It could be fodder for</w:t>
      </w:r>
      <w:r w:rsidRPr="008E5917">
        <w:rPr>
          <w:rStyle w:val="Emphasis"/>
        </w:rPr>
        <w:t xml:space="preserve"> another article of </w:t>
      </w:r>
      <w:r w:rsidRPr="00F2731D">
        <w:rPr>
          <w:rStyle w:val="Emphasis"/>
          <w:highlight w:val="cyan"/>
        </w:rPr>
        <w:t>impeachment</w:t>
      </w:r>
      <w:r w:rsidRPr="008E5917">
        <w:rPr>
          <w:sz w:val="14"/>
        </w:rPr>
        <w:t>.</w:t>
      </w:r>
    </w:p>
    <w:p w14:paraId="405D912D" w14:textId="77777777" w:rsidR="008E5917" w:rsidRPr="00A075DE" w:rsidRDefault="008E5917" w:rsidP="00A075DE">
      <w:pPr>
        <w:rPr>
          <w:sz w:val="14"/>
        </w:rPr>
      </w:pPr>
      <w:r w:rsidRPr="00A075DE">
        <w:rPr>
          <w:rStyle w:val="StyleUnderline"/>
        </w:rPr>
        <w:t xml:space="preserve">Thus far, </w:t>
      </w:r>
      <w:r w:rsidRPr="00F2731D">
        <w:rPr>
          <w:rStyle w:val="StyleUnderline"/>
          <w:highlight w:val="cyan"/>
        </w:rPr>
        <w:t>Pelosi</w:t>
      </w:r>
      <w:r w:rsidRPr="00F2731D">
        <w:rPr>
          <w:sz w:val="14"/>
          <w:highlight w:val="cyan"/>
        </w:rPr>
        <w:t xml:space="preserve"> </w:t>
      </w:r>
      <w:r w:rsidRPr="00F2731D">
        <w:rPr>
          <w:rStyle w:val="Emphasis"/>
          <w:highlight w:val="cyan"/>
        </w:rPr>
        <w:t>has been the brake</w:t>
      </w:r>
      <w:r w:rsidRPr="00F2731D">
        <w:rPr>
          <w:sz w:val="14"/>
          <w:highlight w:val="cyan"/>
        </w:rPr>
        <w:t xml:space="preserve"> </w:t>
      </w:r>
      <w:r w:rsidRPr="00F2731D">
        <w:rPr>
          <w:rStyle w:val="StyleUnderline"/>
          <w:highlight w:val="cyan"/>
        </w:rPr>
        <w:t>on</w:t>
      </w:r>
      <w:r w:rsidRPr="00A075DE">
        <w:rPr>
          <w:rStyle w:val="StyleUnderline"/>
        </w:rPr>
        <w:t xml:space="preserve"> the </w:t>
      </w:r>
      <w:r w:rsidRPr="00F2731D">
        <w:rPr>
          <w:rStyle w:val="StyleUnderline"/>
          <w:highlight w:val="cyan"/>
        </w:rPr>
        <w:t>members</w:t>
      </w:r>
      <w:r w:rsidRPr="00A075DE">
        <w:rPr>
          <w:rStyle w:val="StyleUnderline"/>
        </w:rPr>
        <w:t xml:space="preserve"> of her caucus</w:t>
      </w:r>
      <w:r w:rsidRPr="00A075DE">
        <w:rPr>
          <w:sz w:val="14"/>
        </w:rPr>
        <w:t xml:space="preserve"> most </w:t>
      </w:r>
      <w:r w:rsidRPr="00F2731D">
        <w:rPr>
          <w:rStyle w:val="Emphasis"/>
          <w:highlight w:val="cyan"/>
        </w:rPr>
        <w:t>eager to impeach</w:t>
      </w:r>
      <w:r w:rsidRPr="00F2731D">
        <w:rPr>
          <w:sz w:val="14"/>
          <w:highlight w:val="cyan"/>
        </w:rPr>
        <w:t xml:space="preserve">, </w:t>
      </w:r>
      <w:r w:rsidRPr="00F2731D">
        <w:rPr>
          <w:rStyle w:val="StyleUnderline"/>
          <w:highlight w:val="cyan"/>
        </w:rPr>
        <w:t>but</w:t>
      </w:r>
      <w:r w:rsidRPr="00F2731D">
        <w:rPr>
          <w:sz w:val="14"/>
          <w:highlight w:val="cyan"/>
        </w:rPr>
        <w:t xml:space="preserve"> </w:t>
      </w:r>
      <w:r w:rsidRPr="00F2731D">
        <w:rPr>
          <w:rStyle w:val="StyleUnderline"/>
          <w:highlight w:val="cyan"/>
        </w:rPr>
        <w:t>Trump’s</w:t>
      </w:r>
      <w:r w:rsidRPr="00A075DE">
        <w:rPr>
          <w:rStyle w:val="StyleUnderline"/>
        </w:rPr>
        <w:t xml:space="preserve"> erratic </w:t>
      </w:r>
      <w:r w:rsidRPr="00F2731D">
        <w:rPr>
          <w:rStyle w:val="StyleUnderline"/>
          <w:highlight w:val="cyan"/>
        </w:rPr>
        <w:t>behavior is</w:t>
      </w:r>
      <w:r w:rsidRPr="00F2731D">
        <w:rPr>
          <w:sz w:val="14"/>
          <w:highlight w:val="cyan"/>
        </w:rPr>
        <w:t xml:space="preserve"> </w:t>
      </w:r>
      <w:r w:rsidRPr="00F2731D">
        <w:rPr>
          <w:rStyle w:val="Emphasis"/>
          <w:highlight w:val="cyan"/>
        </w:rPr>
        <w:t>backing her into an</w:t>
      </w:r>
      <w:r w:rsidRPr="00A075DE">
        <w:rPr>
          <w:rStyle w:val="Emphasis"/>
        </w:rPr>
        <w:t xml:space="preserve"> ever-more-</w:t>
      </w:r>
      <w:r w:rsidRPr="00F2731D">
        <w:rPr>
          <w:rStyle w:val="Emphasis"/>
          <w:highlight w:val="cyan"/>
        </w:rPr>
        <w:t>untenable situation</w:t>
      </w:r>
      <w:r w:rsidRPr="00A075DE">
        <w:rPr>
          <w:rStyle w:val="Emphasis"/>
        </w:rPr>
        <w:t>.</w:t>
      </w:r>
      <w:r w:rsidRPr="00A075DE">
        <w:rPr>
          <w:sz w:val="14"/>
        </w:rPr>
        <w:t xml:space="preserve"> On Wednesday, </w:t>
      </w:r>
      <w:r w:rsidRPr="00A075DE">
        <w:rPr>
          <w:rStyle w:val="StyleUnderline"/>
        </w:rPr>
        <w:t>she said, “I pray for the president</w:t>
      </w:r>
      <w:r w:rsidRPr="00A075DE">
        <w:rPr>
          <w:sz w:val="14"/>
        </w:rPr>
        <w:t xml:space="preserve"> of the United States. And I pray for the United States of America.” Later on Wednesday, she said, “In plain sight, this president is obstructing justice and is engaged in a cover-up. And that could be an impeachable offense.” On Thursday, </w:t>
      </w:r>
      <w:r w:rsidRPr="00A075DE">
        <w:rPr>
          <w:rStyle w:val="StyleUnderline"/>
        </w:rPr>
        <w:t>she said</w:t>
      </w:r>
      <w:r w:rsidRPr="00A075DE">
        <w:rPr>
          <w:sz w:val="14"/>
        </w:rPr>
        <w:t xml:space="preserve"> that </w:t>
      </w:r>
      <w:r w:rsidRPr="00A075DE">
        <w:rPr>
          <w:rStyle w:val="StyleUnderline"/>
        </w:rPr>
        <w:t>she was concerned for Trump’s well-being</w:t>
      </w:r>
      <w:r w:rsidRPr="00A075DE">
        <w:rPr>
          <w:sz w:val="14"/>
        </w:rPr>
        <w:t xml:space="preserve"> </w:t>
      </w:r>
      <w:r w:rsidRPr="00A075DE">
        <w:rPr>
          <w:rStyle w:val="StyleUnderline"/>
        </w:rPr>
        <w:t xml:space="preserve">and said he was conducting an “assault on the Constitution </w:t>
      </w:r>
      <w:r w:rsidRPr="00A075DE">
        <w:rPr>
          <w:sz w:val="14"/>
        </w:rPr>
        <w:t xml:space="preserve">of the United States.” But </w:t>
      </w:r>
      <w:r w:rsidRPr="00A075DE">
        <w:rPr>
          <w:rStyle w:val="StyleUnderline"/>
        </w:rPr>
        <w:t>Pelosi continues to say she doesn’t support impeachment</w:t>
      </w:r>
      <w:r w:rsidRPr="00A075DE">
        <w:rPr>
          <w:sz w:val="14"/>
        </w:rPr>
        <w:t>, and reportedly told Democratic lawmakers, “He wants to be impeached, so he can be exonerated by the Senate.”</w:t>
      </w:r>
    </w:p>
    <w:p w14:paraId="23146B8E" w14:textId="4D35C18A" w:rsidR="008E5917" w:rsidRPr="00A075DE" w:rsidRDefault="008E5917" w:rsidP="008E5917">
      <w:pPr>
        <w:rPr>
          <w:sz w:val="14"/>
        </w:rPr>
      </w:pPr>
      <w:r w:rsidRPr="00F2731D">
        <w:rPr>
          <w:rStyle w:val="StyleUnderline"/>
          <w:highlight w:val="cyan"/>
        </w:rPr>
        <w:t>With each comment</w:t>
      </w:r>
      <w:r w:rsidRPr="00A075DE">
        <w:rPr>
          <w:rStyle w:val="StyleUnderline"/>
        </w:rPr>
        <w:t xml:space="preserve"> like this, </w:t>
      </w:r>
      <w:r w:rsidRPr="00F2731D">
        <w:rPr>
          <w:rStyle w:val="StyleUnderline"/>
          <w:highlight w:val="cyan"/>
        </w:rPr>
        <w:t>Pelosi’s balancing</w:t>
      </w:r>
      <w:r w:rsidRPr="00A075DE">
        <w:rPr>
          <w:rStyle w:val="StyleUnderline"/>
        </w:rPr>
        <w:t xml:space="preserve"> act</w:t>
      </w:r>
      <w:r w:rsidRPr="00A075DE">
        <w:rPr>
          <w:sz w:val="14"/>
        </w:rPr>
        <w:t xml:space="preserve"> </w:t>
      </w:r>
      <w:r w:rsidRPr="00F2731D">
        <w:rPr>
          <w:rStyle w:val="Emphasis"/>
          <w:highlight w:val="cyan"/>
        </w:rPr>
        <w:t>becomes more challenging</w:t>
      </w:r>
      <w:r w:rsidRPr="00F2731D">
        <w:rPr>
          <w:sz w:val="14"/>
          <w:highlight w:val="cyan"/>
        </w:rPr>
        <w:t xml:space="preserve">. </w:t>
      </w:r>
      <w:r w:rsidRPr="00F2731D">
        <w:rPr>
          <w:rStyle w:val="StyleUnderline"/>
          <w:highlight w:val="cyan"/>
        </w:rPr>
        <w:t>Even if</w:t>
      </w:r>
      <w:r w:rsidRPr="00A075DE">
        <w:rPr>
          <w:sz w:val="14"/>
        </w:rPr>
        <w:t xml:space="preserve"> it is true that the </w:t>
      </w:r>
      <w:r w:rsidRPr="00F2731D">
        <w:rPr>
          <w:rStyle w:val="StyleUnderline"/>
          <w:highlight w:val="cyan"/>
        </w:rPr>
        <w:t>odds of conviction</w:t>
      </w:r>
      <w:r w:rsidRPr="00A075DE">
        <w:rPr>
          <w:sz w:val="14"/>
        </w:rPr>
        <w:t xml:space="preserve"> in the Senate following an impeachment </w:t>
      </w:r>
      <w:r w:rsidRPr="00F2731D">
        <w:rPr>
          <w:rStyle w:val="StyleUnderline"/>
          <w:highlight w:val="cyan"/>
        </w:rPr>
        <w:t>are</w:t>
      </w:r>
      <w:r w:rsidRPr="00A075DE">
        <w:rPr>
          <w:rStyle w:val="StyleUnderline"/>
        </w:rPr>
        <w:t xml:space="preserve"> very long</w:t>
      </w:r>
      <w:r w:rsidRPr="00F2731D">
        <w:rPr>
          <w:rStyle w:val="StyleUnderline"/>
          <w:highlight w:val="cyan"/>
        </w:rPr>
        <w:t xml:space="preserve">, </w:t>
      </w:r>
      <w:r w:rsidRPr="00F2731D">
        <w:rPr>
          <w:rStyle w:val="Emphasis"/>
          <w:highlight w:val="cyan"/>
        </w:rPr>
        <w:t>it’s difficult</w:t>
      </w:r>
      <w:r w:rsidRPr="00F2731D">
        <w:rPr>
          <w:rStyle w:val="StyleUnderline"/>
          <w:highlight w:val="cyan"/>
        </w:rPr>
        <w:t xml:space="preserve"> to tell</w:t>
      </w:r>
      <w:r w:rsidRPr="00A075DE">
        <w:rPr>
          <w:rStyle w:val="StyleUnderline"/>
        </w:rPr>
        <w:t xml:space="preserve"> your </w:t>
      </w:r>
      <w:r w:rsidRPr="00F2731D">
        <w:rPr>
          <w:rStyle w:val="StyleUnderline"/>
          <w:highlight w:val="cyan"/>
        </w:rPr>
        <w:t>members and</w:t>
      </w:r>
      <w:r w:rsidRPr="00A075DE">
        <w:rPr>
          <w:sz w:val="14"/>
        </w:rPr>
        <w:t xml:space="preserve"> your </w:t>
      </w:r>
      <w:r w:rsidRPr="00F2731D">
        <w:rPr>
          <w:rStyle w:val="StyleUnderline"/>
          <w:highlight w:val="cyan"/>
        </w:rPr>
        <w:t>constituents</w:t>
      </w:r>
      <w:r w:rsidRPr="00A075DE">
        <w:rPr>
          <w:rStyle w:val="StyleUnderline"/>
        </w:rPr>
        <w:t xml:space="preserve"> that </w:t>
      </w:r>
      <w:r w:rsidRPr="00F2731D">
        <w:rPr>
          <w:rStyle w:val="StyleUnderline"/>
          <w:highlight w:val="cyan"/>
        </w:rPr>
        <w:t>the president</w:t>
      </w:r>
      <w:r w:rsidRPr="00A075DE">
        <w:rPr>
          <w:rStyle w:val="StyleUnderline"/>
        </w:rPr>
        <w:t xml:space="preserve"> is attacking the Constitution and has </w:t>
      </w:r>
      <w:r w:rsidRPr="00F2731D">
        <w:rPr>
          <w:rStyle w:val="StyleUnderline"/>
          <w:highlight w:val="cyan"/>
        </w:rPr>
        <w:t>committed impeachable acts, and then decline to</w:t>
      </w:r>
      <w:r w:rsidRPr="00A075DE">
        <w:rPr>
          <w:rStyle w:val="StyleUnderline"/>
        </w:rPr>
        <w:t xml:space="preserve"> even launch an </w:t>
      </w:r>
      <w:r w:rsidRPr="00F2731D">
        <w:rPr>
          <w:rStyle w:val="StyleUnderline"/>
          <w:highlight w:val="cyan"/>
        </w:rPr>
        <w:t>impeach</w:t>
      </w:r>
      <w:r w:rsidRPr="00A075DE">
        <w:rPr>
          <w:rStyle w:val="StyleUnderline"/>
        </w:rPr>
        <w:t>ment inquiry</w:t>
      </w:r>
      <w:r w:rsidRPr="00A075DE">
        <w:rPr>
          <w:sz w:val="14"/>
        </w:rPr>
        <w:t>. There’s an analogy with the Republican rhetoric about Barack Obama: Once GOP voters were convinced that Obama was a tyrant, everything the Republican Congress did short of acting that way started to look like a betrayal, and incumbents paid a price for that in their primary elections.</w:t>
      </w:r>
    </w:p>
    <w:p w14:paraId="06DC8C7F" w14:textId="45379A9A" w:rsidR="008E5917" w:rsidRDefault="008E5917" w:rsidP="008E5917">
      <w:pPr>
        <w:rPr>
          <w:rStyle w:val="StyleUnderline"/>
        </w:rPr>
      </w:pPr>
      <w:r w:rsidRPr="00A075DE">
        <w:rPr>
          <w:rStyle w:val="StyleUnderline"/>
        </w:rPr>
        <w:t xml:space="preserve">While </w:t>
      </w:r>
      <w:r w:rsidRPr="00F2731D">
        <w:rPr>
          <w:rStyle w:val="StyleUnderline"/>
          <w:highlight w:val="cyan"/>
        </w:rPr>
        <w:t>Pelosi’s</w:t>
      </w:r>
      <w:r w:rsidRPr="00A075DE">
        <w:rPr>
          <w:rStyle w:val="StyleUnderline"/>
        </w:rPr>
        <w:t xml:space="preserve"> explicit </w:t>
      </w:r>
      <w:r w:rsidRPr="00F2731D">
        <w:rPr>
          <w:rStyle w:val="StyleUnderline"/>
          <w:highlight w:val="cyan"/>
        </w:rPr>
        <w:t>position</w:t>
      </w:r>
      <w:r w:rsidRPr="00A075DE">
        <w:rPr>
          <w:rStyle w:val="StyleUnderline"/>
        </w:rPr>
        <w:t xml:space="preserve"> is against impeachment, her implicit position</w:t>
      </w:r>
      <w:r w:rsidRPr="00A075DE">
        <w:rPr>
          <w:sz w:val="14"/>
        </w:rPr>
        <w:t xml:space="preserve">, I have argued, </w:t>
      </w:r>
      <w:r w:rsidRPr="00F2731D">
        <w:rPr>
          <w:rStyle w:val="StyleUnderline"/>
          <w:highlight w:val="cyan"/>
        </w:rPr>
        <w:t>is</w:t>
      </w:r>
      <w:r w:rsidRPr="00A075DE">
        <w:rPr>
          <w:sz w:val="14"/>
        </w:rPr>
        <w:t xml:space="preserve"> actually </w:t>
      </w:r>
      <w:r w:rsidRPr="00F2731D">
        <w:rPr>
          <w:rStyle w:val="Emphasis"/>
          <w:highlight w:val="cyan"/>
        </w:rPr>
        <w:t>not yet.</w:t>
      </w:r>
      <w:r w:rsidRPr="00F2731D">
        <w:rPr>
          <w:sz w:val="14"/>
          <w:highlight w:val="cyan"/>
        </w:rPr>
        <w:t xml:space="preserve"> </w:t>
      </w:r>
      <w:r w:rsidRPr="00F2731D">
        <w:rPr>
          <w:rStyle w:val="StyleUnderline"/>
          <w:highlight w:val="cyan"/>
        </w:rPr>
        <w:t>Trump’s response</w:t>
      </w:r>
      <w:r w:rsidRPr="00A075DE">
        <w:rPr>
          <w:sz w:val="14"/>
        </w:rPr>
        <w:t xml:space="preserve"> to the investigations </w:t>
      </w:r>
      <w:r w:rsidRPr="00F2731D">
        <w:rPr>
          <w:rStyle w:val="StyleUnderline"/>
          <w:highlight w:val="cyan"/>
        </w:rPr>
        <w:t>is making yet</w:t>
      </w:r>
      <w:r w:rsidRPr="00F2731D">
        <w:rPr>
          <w:sz w:val="14"/>
          <w:highlight w:val="cyan"/>
        </w:rPr>
        <w:t xml:space="preserve"> </w:t>
      </w:r>
      <w:r w:rsidRPr="00F2731D">
        <w:rPr>
          <w:rStyle w:val="Emphasis"/>
          <w:highlight w:val="cyan"/>
        </w:rPr>
        <w:t>closer</w:t>
      </w:r>
      <w:r w:rsidRPr="00A075DE">
        <w:rPr>
          <w:rStyle w:val="Emphasis"/>
        </w:rPr>
        <w:t xml:space="preserve"> for her and for the rest of the Democrats</w:t>
      </w:r>
      <w:r w:rsidRPr="00A075DE">
        <w:rPr>
          <w:sz w:val="14"/>
        </w:rPr>
        <w:t xml:space="preserve">. His fingers are in the trap, and he’s pulling furiously, but </w:t>
      </w:r>
      <w:r w:rsidRPr="00F2731D">
        <w:rPr>
          <w:rStyle w:val="StyleUnderline"/>
          <w:highlight w:val="cyan"/>
        </w:rPr>
        <w:t>the trap is</w:t>
      </w:r>
      <w:r w:rsidRPr="00A075DE">
        <w:rPr>
          <w:rStyle w:val="StyleUnderline"/>
        </w:rPr>
        <w:t xml:space="preserve"> just </w:t>
      </w:r>
      <w:r w:rsidRPr="00F2731D">
        <w:rPr>
          <w:rStyle w:val="StyleUnderline"/>
          <w:highlight w:val="cyan"/>
        </w:rPr>
        <w:t>getting tighter</w:t>
      </w:r>
      <w:r w:rsidRPr="00A075DE">
        <w:rPr>
          <w:rStyle w:val="StyleUnderline"/>
        </w:rPr>
        <w:t>.</w:t>
      </w:r>
    </w:p>
    <w:p w14:paraId="1655C3FD" w14:textId="77777777" w:rsidR="009B06B7" w:rsidRPr="00590CCC" w:rsidRDefault="009B06B7" w:rsidP="009B06B7">
      <w:pPr>
        <w:pStyle w:val="Heading4"/>
        <w:rPr>
          <w:rFonts w:cs="Times New Roman"/>
          <w:sz w:val="16"/>
          <w:u w:val="single"/>
        </w:rPr>
      </w:pPr>
      <w:r>
        <w:rPr>
          <w:rFonts w:cs="Times New Roman"/>
        </w:rPr>
        <w:t>Trump</w:t>
      </w:r>
      <w:r w:rsidRPr="000142FB">
        <w:rPr>
          <w:rFonts w:cs="Times New Roman"/>
        </w:rPr>
        <w:t xml:space="preserve"> foreign policy </w:t>
      </w:r>
      <w:r w:rsidRPr="00590CCC">
        <w:rPr>
          <w:rFonts w:cs="Times New Roman"/>
          <w:u w:val="single"/>
        </w:rPr>
        <w:t>implodes liberal order</w:t>
      </w:r>
      <w:r w:rsidRPr="000142FB">
        <w:rPr>
          <w:rFonts w:cs="Times New Roman"/>
        </w:rPr>
        <w:t xml:space="preserve"> and causes </w:t>
      </w:r>
      <w:r w:rsidRPr="00590CCC">
        <w:rPr>
          <w:rFonts w:cs="Times New Roman"/>
          <w:u w:val="single"/>
        </w:rPr>
        <w:t>global war</w:t>
      </w:r>
    </w:p>
    <w:p w14:paraId="734C8877" w14:textId="5D2C13B5" w:rsidR="009B06B7" w:rsidRDefault="009B06B7" w:rsidP="009B06B7">
      <w:r w:rsidRPr="000142FB">
        <w:rPr>
          <w:rStyle w:val="Style13ptBold"/>
        </w:rPr>
        <w:t>Rosendorf 17 –</w:t>
      </w:r>
      <w:r w:rsidRPr="000142FB">
        <w:t xml:space="preserve"> Neal Rosendorf, Associate Professor of International Relations, New Mexico State University, Ph.D., Harvard University, “Überman America: The Sinister Soft Power of Trump’s Foreign Policy”, CPD Blog, 2-27, </w:t>
      </w:r>
      <w:hyperlink r:id="rId69" w:history="1">
        <w:r w:rsidRPr="0021369D">
          <w:rPr>
            <w:rStyle w:val="Hyperlink"/>
          </w:rPr>
          <w:t>https://uscpublicdiplomacy.org/blog/%C3%BCberman-america-sinister-soft-power-trump%E2%80%99s-foreign-policy</w:t>
        </w:r>
      </w:hyperlink>
    </w:p>
    <w:p w14:paraId="6C39EB7B" w14:textId="77777777" w:rsidR="009B06B7" w:rsidRPr="000142FB" w:rsidRDefault="009B06B7" w:rsidP="009B06B7"/>
    <w:p w14:paraId="5A1C347A" w14:textId="7DC0F683" w:rsidR="009B06B7" w:rsidRDefault="009B06B7" w:rsidP="009B06B7">
      <w:pPr>
        <w:rPr>
          <w:sz w:val="12"/>
        </w:rPr>
      </w:pPr>
      <w:r w:rsidRPr="000142FB">
        <w:rPr>
          <w:sz w:val="12"/>
        </w:rPr>
        <w:t xml:space="preserve">Hence </w:t>
      </w:r>
      <w:r w:rsidRPr="00F2731D">
        <w:rPr>
          <w:rStyle w:val="StyleUnderline"/>
          <w:highlight w:val="cyan"/>
        </w:rPr>
        <w:t>soft power</w:t>
      </w:r>
      <w:r w:rsidRPr="000142FB">
        <w:rPr>
          <w:rStyle w:val="StyleUnderline"/>
        </w:rPr>
        <w:t xml:space="preserve">, undergirded by American values, </w:t>
      </w:r>
      <w:r w:rsidRPr="00F2731D">
        <w:rPr>
          <w:rStyle w:val="StyleUnderline"/>
          <w:highlight w:val="cyan"/>
        </w:rPr>
        <w:t>has</w:t>
      </w:r>
      <w:r w:rsidRPr="000142FB">
        <w:rPr>
          <w:sz w:val="12"/>
        </w:rPr>
        <w:t xml:space="preserve"> correctly </w:t>
      </w:r>
      <w:r w:rsidRPr="00F2731D">
        <w:rPr>
          <w:rStyle w:val="StyleUnderline"/>
          <w:highlight w:val="cyan"/>
        </w:rPr>
        <w:t>been</w:t>
      </w:r>
      <w:r w:rsidRPr="000142FB">
        <w:rPr>
          <w:rStyle w:val="StyleUnderline"/>
        </w:rPr>
        <w:t xml:space="preserve"> seen as </w:t>
      </w:r>
      <w:r w:rsidRPr="00F2731D">
        <w:rPr>
          <w:rStyle w:val="StyleUnderline"/>
          <w:highlight w:val="cyan"/>
        </w:rPr>
        <w:t>a</w:t>
      </w:r>
      <w:r w:rsidRPr="000142FB">
        <w:rPr>
          <w:rStyle w:val="StyleUnderline"/>
        </w:rPr>
        <w:t xml:space="preserve"> preponderantly </w:t>
      </w:r>
      <w:r w:rsidRPr="00F2731D">
        <w:rPr>
          <w:rStyle w:val="StyleUnderline"/>
          <w:highlight w:val="cyan"/>
        </w:rPr>
        <w:t xml:space="preserve">positive force in </w:t>
      </w:r>
      <w:r w:rsidRPr="00F2731D">
        <w:rPr>
          <w:rStyle w:val="Emphasis"/>
          <w:highlight w:val="cyan"/>
        </w:rPr>
        <w:t>i</w:t>
      </w:r>
      <w:r w:rsidRPr="000142FB">
        <w:rPr>
          <w:rStyle w:val="StyleUnderline"/>
        </w:rPr>
        <w:t xml:space="preserve">nternational </w:t>
      </w:r>
      <w:r w:rsidRPr="00F2731D">
        <w:rPr>
          <w:rStyle w:val="Emphasis"/>
          <w:highlight w:val="cyan"/>
        </w:rPr>
        <w:t>r</w:t>
      </w:r>
      <w:r w:rsidRPr="000142FB">
        <w:rPr>
          <w:rStyle w:val="StyleUnderline"/>
        </w:rPr>
        <w:t>elations, in which transparent, free-market, representative democracies that are open to the world have a baked-in advantage over repressive autocratic regimes</w:t>
      </w:r>
      <w:r w:rsidRPr="000142FB">
        <w:rPr>
          <w:sz w:val="12"/>
        </w:rPr>
        <w:t xml:space="preserve">. But </w:t>
      </w:r>
      <w:r w:rsidRPr="000142FB">
        <w:rPr>
          <w:rStyle w:val="StyleUnderline"/>
        </w:rPr>
        <w:t xml:space="preserve">what happens if the U.S. becomes one of the world's leading bad guys? </w:t>
      </w:r>
      <w:r w:rsidRPr="00F2731D">
        <w:rPr>
          <w:rStyle w:val="StyleUnderline"/>
          <w:highlight w:val="cyan"/>
        </w:rPr>
        <w:t>Can the U.S.</w:t>
      </w:r>
      <w:r w:rsidRPr="000142FB">
        <w:rPr>
          <w:rStyle w:val="StyleUnderline"/>
        </w:rPr>
        <w:t xml:space="preserve"> still </w:t>
      </w:r>
      <w:r w:rsidRPr="00F2731D">
        <w:rPr>
          <w:rStyle w:val="StyleUnderline"/>
          <w:highlight w:val="cyan"/>
        </w:rPr>
        <w:t>maintain</w:t>
      </w:r>
      <w:r w:rsidRPr="000142FB">
        <w:rPr>
          <w:rStyle w:val="StyleUnderline"/>
        </w:rPr>
        <w:t xml:space="preserve"> soft power </w:t>
      </w:r>
      <w:r w:rsidRPr="00F2731D">
        <w:rPr>
          <w:rStyle w:val="StyleUnderline"/>
          <w:highlight w:val="cyan"/>
        </w:rPr>
        <w:t>if</w:t>
      </w:r>
      <w:r w:rsidRPr="000142FB">
        <w:rPr>
          <w:rStyle w:val="StyleUnderline"/>
        </w:rPr>
        <w:t xml:space="preserve"> it is </w:t>
      </w:r>
      <w:r w:rsidRPr="00F2731D">
        <w:rPr>
          <w:rStyle w:val="StyleUnderline"/>
          <w:highlight w:val="cyan"/>
        </w:rPr>
        <w:t>extolling</w:t>
      </w:r>
      <w:r w:rsidRPr="000142FB">
        <w:rPr>
          <w:rStyle w:val="StyleUnderline"/>
        </w:rPr>
        <w:t xml:space="preserve"> hard-edged </w:t>
      </w:r>
      <w:r w:rsidRPr="00F2731D">
        <w:rPr>
          <w:rStyle w:val="StyleUnderline"/>
          <w:highlight w:val="cyan"/>
        </w:rPr>
        <w:t>nationalism</w:t>
      </w:r>
      <w:r w:rsidRPr="000142FB">
        <w:rPr>
          <w:rStyle w:val="StyleUnderline"/>
        </w:rPr>
        <w:t xml:space="preserve"> and xenophobia, </w:t>
      </w:r>
      <w:r w:rsidRPr="00F2731D">
        <w:rPr>
          <w:rStyle w:val="Emphasis"/>
          <w:highlight w:val="cyan"/>
        </w:rPr>
        <w:t>disdaining</w:t>
      </w:r>
      <w:r w:rsidRPr="000142FB">
        <w:rPr>
          <w:rStyle w:val="Emphasis"/>
        </w:rPr>
        <w:t xml:space="preserve"> longstanding </w:t>
      </w:r>
      <w:r w:rsidRPr="00F2731D">
        <w:rPr>
          <w:rStyle w:val="Emphasis"/>
          <w:highlight w:val="cyan"/>
        </w:rPr>
        <w:t>alliances</w:t>
      </w:r>
      <w:r w:rsidRPr="00F2731D">
        <w:rPr>
          <w:rStyle w:val="StyleUnderline"/>
          <w:highlight w:val="cyan"/>
        </w:rPr>
        <w:t xml:space="preserve"> and </w:t>
      </w:r>
      <w:r w:rsidRPr="00F2731D">
        <w:rPr>
          <w:rStyle w:val="Emphasis"/>
          <w:highlight w:val="cyan"/>
        </w:rPr>
        <w:t xml:space="preserve">fomenting </w:t>
      </w:r>
      <w:r w:rsidRPr="000142FB">
        <w:rPr>
          <w:rStyle w:val="Emphasis"/>
        </w:rPr>
        <w:t>the</w:t>
      </w:r>
      <w:r w:rsidRPr="00F2731D">
        <w:rPr>
          <w:rStyle w:val="Emphasis"/>
          <w:highlight w:val="cyan"/>
        </w:rPr>
        <w:t xml:space="preserve"> breakup of the entire</w:t>
      </w:r>
      <w:r w:rsidRPr="000142FB">
        <w:rPr>
          <w:rStyle w:val="Emphasis"/>
        </w:rPr>
        <w:t xml:space="preserve"> post-World War II </w:t>
      </w:r>
      <w:r w:rsidRPr="00F2731D">
        <w:rPr>
          <w:rStyle w:val="Emphasis"/>
          <w:highlight w:val="cyan"/>
        </w:rPr>
        <w:t>system</w:t>
      </w:r>
      <w:r w:rsidRPr="000142FB">
        <w:rPr>
          <w:rStyle w:val="StyleUnderline"/>
        </w:rPr>
        <w:t xml:space="preserve"> that America put in place seven decades ago?</w:t>
      </w:r>
      <w:r w:rsidRPr="000142FB">
        <w:rPr>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0142FB">
        <w:rPr>
          <w:rStyle w:val="StyleUnderline"/>
        </w:rPr>
        <w:t>in hewing to the Trump foreign policy line the US will in fact continue to maintain a considerable “ability to shape the preferences of others”.</w:t>
      </w:r>
      <w:r w:rsidRPr="000142FB">
        <w:rPr>
          <w:sz w:val="12"/>
        </w:rPr>
        <w:t xml:space="preserve"> </w:t>
      </w:r>
      <w:r w:rsidRPr="000142FB">
        <w:rPr>
          <w:rStyle w:val="StyleUnderline"/>
        </w:rPr>
        <w:t>But it won’t be via</w:t>
      </w:r>
      <w:r w:rsidRPr="000142FB">
        <w:rPr>
          <w:sz w:val="12"/>
        </w:rPr>
        <w:t xml:space="preserve"> the sort of </w:t>
      </w:r>
      <w:r w:rsidRPr="000142FB">
        <w:rPr>
          <w:rStyle w:val="StyleUnderline"/>
        </w:rPr>
        <w:t>attraction</w:t>
      </w:r>
      <w:r w:rsidRPr="000142FB">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0142FB">
        <w:rPr>
          <w:rStyle w:val="StyleUnderline"/>
        </w:rPr>
        <w:t>With</w:t>
      </w:r>
      <w:r w:rsidRPr="000142FB">
        <w:rPr>
          <w:sz w:val="12"/>
        </w:rPr>
        <w:t xml:space="preserve"> the </w:t>
      </w:r>
      <w:r w:rsidRPr="000142FB">
        <w:rPr>
          <w:rStyle w:val="StyleUnderline"/>
        </w:rPr>
        <w:t>Trump</w:t>
      </w:r>
      <w:r w:rsidRPr="000142FB">
        <w:rPr>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0142FB">
        <w:rPr>
          <w:rStyle w:val="StyleUnderline"/>
        </w:rPr>
        <w:t>it can be hard to imagine that the U.S. could still hold soft power</w:t>
      </w:r>
      <w:r w:rsidRPr="000142FB">
        <w:rPr>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F2731D">
        <w:rPr>
          <w:rStyle w:val="Emphasis"/>
          <w:highlight w:val="cyan"/>
        </w:rPr>
        <w:t>The longer</w:t>
      </w:r>
      <w:r w:rsidRPr="000142FB">
        <w:rPr>
          <w:rStyle w:val="Emphasis"/>
        </w:rPr>
        <w:t xml:space="preserve"> Donald </w:t>
      </w:r>
      <w:r w:rsidRPr="00F2731D">
        <w:rPr>
          <w:rStyle w:val="Emphasis"/>
          <w:highlight w:val="cyan"/>
        </w:rPr>
        <w:t>Trump holds</w:t>
      </w:r>
      <w:r w:rsidRPr="000142FB">
        <w:rPr>
          <w:rStyle w:val="Emphasis"/>
        </w:rPr>
        <w:t xml:space="preserve"> on to </w:t>
      </w:r>
      <w:r w:rsidRPr="00F2731D">
        <w:rPr>
          <w:rStyle w:val="Emphasis"/>
          <w:highlight w:val="cyan"/>
        </w:rPr>
        <w:t>power</w:t>
      </w:r>
      <w:r w:rsidRPr="000142FB">
        <w:rPr>
          <w:rStyle w:val="StyleUnderline"/>
        </w:rPr>
        <w:t xml:space="preserve">, and hence the longer the sinister soft power Trumpism manifests is projected around the world, </w:t>
      </w:r>
      <w:r w:rsidRPr="00F2731D">
        <w:rPr>
          <w:rStyle w:val="StyleUnderline"/>
          <w:highlight w:val="cyan"/>
        </w:rPr>
        <w:t xml:space="preserve">the </w:t>
      </w:r>
      <w:r w:rsidRPr="00F2731D">
        <w:rPr>
          <w:rStyle w:val="Emphasis"/>
          <w:highlight w:val="cyan"/>
        </w:rPr>
        <w:t>greater the</w:t>
      </w:r>
      <w:r w:rsidRPr="000142FB">
        <w:rPr>
          <w:rStyle w:val="Emphasis"/>
        </w:rPr>
        <w:t xml:space="preserve"> encouragement to, and </w:t>
      </w:r>
      <w:r w:rsidRPr="00F2731D">
        <w:rPr>
          <w:rStyle w:val="Emphasis"/>
          <w:highlight w:val="cyan"/>
        </w:rPr>
        <w:t>impact on</w:t>
      </w:r>
      <w:r w:rsidRPr="000142FB">
        <w:rPr>
          <w:rStyle w:val="StyleUnderline"/>
        </w:rPr>
        <w:t xml:space="preserve">, the unsavory populist nationalist movements and </w:t>
      </w:r>
      <w:r w:rsidRPr="00F2731D">
        <w:rPr>
          <w:rStyle w:val="StyleUnderline"/>
          <w:highlight w:val="cyan"/>
        </w:rPr>
        <w:t>authoritarian regimes</w:t>
      </w:r>
      <w:r w:rsidRPr="000142FB">
        <w:rPr>
          <w:rStyle w:val="StyleUnderline"/>
        </w:rPr>
        <w:t xml:space="preserve"> to which America is now perversely offering inspiration</w:t>
      </w:r>
      <w:r w:rsidRPr="000142FB">
        <w:rPr>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F2731D">
        <w:rPr>
          <w:rStyle w:val="Emphasis"/>
          <w:highlight w:val="cyan"/>
        </w:rPr>
        <w:t>global havoc</w:t>
      </w:r>
      <w:r w:rsidRPr="00F2731D">
        <w:rPr>
          <w:rStyle w:val="StyleUnderline"/>
          <w:highlight w:val="cyan"/>
        </w:rPr>
        <w:t xml:space="preserve"> the U.S. is</w:t>
      </w:r>
      <w:r w:rsidRPr="000142FB">
        <w:rPr>
          <w:rStyle w:val="StyleUnderline"/>
        </w:rPr>
        <w:t xml:space="preserve"> in the process of </w:t>
      </w:r>
      <w:r w:rsidRPr="00F2731D">
        <w:rPr>
          <w:rStyle w:val="StyleUnderline"/>
          <w:highlight w:val="cyan"/>
        </w:rPr>
        <w:t>wreaking</w:t>
      </w:r>
      <w:r w:rsidRPr="000142FB">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F2731D">
        <w:rPr>
          <w:rStyle w:val="StyleUnderline"/>
          <w:highlight w:val="cyan"/>
        </w:rPr>
        <w:t>Trumpian</w:t>
      </w:r>
      <w:r w:rsidRPr="000142FB">
        <w:rPr>
          <w:rStyle w:val="StyleUnderline"/>
        </w:rPr>
        <w:t xml:space="preserve"> America will not</w:t>
      </w:r>
      <w:r w:rsidRPr="000142FB">
        <w:rPr>
          <w:sz w:val="12"/>
        </w:rPr>
        <w:t xml:space="preserve"> not ce</w:t>
      </w:r>
      <w:r w:rsidRPr="000142FB">
        <w:rPr>
          <w:rStyle w:val="StyleUnderline"/>
        </w:rPr>
        <w:t xml:space="preserve">ase to possess </w:t>
      </w:r>
      <w:r w:rsidRPr="00F2731D">
        <w:rPr>
          <w:rStyle w:val="StyleUnderline"/>
          <w:highlight w:val="cyan"/>
        </w:rPr>
        <w:t>soft power</w:t>
      </w:r>
      <w:r w:rsidRPr="000142FB">
        <w:rPr>
          <w:rStyle w:val="StyleUnderline"/>
        </w:rPr>
        <w:t xml:space="preserve">. But it </w:t>
      </w:r>
      <w:r w:rsidRPr="00F2731D">
        <w:rPr>
          <w:rStyle w:val="StyleUnderline"/>
          <w:highlight w:val="cyan"/>
        </w:rPr>
        <w:t>will be</w:t>
      </w:r>
      <w:r w:rsidRPr="000142FB">
        <w:rPr>
          <w:rStyle w:val="StyleUnderline"/>
        </w:rPr>
        <w:t xml:space="preserve"> of a </w:t>
      </w:r>
      <w:r w:rsidRPr="000142FB">
        <w:rPr>
          <w:rStyle w:val="Emphasis"/>
        </w:rPr>
        <w:t xml:space="preserve">dark, </w:t>
      </w:r>
      <w:r w:rsidRPr="00F2731D">
        <w:rPr>
          <w:rStyle w:val="Emphasis"/>
          <w:highlight w:val="cyan"/>
        </w:rPr>
        <w:t>sinister</w:t>
      </w:r>
      <w:r w:rsidRPr="000142FB">
        <w:rPr>
          <w:rStyle w:val="Emphasis"/>
        </w:rPr>
        <w:t xml:space="preserve"> cast</w:t>
      </w:r>
      <w:r w:rsidRPr="000142FB">
        <w:rPr>
          <w:rStyle w:val="StyleUnderline"/>
        </w:rPr>
        <w:t>:</w:t>
      </w:r>
      <w:r w:rsidRPr="000142FB">
        <w:rPr>
          <w:u w:val="single"/>
        </w:rPr>
        <w:t xml:space="preserve"> </w:t>
      </w:r>
      <w:r w:rsidRPr="000142FB">
        <w:rPr>
          <w:rStyle w:val="StyleUnderline"/>
        </w:rPr>
        <w:t xml:space="preserve">Lionizing, legitimating and </w:t>
      </w:r>
      <w:r w:rsidRPr="00F2731D">
        <w:rPr>
          <w:rStyle w:val="Emphasis"/>
          <w:highlight w:val="cyan"/>
        </w:rPr>
        <w:t>inspiring</w:t>
      </w:r>
      <w:r w:rsidRPr="000142FB">
        <w:rPr>
          <w:rStyle w:val="Emphasis"/>
        </w:rPr>
        <w:t xml:space="preserve"> populist </w:t>
      </w:r>
      <w:r w:rsidRPr="00F2731D">
        <w:rPr>
          <w:rStyle w:val="Emphasis"/>
          <w:highlight w:val="cyan"/>
        </w:rPr>
        <w:t>nationalist leaders</w:t>
      </w:r>
      <w:r w:rsidRPr="000142FB">
        <w:rPr>
          <w:sz w:val="12"/>
        </w:rPr>
        <w:t xml:space="preserve"> (Austrian far-right party head Harald Vilimsky preened after Trump’s inauguration, “He is a winner, we are winners: Frauke Petry, Marine Le Pen, Geert Wilders, all of us here are winners”); </w:t>
      </w:r>
      <w:r w:rsidRPr="000142FB">
        <w:rPr>
          <w:rStyle w:val="StyleUnderline"/>
        </w:rPr>
        <w:t>Providing moral cover for foreign publics’ xenophobia</w:t>
      </w:r>
      <w:r w:rsidRPr="000142FB">
        <w:rPr>
          <w:sz w:val="12"/>
        </w:rPr>
        <w:t xml:space="preserve">; </w:t>
      </w:r>
      <w:r w:rsidRPr="000142FB">
        <w:rPr>
          <w:rStyle w:val="StyleUnderline"/>
        </w:rPr>
        <w:t>Setting an example for would-be strongmen of delegitimizing the press</w:t>
      </w:r>
      <w:r w:rsidRPr="000142FB">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0142FB">
        <w:rPr>
          <w:rStyle w:val="StyleUnderline"/>
        </w:rPr>
        <w:t xml:space="preserve">Encouraging and steering the weakening or even the </w:t>
      </w:r>
      <w:r w:rsidRPr="00F2731D">
        <w:rPr>
          <w:rStyle w:val="Emphasis"/>
          <w:highlight w:val="cyan"/>
        </w:rPr>
        <w:t xml:space="preserve">break-up </w:t>
      </w:r>
      <w:r w:rsidRPr="000142FB">
        <w:rPr>
          <w:rStyle w:val="Emphasis"/>
        </w:rPr>
        <w:t xml:space="preserve">of the European Union, NATO and the </w:t>
      </w:r>
      <w:r w:rsidRPr="00F2731D">
        <w:rPr>
          <w:rStyle w:val="Emphasis"/>
          <w:highlight w:val="cyan"/>
        </w:rPr>
        <w:t>WTO</w:t>
      </w:r>
      <w:r w:rsidRPr="000142FB">
        <w:rPr>
          <w:sz w:val="12"/>
        </w:rPr>
        <w:t xml:space="preserve">; </w:t>
      </w:r>
      <w:r w:rsidRPr="00F2731D">
        <w:rPr>
          <w:rStyle w:val="StyleUnderline"/>
          <w:highlight w:val="cyan"/>
        </w:rPr>
        <w:t>Legitimating</w:t>
      </w:r>
      <w:r w:rsidRPr="000142FB">
        <w:rPr>
          <w:sz w:val="12"/>
        </w:rPr>
        <w:t xml:space="preserve"> Vladimir </w:t>
      </w:r>
      <w:r w:rsidRPr="00F2731D">
        <w:rPr>
          <w:rStyle w:val="StyleUnderline"/>
          <w:highlight w:val="cyan"/>
        </w:rPr>
        <w:t>Putin’s Russia</w:t>
      </w:r>
      <w:r w:rsidRPr="000142FB">
        <w:rPr>
          <w:rStyle w:val="StyleUnderline"/>
        </w:rPr>
        <w:t xml:space="preserve"> as a defender of Western values</w:t>
      </w:r>
      <w:r w:rsidRPr="000142FB">
        <w:rPr>
          <w:sz w:val="12"/>
        </w:rPr>
        <w:t xml:space="preserve">; </w:t>
      </w:r>
      <w:r w:rsidRPr="000142FB">
        <w:rPr>
          <w:rStyle w:val="StyleUnderline"/>
        </w:rPr>
        <w:t>And stoking a racial-ethnic-religious Western civilizational antipathy toward Islam</w:t>
      </w:r>
      <w:r w:rsidRPr="000142FB">
        <w:rPr>
          <w:sz w:val="12"/>
        </w:rPr>
        <w:t xml:space="preserve"> in toto </w:t>
      </w:r>
      <w:r w:rsidRPr="000142FB">
        <w:rPr>
          <w:rStyle w:val="StyleUnderline"/>
        </w:rPr>
        <w:t>and the broader non-Western world</w:t>
      </w:r>
      <w:r w:rsidRPr="000142FB">
        <w:rPr>
          <w:sz w:val="12"/>
        </w:rPr>
        <w:t xml:space="preserve">. If you think all of this is dispiriting to read, imagine what it was like to write it—Sad! (Utterly heartbreaking, actually.) But is all in fact lost? </w:t>
      </w:r>
      <w:r w:rsidRPr="00F2731D">
        <w:rPr>
          <w:rStyle w:val="StyleUnderline"/>
          <w:highlight w:val="cyan"/>
        </w:rPr>
        <w:t>Is America</w:t>
      </w:r>
      <w:r w:rsidRPr="000142FB">
        <w:rPr>
          <w:rStyle w:val="StyleUnderline"/>
        </w:rPr>
        <w:t xml:space="preserve">n soft power </w:t>
      </w:r>
      <w:r w:rsidRPr="00F2731D">
        <w:rPr>
          <w:rStyle w:val="StyleUnderline"/>
          <w:highlight w:val="cyan"/>
        </w:rPr>
        <w:t>destined to</w:t>
      </w:r>
      <w:r w:rsidRPr="000142FB">
        <w:rPr>
          <w:rStyle w:val="StyleUnderline"/>
        </w:rPr>
        <w:t xml:space="preserve"> henceforth </w:t>
      </w:r>
      <w:r w:rsidRPr="00F2731D">
        <w:rPr>
          <w:rStyle w:val="StyleUnderline"/>
          <w:highlight w:val="cyan"/>
        </w:rPr>
        <w:t>be</w:t>
      </w:r>
      <w:r w:rsidRPr="00590CCC">
        <w:rPr>
          <w:rStyle w:val="StyleUnderline"/>
        </w:rPr>
        <w:t xml:space="preserve"> a</w:t>
      </w:r>
      <w:r w:rsidRPr="000142FB">
        <w:rPr>
          <w:rStyle w:val="StyleUnderline"/>
        </w:rPr>
        <w:t xml:space="preserve"> malign, </w:t>
      </w:r>
      <w:r w:rsidRPr="00F2731D">
        <w:rPr>
          <w:rStyle w:val="Emphasis"/>
          <w:highlight w:val="cyan"/>
        </w:rPr>
        <w:t xml:space="preserve">destabilizing </w:t>
      </w:r>
      <w:r w:rsidRPr="00590CCC">
        <w:rPr>
          <w:rStyle w:val="Emphasis"/>
        </w:rPr>
        <w:t>force</w:t>
      </w:r>
      <w:r w:rsidRPr="00590CCC">
        <w:rPr>
          <w:rStyle w:val="StyleUnderline"/>
        </w:rPr>
        <w:t xml:space="preserve"> </w:t>
      </w:r>
      <w:r w:rsidRPr="000142FB">
        <w:rPr>
          <w:rStyle w:val="StyleUnderline"/>
        </w:rPr>
        <w:t xml:space="preserve">in the </w:t>
      </w:r>
      <w:r w:rsidRPr="000142FB">
        <w:rPr>
          <w:rStyle w:val="Emphasis"/>
        </w:rPr>
        <w:t>world</w:t>
      </w:r>
      <w:r w:rsidRPr="000142FB">
        <w:rPr>
          <w:rStyle w:val="StyleUnderline"/>
        </w:rPr>
        <w:t>?</w:t>
      </w:r>
      <w:r w:rsidRPr="000142FB">
        <w:rPr>
          <w:u w:val="single"/>
        </w:rPr>
        <w:t xml:space="preserve"> </w:t>
      </w:r>
      <w:r w:rsidRPr="000142FB">
        <w:rPr>
          <w:rStyle w:val="StyleUnderline"/>
        </w:rPr>
        <w:t xml:space="preserve">Perhaps </w:t>
      </w:r>
      <w:r w:rsidRPr="00F2731D">
        <w:rPr>
          <w:rStyle w:val="StyleUnderline"/>
          <w:highlight w:val="cyan"/>
        </w:rPr>
        <w:t xml:space="preserve">not. </w:t>
      </w:r>
      <w:r w:rsidRPr="00F2731D">
        <w:rPr>
          <w:rStyle w:val="Emphasis"/>
          <w:highlight w:val="cyan"/>
        </w:rPr>
        <w:t>If</w:t>
      </w:r>
      <w:r w:rsidRPr="000142FB">
        <w:rPr>
          <w:rStyle w:val="Emphasis"/>
        </w:rPr>
        <w:t xml:space="preserve"> Donald </w:t>
      </w:r>
      <w:r w:rsidRPr="00F2731D">
        <w:rPr>
          <w:rStyle w:val="Emphasis"/>
          <w:highlight w:val="cyan"/>
        </w:rPr>
        <w:t xml:space="preserve">Trump rapidly falls </w:t>
      </w:r>
      <w:r w:rsidRPr="000142FB">
        <w:rPr>
          <w:rStyle w:val="Emphasis"/>
        </w:rPr>
        <w:t>out of favor with the bulk of the American electorate</w:t>
      </w:r>
      <w:r w:rsidRPr="000142FB">
        <w:rPr>
          <w:sz w:val="12"/>
        </w:rPr>
        <w:t>—and remember, he’s already rather more than halfway home in this regard—</w:t>
      </w:r>
      <w:r w:rsidRPr="000142FB">
        <w:rPr>
          <w:rStyle w:val="StyleUnderline"/>
        </w:rPr>
        <w:t xml:space="preserve">he could be </w:t>
      </w:r>
      <w:r w:rsidRPr="00590CCC">
        <w:rPr>
          <w:rStyle w:val="Emphasis"/>
        </w:rPr>
        <w:t>rendered a political loser in short order</w:t>
      </w:r>
      <w:r w:rsidRPr="00590CCC">
        <w:rPr>
          <w:rStyle w:val="StyleUnderline"/>
        </w:rPr>
        <w:t xml:space="preserve"> and </w:t>
      </w:r>
      <w:r w:rsidRPr="00590CCC">
        <w:rPr>
          <w:rStyle w:val="Emphasis"/>
        </w:rPr>
        <w:t>tossed out</w:t>
      </w:r>
      <w:r w:rsidRPr="000142FB">
        <w:rPr>
          <w:rStyle w:val="StyleUnderline"/>
        </w:rPr>
        <w:t xml:space="preserve"> of the White House, </w:t>
      </w:r>
      <w:r w:rsidRPr="00F2731D">
        <w:rPr>
          <w:rStyle w:val="Emphasis"/>
          <w:highlight w:val="cyan"/>
        </w:rPr>
        <w:t>taking</w:t>
      </w:r>
      <w:r w:rsidRPr="000142FB">
        <w:rPr>
          <w:rStyle w:val="Emphasis"/>
        </w:rPr>
        <w:t xml:space="preserve"> foreign policy </w:t>
      </w:r>
      <w:r w:rsidRPr="00F2731D">
        <w:rPr>
          <w:rStyle w:val="Emphasis"/>
          <w:highlight w:val="cyan"/>
        </w:rPr>
        <w:t>Trumpism</w:t>
      </w:r>
      <w:r w:rsidRPr="000142FB">
        <w:rPr>
          <w:rStyle w:val="Emphasis"/>
        </w:rPr>
        <w:t xml:space="preserve"> down</w:t>
      </w:r>
      <w:r w:rsidRPr="000142FB">
        <w:rPr>
          <w:rStyle w:val="StyleUnderline"/>
        </w:rPr>
        <w:t xml:space="preserve"> </w:t>
      </w:r>
      <w:r w:rsidRPr="00F2731D">
        <w:rPr>
          <w:rStyle w:val="StyleUnderline"/>
          <w:highlight w:val="cyan"/>
        </w:rPr>
        <w:t xml:space="preserve">with him. </w:t>
      </w:r>
      <w:r w:rsidRPr="000142FB">
        <w:rPr>
          <w:rStyle w:val="StyleUnderline"/>
        </w:rPr>
        <w:t>The</w:t>
      </w:r>
      <w:r w:rsidRPr="000142FB">
        <w:rPr>
          <w:sz w:val="12"/>
        </w:rPr>
        <w:t xml:space="preserve"> </w:t>
      </w:r>
      <w:r w:rsidRPr="00590CCC">
        <w:rPr>
          <w:rStyle w:val="StyleUnderline"/>
        </w:rPr>
        <w:t>20</w:t>
      </w:r>
      <w:r w:rsidRPr="00F2731D">
        <w:rPr>
          <w:rStyle w:val="StyleUnderline"/>
          <w:highlight w:val="cyan"/>
        </w:rPr>
        <w:t>18</w:t>
      </w:r>
      <w:r w:rsidRPr="000142FB">
        <w:rPr>
          <w:sz w:val="12"/>
        </w:rPr>
        <w:t xml:space="preserve"> and especially 2020 </w:t>
      </w:r>
      <w:r w:rsidRPr="00F2731D">
        <w:rPr>
          <w:rStyle w:val="Emphasis"/>
          <w:highlight w:val="cyan"/>
        </w:rPr>
        <w:t>elections will be pivotal</w:t>
      </w:r>
      <w:r w:rsidRPr="000142FB">
        <w:rPr>
          <w:rStyle w:val="StyleUnderline"/>
        </w:rPr>
        <w:t xml:space="preserve"> in this regard</w:t>
      </w:r>
      <w:r w:rsidRPr="000142FB">
        <w:rPr>
          <w:sz w:val="12"/>
        </w:rPr>
        <w:t xml:space="preserve">. </w:t>
      </w:r>
      <w:r w:rsidRPr="000142FB">
        <w:rPr>
          <w:rStyle w:val="StyleUnderline"/>
        </w:rPr>
        <w:t xml:space="preserve">It would be essential </w:t>
      </w:r>
      <w:r w:rsidRPr="00F2731D">
        <w:rPr>
          <w:rStyle w:val="StyleUnderline"/>
          <w:highlight w:val="cyan"/>
        </w:rPr>
        <w:t xml:space="preserve">for </w:t>
      </w:r>
      <w:r w:rsidRPr="000142FB">
        <w:rPr>
          <w:rStyle w:val="StyleUnderline"/>
        </w:rPr>
        <w:t xml:space="preserve">the </w:t>
      </w:r>
      <w:r w:rsidRPr="00F2731D">
        <w:rPr>
          <w:rStyle w:val="Emphasis"/>
          <w:highlight w:val="cyan"/>
        </w:rPr>
        <w:t>speediest</w:t>
      </w:r>
      <w:r w:rsidRPr="000142FB">
        <w:rPr>
          <w:rStyle w:val="Emphasis"/>
        </w:rPr>
        <w:t xml:space="preserve"> possible </w:t>
      </w:r>
      <w:r w:rsidRPr="00F2731D">
        <w:rPr>
          <w:rStyle w:val="Emphasis"/>
          <w:highlight w:val="cyan"/>
        </w:rPr>
        <w:t>resuscitation</w:t>
      </w:r>
      <w:r w:rsidRPr="00F2731D">
        <w:rPr>
          <w:rStyle w:val="StyleUnderline"/>
          <w:highlight w:val="cyan"/>
        </w:rPr>
        <w:t xml:space="preserve"> of</w:t>
      </w:r>
      <w:r w:rsidRPr="000142FB">
        <w:rPr>
          <w:rStyle w:val="StyleUnderline"/>
        </w:rPr>
        <w:t xml:space="preserve"> U.S. </w:t>
      </w:r>
      <w:r w:rsidRPr="00F2731D">
        <w:rPr>
          <w:rStyle w:val="StyleUnderline"/>
          <w:highlight w:val="cyan"/>
        </w:rPr>
        <w:t>soft power</w:t>
      </w:r>
      <w:r w:rsidRPr="000142FB">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0142FB">
        <w:rPr>
          <w:rStyle w:val="StyleUnderline"/>
        </w:rPr>
        <w:t>it would not be the most difficult national reputation-rebuilding effort ever undertaken</w:t>
      </w:r>
      <w:r w:rsidRPr="000142FB">
        <w:rPr>
          <w:sz w:val="12"/>
        </w:rPr>
        <w:t>—think of what West Germany faced in the years following World War II. However, if Donald Trump is re-elected in 2020 and is thus given a mandate by the American public</w:t>
      </w:r>
      <w:r w:rsidRPr="000142FB">
        <w:rPr>
          <w:rStyle w:val="StyleUnderline"/>
        </w:rPr>
        <w:t xml:space="preserve"> to continue the radical recasting of U.S. foreign policy—and with it the </w:t>
      </w:r>
      <w:r w:rsidRPr="000142FB">
        <w:rPr>
          <w:rStyle w:val="Emphasis"/>
        </w:rPr>
        <w:t>overturning of the extant international order</w:t>
      </w:r>
      <w:r w:rsidRPr="000142FB">
        <w:rPr>
          <w:rStyle w:val="StyleUnderline"/>
        </w:rPr>
        <w:t xml:space="preserve">—then the fundamental shift in the nature and effects of American soft power is likely to be, in practical terms, </w:t>
      </w:r>
      <w:r w:rsidRPr="000142FB">
        <w:rPr>
          <w:rStyle w:val="Emphasis"/>
        </w:rPr>
        <w:t>permanent</w:t>
      </w:r>
      <w:r w:rsidRPr="000142FB">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0142FB">
        <w:rPr>
          <w:sz w:val="12"/>
        </w:rPr>
        <w:t xml:space="preserve">. There's another factor to reckon with as well: </w:t>
      </w:r>
      <w:r w:rsidRPr="00F2731D">
        <w:rPr>
          <w:rStyle w:val="StyleUnderline"/>
          <w:highlight w:val="cyan"/>
        </w:rPr>
        <w:t xml:space="preserve">the </w:t>
      </w:r>
      <w:r w:rsidRPr="00F2731D">
        <w:rPr>
          <w:rStyle w:val="Emphasis"/>
          <w:highlight w:val="cyan"/>
        </w:rPr>
        <w:t>longer</w:t>
      </w:r>
      <w:r w:rsidRPr="000142FB">
        <w:rPr>
          <w:rStyle w:val="Emphasis"/>
        </w:rPr>
        <w:t xml:space="preserve"> Donald </w:t>
      </w:r>
      <w:r w:rsidRPr="00F2731D">
        <w:rPr>
          <w:rStyle w:val="Emphasis"/>
          <w:highlight w:val="cyan"/>
        </w:rPr>
        <w:t>Trump holds</w:t>
      </w:r>
      <w:r w:rsidRPr="000142FB">
        <w:rPr>
          <w:rStyle w:val="Emphasis"/>
        </w:rPr>
        <w:t xml:space="preserve"> on to </w:t>
      </w:r>
      <w:r w:rsidRPr="00F2731D">
        <w:rPr>
          <w:rStyle w:val="Emphasis"/>
          <w:highlight w:val="cyan"/>
        </w:rPr>
        <w:t>power</w:t>
      </w:r>
      <w:r w:rsidRPr="000142FB">
        <w:rPr>
          <w:rStyle w:val="StyleUnderline"/>
        </w:rPr>
        <w:t xml:space="preserve">, and hence the longer the sinister soft power Trumpism manifests is projected around the world, the </w:t>
      </w:r>
      <w:r w:rsidRPr="000142FB">
        <w:rPr>
          <w:rStyle w:val="Emphasis"/>
        </w:rPr>
        <w:t>greater the encouragement to, and impact on, the unsavory populist nationalist movements</w:t>
      </w:r>
      <w:r w:rsidRPr="000142FB">
        <w:rPr>
          <w:rStyle w:val="StyleUnderline"/>
        </w:rPr>
        <w:t xml:space="preserve"> and </w:t>
      </w:r>
      <w:r w:rsidRPr="000142FB">
        <w:rPr>
          <w:rStyle w:val="Emphasis"/>
        </w:rPr>
        <w:t>authoritarian r</w:t>
      </w:r>
      <w:r w:rsidRPr="000142FB">
        <w:rPr>
          <w:rStyle w:val="StyleUnderline"/>
        </w:rPr>
        <w:t>egimes to which America is now perversely offering inspiration</w:t>
      </w:r>
      <w:r w:rsidRPr="000142FB">
        <w:rPr>
          <w:sz w:val="12"/>
        </w:rPr>
        <w:t xml:space="preserve">. Even if </w:t>
      </w:r>
      <w:r w:rsidRPr="000142FB">
        <w:rPr>
          <w:rStyle w:val="StyleUnderline"/>
        </w:rPr>
        <w:t xml:space="preserve">the </w:t>
      </w:r>
      <w:r w:rsidRPr="00F2731D">
        <w:rPr>
          <w:rStyle w:val="StyleUnderline"/>
          <w:highlight w:val="cyan"/>
        </w:rPr>
        <w:t>U.S.</w:t>
      </w:r>
      <w:r w:rsidRPr="000142FB">
        <w:rPr>
          <w:sz w:val="12"/>
        </w:rPr>
        <w:t xml:space="preserve"> were to rapidly regain its ideological bearings once a hypothetical two-term Donald Trump has left office and go back to manifesting its traditional values-based soft power, it </w:t>
      </w:r>
      <w:r w:rsidRPr="00F2731D">
        <w:rPr>
          <w:rStyle w:val="StyleUnderline"/>
          <w:highlight w:val="cyan"/>
        </w:rPr>
        <w:t>could find</w:t>
      </w:r>
      <w:r w:rsidRPr="000142FB">
        <w:rPr>
          <w:rStyle w:val="StyleUnderline"/>
        </w:rPr>
        <w:t xml:space="preserve"> itself up against </w:t>
      </w:r>
      <w:r w:rsidRPr="00F2731D">
        <w:rPr>
          <w:rStyle w:val="StyleUnderline"/>
          <w:highlight w:val="cyan"/>
        </w:rPr>
        <w:t>a bevy of formerly pro-liberal</w:t>
      </w:r>
      <w:r w:rsidRPr="000142FB">
        <w:rPr>
          <w:rStyle w:val="StyleUnderline"/>
        </w:rPr>
        <w:t xml:space="preserve"> internationalist </w:t>
      </w:r>
      <w:r w:rsidRPr="00F2731D">
        <w:rPr>
          <w:rStyle w:val="StyleUnderline"/>
          <w:highlight w:val="cyan"/>
        </w:rPr>
        <w:t>states</w:t>
      </w:r>
      <w:r w:rsidRPr="000142FB">
        <w:rPr>
          <w:rStyle w:val="StyleUnderline"/>
        </w:rPr>
        <w:t xml:space="preserve"> that have </w:t>
      </w:r>
      <w:r w:rsidRPr="00F2731D">
        <w:rPr>
          <w:rStyle w:val="Emphasis"/>
          <w:highlight w:val="cyan"/>
        </w:rPr>
        <w:t>metastasized</w:t>
      </w:r>
      <w:r w:rsidRPr="000142FB">
        <w:rPr>
          <w:sz w:val="12"/>
        </w:rPr>
        <w:t xml:space="preserve"> into Trumpian soft power-inspired illiberal democracies or cold-out dictatorships now cleaving to Russia and/or China—which will remain autocracies </w:t>
      </w:r>
      <w:r w:rsidRPr="000142FB">
        <w:rPr>
          <w:rStyle w:val="StyleUnderline"/>
        </w:rPr>
        <w:t xml:space="preserve">seeking </w:t>
      </w:r>
      <w:r w:rsidRPr="00F2731D">
        <w:rPr>
          <w:rStyle w:val="StyleUnderline"/>
          <w:highlight w:val="cyan"/>
        </w:rPr>
        <w:t xml:space="preserve">to </w:t>
      </w:r>
      <w:r w:rsidRPr="00F2731D">
        <w:rPr>
          <w:rStyle w:val="Emphasis"/>
          <w:highlight w:val="cyan"/>
        </w:rPr>
        <w:t>undermine U.S.</w:t>
      </w:r>
      <w:r w:rsidRPr="000142FB">
        <w:rPr>
          <w:rStyle w:val="Emphasis"/>
        </w:rPr>
        <w:t xml:space="preserve"> global </w:t>
      </w:r>
      <w:r w:rsidRPr="00F2731D">
        <w:rPr>
          <w:rStyle w:val="Emphasis"/>
          <w:highlight w:val="cyan"/>
        </w:rPr>
        <w:t>power</w:t>
      </w:r>
      <w:r w:rsidRPr="000142FB">
        <w:rPr>
          <w:sz w:val="12"/>
        </w:rPr>
        <w:t>. Thus, a resuscitated Superman America might well end up facing the daunting threat of Überman World.</w:t>
      </w:r>
    </w:p>
    <w:p w14:paraId="0B191457" w14:textId="3D283903" w:rsidR="009B06B7" w:rsidRDefault="009B06B7" w:rsidP="009B06B7">
      <w:pPr>
        <w:pStyle w:val="Heading3"/>
        <w:rPr>
          <w:rFonts w:eastAsia="Times New Roman"/>
        </w:rPr>
      </w:pPr>
      <w:r>
        <w:rPr>
          <w:rFonts w:eastAsia="Times New Roman"/>
        </w:rPr>
        <w:t>1AR---Turn---Impeachment---A2: Fails---Senate</w:t>
      </w:r>
    </w:p>
    <w:p w14:paraId="23A3609F" w14:textId="4734B229" w:rsidR="009B06B7" w:rsidRDefault="009B06B7" w:rsidP="009B06B7">
      <w:pPr>
        <w:pStyle w:val="Heading4"/>
      </w:pPr>
      <w:r>
        <w:t xml:space="preserve">“Senate won’t indict” assumes current conditions – Trumps </w:t>
      </w:r>
      <w:r w:rsidRPr="00394CF2">
        <w:rPr>
          <w:u w:val="single"/>
        </w:rPr>
        <w:t>awful response</w:t>
      </w:r>
      <w:r>
        <w:t xml:space="preserve"> to impeachment proceedings will </w:t>
      </w:r>
      <w:r w:rsidRPr="00394CF2">
        <w:rPr>
          <w:u w:val="single"/>
        </w:rPr>
        <w:t>flip the calculus</w:t>
      </w:r>
    </w:p>
    <w:p w14:paraId="4DBE89DB" w14:textId="534D0780" w:rsidR="009B06B7" w:rsidRDefault="009B06B7" w:rsidP="009B06B7">
      <w:r w:rsidRPr="00096FB0">
        <w:rPr>
          <w:rStyle w:val="Style13ptBold"/>
        </w:rPr>
        <w:t>Goldberg 17</w:t>
      </w:r>
      <w:r w:rsidRPr="00096FB0">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w:t>
      </w:r>
      <w:hyperlink r:id="rId70" w:history="1">
        <w:r w:rsidRPr="0021369D">
          <w:rPr>
            <w:rStyle w:val="Hyperlink"/>
          </w:rPr>
          <w:t>http://www.nationalreview.com/article/448590/democrats-take-back-house-2018-trump-probably-impeached</w:t>
        </w:r>
      </w:hyperlink>
      <w:r w:rsidRPr="00096FB0">
        <w:t>)</w:t>
      </w:r>
    </w:p>
    <w:p w14:paraId="5F1A36A6" w14:textId="77777777" w:rsidR="009B06B7" w:rsidRPr="00096FB0" w:rsidRDefault="009B06B7" w:rsidP="009B06B7"/>
    <w:p w14:paraId="21BB6516" w14:textId="224AFFBC" w:rsidR="009B06B7" w:rsidRDefault="009B06B7" w:rsidP="009B06B7">
      <w:pPr>
        <w:rPr>
          <w:sz w:val="12"/>
        </w:rPr>
      </w:pPr>
      <w:r w:rsidRPr="009B06B7">
        <w:rPr>
          <w:rFonts w:eastAsia="Calibri"/>
          <w:color w:val="000000"/>
          <w:sz w:val="12"/>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 xml:space="preserve">no one seems to have told Trump’s team that the </w:t>
      </w:r>
      <w:r w:rsidRPr="00FC5877">
        <w:rPr>
          <w:rFonts w:eastAsia="Calibri"/>
          <w:u w:val="single"/>
        </w:rPr>
        <w:t>Democrats are every bit as committed to impeaching Trump as the GOP was to impeaching Clinton. The difference, of course, is that the Democrats don’t control the House — yet</w:t>
      </w:r>
      <w:r w:rsidRPr="009B06B7">
        <w:rPr>
          <w:rFonts w:eastAsia="Calibri"/>
          <w:color w:val="000000"/>
          <w:sz w:val="12"/>
        </w:rPr>
        <w:t xml:space="preserve">. </w:t>
      </w:r>
      <w:r w:rsidRPr="00FC5877">
        <w:rPr>
          <w:rFonts w:eastAsia="Calibri"/>
          <w:u w:val="single"/>
        </w:rPr>
        <w:t>If they did</w:t>
      </w:r>
      <w:r w:rsidRPr="009B06B7">
        <w:rPr>
          <w:rFonts w:eastAsia="Calibri"/>
          <w:color w:val="000000"/>
          <w:sz w:val="12"/>
        </w:rPr>
        <w:t xml:space="preserve">, as the Washington Examiner’s Byron York rightly noted recently, </w:t>
      </w:r>
      <w:r w:rsidRPr="00FC5877">
        <w:rPr>
          <w:rFonts w:eastAsia="Calibri"/>
          <w:u w:val="single"/>
        </w:rPr>
        <w:t>impeachment proceedings would already be underway</w:t>
      </w:r>
      <w:r w:rsidRPr="009B06B7">
        <w:rPr>
          <w:rFonts w:eastAsia="Calibri"/>
          <w:color w:val="000000"/>
          <w:sz w:val="12"/>
        </w:rPr>
        <w:t xml:space="preserve">. And </w:t>
      </w:r>
      <w:r w:rsidRPr="00FC5877">
        <w:rPr>
          <w:rStyle w:val="StyleUnderline"/>
        </w:rPr>
        <w:t>if the Democrats take back the House in 2018, it won’t matter to most members whether the country as a whole supports impeachment, because the voters who elected them — and the donors who supported them — will be in favor of it.</w:t>
      </w:r>
      <w:r w:rsidRPr="009B06B7">
        <w:rPr>
          <w:rFonts w:eastAsia="Calibri"/>
          <w:color w:val="000000"/>
          <w:sz w:val="12"/>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 xml:space="preserve">If 218 members of the House think it is right — or simply in their political interest — to impeach the president, he can be impeached. </w:t>
      </w:r>
      <w:r w:rsidRPr="00F2731D">
        <w:rPr>
          <w:rFonts w:eastAsia="Calibri"/>
          <w:highlight w:val="cyan"/>
          <w:u w:val="single"/>
        </w:rPr>
        <w:t>Whether</w:t>
      </w:r>
      <w:r w:rsidRPr="00960228">
        <w:rPr>
          <w:rFonts w:eastAsia="Calibri"/>
          <w:u w:val="single"/>
        </w:rPr>
        <w:t xml:space="preserve"> two-thirds of the </w:t>
      </w:r>
      <w:r w:rsidRPr="00F2731D">
        <w:rPr>
          <w:rFonts w:eastAsia="Calibri"/>
          <w:highlight w:val="cyan"/>
          <w:u w:val="single"/>
        </w:rPr>
        <w:t>Senate decides to remove the president</w:t>
      </w:r>
      <w:r w:rsidRPr="00960228">
        <w:rPr>
          <w:rFonts w:eastAsia="Calibri"/>
          <w:u w:val="single"/>
        </w:rPr>
        <w:t xml:space="preserve"> from office </w:t>
      </w:r>
      <w:r w:rsidRPr="00F2731D">
        <w:rPr>
          <w:rFonts w:eastAsia="Calibri"/>
          <w:highlight w:val="cyan"/>
          <w:u w:val="single"/>
        </w:rPr>
        <w:t>is</w:t>
      </w:r>
      <w:r w:rsidRPr="00960228">
        <w:rPr>
          <w:rFonts w:eastAsia="Calibri"/>
          <w:u w:val="single"/>
        </w:rPr>
        <w:t xml:space="preserve"> also </w:t>
      </w:r>
      <w:r w:rsidRPr="00F2731D">
        <w:rPr>
          <w:rFonts w:eastAsia="Calibri"/>
          <w:highlight w:val="cyan"/>
          <w:u w:val="single"/>
        </w:rPr>
        <w:t>a</w:t>
      </w:r>
      <w:r w:rsidRPr="00960228">
        <w:rPr>
          <w:rFonts w:eastAsia="Calibri"/>
          <w:u w:val="single"/>
        </w:rPr>
        <w:t xml:space="preserve">n entirely </w:t>
      </w:r>
      <w:r w:rsidRPr="00F2731D">
        <w:rPr>
          <w:rFonts w:eastAsia="Calibri"/>
          <w:highlight w:val="cyan"/>
          <w:u w:val="single"/>
        </w:rPr>
        <w:t>political decision.</w:t>
      </w:r>
      <w:r w:rsidRPr="009B06B7">
        <w:rPr>
          <w:rFonts w:eastAsia="Calibri"/>
          <w:color w:val="000000"/>
          <w:sz w:val="12"/>
        </w:rPr>
        <w:t xml:space="preserve"> Given the likely composition of the Senate after the next election, however, that remains unlikely. Then again, who knows? </w:t>
      </w:r>
      <w:r w:rsidRPr="00F2731D">
        <w:rPr>
          <w:rStyle w:val="Emphasis"/>
          <w:highlight w:val="cyan"/>
        </w:rPr>
        <w:t>Given how Trump responds to criticism</w:t>
      </w:r>
      <w:r w:rsidRPr="00FC5877">
        <w:rPr>
          <w:rStyle w:val="StyleUnderline"/>
        </w:rPr>
        <w:t xml:space="preserve"> and political pressure, </w:t>
      </w:r>
      <w:r w:rsidRPr="00F2731D">
        <w:rPr>
          <w:rStyle w:val="StyleUnderline"/>
          <w:highlight w:val="cyan"/>
        </w:rPr>
        <w:t>would you</w:t>
      </w:r>
      <w:r w:rsidRPr="00FC5877">
        <w:rPr>
          <w:rStyle w:val="StyleUnderline"/>
        </w:rPr>
        <w:t xml:space="preserve"> want to </w:t>
      </w:r>
      <w:r w:rsidRPr="00F2731D">
        <w:rPr>
          <w:rStyle w:val="StyleUnderline"/>
          <w:highlight w:val="cyan"/>
        </w:rPr>
        <w:t>bet</w:t>
      </w:r>
      <w:r w:rsidRPr="00FC5877">
        <w:rPr>
          <w:rStyle w:val="StyleUnderline"/>
        </w:rPr>
        <w:t xml:space="preserve"> that </w:t>
      </w:r>
      <w:r w:rsidRPr="00F2731D">
        <w:rPr>
          <w:rStyle w:val="StyleUnderline"/>
          <w:highlight w:val="cyan"/>
        </w:rPr>
        <w:t>the tweeter-in-chief would be a model of</w:t>
      </w:r>
      <w:r w:rsidRPr="00FC5877">
        <w:rPr>
          <w:rStyle w:val="StyleUnderline"/>
        </w:rPr>
        <w:t xml:space="preserve"> statesmanlike </w:t>
      </w:r>
      <w:r w:rsidRPr="00F2731D">
        <w:rPr>
          <w:rStyle w:val="StyleUnderline"/>
          <w:highlight w:val="cyan"/>
        </w:rPr>
        <w:t>restraint during</w:t>
      </w:r>
      <w:r w:rsidRPr="00FC5877">
        <w:rPr>
          <w:rStyle w:val="StyleUnderline"/>
        </w:rPr>
        <w:t xml:space="preserve"> an </w:t>
      </w:r>
      <w:r w:rsidRPr="00F2731D">
        <w:rPr>
          <w:rStyle w:val="StyleUnderline"/>
          <w:highlight w:val="cyan"/>
        </w:rPr>
        <w:t>impeachment ordeal</w:t>
      </w:r>
      <w:r w:rsidRPr="00FC5877">
        <w:rPr>
          <w:rStyle w:val="StyleUnderline"/>
        </w:rPr>
        <w:t xml:space="preserve">? So many </w:t>
      </w:r>
      <w:r w:rsidRPr="00FC5877">
        <w:rPr>
          <w:rStyle w:val="Emphasis"/>
        </w:rPr>
        <w:t xml:space="preserve">of </w:t>
      </w:r>
      <w:r w:rsidRPr="00F2731D">
        <w:rPr>
          <w:rStyle w:val="Emphasis"/>
          <w:highlight w:val="cyan"/>
        </w:rPr>
        <w:t xml:space="preserve">his current problems are </w:t>
      </w:r>
      <w:r w:rsidRPr="00FC5877">
        <w:rPr>
          <w:rStyle w:val="Emphasis"/>
        </w:rPr>
        <w:t xml:space="preserve">the </w:t>
      </w:r>
      <w:r w:rsidRPr="00F2731D">
        <w:rPr>
          <w:rStyle w:val="Emphasis"/>
          <w:highlight w:val="cyan"/>
        </w:rPr>
        <w:t xml:space="preserve">direct result of letting </w:t>
      </w:r>
      <w:r w:rsidRPr="00FC5877">
        <w:rPr>
          <w:rStyle w:val="Emphasis"/>
        </w:rPr>
        <w:t xml:space="preserve">his </w:t>
      </w:r>
      <w:r w:rsidRPr="00F2731D">
        <w:rPr>
          <w:rStyle w:val="Emphasis"/>
          <w:highlight w:val="cyan"/>
        </w:rPr>
        <w:t>ego or frustration get the better of him. What fresh troubles would he mint when faced with removal</w:t>
      </w:r>
      <w:r w:rsidRPr="00FC5877">
        <w:rPr>
          <w:rStyle w:val="Emphasis"/>
        </w:rPr>
        <w:t xml:space="preserve"> from office</w:t>
      </w:r>
      <w:r w:rsidRPr="00FC5877">
        <w:rPr>
          <w:rStyle w:val="StyleUnderline"/>
        </w:rPr>
        <w:t xml:space="preserve">? </w:t>
      </w:r>
      <w:r w:rsidRPr="00F2731D">
        <w:rPr>
          <w:rStyle w:val="StyleUnderline"/>
          <w:highlight w:val="cyan"/>
        </w:rPr>
        <w:t xml:space="preserve">What might he </w:t>
      </w:r>
      <w:r w:rsidRPr="00F2731D">
        <w:rPr>
          <w:rStyle w:val="Emphasis"/>
          <w:highlight w:val="cyan"/>
        </w:rPr>
        <w:t>say under oath</w:t>
      </w:r>
      <w:r w:rsidRPr="00F2731D">
        <w:rPr>
          <w:rStyle w:val="StyleUnderline"/>
          <w:highlight w:val="cyan"/>
        </w:rPr>
        <w:t xml:space="preserve"> to the special counsel?</w:t>
      </w:r>
      <w:r w:rsidRPr="00FC5877">
        <w:rPr>
          <w:rStyle w:val="StyleUnderline"/>
        </w:rPr>
        <w:t xml:space="preserve"> </w:t>
      </w:r>
      <w:r w:rsidRPr="00F2731D">
        <w:rPr>
          <w:rStyle w:val="StyleUnderline"/>
          <w:highlight w:val="cyan"/>
        </w:rPr>
        <w:t>Clinton, recall, was impeached</w:t>
      </w:r>
      <w:r w:rsidRPr="00FC5877">
        <w:rPr>
          <w:rStyle w:val="StyleUnderline"/>
        </w:rPr>
        <w:t xml:space="preserve"> and disbarred </w:t>
      </w:r>
      <w:r w:rsidRPr="00F2731D">
        <w:rPr>
          <w:rStyle w:val="StyleUnderline"/>
          <w:highlight w:val="cyan"/>
        </w:rPr>
        <w:t xml:space="preserve">because he </w:t>
      </w:r>
      <w:r w:rsidRPr="00F2731D">
        <w:rPr>
          <w:rStyle w:val="Emphasis"/>
          <w:highlight w:val="cyan"/>
        </w:rPr>
        <w:t>perjured</w:t>
      </w:r>
      <w:r w:rsidRPr="00FC5877">
        <w:rPr>
          <w:rStyle w:val="Emphasis"/>
        </w:rPr>
        <w:t xml:space="preserve"> </w:t>
      </w:r>
      <w:r w:rsidRPr="00FC5877">
        <w:rPr>
          <w:rStyle w:val="StyleUnderline"/>
        </w:rPr>
        <w:t xml:space="preserve">himself in </w:t>
      </w:r>
      <w:r w:rsidRPr="00F2731D">
        <w:rPr>
          <w:rStyle w:val="StyleUnderline"/>
          <w:highlight w:val="cyan"/>
        </w:rPr>
        <w:t>a deposition</w:t>
      </w:r>
      <w:r w:rsidRPr="009B06B7">
        <w:rPr>
          <w:sz w:val="12"/>
        </w:rPr>
        <w:t>. The only hope for the Trump presidency is for the GOP to maintain control of the House. House minority leader Nancy Pelosi has cautioned against</w:t>
      </w:r>
      <w:r w:rsidRPr="009B06B7">
        <w:rPr>
          <w:rFonts w:eastAsia="Calibri"/>
          <w:color w:val="000000"/>
          <w:sz w:val="12"/>
        </w:rPr>
        <w:t xml:space="preserve">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9B06B7">
        <w:rPr>
          <w:sz w:val="12"/>
        </w:rPr>
        <w:t>Trump won’t be on the ballot in 2018, but his presidency will hang in the balance.</w:t>
      </w:r>
    </w:p>
    <w:p w14:paraId="39E7A33E" w14:textId="65599A0D" w:rsidR="002E010D" w:rsidRDefault="002E010D" w:rsidP="002E010D">
      <w:pPr>
        <w:pStyle w:val="Heading3"/>
        <w:rPr>
          <w:rFonts w:eastAsia="Times New Roman"/>
        </w:rPr>
      </w:pPr>
      <w:r>
        <w:rPr>
          <w:rFonts w:eastAsia="Times New Roman"/>
        </w:rPr>
        <w:t>1AR---Turn---Impeachment---A2: No Impact---2020 Solves</w:t>
      </w:r>
    </w:p>
    <w:p w14:paraId="66D72466" w14:textId="77777777" w:rsidR="002E010D" w:rsidRPr="000142FB" w:rsidRDefault="002E010D" w:rsidP="002E010D">
      <w:pPr>
        <w:pStyle w:val="Heading4"/>
        <w:rPr>
          <w:rFonts w:cs="Times New Roman"/>
        </w:rPr>
      </w:pPr>
      <w:r w:rsidRPr="000142FB">
        <w:rPr>
          <w:rFonts w:cs="Times New Roman"/>
        </w:rPr>
        <w:t>2020 could easily be too late – faster Trump removal key</w:t>
      </w:r>
    </w:p>
    <w:p w14:paraId="669C4820" w14:textId="77777777" w:rsidR="002E010D" w:rsidRDefault="002E010D" w:rsidP="002E010D">
      <w:r w:rsidRPr="000142FB">
        <w:rPr>
          <w:rStyle w:val="Style13ptBold"/>
        </w:rPr>
        <w:t>Mcmanus 17</w:t>
      </w:r>
      <w:r w:rsidRPr="000142FB">
        <w:t xml:space="preserve"> (Doyle Mcmanus, American journalist, columnist, who appears often on Public Broadcasting Service's Washington Week, May 21</w:t>
      </w:r>
      <w:r w:rsidRPr="000142FB">
        <w:rPr>
          <w:vertAlign w:val="superscript"/>
        </w:rPr>
        <w:t>st</w:t>
      </w:r>
      <w:r w:rsidRPr="000142FB">
        <w:t xml:space="preserve">, "Should we wish for a President Pence?," La Times, Available online at </w:t>
      </w:r>
      <w:hyperlink r:id="rId71" w:history="1">
        <w:r w:rsidRPr="000142FB">
          <w:rPr>
            <w:rStyle w:val="Hyperlink"/>
          </w:rPr>
          <w:t>http://www.latimes.com/opinion/op-ed/la-oe-mcmanus-president-pence-20170521-story.html</w:t>
        </w:r>
      </w:hyperlink>
      <w:r w:rsidRPr="000142FB">
        <w:t>)</w:t>
      </w:r>
    </w:p>
    <w:p w14:paraId="1487E31F" w14:textId="77777777" w:rsidR="002E010D" w:rsidRPr="000142FB" w:rsidRDefault="002E010D" w:rsidP="002E010D"/>
    <w:p w14:paraId="3C20DA87" w14:textId="334C1823" w:rsidR="002E010D" w:rsidRDefault="002E010D" w:rsidP="002E010D">
      <w:pPr>
        <w:rPr>
          <w:rStyle w:val="StyleUnderline"/>
        </w:rPr>
      </w:pPr>
      <w:r w:rsidRPr="000142FB">
        <w:rPr>
          <w:rStyle w:val="StyleUnderline"/>
        </w:rPr>
        <w:t>President Mike Pence?</w:t>
      </w:r>
      <w:r w:rsidRPr="000142FB">
        <w:rPr>
          <w:sz w:val="12"/>
        </w:rPr>
        <w:t xml:space="preserve"> </w:t>
      </w:r>
      <w:r w:rsidRPr="000142FB">
        <w:rPr>
          <w:rStyle w:val="StyleUnderline"/>
        </w:rPr>
        <w:t>The question is way ahead of where we are</w:t>
      </w:r>
      <w:r w:rsidRPr="000142FB">
        <w:rPr>
          <w:sz w:val="12"/>
        </w:rPr>
        <w:t>. There’s no solid reason to expect that President Trump will leave office before his term is done, whether by resignation, impeachment or the untried mechanism of the 25th amendment.</w:t>
      </w:r>
      <w:r w:rsidRPr="000142FB">
        <w:rPr>
          <w:rStyle w:val="StyleUnderline"/>
        </w:rPr>
        <w:t xml:space="preserve"> </w:t>
      </w:r>
      <w:r w:rsidRPr="000142FB">
        <w:rPr>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F2731D">
        <w:rPr>
          <w:rStyle w:val="Emphasis"/>
          <w:highlight w:val="cyan"/>
        </w:rPr>
        <w:t>Pence</w:t>
      </w:r>
      <w:r w:rsidRPr="000142FB">
        <w:rPr>
          <w:rStyle w:val="Emphasis"/>
        </w:rPr>
        <w:t xml:space="preserve"> would be </w:t>
      </w:r>
      <w:r w:rsidRPr="00F2731D">
        <w:rPr>
          <w:rStyle w:val="Emphasis"/>
          <w:highlight w:val="cyan"/>
        </w:rPr>
        <w:t>an improve</w:t>
      </w:r>
      <w:r w:rsidRPr="00942A5E">
        <w:rPr>
          <w:rStyle w:val="Emphasis"/>
        </w:rPr>
        <w:t>ment on grounds of</w:t>
      </w:r>
      <w:r w:rsidRPr="000142FB">
        <w:rPr>
          <w:rStyle w:val="Emphasis"/>
        </w:rPr>
        <w:t xml:space="preserve"> simple </w:t>
      </w:r>
      <w:r w:rsidRPr="00F2731D">
        <w:rPr>
          <w:rStyle w:val="Emphasis"/>
          <w:highlight w:val="cyan"/>
        </w:rPr>
        <w:t>competence</w:t>
      </w:r>
      <w:r w:rsidRPr="000142FB">
        <w:rPr>
          <w:sz w:val="12"/>
        </w:rPr>
        <w:t xml:space="preserve">. </w:t>
      </w:r>
      <w:r w:rsidRPr="000142FB">
        <w:rPr>
          <w:rStyle w:val="Emphasis"/>
        </w:rPr>
        <w:t xml:space="preserve">He </w:t>
      </w:r>
      <w:r w:rsidRPr="00F2731D">
        <w:rPr>
          <w:rStyle w:val="Emphasis"/>
          <w:highlight w:val="cyan"/>
        </w:rPr>
        <w:t>would make</w:t>
      </w:r>
      <w:r w:rsidRPr="000142FB">
        <w:rPr>
          <w:rStyle w:val="Emphasis"/>
        </w:rPr>
        <w:t xml:space="preserve"> the </w:t>
      </w:r>
      <w:r w:rsidRPr="00F2731D">
        <w:rPr>
          <w:rStyle w:val="Emphasis"/>
          <w:highlight w:val="cyan"/>
        </w:rPr>
        <w:t>country safer</w:t>
      </w:r>
      <w:r w:rsidRPr="000142FB">
        <w:rPr>
          <w:sz w:val="12"/>
        </w:rPr>
        <w:t xml:space="preserve">. Under a President Pence, </w:t>
      </w:r>
      <w:r w:rsidRPr="000142FB">
        <w:rPr>
          <w:rStyle w:val="Emphasis"/>
        </w:rPr>
        <w:t xml:space="preserve">Americans </w:t>
      </w:r>
      <w:r w:rsidRPr="00F2731D">
        <w:rPr>
          <w:rStyle w:val="Emphasis"/>
          <w:highlight w:val="cyan"/>
        </w:rPr>
        <w:t>would have less cause to fear</w:t>
      </w:r>
      <w:r w:rsidRPr="000142FB">
        <w:rPr>
          <w:rStyle w:val="Emphasis"/>
        </w:rPr>
        <w:t xml:space="preserve"> that </w:t>
      </w:r>
      <w:r w:rsidRPr="00F2731D">
        <w:rPr>
          <w:rStyle w:val="Emphasis"/>
          <w:highlight w:val="cyan"/>
        </w:rPr>
        <w:t>a blundering president might lead us into war with No</w:t>
      </w:r>
      <w:r w:rsidRPr="000142FB">
        <w:rPr>
          <w:rStyle w:val="Emphasis"/>
        </w:rPr>
        <w:t xml:space="preserve">rth </w:t>
      </w:r>
      <w:r w:rsidRPr="00F2731D">
        <w:rPr>
          <w:rStyle w:val="Emphasis"/>
          <w:highlight w:val="cyan"/>
        </w:rPr>
        <w:t>Ko</w:t>
      </w:r>
      <w:r w:rsidRPr="000142FB">
        <w:rPr>
          <w:rStyle w:val="Emphasis"/>
        </w:rPr>
        <w:t xml:space="preserve">rea </w:t>
      </w:r>
      <w:r w:rsidRPr="00F2731D">
        <w:rPr>
          <w:rStyle w:val="Emphasis"/>
          <w:highlight w:val="cyan"/>
        </w:rPr>
        <w:t>or Iran</w:t>
      </w:r>
      <w:r w:rsidRPr="000142FB">
        <w:rPr>
          <w:rStyle w:val="Emphasis"/>
        </w:rPr>
        <w:t>.</w:t>
      </w:r>
      <w:r w:rsidRPr="000142FB">
        <w:rPr>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0142FB">
        <w:rPr>
          <w:rStyle w:val="StyleUnderline"/>
        </w:rPr>
        <w:t>Despite all that,</w:t>
      </w:r>
      <w:r w:rsidRPr="000142FB">
        <w:rPr>
          <w:sz w:val="12"/>
        </w:rPr>
        <w:t xml:space="preserve"> unlike the president, </w:t>
      </w:r>
      <w:r w:rsidRPr="000142FB">
        <w:rPr>
          <w:rStyle w:val="StyleUnderline"/>
        </w:rPr>
        <w:t>he has read the Constitution and understands its meaning.</w:t>
      </w:r>
      <w:r w:rsidRPr="000142FB">
        <w:rPr>
          <w:rStyle w:val="Emphasis"/>
        </w:rPr>
        <w:t xml:space="preserve"> He would be less likely than Trump to try to pressure the FBI to drop an investigation</w:t>
      </w:r>
      <w:r w:rsidRPr="000142FB">
        <w:rPr>
          <w:rStyle w:val="StyleUnderline"/>
        </w:rPr>
        <w:t>, to take one example. He has even defended freedom of the press</w:t>
      </w:r>
      <w:r w:rsidRPr="000142FB">
        <w:rPr>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0142FB">
        <w:rPr>
          <w:color w:val="FF0000"/>
          <w:sz w:val="12"/>
        </w:rPr>
        <w:t>of</w:t>
      </w:r>
      <w:r w:rsidRPr="000142FB">
        <w:rPr>
          <w:sz w:val="12"/>
        </w:rPr>
        <w:t xml:space="preserve"> the bill to shield journalists. “He’s very conservative, especially on social issues. But he does have respect on the other side of the aisle. </w:t>
      </w:r>
      <w:r w:rsidRPr="00F2731D">
        <w:rPr>
          <w:rStyle w:val="StyleUnderline"/>
          <w:highlight w:val="cyan"/>
        </w:rPr>
        <w:t>He’s very serious about public policy, and willing to work with Dem</w:t>
      </w:r>
      <w:r w:rsidRPr="000142FB">
        <w:rPr>
          <w:rStyle w:val="StyleUnderline"/>
        </w:rPr>
        <w:t>ocrat</w:t>
      </w:r>
      <w:r w:rsidRPr="00F2731D">
        <w:rPr>
          <w:rStyle w:val="StyleUnderline"/>
          <w:highlight w:val="cyan"/>
        </w:rPr>
        <w:t>s</w:t>
      </w:r>
      <w:r w:rsidRPr="000142FB">
        <w:rPr>
          <w:rStyle w:val="StyleUnderline"/>
        </w:rPr>
        <w:t xml:space="preserve"> where there’s common purpose.” </w:t>
      </w:r>
      <w:r w:rsidRPr="000142FB">
        <w:rPr>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0142FB">
        <w:rPr>
          <w:rStyle w:val="StyleUnderline"/>
        </w:rPr>
        <w:t>It’s tempting</w:t>
      </w:r>
      <w:r w:rsidRPr="000142FB">
        <w:rPr>
          <w:sz w:val="12"/>
        </w:rPr>
        <w:t xml:space="preserve">, of course, for partisan Democrats </w:t>
      </w:r>
      <w:r w:rsidRPr="00F2731D">
        <w:rPr>
          <w:rStyle w:val="StyleUnderline"/>
          <w:highlight w:val="cyan"/>
        </w:rPr>
        <w:t>to</w:t>
      </w:r>
      <w:r w:rsidRPr="000142FB">
        <w:rPr>
          <w:rStyle w:val="StyleUnderline"/>
        </w:rPr>
        <w:t xml:space="preserve"> say: </w:t>
      </w:r>
      <w:r w:rsidRPr="00F2731D">
        <w:rPr>
          <w:rStyle w:val="StyleUnderline"/>
          <w:highlight w:val="cyan"/>
        </w:rPr>
        <w:t>Let Republicans continue to struggle in the mess Trump makes</w:t>
      </w:r>
      <w:r w:rsidRPr="000142FB">
        <w:rPr>
          <w:sz w:val="12"/>
        </w:rPr>
        <w:t xml:space="preserve">. </w:t>
      </w:r>
      <w:r w:rsidRPr="000142FB">
        <w:rPr>
          <w:rStyle w:val="StyleUnderline"/>
        </w:rPr>
        <w:t>Why give them a chance to right their ship? The worse the better</w:t>
      </w:r>
      <w:r w:rsidRPr="000142FB">
        <w:rPr>
          <w:sz w:val="12"/>
        </w:rPr>
        <w:t xml:space="preserve">. </w:t>
      </w:r>
      <w:r w:rsidRPr="000142FB">
        <w:rPr>
          <w:rStyle w:val="StyleUnderline"/>
        </w:rPr>
        <w:t xml:space="preserve">But that </w:t>
      </w:r>
      <w:r w:rsidRPr="00F2731D">
        <w:rPr>
          <w:rStyle w:val="Emphasis"/>
          <w:highlight w:val="cyan"/>
        </w:rPr>
        <w:t>ignores the risks that</w:t>
      </w:r>
      <w:r w:rsidRPr="000142FB">
        <w:rPr>
          <w:rStyle w:val="Emphasis"/>
        </w:rPr>
        <w:t xml:space="preserve"> would </w:t>
      </w:r>
      <w:r w:rsidRPr="00F2731D">
        <w:rPr>
          <w:rStyle w:val="Emphasis"/>
          <w:highlight w:val="cyan"/>
        </w:rPr>
        <w:t>come from allowing Trump to continue exercising</w:t>
      </w:r>
      <w:r w:rsidRPr="000142FB">
        <w:rPr>
          <w:rStyle w:val="Emphasis"/>
        </w:rPr>
        <w:t xml:space="preserve"> the </w:t>
      </w:r>
      <w:r w:rsidRPr="00F2731D">
        <w:rPr>
          <w:rStyle w:val="Emphasis"/>
          <w:highlight w:val="cyan"/>
        </w:rPr>
        <w:t>powers of the presidency in</w:t>
      </w:r>
      <w:r w:rsidRPr="000142FB">
        <w:rPr>
          <w:rStyle w:val="Emphasis"/>
        </w:rPr>
        <w:t xml:space="preserve"> both law enforcement and </w:t>
      </w:r>
      <w:r w:rsidRPr="00F2731D">
        <w:rPr>
          <w:rStyle w:val="Emphasis"/>
          <w:highlight w:val="cyan"/>
        </w:rPr>
        <w:t>foreign policy</w:t>
      </w:r>
      <w:r w:rsidRPr="00F2731D">
        <w:rPr>
          <w:rStyle w:val="StyleUnderline"/>
          <w:highlight w:val="cyan"/>
        </w:rPr>
        <w:t>. For the next three years</w:t>
      </w:r>
      <w:r w:rsidRPr="000142FB">
        <w:rPr>
          <w:rStyle w:val="StyleUnderline"/>
        </w:rPr>
        <w:t xml:space="preserve">, given the limited alternatives, </w:t>
      </w:r>
      <w:r w:rsidRPr="00F2731D">
        <w:rPr>
          <w:rStyle w:val="StyleUnderline"/>
          <w:highlight w:val="cyan"/>
        </w:rPr>
        <w:t>I’d opt for President Pence — the sooner the better</w:t>
      </w:r>
      <w:r>
        <w:rPr>
          <w:rStyle w:val="StyleUnderline"/>
        </w:rPr>
        <w:t>.</w:t>
      </w:r>
    </w:p>
    <w:p w14:paraId="78ADF7F1" w14:textId="77777777" w:rsidR="002E010D" w:rsidRPr="000142FB" w:rsidRDefault="002E010D" w:rsidP="002E010D">
      <w:pPr>
        <w:pStyle w:val="Heading4"/>
        <w:rPr>
          <w:rFonts w:cs="Times New Roman"/>
        </w:rPr>
      </w:pPr>
      <w:r w:rsidRPr="000142FB">
        <w:rPr>
          <w:rFonts w:cs="Times New Roman"/>
        </w:rPr>
        <w:t xml:space="preserve">Trump could easily win in 2020 - zero guarantees </w:t>
      </w:r>
    </w:p>
    <w:p w14:paraId="450DCFD6" w14:textId="77777777" w:rsidR="002E010D" w:rsidRPr="000142FB" w:rsidRDefault="002E010D" w:rsidP="002E010D">
      <w:r w:rsidRPr="000142FB">
        <w:rPr>
          <w:rStyle w:val="Style13ptBold"/>
        </w:rPr>
        <w:t>Tusk 17</w:t>
      </w:r>
      <w:r w:rsidRPr="000142FB">
        <w:t xml:space="preserve"> [Bradley Tusk is the founder and CEO of Tusk Holdings, the parent company of Tusk Strategies, Tusk Ventures, Kronos Archives, the Ivory Gaming Group and Tusk Montgomery Philanthropies. In 2009 he served as Mike Bloomberg’s campaign manager, guiding Mayor Bloomberg to a third term. 8-9-2017 http://observer.com/2017/08/white-house-presidential-election-candidates-2020/]</w:t>
      </w:r>
    </w:p>
    <w:p w14:paraId="3DEB252D" w14:textId="77777777" w:rsidR="002E010D" w:rsidRPr="000142FB" w:rsidRDefault="002E010D" w:rsidP="002E010D">
      <w:pPr>
        <w:rPr>
          <w:sz w:val="16"/>
        </w:rPr>
      </w:pPr>
      <w:r w:rsidRPr="000142FB">
        <w:rPr>
          <w:sz w:val="16"/>
        </w:rPr>
        <w:t xml:space="preserve">#4. Trump. Most people I talk to would trade 7.5 years of Pence in return for Trump leaving today, but I live in the same bubble that never thought Trump could win in the first place. </w:t>
      </w:r>
      <w:r w:rsidRPr="00F2731D">
        <w:rPr>
          <w:rStyle w:val="StyleUnderline"/>
          <w:highlight w:val="cyan"/>
        </w:rPr>
        <w:t>Sure</w:t>
      </w:r>
      <w:r w:rsidRPr="000142FB">
        <w:rPr>
          <w:sz w:val="16"/>
        </w:rPr>
        <w:t xml:space="preserve">, </w:t>
      </w:r>
      <w:r w:rsidRPr="00F2731D">
        <w:rPr>
          <w:rStyle w:val="StyleUnderline"/>
          <w:highlight w:val="cyan"/>
        </w:rPr>
        <w:t>Trump could lose because of low approval</w:t>
      </w:r>
      <w:r w:rsidRPr="000142FB">
        <w:rPr>
          <w:rStyle w:val="StyleUnderline"/>
        </w:rPr>
        <w:t xml:space="preserve"> ratings</w:t>
      </w:r>
      <w:r w:rsidRPr="000142FB">
        <w:rPr>
          <w:sz w:val="16"/>
        </w:rPr>
        <w:t xml:space="preserve">, </w:t>
      </w:r>
      <w:r w:rsidRPr="000142FB">
        <w:rPr>
          <w:rStyle w:val="StyleUnderline"/>
        </w:rPr>
        <w:t>a lack of tangible accomplishments,</w:t>
      </w:r>
      <w:r w:rsidRPr="000142FB">
        <w:rPr>
          <w:sz w:val="16"/>
        </w:rPr>
        <w:t xml:space="preserve"> </w:t>
      </w:r>
      <w:r w:rsidRPr="000142FB">
        <w:rPr>
          <w:rStyle w:val="StyleUnderline"/>
        </w:rPr>
        <w:t>his inability to run the government</w:t>
      </w:r>
      <w:r w:rsidRPr="000142FB">
        <w:rPr>
          <w:sz w:val="16"/>
        </w:rPr>
        <w:t xml:space="preserve"> (and the White House), he has offended too many people, or, of course, </w:t>
      </w:r>
      <w:r w:rsidRPr="00F2731D">
        <w:rPr>
          <w:rStyle w:val="Emphasis"/>
          <w:highlight w:val="cyan"/>
        </w:rPr>
        <w:t>he could be impeached</w:t>
      </w:r>
      <w:r w:rsidRPr="000142FB">
        <w:rPr>
          <w:sz w:val="16"/>
        </w:rPr>
        <w:t xml:space="preserve">. </w:t>
      </w:r>
      <w:r w:rsidRPr="000142FB">
        <w:rPr>
          <w:rStyle w:val="StyleUnderline"/>
        </w:rPr>
        <w:t>Any of those things can happen</w:t>
      </w:r>
      <w:r w:rsidRPr="00F2731D">
        <w:rPr>
          <w:sz w:val="16"/>
          <w:highlight w:val="cyan"/>
        </w:rPr>
        <w:t xml:space="preserve">. </w:t>
      </w:r>
      <w:r w:rsidRPr="00F2731D">
        <w:rPr>
          <w:rStyle w:val="StyleUnderline"/>
          <w:highlight w:val="cyan"/>
        </w:rPr>
        <w:t>But</w:t>
      </w:r>
      <w:r w:rsidRPr="000142FB">
        <w:rPr>
          <w:sz w:val="16"/>
        </w:rPr>
        <w:t xml:space="preserve"> </w:t>
      </w:r>
      <w:r w:rsidRPr="00F2731D">
        <w:rPr>
          <w:rStyle w:val="StyleUnderline"/>
          <w:highlight w:val="cyan"/>
        </w:rPr>
        <w:t>here’s what else can happen</w:t>
      </w:r>
      <w:r w:rsidRPr="000142FB">
        <w:rPr>
          <w:sz w:val="16"/>
        </w:rPr>
        <w:t xml:space="preserve"> </w:t>
      </w:r>
      <w:r w:rsidRPr="000142FB">
        <w:rPr>
          <w:rStyle w:val="StyleUnderline"/>
        </w:rPr>
        <w:t>over the next three and a half years</w:t>
      </w:r>
      <w:r w:rsidRPr="000142FB">
        <w:rPr>
          <w:sz w:val="16"/>
        </w:rPr>
        <w:t xml:space="preserve">: </w:t>
      </w:r>
      <w:r w:rsidRPr="00F2731D">
        <w:rPr>
          <w:rStyle w:val="StyleUnderline"/>
          <w:highlight w:val="cyan"/>
        </w:rPr>
        <w:t xml:space="preserve">We avoid </w:t>
      </w:r>
      <w:r w:rsidRPr="000142FB">
        <w:rPr>
          <w:rStyle w:val="StyleUnderline"/>
        </w:rPr>
        <w:t xml:space="preserve">a ground </w:t>
      </w:r>
      <w:r w:rsidRPr="00F2731D">
        <w:rPr>
          <w:rStyle w:val="StyleUnderline"/>
          <w:highlight w:val="cyan"/>
        </w:rPr>
        <w:t>war</w:t>
      </w:r>
      <w:r w:rsidRPr="000142FB">
        <w:rPr>
          <w:sz w:val="16"/>
        </w:rPr>
        <w:t xml:space="preserve">, </w:t>
      </w:r>
      <w:r w:rsidRPr="00F2731D">
        <w:rPr>
          <w:rStyle w:val="StyleUnderline"/>
          <w:highlight w:val="cyan"/>
        </w:rPr>
        <w:t>Congress enacts</w:t>
      </w:r>
      <w:r w:rsidRPr="000142FB">
        <w:rPr>
          <w:rStyle w:val="StyleUnderline"/>
        </w:rPr>
        <w:t xml:space="preserve"> </w:t>
      </w:r>
      <w:r w:rsidRPr="00F2731D">
        <w:rPr>
          <w:rStyle w:val="StyleUnderline"/>
          <w:highlight w:val="cyan"/>
        </w:rPr>
        <w:t>tax cuts</w:t>
      </w:r>
      <w:r w:rsidRPr="000142FB">
        <w:rPr>
          <w:sz w:val="16"/>
        </w:rPr>
        <w:t xml:space="preserve">, </w:t>
      </w:r>
      <w:r w:rsidRPr="00F2731D">
        <w:rPr>
          <w:rStyle w:val="StyleUnderline"/>
          <w:highlight w:val="cyan"/>
        </w:rPr>
        <w:t>regulatory relief</w:t>
      </w:r>
      <w:r w:rsidRPr="000142FB">
        <w:rPr>
          <w:rStyle w:val="StyleUnderline"/>
        </w:rPr>
        <w:t xml:space="preserve"> </w:t>
      </w:r>
      <w:r w:rsidRPr="00F2731D">
        <w:rPr>
          <w:rStyle w:val="StyleUnderline"/>
          <w:highlight w:val="cyan"/>
        </w:rPr>
        <w:t>and</w:t>
      </w:r>
      <w:r w:rsidRPr="000142FB">
        <w:rPr>
          <w:rStyle w:val="StyleUnderline"/>
        </w:rPr>
        <w:t xml:space="preserve"> </w:t>
      </w:r>
      <w:r w:rsidRPr="00F2731D">
        <w:rPr>
          <w:rStyle w:val="StyleUnderline"/>
          <w:highlight w:val="cyan"/>
        </w:rPr>
        <w:t>infrastructure</w:t>
      </w:r>
      <w:r w:rsidRPr="000142FB">
        <w:rPr>
          <w:rStyle w:val="StyleUnderline"/>
        </w:rPr>
        <w:t xml:space="preserve"> spending</w:t>
      </w:r>
      <w:r w:rsidRPr="00F2731D">
        <w:rPr>
          <w:rStyle w:val="StyleUnderline"/>
          <w:highlight w:val="cyan"/>
        </w:rPr>
        <w:t xml:space="preserve"> leads</w:t>
      </w:r>
      <w:r w:rsidRPr="000142FB">
        <w:rPr>
          <w:rStyle w:val="StyleUnderline"/>
        </w:rPr>
        <w:t xml:space="preserve"> the </w:t>
      </w:r>
      <w:r w:rsidRPr="00F2731D">
        <w:rPr>
          <w:rStyle w:val="StyleUnderline"/>
          <w:highlight w:val="cyan"/>
        </w:rPr>
        <w:t>economy to boom</w:t>
      </w:r>
      <w:r w:rsidRPr="00F2731D">
        <w:rPr>
          <w:sz w:val="16"/>
          <w:highlight w:val="cyan"/>
        </w:rPr>
        <w:t xml:space="preserve">, </w:t>
      </w:r>
      <w:r w:rsidRPr="000142FB">
        <w:rPr>
          <w:rStyle w:val="StyleUnderline"/>
        </w:rPr>
        <w:t>and</w:t>
      </w:r>
      <w:r w:rsidRPr="000142FB">
        <w:rPr>
          <w:sz w:val="16"/>
        </w:rPr>
        <w:t xml:space="preserve"> </w:t>
      </w:r>
      <w:r w:rsidRPr="00F2731D">
        <w:rPr>
          <w:rStyle w:val="StyleUnderline"/>
          <w:highlight w:val="cyan"/>
        </w:rPr>
        <w:t>Trump avoids impeachment</w:t>
      </w:r>
      <w:r w:rsidRPr="000142FB">
        <w:rPr>
          <w:sz w:val="16"/>
        </w:rPr>
        <w:t xml:space="preserve">. </w:t>
      </w:r>
      <w:r w:rsidRPr="000142FB">
        <w:rPr>
          <w:rStyle w:val="StyleUnderline"/>
        </w:rPr>
        <w:t>In that scenario</w:t>
      </w:r>
      <w:r w:rsidRPr="00F2731D">
        <w:rPr>
          <w:sz w:val="16"/>
          <w:highlight w:val="cyan"/>
        </w:rPr>
        <w:t xml:space="preserve">, </w:t>
      </w:r>
      <w:r w:rsidRPr="00F2731D">
        <w:rPr>
          <w:rStyle w:val="StyleUnderline"/>
          <w:highlight w:val="cyan"/>
        </w:rPr>
        <w:t xml:space="preserve">a </w:t>
      </w:r>
      <w:r w:rsidRPr="00F2731D">
        <w:rPr>
          <w:rStyle w:val="Emphasis"/>
          <w:highlight w:val="cyan"/>
        </w:rPr>
        <w:t>second term would be likely</w:t>
      </w:r>
      <w:r w:rsidRPr="000142FB">
        <w:rPr>
          <w:sz w:val="16"/>
        </w:rPr>
        <w:t xml:space="preserve">. </w:t>
      </w:r>
      <w:r w:rsidRPr="00F2731D">
        <w:rPr>
          <w:rStyle w:val="StyleUnderline"/>
          <w:highlight w:val="cyan"/>
        </w:rPr>
        <w:t>How often does an incumbent enjoying a strong econ</w:t>
      </w:r>
      <w:r w:rsidRPr="000142FB">
        <w:rPr>
          <w:rStyle w:val="StyleUnderline"/>
        </w:rPr>
        <w:t xml:space="preserve">omy </w:t>
      </w:r>
      <w:r w:rsidRPr="00F2731D">
        <w:rPr>
          <w:rStyle w:val="StyleUnderline"/>
          <w:highlight w:val="cyan"/>
        </w:rPr>
        <w:t xml:space="preserve">and no wars lose? </w:t>
      </w:r>
      <w:r w:rsidRPr="00F2731D">
        <w:rPr>
          <w:rStyle w:val="Emphasis"/>
          <w:highlight w:val="cyan"/>
        </w:rPr>
        <w:t>Almost never</w:t>
      </w:r>
      <w:r w:rsidRPr="00F2731D">
        <w:rPr>
          <w:rStyle w:val="StyleUnderline"/>
          <w:highlight w:val="cyan"/>
        </w:rPr>
        <w:t>.</w:t>
      </w:r>
      <w:r w:rsidRPr="000142FB">
        <w:rPr>
          <w:rStyle w:val="StyleUnderline"/>
        </w:rPr>
        <w:t xml:space="preserve"> We’re</w:t>
      </w:r>
      <w:r w:rsidRPr="000142FB">
        <w:rPr>
          <w:sz w:val="16"/>
        </w:rPr>
        <w:t xml:space="preserve"> still </w:t>
      </w:r>
      <w:r w:rsidRPr="000142FB">
        <w:rPr>
          <w:rStyle w:val="StyleUnderline"/>
        </w:rPr>
        <w:t>only</w:t>
      </w:r>
      <w:r w:rsidRPr="000142FB">
        <w:rPr>
          <w:sz w:val="16"/>
        </w:rPr>
        <w:t xml:space="preserve"> </w:t>
      </w:r>
      <w:r w:rsidRPr="000142FB">
        <w:rPr>
          <w:rStyle w:val="StyleUnderline"/>
        </w:rPr>
        <w:t>in the seventh month of Trump’s presidency</w:t>
      </w:r>
      <w:r w:rsidRPr="000142FB">
        <w:rPr>
          <w:sz w:val="16"/>
        </w:rPr>
        <w:t xml:space="preserve">. </w:t>
      </w:r>
      <w:r w:rsidRPr="00F2731D">
        <w:rPr>
          <w:rStyle w:val="StyleUnderline"/>
          <w:highlight w:val="cyan"/>
        </w:rPr>
        <w:t xml:space="preserve">Absent impeachment, </w:t>
      </w:r>
      <w:r w:rsidRPr="000142FB">
        <w:rPr>
          <w:rStyle w:val="StyleUnderline"/>
        </w:rPr>
        <w:t>we have 41 more to go</w:t>
      </w:r>
      <w:r w:rsidRPr="000142FB">
        <w:rPr>
          <w:sz w:val="16"/>
        </w:rPr>
        <w:t xml:space="preserve">. </w:t>
      </w:r>
      <w:r w:rsidRPr="00F2731D">
        <w:rPr>
          <w:rStyle w:val="Emphasis"/>
          <w:highlight w:val="cyan"/>
        </w:rPr>
        <w:t>It’s too early</w:t>
      </w:r>
      <w:r w:rsidRPr="000142FB">
        <w:rPr>
          <w:rStyle w:val="Emphasis"/>
        </w:rPr>
        <w:t xml:space="preserve"> </w:t>
      </w:r>
      <w:r w:rsidRPr="00F2731D">
        <w:rPr>
          <w:rStyle w:val="StyleUnderline"/>
          <w:highlight w:val="cyan"/>
        </w:rPr>
        <w:t>to know</w:t>
      </w:r>
      <w:r w:rsidRPr="000142FB">
        <w:rPr>
          <w:rStyle w:val="StyleUnderline"/>
        </w:rPr>
        <w:t xml:space="preserve"> </w:t>
      </w:r>
      <w:r w:rsidRPr="00F2731D">
        <w:rPr>
          <w:rStyle w:val="StyleUnderline"/>
          <w:highlight w:val="cyan"/>
        </w:rPr>
        <w:t>what</w:t>
      </w:r>
      <w:r w:rsidRPr="000142FB">
        <w:rPr>
          <w:rStyle w:val="StyleUnderline"/>
        </w:rPr>
        <w:t xml:space="preserve"> type of president </w:t>
      </w:r>
      <w:r w:rsidRPr="00F2731D">
        <w:rPr>
          <w:rStyle w:val="StyleUnderline"/>
          <w:highlight w:val="cyan"/>
        </w:rPr>
        <w:t>voters will want</w:t>
      </w:r>
      <w:r w:rsidRPr="000142FB">
        <w:rPr>
          <w:rStyle w:val="StyleUnderline"/>
        </w:rPr>
        <w:t xml:space="preserve"> </w:t>
      </w:r>
      <w:r w:rsidRPr="00F2731D">
        <w:rPr>
          <w:rStyle w:val="StyleUnderline"/>
          <w:highlight w:val="cyan"/>
        </w:rPr>
        <w:t xml:space="preserve">in </w:t>
      </w:r>
      <w:r w:rsidRPr="00F2731D">
        <w:rPr>
          <w:rStyle w:val="Emphasis"/>
          <w:highlight w:val="cyan"/>
        </w:rPr>
        <w:t>three years</w:t>
      </w:r>
      <w:r w:rsidRPr="000142FB">
        <w:rPr>
          <w:sz w:val="16"/>
        </w:rPr>
        <w:t xml:space="preserve">, but </w:t>
      </w:r>
      <w:r w:rsidRPr="000142FB">
        <w:rPr>
          <w:rStyle w:val="Emphasis"/>
        </w:rPr>
        <w:t xml:space="preserve">traditional </w:t>
      </w:r>
      <w:r w:rsidRPr="00F2731D">
        <w:rPr>
          <w:rStyle w:val="Emphasis"/>
          <w:highlight w:val="cyan"/>
        </w:rPr>
        <w:t>assumptions no longer apply</w:t>
      </w:r>
      <w:r w:rsidRPr="000142FB">
        <w:rPr>
          <w:sz w:val="16"/>
        </w:rPr>
        <w:t xml:space="preserve">. The hunger for change is real and dissatisfaction with the status quo is overwhelming. </w:t>
      </w:r>
      <w:r w:rsidRPr="000142FB">
        <w:rPr>
          <w:rStyle w:val="StyleUnderline"/>
        </w:rPr>
        <w:t>Just because we want things to return to normal, doesn’t mean they will</w:t>
      </w:r>
      <w:r w:rsidRPr="000142FB">
        <w:rPr>
          <w:sz w:val="16"/>
        </w:rPr>
        <w:t xml:space="preserve">. </w:t>
      </w:r>
      <w:r w:rsidRPr="00F2731D">
        <w:rPr>
          <w:rStyle w:val="StyleUnderline"/>
          <w:highlight w:val="cyan"/>
        </w:rPr>
        <w:t>Before you assess</w:t>
      </w:r>
      <w:r w:rsidRPr="000142FB">
        <w:rPr>
          <w:rStyle w:val="StyleUnderline"/>
        </w:rPr>
        <w:t xml:space="preserve"> the </w:t>
      </w:r>
      <w:r w:rsidRPr="00F2731D">
        <w:rPr>
          <w:rStyle w:val="StyleUnderline"/>
          <w:highlight w:val="cyan"/>
        </w:rPr>
        <w:t>2020</w:t>
      </w:r>
      <w:r w:rsidRPr="000142FB">
        <w:rPr>
          <w:rStyle w:val="StyleUnderline"/>
        </w:rPr>
        <w:t xml:space="preserve"> horse race</w:t>
      </w:r>
      <w:r w:rsidRPr="000142FB">
        <w:rPr>
          <w:sz w:val="16"/>
        </w:rPr>
        <w:t xml:space="preserve">, </w:t>
      </w:r>
      <w:r w:rsidRPr="00F2731D">
        <w:rPr>
          <w:rStyle w:val="StyleUnderline"/>
          <w:highlight w:val="cyan"/>
        </w:rPr>
        <w:t>remember</w:t>
      </w:r>
      <w:r w:rsidRPr="000142FB">
        <w:rPr>
          <w:sz w:val="16"/>
        </w:rPr>
        <w:t xml:space="preserve"> that </w:t>
      </w:r>
      <w:r w:rsidRPr="00F2731D">
        <w:rPr>
          <w:rStyle w:val="Emphasis"/>
          <w:highlight w:val="cyan"/>
        </w:rPr>
        <w:t>everything</w:t>
      </w:r>
      <w:r w:rsidRPr="000142FB">
        <w:rPr>
          <w:rStyle w:val="Emphasis"/>
        </w:rPr>
        <w:t xml:space="preserve"> </w:t>
      </w:r>
      <w:r w:rsidRPr="00F2731D">
        <w:rPr>
          <w:rStyle w:val="Emphasis"/>
          <w:highlight w:val="cyan"/>
        </w:rPr>
        <w:t>we</w:t>
      </w:r>
      <w:r w:rsidRPr="000142FB">
        <w:rPr>
          <w:rStyle w:val="Emphasis"/>
        </w:rPr>
        <w:t xml:space="preserve">’ve come to </w:t>
      </w:r>
      <w:r w:rsidRPr="00F2731D">
        <w:rPr>
          <w:rStyle w:val="Emphasis"/>
          <w:highlight w:val="cyan"/>
        </w:rPr>
        <w:t>believe</w:t>
      </w:r>
      <w:r w:rsidRPr="000142FB">
        <w:rPr>
          <w:rStyle w:val="Emphasis"/>
        </w:rPr>
        <w:t xml:space="preserve"> </w:t>
      </w:r>
      <w:r w:rsidRPr="00F2731D">
        <w:rPr>
          <w:rStyle w:val="Emphasis"/>
          <w:highlight w:val="cyan"/>
        </w:rPr>
        <w:t>deserves scrutiny and</w:t>
      </w:r>
      <w:r w:rsidRPr="000142FB">
        <w:rPr>
          <w:rStyle w:val="Emphasis"/>
        </w:rPr>
        <w:t xml:space="preserve"> </w:t>
      </w:r>
      <w:r w:rsidRPr="00F2731D">
        <w:rPr>
          <w:rStyle w:val="Emphasis"/>
          <w:highlight w:val="cyan"/>
        </w:rPr>
        <w:t>skepticism</w:t>
      </w:r>
      <w:r w:rsidRPr="000142FB">
        <w:rPr>
          <w:rStyle w:val="Emphasis"/>
        </w:rPr>
        <w:t>.</w:t>
      </w:r>
      <w:r w:rsidRPr="000142FB">
        <w:rPr>
          <w:sz w:val="16"/>
        </w:rPr>
        <w:t xml:space="preserve"> In other words, putting your head in the sand and insisting what you want to happen will happen only guarantees that you won’t like the outcome.</w:t>
      </w:r>
    </w:p>
    <w:p w14:paraId="2B62F73E" w14:textId="1C629555" w:rsidR="002E010D" w:rsidRDefault="002E010D" w:rsidP="002E010D">
      <w:pPr>
        <w:pStyle w:val="Heading3"/>
        <w:rPr>
          <w:rFonts w:eastAsia="Times New Roman"/>
        </w:rPr>
      </w:pPr>
      <w:r>
        <w:rPr>
          <w:rFonts w:eastAsia="Times New Roman"/>
        </w:rPr>
        <w:t>1AR---Turn---Impeachment---A2: No Impact---Checks</w:t>
      </w:r>
    </w:p>
    <w:p w14:paraId="1A500978" w14:textId="77777777" w:rsidR="002E010D" w:rsidRDefault="002E010D" w:rsidP="002E010D">
      <w:pPr>
        <w:pStyle w:val="Heading4"/>
      </w:pPr>
      <w:r>
        <w:t xml:space="preserve">Congress can’t check – no consensus, executive power overwhelms – but Trump in office risks WWIII. </w:t>
      </w:r>
    </w:p>
    <w:p w14:paraId="0B87F1C0" w14:textId="31943234" w:rsidR="002E010D" w:rsidRDefault="002E010D" w:rsidP="002E010D">
      <w:r w:rsidRPr="000865CD">
        <w:rPr>
          <w:rStyle w:val="Style13ptBold"/>
        </w:rPr>
        <w:t>Klein 17.</w:t>
      </w:r>
      <w:r w:rsidRPr="000865CD">
        <w:t xml:space="preserve"> [Ezra, Vox founder, political columnist, "The case for normalizing impeachment" Vox -- December 6 -- </w:t>
      </w:r>
      <w:hyperlink r:id="rId72" w:history="1">
        <w:r w:rsidRPr="0021369D">
          <w:rPr>
            <w:rStyle w:val="Hyperlink"/>
          </w:rPr>
          <w:t>https://www.vox.com/2017/11/30/16517022/impeachment-donald-trump</w:t>
        </w:r>
      </w:hyperlink>
      <w:r>
        <w:t>]</w:t>
      </w:r>
    </w:p>
    <w:p w14:paraId="333CEF0A" w14:textId="77777777" w:rsidR="002E010D" w:rsidRDefault="002E010D" w:rsidP="002E010D"/>
    <w:p w14:paraId="79520C38" w14:textId="77777777" w:rsidR="002E010D" w:rsidRPr="005223EF" w:rsidRDefault="002E010D" w:rsidP="002E010D">
      <w:pPr>
        <w:rPr>
          <w:sz w:val="14"/>
        </w:rPr>
      </w:pPr>
      <w:r w:rsidRPr="00F2731D">
        <w:rPr>
          <w:rStyle w:val="Emphasis"/>
          <w:highlight w:val="cyan"/>
        </w:rPr>
        <w:t>Even</w:t>
      </w:r>
      <w:r w:rsidRPr="00EF7BFD">
        <w:rPr>
          <w:rStyle w:val="Emphasis"/>
        </w:rPr>
        <w:t xml:space="preserve"> a </w:t>
      </w:r>
      <w:r w:rsidRPr="00F2731D">
        <w:rPr>
          <w:rStyle w:val="Emphasis"/>
          <w:highlight w:val="cyan"/>
        </w:rPr>
        <w:t>Congress that intended to contain</w:t>
      </w:r>
      <w:r w:rsidRPr="00EF7BFD">
        <w:rPr>
          <w:rStyle w:val="Emphasis"/>
        </w:rPr>
        <w:t xml:space="preserve"> </w:t>
      </w:r>
      <w:r w:rsidRPr="00F2731D">
        <w:rPr>
          <w:rStyle w:val="Emphasis"/>
          <w:highlight w:val="cyan"/>
        </w:rPr>
        <w:t>Trump</w:t>
      </w:r>
      <w:r w:rsidRPr="00EF7BFD">
        <w:rPr>
          <w:rStyle w:val="Emphasis"/>
        </w:rPr>
        <w:t xml:space="preserve"> </w:t>
      </w:r>
      <w:r w:rsidRPr="00F2731D">
        <w:rPr>
          <w:rStyle w:val="Emphasis"/>
          <w:highlight w:val="cyan"/>
        </w:rPr>
        <w:t>would be limited</w:t>
      </w:r>
      <w:r w:rsidRPr="00EF7BFD">
        <w:rPr>
          <w:rStyle w:val="Emphasis"/>
        </w:rPr>
        <w:t xml:space="preserve"> in its reach</w:t>
      </w:r>
      <w:r w:rsidRPr="005223EF">
        <w:rPr>
          <w:sz w:val="14"/>
        </w:rPr>
        <w:t>. It</w:t>
      </w:r>
      <w:r w:rsidRPr="00EF7BFD">
        <w:rPr>
          <w:rStyle w:val="StyleUnderline"/>
        </w:rPr>
        <w:t xml:space="preserve"> is </w:t>
      </w:r>
      <w:r w:rsidRPr="00F2731D">
        <w:rPr>
          <w:rStyle w:val="StyleUnderline"/>
          <w:highlight w:val="cyan"/>
        </w:rPr>
        <w:t>hard to overturn</w:t>
      </w:r>
      <w:r w:rsidRPr="00EF7BFD">
        <w:rPr>
          <w:rStyle w:val="StyleUnderline"/>
        </w:rPr>
        <w:t xml:space="preserve"> a presidential </w:t>
      </w:r>
      <w:r w:rsidRPr="00F2731D">
        <w:rPr>
          <w:rStyle w:val="StyleUnderline"/>
          <w:highlight w:val="cyan"/>
        </w:rPr>
        <w:t>veto</w:t>
      </w:r>
      <w:r w:rsidRPr="00EF7BFD">
        <w:rPr>
          <w:rStyle w:val="StyleUnderline"/>
        </w:rPr>
        <w:t xml:space="preserve">, </w:t>
      </w:r>
      <w:r w:rsidRPr="00F2731D">
        <w:rPr>
          <w:rStyle w:val="StyleUnderline"/>
          <w:highlight w:val="cyan"/>
        </w:rPr>
        <w:t>and</w:t>
      </w:r>
      <w:r w:rsidRPr="00EF7BFD">
        <w:rPr>
          <w:rStyle w:val="StyleUnderline"/>
        </w:rPr>
        <w:t xml:space="preserve"> the expansion of executive </w:t>
      </w:r>
      <w:r w:rsidRPr="00F2731D">
        <w:rPr>
          <w:rStyle w:val="StyleUnderline"/>
          <w:highlight w:val="cyan"/>
        </w:rPr>
        <w:t>authority</w:t>
      </w:r>
      <w:r w:rsidRPr="005223EF">
        <w:rPr>
          <w:sz w:val="14"/>
        </w:rPr>
        <w:t xml:space="preserve"> we’ve seen in recent decades </w:t>
      </w:r>
      <w:r w:rsidRPr="00EF7BFD">
        <w:rPr>
          <w:rStyle w:val="StyleUnderline"/>
        </w:rPr>
        <w:t>has given the president plenty of power to wield even faced with a hostile legislature</w:t>
      </w:r>
      <w:r w:rsidRPr="005223EF">
        <w:rPr>
          <w:sz w:val="14"/>
        </w:rPr>
        <w:t xml:space="preserve">. “Having worked in the modern executive branch, </w:t>
      </w:r>
      <w:r w:rsidRPr="00F2731D">
        <w:rPr>
          <w:rStyle w:val="Emphasis"/>
          <w:highlight w:val="cyan"/>
        </w:rPr>
        <w:t>the notion</w:t>
      </w:r>
      <w:r w:rsidRPr="00EF7BFD">
        <w:rPr>
          <w:rStyle w:val="Emphasis"/>
        </w:rPr>
        <w:t xml:space="preserve"> that </w:t>
      </w:r>
      <w:r w:rsidRPr="00F2731D">
        <w:rPr>
          <w:rStyle w:val="Emphasis"/>
          <w:highlight w:val="cyan"/>
        </w:rPr>
        <w:t>Congress has</w:t>
      </w:r>
      <w:r w:rsidRPr="00EF7BFD">
        <w:rPr>
          <w:rStyle w:val="Emphasis"/>
        </w:rPr>
        <w:t xml:space="preserve"> plenty of </w:t>
      </w:r>
      <w:r w:rsidRPr="00F2731D">
        <w:rPr>
          <w:rStyle w:val="Emphasis"/>
          <w:highlight w:val="cyan"/>
        </w:rPr>
        <w:t>weapons</w:t>
      </w:r>
      <w:r w:rsidRPr="00EF7BFD">
        <w:rPr>
          <w:rStyle w:val="Emphasis"/>
        </w:rPr>
        <w:t xml:space="preserve"> in the case of a very bad president </w:t>
      </w:r>
      <w:r w:rsidRPr="00F2731D">
        <w:rPr>
          <w:rStyle w:val="Emphasis"/>
          <w:highlight w:val="cyan"/>
        </w:rPr>
        <w:t>is overstated</w:t>
      </w:r>
      <w:r w:rsidRPr="005223EF">
        <w:rPr>
          <w:sz w:val="14"/>
        </w:rPr>
        <w:t xml:space="preserve">,” </w:t>
      </w:r>
      <w:r w:rsidRPr="00EF7BFD">
        <w:rPr>
          <w:rStyle w:val="StyleUnderline"/>
        </w:rPr>
        <w:t>says Sunstein, who ran the Office of Information and Regulatory Affairs under Obama</w:t>
      </w:r>
      <w:r w:rsidRPr="005223EF">
        <w:rPr>
          <w:sz w:val="14"/>
        </w:rPr>
        <w:t>. “</w:t>
      </w:r>
      <w:r w:rsidRPr="00F2731D">
        <w:rPr>
          <w:rStyle w:val="StyleUnderline"/>
          <w:highlight w:val="cyan"/>
        </w:rPr>
        <w:t>If w</w:t>
      </w:r>
      <w:r w:rsidRPr="00EF7BFD">
        <w:rPr>
          <w:rStyle w:val="StyleUnderline"/>
        </w:rPr>
        <w:t>e</w:t>
      </w:r>
      <w:r w:rsidRPr="005223EF">
        <w:rPr>
          <w:sz w:val="14"/>
        </w:rPr>
        <w:t xml:space="preserve"> really </w:t>
      </w:r>
      <w:r w:rsidRPr="00F2731D">
        <w:rPr>
          <w:rStyle w:val="StyleUnderline"/>
          <w:highlight w:val="cyan"/>
        </w:rPr>
        <w:t>had a terrible president</w:t>
      </w:r>
      <w:r w:rsidRPr="00EF7BFD">
        <w:rPr>
          <w:rStyle w:val="StyleUnderline"/>
        </w:rPr>
        <w:t xml:space="preserve"> </w:t>
      </w:r>
      <w:r w:rsidRPr="00F2731D">
        <w:rPr>
          <w:rStyle w:val="StyleUnderline"/>
          <w:highlight w:val="cyan"/>
        </w:rPr>
        <w:t>determined</w:t>
      </w:r>
      <w:r w:rsidRPr="00EF7BFD">
        <w:rPr>
          <w:rStyle w:val="StyleUnderline"/>
        </w:rPr>
        <w:t xml:space="preserve"> to go in directions that were economically terrible or terrible for national security</w:t>
      </w:r>
      <w:r w:rsidRPr="005223EF">
        <w:rPr>
          <w:sz w:val="14"/>
        </w:rPr>
        <w:t xml:space="preserve">, my view is </w:t>
      </w:r>
      <w:r w:rsidRPr="00F2731D">
        <w:rPr>
          <w:rStyle w:val="Emphasis"/>
          <w:highlight w:val="cyan"/>
        </w:rPr>
        <w:t>Congress would</w:t>
      </w:r>
      <w:r w:rsidRPr="00EF7BFD">
        <w:rPr>
          <w:rStyle w:val="Emphasis"/>
        </w:rPr>
        <w:t xml:space="preserve"> </w:t>
      </w:r>
      <w:r w:rsidRPr="00F2731D">
        <w:rPr>
          <w:rStyle w:val="Emphasis"/>
          <w:highlight w:val="cyan"/>
        </w:rPr>
        <w:t>have very limited</w:t>
      </w:r>
      <w:r w:rsidRPr="00EF7BFD">
        <w:rPr>
          <w:rStyle w:val="Emphasis"/>
        </w:rPr>
        <w:t xml:space="preserve"> </w:t>
      </w:r>
      <w:r w:rsidRPr="00F2731D">
        <w:rPr>
          <w:rStyle w:val="Emphasis"/>
          <w:highlight w:val="cyan"/>
        </w:rPr>
        <w:t>ability to stop it</w:t>
      </w:r>
      <w:r w:rsidRPr="005223EF">
        <w:rPr>
          <w:sz w:val="14"/>
        </w:rPr>
        <w:t xml:space="preserve">; </w:t>
      </w:r>
      <w:r w:rsidRPr="00EF7BFD">
        <w:rPr>
          <w:rStyle w:val="StyleUnderline"/>
        </w:rPr>
        <w:t>first</w:t>
      </w:r>
      <w:r w:rsidRPr="005223EF">
        <w:rPr>
          <w:sz w:val="14"/>
        </w:rPr>
        <w:t xml:space="preserve"> </w:t>
      </w:r>
      <w:r w:rsidRPr="00EF7BFD">
        <w:rPr>
          <w:rStyle w:val="StyleUnderline"/>
        </w:rPr>
        <w:t xml:space="preserve">because of the difficulty of </w:t>
      </w:r>
      <w:r w:rsidRPr="005223EF">
        <w:rPr>
          <w:sz w:val="14"/>
        </w:rPr>
        <w:t xml:space="preserve">getting a </w:t>
      </w:r>
      <w:r w:rsidRPr="00EF7BFD">
        <w:rPr>
          <w:rStyle w:val="StyleUnderline"/>
        </w:rPr>
        <w:t>consensus</w:t>
      </w:r>
      <w:r w:rsidRPr="005223EF">
        <w:rPr>
          <w:sz w:val="14"/>
        </w:rPr>
        <w:t xml:space="preserve">, </w:t>
      </w:r>
      <w:r w:rsidRPr="00EF7BFD">
        <w:rPr>
          <w:rStyle w:val="StyleUnderline"/>
        </w:rPr>
        <w:t>but second because even if you got one</w:t>
      </w:r>
      <w:r w:rsidRPr="005223EF">
        <w:rPr>
          <w:sz w:val="14"/>
        </w:rPr>
        <w:t xml:space="preserve">, </w:t>
      </w:r>
      <w:r w:rsidRPr="00F2731D">
        <w:rPr>
          <w:rStyle w:val="Emphasis"/>
          <w:highlight w:val="cyan"/>
        </w:rPr>
        <w:t>there’s much the president can do</w:t>
      </w:r>
      <w:r w:rsidRPr="00EF7BFD">
        <w:rPr>
          <w:rStyle w:val="Emphasis"/>
        </w:rPr>
        <w:t xml:space="preserve"> </w:t>
      </w:r>
      <w:r w:rsidRPr="00F2731D">
        <w:rPr>
          <w:rStyle w:val="Emphasis"/>
          <w:highlight w:val="cyan"/>
        </w:rPr>
        <w:t>on his own</w:t>
      </w:r>
      <w:r w:rsidRPr="005223EF">
        <w:rPr>
          <w:sz w:val="14"/>
        </w:rPr>
        <w:t xml:space="preserve">.” So here’s where we are now. </w:t>
      </w:r>
      <w:r w:rsidRPr="00EF7BFD">
        <w:rPr>
          <w:rStyle w:val="StyleUnderline"/>
        </w:rPr>
        <w:t>The president is more powerful than the founders ever envisioned</w:t>
      </w:r>
      <w:r w:rsidRPr="005223EF">
        <w:rPr>
          <w:sz w:val="14"/>
        </w:rPr>
        <w:t xml:space="preserve">. </w:t>
      </w:r>
      <w:r w:rsidRPr="00EF7BFD">
        <w:rPr>
          <w:rStyle w:val="StyleUnderline"/>
        </w:rPr>
        <w:t>We have a political system built around parties, which gives the president protection from the massive congressional majorities needed to activate impeachment</w:t>
      </w:r>
      <w:r w:rsidRPr="005223EF">
        <w:rPr>
          <w:sz w:val="14"/>
        </w:rPr>
        <w:t xml:space="preserve">. We have constructed an electoral system that neither follows the public will nor includes safeguards against demagogues and knaves — elites have lost control of primaries and ceded power over the Electoral College even as 40 percent of presidential elections since 2000 have been won by the loser of the popular vote. And atop all that, </w:t>
      </w:r>
      <w:r w:rsidRPr="00EF7BFD">
        <w:rPr>
          <w:rStyle w:val="StyleUnderline"/>
        </w:rPr>
        <w:t>our political culture has evolved to see the removal of a president as a historic, perhaps dangerous, affront.</w:t>
      </w:r>
      <w:r>
        <w:rPr>
          <w:rStyle w:val="StyleUnderline"/>
        </w:rPr>
        <w:t xml:space="preserve"> </w:t>
      </w:r>
      <w:r w:rsidRPr="005223EF">
        <w:rPr>
          <w:sz w:val="14"/>
        </w:rPr>
        <w:t xml:space="preserve">Whatever this is, it is not the system the founders foresaw. The result of all this is that </w:t>
      </w:r>
      <w:r w:rsidRPr="00262929">
        <w:rPr>
          <w:rStyle w:val="StyleUnderline"/>
        </w:rPr>
        <w:t>faced with an erratic</w:t>
      </w:r>
      <w:r w:rsidRPr="005223EF">
        <w:rPr>
          <w:sz w:val="14"/>
        </w:rPr>
        <w:t xml:space="preserve"> and even </w:t>
      </w:r>
      <w:r w:rsidRPr="00262929">
        <w:rPr>
          <w:rStyle w:val="StyleUnderline"/>
        </w:rPr>
        <w:t>dangerous president</w:t>
      </w:r>
      <w:r w:rsidRPr="005223EF">
        <w:rPr>
          <w:sz w:val="14"/>
        </w:rPr>
        <w:t xml:space="preserve">, we try to criminalize or medicalize his actions. Democrats want to see Donald </w:t>
      </w:r>
      <w:r w:rsidRPr="00F2731D">
        <w:rPr>
          <w:rStyle w:val="StyleUnderline"/>
          <w:highlight w:val="cyan"/>
        </w:rPr>
        <w:t>Trump</w:t>
      </w:r>
      <w:r w:rsidRPr="00262929">
        <w:rPr>
          <w:rStyle w:val="StyleUnderline"/>
        </w:rPr>
        <w:t xml:space="preserve"> </w:t>
      </w:r>
      <w:r w:rsidRPr="005223EF">
        <w:rPr>
          <w:sz w:val="14"/>
        </w:rPr>
        <w:t>removed from office because they believe he</w:t>
      </w:r>
      <w:r w:rsidRPr="00262929">
        <w:rPr>
          <w:rStyle w:val="StyleUnderline"/>
        </w:rPr>
        <w:t xml:space="preserve"> </w:t>
      </w:r>
      <w:r w:rsidRPr="00F2731D">
        <w:rPr>
          <w:rStyle w:val="StyleUnderline"/>
          <w:highlight w:val="cyan"/>
        </w:rPr>
        <w:t>is</w:t>
      </w:r>
      <w:r w:rsidRPr="005223EF">
        <w:rPr>
          <w:sz w:val="14"/>
        </w:rPr>
        <w:t xml:space="preserve"> unfit to hold the job and </w:t>
      </w:r>
      <w:r w:rsidRPr="00F2731D">
        <w:rPr>
          <w:rStyle w:val="StyleUnderline"/>
          <w:highlight w:val="cyan"/>
        </w:rPr>
        <w:t>a danger every day</w:t>
      </w:r>
      <w:r w:rsidRPr="00262929">
        <w:rPr>
          <w:rStyle w:val="StyleUnderline"/>
        </w:rPr>
        <w:t xml:space="preserve"> he remains in it</w:t>
      </w:r>
      <w:r w:rsidRPr="005223EF">
        <w:rPr>
          <w:sz w:val="14"/>
        </w:rPr>
        <w:t xml:space="preserve">, but few believe that is enough to merit impeachment. This is why Rep. Sherman, who introduced articles of impeachment against Trump into Congress, says, “the legal theoreticians will tell you that impeachment just a matter of politics. I'm a politician, and I'm here to tell you that it's a matter of legal analysis.” This is why Lofgren calls for a medical evaluation. Even if this is a correct judgment about politics, it is profoundly reckless. </w:t>
      </w:r>
      <w:r w:rsidRPr="00F2731D">
        <w:rPr>
          <w:rStyle w:val="StyleUnderline"/>
          <w:highlight w:val="cyan"/>
        </w:rPr>
        <w:t>We</w:t>
      </w:r>
      <w:r w:rsidRPr="005223EF">
        <w:rPr>
          <w:rStyle w:val="StyleUnderline"/>
        </w:rPr>
        <w:t xml:space="preserve"> have </w:t>
      </w:r>
      <w:r w:rsidRPr="00F2731D">
        <w:rPr>
          <w:rStyle w:val="StyleUnderline"/>
          <w:highlight w:val="cyan"/>
        </w:rPr>
        <w:t>made the presidency</w:t>
      </w:r>
      <w:r w:rsidRPr="005223EF">
        <w:rPr>
          <w:rStyle w:val="StyleUnderline"/>
        </w:rPr>
        <w:t xml:space="preserve"> too powerful</w:t>
      </w:r>
      <w:r w:rsidRPr="005223EF">
        <w:rPr>
          <w:sz w:val="14"/>
        </w:rPr>
        <w:t xml:space="preserve"> to leave the holder of the office </w:t>
      </w:r>
      <w:r w:rsidRPr="00F2731D">
        <w:rPr>
          <w:rStyle w:val="Emphasis"/>
          <w:highlight w:val="cyan"/>
        </w:rPr>
        <w:t>functionally unaccountable</w:t>
      </w:r>
      <w:r w:rsidRPr="005223EF">
        <w:rPr>
          <w:sz w:val="14"/>
        </w:rPr>
        <w:t xml:space="preserve"> for four years. We have created a political culture in which firing our national executive is viewed as a crisis rather than as a difficult but occasionally necessary act. And we have done this even though we recognize that </w:t>
      </w:r>
      <w:r w:rsidRPr="005223EF">
        <w:rPr>
          <w:rStyle w:val="Emphasis"/>
        </w:rPr>
        <w:t xml:space="preserve">the </w:t>
      </w:r>
      <w:r w:rsidRPr="00F2731D">
        <w:rPr>
          <w:rStyle w:val="Emphasis"/>
          <w:highlight w:val="cyan"/>
        </w:rPr>
        <w:t>consequences</w:t>
      </w:r>
      <w:r w:rsidRPr="005223EF">
        <w:rPr>
          <w:rStyle w:val="Emphasis"/>
        </w:rPr>
        <w:t xml:space="preserve"> </w:t>
      </w:r>
      <w:r w:rsidRPr="00F2731D">
        <w:rPr>
          <w:rStyle w:val="Emphasis"/>
          <w:highlight w:val="cyan"/>
        </w:rPr>
        <w:t>of leaving the</w:t>
      </w:r>
      <w:r w:rsidRPr="005223EF">
        <w:rPr>
          <w:rStyle w:val="Emphasis"/>
        </w:rPr>
        <w:t xml:space="preserve"> </w:t>
      </w:r>
      <w:r w:rsidRPr="00F2731D">
        <w:rPr>
          <w:rStyle w:val="Emphasis"/>
          <w:highlight w:val="cyan"/>
        </w:rPr>
        <w:t>wrong president</w:t>
      </w:r>
      <w:r w:rsidRPr="005223EF">
        <w:rPr>
          <w:rStyle w:val="Emphasis"/>
        </w:rPr>
        <w:t xml:space="preserve"> in power can </w:t>
      </w:r>
      <w:r w:rsidRPr="00F2731D">
        <w:rPr>
          <w:rStyle w:val="Emphasis"/>
          <w:highlight w:val="cyan"/>
        </w:rPr>
        <w:t>include</w:t>
      </w:r>
      <w:r w:rsidRPr="005223EF">
        <w:rPr>
          <w:rStyle w:val="Emphasis"/>
        </w:rPr>
        <w:t xml:space="preserve"> horrors beyond imagination — </w:t>
      </w:r>
      <w:r w:rsidRPr="00F2731D">
        <w:rPr>
          <w:rStyle w:val="Emphasis"/>
          <w:highlight w:val="cyan"/>
        </w:rPr>
        <w:t>World War III,</w:t>
      </w:r>
      <w:r w:rsidRPr="005223EF">
        <w:rPr>
          <w:sz w:val="14"/>
        </w:rPr>
        <w:t xml:space="preserve"> as Sen. Corker suggested.</w:t>
      </w:r>
    </w:p>
    <w:p w14:paraId="5BABA665" w14:textId="77777777" w:rsidR="002E010D" w:rsidRDefault="002E010D" w:rsidP="002E010D">
      <w:pPr>
        <w:pStyle w:val="Heading4"/>
      </w:pPr>
      <w:r>
        <w:t xml:space="preserve">The longer Trump is in office the higher the risk of global catastrophe -- No checks– he’s gotten worse not better . </w:t>
      </w:r>
    </w:p>
    <w:p w14:paraId="631B59D0" w14:textId="7161539D" w:rsidR="002E010D" w:rsidRDefault="002E010D" w:rsidP="002E010D">
      <w:r w:rsidRPr="000865CD">
        <w:rPr>
          <w:rStyle w:val="Style13ptBold"/>
        </w:rPr>
        <w:t>Klein 17.</w:t>
      </w:r>
      <w:r w:rsidRPr="000865CD">
        <w:t xml:space="preserve"> [Ezra, Vox founder, political columnist, "The case for normalizing impeachment" Vox -- December 6 -- </w:t>
      </w:r>
      <w:hyperlink r:id="rId73" w:history="1">
        <w:r w:rsidR="004462EF" w:rsidRPr="0021369D">
          <w:rPr>
            <w:rStyle w:val="Hyperlink"/>
          </w:rPr>
          <w:t>https://www.vox.com/2017/11/30/16517022/impeachment-donald-trump</w:t>
        </w:r>
      </w:hyperlink>
      <w:r>
        <w:t>]</w:t>
      </w:r>
    </w:p>
    <w:p w14:paraId="2BFFEABA" w14:textId="77777777" w:rsidR="004462EF" w:rsidRDefault="004462EF" w:rsidP="002E010D"/>
    <w:p w14:paraId="2B517AB2" w14:textId="77777777" w:rsidR="002E010D" w:rsidRPr="00244FF9" w:rsidRDefault="002E010D" w:rsidP="002E010D">
      <w:pPr>
        <w:rPr>
          <w:sz w:val="16"/>
        </w:rPr>
      </w:pPr>
      <w:r w:rsidRPr="00A34398">
        <w:rPr>
          <w:sz w:val="16"/>
        </w:rPr>
        <w:t xml:space="preserve">My fixation on this question began with President Donald </w:t>
      </w:r>
      <w:r w:rsidRPr="00F2731D">
        <w:rPr>
          <w:rStyle w:val="StyleUnderline"/>
          <w:highlight w:val="cyan"/>
        </w:rPr>
        <w:t>Trump</w:t>
      </w:r>
      <w:r w:rsidRPr="005D60C4">
        <w:rPr>
          <w:rStyle w:val="StyleUnderline"/>
        </w:rPr>
        <w:t>’s tweets to North Korea’s Kim Jong Un</w:t>
      </w:r>
      <w:r w:rsidRPr="00A34398">
        <w:rPr>
          <w:sz w:val="16"/>
        </w:rPr>
        <w:t xml:space="preserve">. </w:t>
      </w:r>
      <w:r w:rsidRPr="005D60C4">
        <w:rPr>
          <w:rStyle w:val="StyleUnderline"/>
        </w:rPr>
        <w:t>This was</w:t>
      </w:r>
      <w:r w:rsidRPr="00A34398">
        <w:rPr>
          <w:sz w:val="16"/>
        </w:rPr>
        <w:t xml:space="preserve"> the president of the United States, </w:t>
      </w:r>
      <w:r w:rsidRPr="005D60C4">
        <w:rPr>
          <w:rStyle w:val="StyleUnderline"/>
        </w:rPr>
        <w:t xml:space="preserve">the man </w:t>
      </w:r>
      <w:r w:rsidRPr="00F2731D">
        <w:rPr>
          <w:rStyle w:val="StyleUnderline"/>
          <w:highlight w:val="cyan"/>
        </w:rPr>
        <w:t>who controls</w:t>
      </w:r>
      <w:r w:rsidRPr="005D60C4">
        <w:rPr>
          <w:rStyle w:val="StyleUnderline"/>
        </w:rPr>
        <w:t xml:space="preserve"> </w:t>
      </w:r>
      <w:r w:rsidRPr="00F2731D">
        <w:rPr>
          <w:rStyle w:val="StyleUnderline"/>
          <w:highlight w:val="cyan"/>
        </w:rPr>
        <w:t>the</w:t>
      </w:r>
      <w:r w:rsidRPr="005D60C4">
        <w:rPr>
          <w:rStyle w:val="StyleUnderline"/>
        </w:rPr>
        <w:t xml:space="preserve"> world’s largest </w:t>
      </w:r>
      <w:r w:rsidRPr="00F2731D">
        <w:rPr>
          <w:rStyle w:val="StyleUnderline"/>
          <w:highlight w:val="cyan"/>
        </w:rPr>
        <w:t>nuclear arsenal</w:t>
      </w:r>
      <w:r w:rsidRPr="005D60C4">
        <w:rPr>
          <w:rStyle w:val="StyleUnderline"/>
        </w:rPr>
        <w:t xml:space="preserve">, launching </w:t>
      </w:r>
      <w:r w:rsidRPr="00F2731D">
        <w:rPr>
          <w:rStyle w:val="StyleUnderline"/>
          <w:highlight w:val="cyan"/>
        </w:rPr>
        <w:t>deranged</w:t>
      </w:r>
      <w:r w:rsidRPr="00A34398">
        <w:rPr>
          <w:sz w:val="16"/>
        </w:rPr>
        <w:t xml:space="preserve">, unvetted </w:t>
      </w:r>
      <w:r w:rsidRPr="00F2731D">
        <w:rPr>
          <w:rStyle w:val="StyleUnderline"/>
          <w:highlight w:val="cyan"/>
        </w:rPr>
        <w:t>provocations</w:t>
      </w:r>
      <w:r w:rsidRPr="005D60C4">
        <w:rPr>
          <w:rStyle w:val="StyleUnderline"/>
        </w:rPr>
        <w:t xml:space="preserve"> at the most singularly irrational regime in the world</w:t>
      </w:r>
      <w:r w:rsidRPr="00A34398">
        <w:rPr>
          <w:sz w:val="16"/>
        </w:rPr>
        <w:t xml:space="preserve">: </w:t>
      </w:r>
      <w:r w:rsidRPr="005D60C4">
        <w:rPr>
          <w:rStyle w:val="Emphasis"/>
        </w:rPr>
        <w:t xml:space="preserve">This was </w:t>
      </w:r>
      <w:r w:rsidRPr="00F2731D">
        <w:rPr>
          <w:rStyle w:val="Emphasis"/>
          <w:highlight w:val="cyan"/>
        </w:rPr>
        <w:t>not even his official policy</w:t>
      </w:r>
      <w:r w:rsidRPr="00A34398">
        <w:rPr>
          <w:sz w:val="16"/>
        </w:rPr>
        <w:t xml:space="preserve">. </w:t>
      </w:r>
      <w:r w:rsidRPr="00F2731D">
        <w:rPr>
          <w:rStyle w:val="StyleUnderline"/>
          <w:highlight w:val="cyan"/>
        </w:rPr>
        <w:t>The</w:t>
      </w:r>
      <w:r w:rsidRPr="005D60C4">
        <w:rPr>
          <w:rStyle w:val="StyleUnderline"/>
        </w:rPr>
        <w:t xml:space="preserve"> </w:t>
      </w:r>
      <w:r w:rsidRPr="00F2731D">
        <w:rPr>
          <w:rStyle w:val="StyleUnderline"/>
          <w:highlight w:val="cyan"/>
        </w:rPr>
        <w:t>rest of the</w:t>
      </w:r>
      <w:r w:rsidRPr="005D60C4">
        <w:rPr>
          <w:rStyle w:val="StyleUnderline"/>
        </w:rPr>
        <w:t xml:space="preserve"> Trump </w:t>
      </w:r>
      <w:r w:rsidRPr="00F2731D">
        <w:rPr>
          <w:rStyle w:val="StyleUnderline"/>
          <w:highlight w:val="cyan"/>
        </w:rPr>
        <w:t>administration</w:t>
      </w:r>
      <w:r w:rsidRPr="005D60C4">
        <w:rPr>
          <w:rStyle w:val="StyleUnderline"/>
        </w:rPr>
        <w:t xml:space="preserve"> </w:t>
      </w:r>
      <w:r w:rsidRPr="00F2731D">
        <w:rPr>
          <w:rStyle w:val="StyleUnderline"/>
          <w:highlight w:val="cyan"/>
        </w:rPr>
        <w:t>was trying to ratchet down tensions</w:t>
      </w:r>
      <w:r w:rsidRPr="005D60C4">
        <w:rPr>
          <w:rStyle w:val="StyleUnderline"/>
        </w:rPr>
        <w:t xml:space="preserve"> with North Korea. </w:t>
      </w:r>
      <w:r w:rsidRPr="00F2731D">
        <w:rPr>
          <w:rStyle w:val="StyleUnderline"/>
          <w:highlight w:val="cyan"/>
        </w:rPr>
        <w:t>But the president</w:t>
      </w:r>
      <w:r w:rsidRPr="005D60C4">
        <w:rPr>
          <w:rStyle w:val="StyleUnderline"/>
        </w:rPr>
        <w:t xml:space="preserve"> himself </w:t>
      </w:r>
      <w:r w:rsidRPr="00F2731D">
        <w:rPr>
          <w:rStyle w:val="StyleUnderline"/>
          <w:highlight w:val="cyan"/>
        </w:rPr>
        <w:t>was undermining</w:t>
      </w:r>
      <w:r w:rsidRPr="005D60C4">
        <w:rPr>
          <w:rStyle w:val="StyleUnderline"/>
        </w:rPr>
        <w:t xml:space="preserve"> the effort:</w:t>
      </w:r>
      <w:r>
        <w:rPr>
          <w:rStyle w:val="StyleUnderline"/>
        </w:rPr>
        <w:t xml:space="preserve"> </w:t>
      </w:r>
      <w:r w:rsidRPr="00A34398">
        <w:rPr>
          <w:sz w:val="16"/>
        </w:rPr>
        <w:t xml:space="preserve">Republican Sen. Bob </w:t>
      </w:r>
      <w:r w:rsidRPr="00F2731D">
        <w:rPr>
          <w:rStyle w:val="StyleUnderline"/>
          <w:highlight w:val="cyan"/>
        </w:rPr>
        <w:t>Corker</w:t>
      </w:r>
      <w:r w:rsidRPr="00A34398">
        <w:rPr>
          <w:sz w:val="16"/>
        </w:rPr>
        <w:t xml:space="preserve">, the widely respected chair of the Foreign Relations Committee, </w:t>
      </w:r>
      <w:r w:rsidRPr="00F2731D">
        <w:rPr>
          <w:rStyle w:val="StyleUnderline"/>
          <w:highlight w:val="cyan"/>
        </w:rPr>
        <w:t>warned</w:t>
      </w:r>
      <w:r w:rsidRPr="005D60C4">
        <w:rPr>
          <w:rStyle w:val="StyleUnderline"/>
        </w:rPr>
        <w:t xml:space="preserve"> that </w:t>
      </w:r>
      <w:r w:rsidRPr="00F2731D">
        <w:rPr>
          <w:rStyle w:val="StyleUnderline"/>
          <w:highlight w:val="cyan"/>
        </w:rPr>
        <w:t>the president was</w:t>
      </w:r>
      <w:r w:rsidRPr="00A34398">
        <w:rPr>
          <w:sz w:val="16"/>
        </w:rPr>
        <w:t xml:space="preserve"> treating his office like “a reality show” and </w:t>
      </w:r>
      <w:r w:rsidRPr="00F2731D">
        <w:rPr>
          <w:rStyle w:val="StyleUnderline"/>
          <w:highlight w:val="cyan"/>
        </w:rPr>
        <w:t>setting the country “on the path to World War III</w:t>
      </w:r>
      <w:r w:rsidRPr="00A34398">
        <w:rPr>
          <w:sz w:val="16"/>
        </w:rPr>
        <w:t xml:space="preserve">.” In an interview with the New York Times, he said of Trump, “I know for a fact that every single day at the White House, it’s a situation of trying to contain him.” These concerns, Corker told the Times, “were shared by nearly every Senate Republican.” </w:t>
      </w:r>
      <w:r w:rsidRPr="005D60C4">
        <w:rPr>
          <w:rStyle w:val="StyleUnderline"/>
        </w:rPr>
        <w:t>It’s not just Senate Republicans who worry over the president’s stability</w:t>
      </w:r>
      <w:r w:rsidRPr="00A34398">
        <w:rPr>
          <w:sz w:val="16"/>
        </w:rPr>
        <w:t xml:space="preserve">. Carl </w:t>
      </w:r>
      <w:r w:rsidRPr="005D60C4">
        <w:rPr>
          <w:rStyle w:val="StyleUnderline"/>
        </w:rPr>
        <w:t>Bernstein</w:t>
      </w:r>
      <w:r w:rsidRPr="00A34398">
        <w:rPr>
          <w:sz w:val="16"/>
        </w:rPr>
        <w:t xml:space="preserve">, of Watergate fame, told CNN that his reporting </w:t>
      </w:r>
      <w:r w:rsidRPr="005D60C4">
        <w:rPr>
          <w:rStyle w:val="StyleUnderline"/>
        </w:rPr>
        <w:t>found “a consensus developing in the military, at the highest levels in the intelligence community</w:t>
      </w:r>
      <w:r w:rsidRPr="00A34398">
        <w:rPr>
          <w:sz w:val="16"/>
        </w:rPr>
        <w:t xml:space="preserve">, among Republicans in Congress, including the leaders in the business community,” </w:t>
      </w:r>
      <w:r w:rsidRPr="005D60C4">
        <w:rPr>
          <w:rStyle w:val="StyleUnderline"/>
        </w:rPr>
        <w:t>that Trump “is unfit to be the president</w:t>
      </w:r>
      <w:r w:rsidRPr="00A34398">
        <w:rPr>
          <w:sz w:val="16"/>
        </w:rPr>
        <w:t xml:space="preserve"> of the United States.” A subsequent poll by the Military Times found only 30 percent of commissioned officers approved of the job Trump was doing. The fear is shared by members of Trump’s own staff. Axios’s Mike Allen reported that a collection of top White House advisers see themselves as an informal “Committee to Save America,” and they measure their success “mostly in terms of bad decisions prevented, rather than accomplishments chalked up.” The Associated Press reported that Defense Secretary Jim Mattis and then-Homeland Security Secretary John Kelly “agreed in the earliest weeks of Trump's presidency that one of them should remain in the United States at all times to keep tabs on the orders rapidly emerging from the White House.” Their concerns echo across the broader public. A September Quinnipiac poll found that 56 percent of voters believe Trump is unfit for office. Despite low unemployment and steady economic growth, Trump’s favorability is stuck below 40 percent — making him, at this point in his term, the most unpopular president since the advent of polling. Of late, </w:t>
      </w:r>
      <w:r w:rsidRPr="00F2731D">
        <w:rPr>
          <w:rStyle w:val="StyleUnderline"/>
          <w:highlight w:val="cyan"/>
        </w:rPr>
        <w:t>I have been asking</w:t>
      </w:r>
      <w:r w:rsidRPr="005D60C4">
        <w:rPr>
          <w:rStyle w:val="StyleUnderline"/>
        </w:rPr>
        <w:t xml:space="preserve"> Republicans who work either in the White House or closely with it </w:t>
      </w:r>
      <w:r w:rsidRPr="00F2731D">
        <w:rPr>
          <w:rStyle w:val="StyleUnderline"/>
          <w:highlight w:val="cyan"/>
        </w:rPr>
        <w:t>whether Trump</w:t>
      </w:r>
      <w:r w:rsidRPr="005D60C4">
        <w:rPr>
          <w:rStyle w:val="StyleUnderline"/>
        </w:rPr>
        <w:t xml:space="preserve"> is learning on the job — whether he is </w:t>
      </w:r>
      <w:r w:rsidRPr="00F2731D">
        <w:rPr>
          <w:rStyle w:val="StyleUnderline"/>
          <w:highlight w:val="cyan"/>
        </w:rPr>
        <w:t>becoming more judicio</w:t>
      </w:r>
      <w:r w:rsidRPr="005D60C4">
        <w:rPr>
          <w:rStyle w:val="StyleUnderline"/>
        </w:rPr>
        <w:t>us, more disciplined, more serious</w:t>
      </w:r>
      <w:r w:rsidRPr="00A34398">
        <w:rPr>
          <w:sz w:val="16"/>
        </w:rPr>
        <w:t xml:space="preserve">. </w:t>
      </w:r>
      <w:r w:rsidRPr="00F2731D">
        <w:rPr>
          <w:rStyle w:val="Emphasis"/>
          <w:highlight w:val="cyan"/>
        </w:rPr>
        <w:t>The answer</w:t>
      </w:r>
      <w:r w:rsidRPr="005D60C4">
        <w:rPr>
          <w:rStyle w:val="Emphasis"/>
        </w:rPr>
        <w:t xml:space="preserve">, </w:t>
      </w:r>
      <w:r w:rsidRPr="00F2731D">
        <w:rPr>
          <w:rStyle w:val="Emphasis"/>
          <w:highlight w:val="cyan"/>
        </w:rPr>
        <w:t>unanimously</w:t>
      </w:r>
      <w:r w:rsidRPr="005D60C4">
        <w:rPr>
          <w:rStyle w:val="Emphasis"/>
        </w:rPr>
        <w:t xml:space="preserve">, is that </w:t>
      </w:r>
      <w:r w:rsidRPr="00F2731D">
        <w:rPr>
          <w:rStyle w:val="Emphasis"/>
          <w:highlight w:val="cyan"/>
        </w:rPr>
        <w:t>he is not</w:t>
      </w:r>
      <w:r w:rsidRPr="00A34398">
        <w:rPr>
          <w:sz w:val="16"/>
        </w:rPr>
        <w:t xml:space="preserve">. </w:t>
      </w:r>
      <w:r w:rsidRPr="005D60C4">
        <w:rPr>
          <w:rStyle w:val="StyleUnderline"/>
        </w:rPr>
        <w:t>He is the man he was the day he stepped into the Oval Office, the same man he was on the campaign trail, the same man so many of us feared he would be as president</w:t>
      </w:r>
      <w:r w:rsidRPr="00A34398">
        <w:rPr>
          <w:sz w:val="16"/>
        </w:rPr>
        <w:t xml:space="preserve">. In a November 2 interview on WMAL radio in Washington, </w:t>
      </w:r>
      <w:r w:rsidRPr="005D60C4">
        <w:rPr>
          <w:rStyle w:val="StyleUnderline"/>
        </w:rPr>
        <w:t>Trump lamented his inability to use his power to prosecute his political enemies</w:t>
      </w:r>
      <w:r w:rsidRPr="00A34398">
        <w:rPr>
          <w:sz w:val="16"/>
        </w:rPr>
        <w:t xml:space="preserve">. “You know the saddest thing, because I’m the President of the United States, I am not supposed to be involved with the Justice Department,” he said. “I am not supposed to be involved with the FBI. I’m not supposed to be doing the kinds of things that I would love to be doing. And I’m very frustrated by it.” It is impossible to imagine the hellstorm that would have followed a similar utterance by President Barack Obama or George W. Bush. </w:t>
      </w:r>
      <w:r w:rsidRPr="00D0486A">
        <w:rPr>
          <w:rStyle w:val="StyleUnderline"/>
        </w:rPr>
        <w:t xml:space="preserve">That </w:t>
      </w:r>
      <w:r w:rsidRPr="00F2731D">
        <w:rPr>
          <w:rStyle w:val="StyleUnderline"/>
          <w:highlight w:val="cyan"/>
        </w:rPr>
        <w:t>Trump’s</w:t>
      </w:r>
      <w:r w:rsidRPr="00D0486A">
        <w:rPr>
          <w:rStyle w:val="StyleUnderline"/>
        </w:rPr>
        <w:t xml:space="preserve"> </w:t>
      </w:r>
      <w:r w:rsidRPr="00F2731D">
        <w:rPr>
          <w:rStyle w:val="StyleUnderline"/>
          <w:highlight w:val="cyan"/>
        </w:rPr>
        <w:t>daily provocations</w:t>
      </w:r>
      <w:r w:rsidRPr="00D0486A">
        <w:rPr>
          <w:rStyle w:val="StyleUnderline"/>
        </w:rPr>
        <w:t xml:space="preserve"> have </w:t>
      </w:r>
      <w:r w:rsidRPr="00F2731D">
        <w:rPr>
          <w:rStyle w:val="StyleUnderline"/>
          <w:highlight w:val="cyan"/>
        </w:rPr>
        <w:t>left us inured</w:t>
      </w:r>
      <w:r w:rsidRPr="00D0486A">
        <w:rPr>
          <w:rStyle w:val="StyleUnderline"/>
        </w:rPr>
        <w:t xml:space="preserve"> and jaded to such authoritarian yearnings is, itself, an injury he has inflicted upon us.</w:t>
      </w:r>
      <w:r>
        <w:rPr>
          <w:rStyle w:val="StyleUnderline"/>
        </w:rPr>
        <w:t xml:space="preserve"> </w:t>
      </w:r>
      <w:r w:rsidRPr="00A34398">
        <w:rPr>
          <w:sz w:val="16"/>
        </w:rPr>
        <w:t xml:space="preserve">Of late, </w:t>
      </w:r>
      <w:r w:rsidRPr="00D0486A">
        <w:rPr>
          <w:rStyle w:val="StyleUnderline"/>
        </w:rPr>
        <w:t>Trump has taken to suggesting the Access Hollywood tape</w:t>
      </w:r>
      <w:r w:rsidRPr="00A34398">
        <w:rPr>
          <w:sz w:val="16"/>
        </w:rPr>
        <w:t xml:space="preserve"> — where he is clearly shown bragging about sexual assault — </w:t>
      </w:r>
      <w:r w:rsidRPr="00D0486A">
        <w:rPr>
          <w:rStyle w:val="StyleUnderline"/>
        </w:rPr>
        <w:t>is a fraud</w:t>
      </w:r>
      <w:r w:rsidRPr="00A34398">
        <w:rPr>
          <w:sz w:val="16"/>
        </w:rPr>
        <w:t xml:space="preserve">. These are statements, notably, that Trump can not only be seen making, and heard making, but statements he has admitted making. As is often the case, </w:t>
      </w:r>
      <w:r w:rsidRPr="00D0486A">
        <w:rPr>
          <w:rStyle w:val="StyleUnderline"/>
        </w:rPr>
        <w:t>it is unclear whether Trump is lying to us, or if he is somehow lying to himself, as well. And it is hard to say which would be scarier.</w:t>
      </w:r>
      <w:r>
        <w:rPr>
          <w:rStyle w:val="StyleUnderline"/>
        </w:rPr>
        <w:t xml:space="preserve"> </w:t>
      </w:r>
      <w:r w:rsidRPr="00A34398">
        <w:rPr>
          <w:sz w:val="16"/>
        </w:rPr>
        <w:t>We talk often about running the US government like a business, but businesses — at least public ones — have clear methods for deposing a disastrous executive</w:t>
      </w:r>
      <w:r w:rsidRPr="00D0486A">
        <w:rPr>
          <w:rStyle w:val="StyleUnderline"/>
        </w:rPr>
        <w:t xml:space="preserve">. </w:t>
      </w:r>
      <w:r w:rsidRPr="00F2731D">
        <w:rPr>
          <w:rStyle w:val="StyleUnderline"/>
          <w:highlight w:val="cyan"/>
        </w:rPr>
        <w:t>The president</w:t>
      </w:r>
      <w:r w:rsidRPr="00D0486A">
        <w:rPr>
          <w:rStyle w:val="StyleUnderline"/>
        </w:rPr>
        <w:t xml:space="preserve"> of the United States </w:t>
      </w:r>
      <w:r w:rsidRPr="00F2731D">
        <w:rPr>
          <w:rStyle w:val="StyleUnderline"/>
          <w:highlight w:val="cyan"/>
        </w:rPr>
        <w:t>controls</w:t>
      </w:r>
      <w:r w:rsidRPr="00D0486A">
        <w:rPr>
          <w:rStyle w:val="StyleUnderline"/>
        </w:rPr>
        <w:t xml:space="preserve"> </w:t>
      </w:r>
      <w:r w:rsidRPr="00F2731D">
        <w:rPr>
          <w:rStyle w:val="StyleUnderline"/>
          <w:highlight w:val="cyan"/>
        </w:rPr>
        <w:t>the</w:t>
      </w:r>
      <w:r w:rsidRPr="00D0486A">
        <w:rPr>
          <w:rStyle w:val="StyleUnderline"/>
        </w:rPr>
        <w:t xml:space="preserve"> world’s largest </w:t>
      </w:r>
      <w:r w:rsidRPr="00F2731D">
        <w:rPr>
          <w:rStyle w:val="StyleUnderline"/>
          <w:highlight w:val="cyan"/>
        </w:rPr>
        <w:t>nuclear arsenal</w:t>
      </w:r>
      <w:r w:rsidRPr="00D0486A">
        <w:rPr>
          <w:rStyle w:val="StyleUnderline"/>
        </w:rPr>
        <w:t xml:space="preserve">, </w:t>
      </w:r>
      <w:r w:rsidRPr="00F2731D">
        <w:rPr>
          <w:rStyle w:val="StyleUnderline"/>
          <w:highlight w:val="cyan"/>
        </w:rPr>
        <w:t>not to mention</w:t>
      </w:r>
      <w:r w:rsidRPr="00D0486A">
        <w:rPr>
          <w:rStyle w:val="StyleUnderline"/>
        </w:rPr>
        <w:t xml:space="preserve"> the </w:t>
      </w:r>
      <w:r w:rsidRPr="00F2731D">
        <w:rPr>
          <w:rStyle w:val="StyleUnderline"/>
          <w:highlight w:val="cyan"/>
        </w:rPr>
        <w:t>vast resources</w:t>
      </w:r>
      <w:r w:rsidRPr="00D0486A">
        <w:rPr>
          <w:rStyle w:val="StyleUnderline"/>
        </w:rPr>
        <w:t xml:space="preserve"> and powers of the federal government, and </w:t>
      </w:r>
      <w:r w:rsidRPr="00F2731D">
        <w:rPr>
          <w:rStyle w:val="StyleUnderline"/>
          <w:highlight w:val="cyan"/>
        </w:rPr>
        <w:t>so the</w:t>
      </w:r>
      <w:r w:rsidRPr="00D0486A">
        <w:rPr>
          <w:rStyle w:val="StyleUnderline"/>
        </w:rPr>
        <w:t xml:space="preserve"> possible </w:t>
      </w:r>
      <w:r w:rsidRPr="00F2731D">
        <w:rPr>
          <w:rStyle w:val="StyleUnderline"/>
          <w:highlight w:val="cyan"/>
        </w:rPr>
        <w:t>damage</w:t>
      </w:r>
      <w:r w:rsidRPr="00D0486A">
        <w:rPr>
          <w:rStyle w:val="StyleUnderline"/>
        </w:rPr>
        <w:t xml:space="preserve"> of letting the wrong person inhabit the Oval Office </w:t>
      </w:r>
      <w:r w:rsidRPr="00F2731D">
        <w:rPr>
          <w:rStyle w:val="StyleUnderline"/>
          <w:highlight w:val="cyan"/>
        </w:rPr>
        <w:t>stretches all the way to</w:t>
      </w:r>
      <w:r w:rsidRPr="00F2731D">
        <w:rPr>
          <w:sz w:val="16"/>
          <w:highlight w:val="cyan"/>
        </w:rPr>
        <w:t xml:space="preserve"> </w:t>
      </w:r>
      <w:r w:rsidRPr="00F2731D">
        <w:rPr>
          <w:rStyle w:val="Emphasis"/>
          <w:highlight w:val="cyan"/>
        </w:rPr>
        <w:t>global catastrophe</w:t>
      </w:r>
      <w:r w:rsidRPr="00A34398">
        <w:rPr>
          <w:sz w:val="16"/>
        </w:rPr>
        <w:t>. But is there a</w:t>
      </w:r>
      <w:r>
        <w:rPr>
          <w:sz w:val="16"/>
        </w:rPr>
        <w:t>nything we can do about it?</w:t>
      </w:r>
    </w:p>
    <w:p w14:paraId="6FDCDB59" w14:textId="77777777" w:rsidR="002E010D" w:rsidRPr="000142FB" w:rsidRDefault="002E010D" w:rsidP="002E010D">
      <w:pPr>
        <w:pStyle w:val="Heading4"/>
        <w:rPr>
          <w:rFonts w:cs="Times New Roman"/>
          <w:u w:val="single"/>
        </w:rPr>
      </w:pPr>
      <w:r w:rsidRPr="000142FB">
        <w:rPr>
          <w:rFonts w:cs="Times New Roman"/>
        </w:rPr>
        <w:t xml:space="preserve">Nothing checks. </w:t>
      </w:r>
      <w:r w:rsidRPr="000142FB">
        <w:rPr>
          <w:rFonts w:cs="Times New Roman"/>
          <w:u w:val="single"/>
        </w:rPr>
        <w:t>Perception</w:t>
      </w:r>
      <w:r w:rsidRPr="000142FB">
        <w:rPr>
          <w:rFonts w:cs="Times New Roman"/>
        </w:rPr>
        <w:t xml:space="preserve"> decimates U.S. credibility and </w:t>
      </w:r>
      <w:r w:rsidRPr="000142FB">
        <w:rPr>
          <w:rFonts w:cs="Times New Roman"/>
          <w:u w:val="single"/>
        </w:rPr>
        <w:t>inaction</w:t>
      </w:r>
      <w:r w:rsidRPr="000142FB">
        <w:rPr>
          <w:rFonts w:cs="Times New Roman"/>
        </w:rPr>
        <w:t xml:space="preserve"> collapses the global order---goes </w:t>
      </w:r>
      <w:r w:rsidRPr="000142FB">
        <w:rPr>
          <w:rFonts w:cs="Times New Roman"/>
          <w:u w:val="single"/>
        </w:rPr>
        <w:t>nuclear</w:t>
      </w:r>
    </w:p>
    <w:p w14:paraId="06D7D9A0" w14:textId="78F32D6A" w:rsidR="002E010D" w:rsidRDefault="002E010D" w:rsidP="002E010D">
      <w:r w:rsidRPr="000142FB">
        <w:rPr>
          <w:rStyle w:val="Style13ptBold"/>
        </w:rPr>
        <w:t>Wright 16</w:t>
      </w:r>
      <w:r w:rsidRPr="000142FB">
        <w:t xml:space="preserve"> – Thomas Wright, Fellow and Director of the Project on International Order and Strategy at The Brookings Institution, 1/20, “Trump’s 19th Century Foreign Policy”, Politico, </w:t>
      </w:r>
      <w:hyperlink r:id="rId74" w:history="1">
        <w:r w:rsidR="004462EF" w:rsidRPr="0021369D">
          <w:rPr>
            <w:rStyle w:val="Hyperlink"/>
          </w:rPr>
          <w:t>www.politico.com/magazine/story/2016/01/donald-trump-foreign-policy-213546?o=2</w:t>
        </w:r>
      </w:hyperlink>
    </w:p>
    <w:p w14:paraId="302D2AE0" w14:textId="77777777" w:rsidR="004462EF" w:rsidRPr="000142FB" w:rsidRDefault="004462EF" w:rsidP="002E010D"/>
    <w:p w14:paraId="21C47F02" w14:textId="77777777" w:rsidR="002E010D" w:rsidRPr="000142FB" w:rsidRDefault="002E010D" w:rsidP="002E010D">
      <w:pPr>
        <w:rPr>
          <w:sz w:val="8"/>
        </w:rPr>
      </w:pPr>
      <w:r w:rsidRPr="000142FB">
        <w:rPr>
          <w:sz w:val="8"/>
        </w:rPr>
        <w:t xml:space="preserve">One of the most common misconceptions about Donald Trump is that he is opportunistic and makes up his views as he goes along. But a careful reading of some of </w:t>
      </w:r>
      <w:r w:rsidRPr="00F2731D">
        <w:rPr>
          <w:rStyle w:val="StyleUnderline"/>
          <w:highlight w:val="cyan"/>
        </w:rPr>
        <w:t>Trump’s statements</w:t>
      </w:r>
      <w:r w:rsidRPr="000142FB">
        <w:rPr>
          <w:sz w:val="8"/>
        </w:rPr>
        <w:t xml:space="preserve"> over three decades </w:t>
      </w:r>
      <w:r w:rsidRPr="00F2731D">
        <w:rPr>
          <w:rStyle w:val="StyleUnderline"/>
          <w:highlight w:val="cyan"/>
        </w:rPr>
        <w:t>shows</w:t>
      </w:r>
      <w:r w:rsidRPr="000142FB">
        <w:rPr>
          <w:sz w:val="8"/>
        </w:rPr>
        <w:t xml:space="preserve"> that </w:t>
      </w:r>
      <w:r w:rsidRPr="000142FB">
        <w:rPr>
          <w:rStyle w:val="StyleUnderline"/>
        </w:rPr>
        <w:t xml:space="preserve">he has </w:t>
      </w:r>
      <w:r w:rsidRPr="00F2731D">
        <w:rPr>
          <w:rStyle w:val="StyleUnderline"/>
          <w:highlight w:val="cyan"/>
        </w:rPr>
        <w:t>a</w:t>
      </w:r>
      <w:r w:rsidRPr="000142FB">
        <w:rPr>
          <w:rStyle w:val="StyleUnderline"/>
        </w:rPr>
        <w:t xml:space="preserve"> remarkably</w:t>
      </w:r>
      <w:r w:rsidRPr="000142FB">
        <w:rPr>
          <w:sz w:val="8"/>
        </w:rPr>
        <w:t xml:space="preserve"> coherent and </w:t>
      </w:r>
      <w:r w:rsidRPr="00F2731D">
        <w:rPr>
          <w:rStyle w:val="StyleUnderline"/>
          <w:highlight w:val="cyan"/>
        </w:rPr>
        <w:t>consistent worldview</w:t>
      </w:r>
      <w:r w:rsidRPr="000142FB">
        <w:rPr>
          <w:rStyle w:val="StyleUnderline"/>
        </w:rPr>
        <w:t xml:space="preserve">, one that is </w:t>
      </w:r>
      <w:r w:rsidRPr="00F2731D">
        <w:rPr>
          <w:rStyle w:val="StyleUnderline"/>
          <w:highlight w:val="cyan"/>
        </w:rPr>
        <w:t>unlikely to change</w:t>
      </w:r>
      <w:r w:rsidRPr="000142FB">
        <w:rPr>
          <w:rStyle w:val="StyleUnderline"/>
        </w:rPr>
        <w:t xml:space="preserve"> much if he’s elected president. It is also a worldview that makes a great leap backward in history</w:t>
      </w:r>
      <w:r w:rsidRPr="000142FB">
        <w:rPr>
          <w:sz w:val="8"/>
        </w:rPr>
        <w:t xml:space="preserve">,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0142FB">
        <w:rPr>
          <w:rStyle w:val="StyleUnderline"/>
        </w:rPr>
        <w:t>Trump believes that America gets a raw deal from the liberal international order</w:t>
      </w:r>
      <w:r w:rsidRPr="000142FB">
        <w:rPr>
          <w:sz w:val="8"/>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0142FB">
        <w:rPr>
          <w:rStyle w:val="StyleUnderline"/>
        </w:rPr>
        <w:t>he is sympathetic to authoritarian strongmen</w:t>
      </w:r>
      <w:r w:rsidRPr="000142FB">
        <w:rPr>
          <w:sz w:val="8"/>
        </w:rPr>
        <w:t xml:space="preserve">. </w:t>
      </w:r>
      <w:r w:rsidRPr="00F2731D">
        <w:rPr>
          <w:rStyle w:val="StyleUnderline"/>
          <w:highlight w:val="cyan"/>
        </w:rPr>
        <w:t>Trump seeks</w:t>
      </w:r>
      <w:r w:rsidRPr="000142FB">
        <w:rPr>
          <w:rStyle w:val="StyleUnderline"/>
        </w:rPr>
        <w:t xml:space="preserve"> nothing less than </w:t>
      </w:r>
      <w:r w:rsidRPr="00F2731D">
        <w:rPr>
          <w:rStyle w:val="Emphasis"/>
          <w:highlight w:val="cyan"/>
        </w:rPr>
        <w:t>ending the U.S.-led liberal order</w:t>
      </w:r>
      <w:r w:rsidRPr="00F2731D">
        <w:rPr>
          <w:rStyle w:val="StyleUnderline"/>
          <w:highlight w:val="cyan"/>
        </w:rPr>
        <w:t xml:space="preserve"> and freeing</w:t>
      </w:r>
      <w:r w:rsidRPr="000142FB">
        <w:rPr>
          <w:rStyle w:val="StyleUnderline"/>
        </w:rPr>
        <w:t xml:space="preserve"> America </w:t>
      </w:r>
      <w:r w:rsidRPr="00F2731D">
        <w:rPr>
          <w:rStyle w:val="StyleUnderline"/>
          <w:highlight w:val="cyan"/>
        </w:rPr>
        <w:t>from</w:t>
      </w:r>
      <w:r w:rsidRPr="000142FB">
        <w:rPr>
          <w:rStyle w:val="StyleUnderline"/>
        </w:rPr>
        <w:t xml:space="preserve"> its international </w:t>
      </w:r>
      <w:r w:rsidRPr="00F2731D">
        <w:rPr>
          <w:rStyle w:val="StyleUnderline"/>
          <w:highlight w:val="cyan"/>
        </w:rPr>
        <w:t>commitments</w:t>
      </w:r>
      <w:r w:rsidRPr="000142FB">
        <w:rPr>
          <w:sz w:val="8"/>
        </w:rPr>
        <w:t xml:space="preserve">. </w:t>
      </w:r>
      <w:r w:rsidRPr="000142FB">
        <w:rPr>
          <w:sz w:val="8"/>
          <w:szCs w:val="10"/>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0142FB">
        <w:rPr>
          <w:sz w:val="8"/>
        </w:rPr>
        <w:t xml:space="preserve"> </w:t>
      </w:r>
      <w:r w:rsidRPr="000142FB">
        <w:rPr>
          <w:rStyle w:val="StyleUnderline"/>
        </w:rPr>
        <w:t>Trump’s starting point</w:t>
      </w:r>
      <w:r w:rsidRPr="000142FB">
        <w:rPr>
          <w:sz w:val="8"/>
        </w:rPr>
        <w:t xml:space="preserve"> and defining emotion </w:t>
      </w:r>
      <w:r w:rsidRPr="000142FB">
        <w:rPr>
          <w:rStyle w:val="StyleUnderline"/>
        </w:rPr>
        <w:t>on foreign policy is anger</w:t>
      </w:r>
      <w:r w:rsidRPr="000142FB">
        <w:rPr>
          <w:sz w:val="8"/>
        </w:rPr>
        <w:t>—</w:t>
      </w:r>
      <w:r w:rsidRPr="000142FB">
        <w:rPr>
          <w:rStyle w:val="StyleUnderline"/>
        </w:rPr>
        <w:t>not at America’s enemies, but at its friends</w:t>
      </w:r>
      <w:r w:rsidRPr="000142FB">
        <w:rPr>
          <w:sz w:val="8"/>
        </w:rPr>
        <w:t xml:space="preserve">. </w:t>
      </w:r>
      <w:r w:rsidRPr="000142FB">
        <w:rPr>
          <w:sz w:val="8"/>
          <w:szCs w:val="10"/>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0142FB">
        <w:rPr>
          <w:sz w:val="8"/>
        </w:rPr>
        <w:t xml:space="preserve"> </w:t>
      </w:r>
      <w:r w:rsidRPr="000142FB">
        <w:rPr>
          <w:rStyle w:val="StyleUnderline"/>
        </w:rPr>
        <w:t>He calls NAFTA a disaster and is a strident critic of</w:t>
      </w:r>
      <w:r w:rsidRPr="000142FB">
        <w:rPr>
          <w:sz w:val="8"/>
        </w:rPr>
        <w:t xml:space="preserve"> the forthcoming Trans-Pacific </w:t>
      </w:r>
      <w:r w:rsidRPr="000142FB">
        <w:rPr>
          <w:rStyle w:val="StyleUnderline"/>
        </w:rPr>
        <w:t>Partnership. He wants to slap tariffs on other countries</w:t>
      </w:r>
      <w:r w:rsidRPr="000142FB">
        <w:rPr>
          <w:sz w:val="8"/>
        </w:rPr>
        <w:t xml:space="preserve">—again </w:t>
      </w:r>
      <w:r w:rsidRPr="000142FB">
        <w:rPr>
          <w:rStyle w:val="StyleUnderline"/>
        </w:rPr>
        <w:t>harking back to 19th-century protectionism</w:t>
      </w:r>
      <w:r w:rsidRPr="000142FB">
        <w:rPr>
          <w:sz w:val="8"/>
        </w:rPr>
        <w:t xml:space="preserve">—and negotiate bilateral deals. Most economists believe </w:t>
      </w:r>
      <w:r w:rsidRPr="000142FB">
        <w:rPr>
          <w:rStyle w:val="Emphasis"/>
        </w:rPr>
        <w:t>this would create a downward spiral in the global economy</w:t>
      </w:r>
      <w:r w:rsidRPr="000142FB">
        <w:rPr>
          <w:sz w:val="8"/>
        </w:rPr>
        <w:t xml:space="preserve">, but </w:t>
      </w:r>
      <w:r w:rsidRPr="000142FB">
        <w:rPr>
          <w:rStyle w:val="StyleUnderline"/>
        </w:rPr>
        <w:t>Trump does not seem to care</w:t>
      </w:r>
      <w:r w:rsidRPr="000142FB">
        <w:rPr>
          <w:sz w:val="8"/>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0142FB">
        <w:rPr>
          <w:rStyle w:val="StyleUnderline"/>
        </w:rPr>
        <w:t>For most makers of foreign policy, the challenge posed by Russia and China is to U.S. allies and the U.S.-led order</w:t>
      </w:r>
      <w:r w:rsidRPr="000142FB">
        <w:rPr>
          <w:sz w:val="8"/>
        </w:rPr>
        <w:t xml:space="preserve">, not to the U.S. homeland. </w:t>
      </w:r>
      <w:r w:rsidRPr="000142FB">
        <w:rPr>
          <w:rStyle w:val="StyleUnderline"/>
        </w:rPr>
        <w:t>But since Trump does not care as much about the allies, it is not surprising that he takes a more lenient view</w:t>
      </w:r>
      <w:r w:rsidRPr="000142FB">
        <w:rPr>
          <w:sz w:val="8"/>
        </w:rPr>
        <w:t xml:space="preserve">. </w:t>
      </w:r>
      <w:r w:rsidRPr="000142FB">
        <w:rPr>
          <w:sz w:val="8"/>
          <w:szCs w:val="10"/>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0142FB">
        <w:rPr>
          <w:sz w:val="8"/>
        </w:rPr>
        <w:t xml:space="preserve"> </w:t>
      </w:r>
      <w:r w:rsidRPr="000142FB">
        <w:rPr>
          <w:rStyle w:val="StyleUnderline"/>
        </w:rPr>
        <w:t>For Putin, Trump would be a dream come true: an American president who possesses views commensurate with Putin</w:t>
      </w:r>
      <w:r w:rsidRPr="000142FB">
        <w:rPr>
          <w:sz w:val="8"/>
        </w:rPr>
        <w:t xml:space="preserve">’s own antiquated notion of great-power politics. </w:t>
      </w:r>
      <w:r w:rsidRPr="00F2731D">
        <w:rPr>
          <w:rStyle w:val="StyleUnderline"/>
          <w:highlight w:val="cyan"/>
        </w:rPr>
        <w:t>Putin would no longer</w:t>
      </w:r>
      <w:r w:rsidRPr="000142FB">
        <w:rPr>
          <w:rStyle w:val="StyleUnderline"/>
        </w:rPr>
        <w:t xml:space="preserve"> have to </w:t>
      </w:r>
      <w:r w:rsidRPr="00F2731D">
        <w:rPr>
          <w:rStyle w:val="StyleUnderline"/>
          <w:highlight w:val="cyan"/>
        </w:rPr>
        <w:t>deal with a president committed to</w:t>
      </w:r>
      <w:r w:rsidRPr="000142FB">
        <w:rPr>
          <w:sz w:val="8"/>
        </w:rPr>
        <w:t xml:space="preserve"> wide-open </w:t>
      </w:r>
      <w:r w:rsidRPr="000142FB">
        <w:rPr>
          <w:rStyle w:val="StyleUnderline"/>
        </w:rPr>
        <w:t xml:space="preserve">global </w:t>
      </w:r>
      <w:r w:rsidRPr="00F2731D">
        <w:rPr>
          <w:rStyle w:val="StyleUnderline"/>
          <w:highlight w:val="cyan"/>
        </w:rPr>
        <w:t>trade</w:t>
      </w:r>
      <w:r w:rsidRPr="000142FB">
        <w:rPr>
          <w:rStyle w:val="StyleUnderline"/>
        </w:rPr>
        <w:t xml:space="preserve">, NATO </w:t>
      </w:r>
      <w:r w:rsidRPr="00F2731D">
        <w:rPr>
          <w:rStyle w:val="StyleUnderline"/>
          <w:highlight w:val="cyan"/>
        </w:rPr>
        <w:t>and democracy</w:t>
      </w:r>
      <w:r w:rsidRPr="000142FB">
        <w:rPr>
          <w:sz w:val="8"/>
        </w:rPr>
        <w:t xml:space="preserve"> </w:t>
      </w:r>
      <w:r w:rsidRPr="000142FB">
        <w:rPr>
          <w:sz w:val="8"/>
          <w:szCs w:val="10"/>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0142FB">
        <w:rPr>
          <w:sz w:val="8"/>
        </w:rPr>
        <w:t xml:space="preserve"> </w:t>
      </w:r>
      <w:r w:rsidRPr="00F2731D">
        <w:rPr>
          <w:rStyle w:val="StyleUnderline"/>
          <w:highlight w:val="cyan"/>
        </w:rPr>
        <w:t>There is</w:t>
      </w:r>
      <w:r w:rsidRPr="000142FB">
        <w:rPr>
          <w:rStyle w:val="StyleUnderline"/>
        </w:rPr>
        <w:t xml:space="preserve"> virtually </w:t>
      </w:r>
      <w:r w:rsidRPr="00F2731D">
        <w:rPr>
          <w:rStyle w:val="Emphasis"/>
          <w:highlight w:val="cyan"/>
        </w:rPr>
        <w:t>no chance</w:t>
      </w:r>
      <w:r w:rsidRPr="000142FB">
        <w:rPr>
          <w:rStyle w:val="StyleUnderline"/>
        </w:rPr>
        <w:t xml:space="preserve"> that </w:t>
      </w:r>
      <w:r w:rsidRPr="00F2731D">
        <w:rPr>
          <w:rStyle w:val="StyleUnderline"/>
          <w:highlight w:val="cyan"/>
        </w:rPr>
        <w:t>he would</w:t>
      </w:r>
      <w:r w:rsidRPr="000142FB">
        <w:rPr>
          <w:rStyle w:val="StyleUnderline"/>
        </w:rPr>
        <w:t xml:space="preserve"> “tack back to the center” and </w:t>
      </w:r>
      <w:r w:rsidRPr="00F2731D">
        <w:rPr>
          <w:rStyle w:val="StyleUnderline"/>
          <w:highlight w:val="cyan"/>
        </w:rPr>
        <w:t>embrace</w:t>
      </w:r>
      <w:r w:rsidRPr="000142FB">
        <w:rPr>
          <w:rStyle w:val="StyleUnderline"/>
        </w:rPr>
        <w:t xml:space="preserve"> a conservative </w:t>
      </w:r>
      <w:r w:rsidRPr="00F2731D">
        <w:rPr>
          <w:rStyle w:val="StyleUnderline"/>
          <w:highlight w:val="cyan"/>
        </w:rPr>
        <w:t>internationalist</w:t>
      </w:r>
      <w:r w:rsidRPr="000142FB">
        <w:rPr>
          <w:rStyle w:val="StyleUnderline"/>
        </w:rPr>
        <w:t xml:space="preserve"> foreign </w:t>
      </w:r>
      <w:r w:rsidRPr="00F2731D">
        <w:rPr>
          <w:rStyle w:val="StyleUnderline"/>
          <w:highlight w:val="cyan"/>
        </w:rPr>
        <w:t>policy</w:t>
      </w:r>
      <w:r w:rsidRPr="000142FB">
        <w:rPr>
          <w:rStyle w:val="StyleUnderline"/>
        </w:rPr>
        <w:t>.</w:t>
      </w:r>
      <w:r w:rsidRPr="000142FB">
        <w:rPr>
          <w:sz w:val="8"/>
        </w:rPr>
        <w:t xml:space="preserve"> </w:t>
      </w:r>
      <w:r w:rsidRPr="000142FB">
        <w:rPr>
          <w:rStyle w:val="StyleUnderline"/>
        </w:rPr>
        <w:t xml:space="preserve">If he did get elected president, he would do his utmost to </w:t>
      </w:r>
      <w:r w:rsidRPr="00F2731D">
        <w:rPr>
          <w:rStyle w:val="Emphasis"/>
          <w:highlight w:val="cyan"/>
        </w:rPr>
        <w:t>liquidate the</w:t>
      </w:r>
      <w:r w:rsidRPr="000142FB">
        <w:rPr>
          <w:rStyle w:val="Emphasis"/>
        </w:rPr>
        <w:t xml:space="preserve"> U.S.-led </w:t>
      </w:r>
      <w:r w:rsidRPr="00F2731D">
        <w:rPr>
          <w:rStyle w:val="Emphasis"/>
          <w:highlight w:val="cyan"/>
        </w:rPr>
        <w:t>liberal order</w:t>
      </w:r>
      <w:r w:rsidRPr="000142FB">
        <w:rPr>
          <w:rStyle w:val="StyleUnderline"/>
        </w:rPr>
        <w:t xml:space="preserve"> by </w:t>
      </w:r>
      <w:r w:rsidRPr="00F2731D">
        <w:rPr>
          <w:rStyle w:val="Emphasis"/>
          <w:highlight w:val="cyan"/>
        </w:rPr>
        <w:t>ending</w:t>
      </w:r>
      <w:r w:rsidRPr="000142FB">
        <w:rPr>
          <w:rStyle w:val="Emphasis"/>
        </w:rPr>
        <w:t xml:space="preserve"> America’s </w:t>
      </w:r>
      <w:r w:rsidRPr="00F2731D">
        <w:rPr>
          <w:rStyle w:val="Emphasis"/>
          <w:highlight w:val="cyan"/>
        </w:rPr>
        <w:t>alliances</w:t>
      </w:r>
      <w:r w:rsidRPr="00F2731D">
        <w:rPr>
          <w:rStyle w:val="StyleUnderline"/>
          <w:highlight w:val="cyan"/>
        </w:rPr>
        <w:t xml:space="preserve">, </w:t>
      </w:r>
      <w:r w:rsidRPr="00F2731D">
        <w:rPr>
          <w:rStyle w:val="Emphasis"/>
          <w:highlight w:val="cyan"/>
        </w:rPr>
        <w:t>closing the</w:t>
      </w:r>
      <w:r w:rsidRPr="000142FB">
        <w:rPr>
          <w:rStyle w:val="Emphasis"/>
        </w:rPr>
        <w:t xml:space="preserve"> open global </w:t>
      </w:r>
      <w:r w:rsidRPr="00F2731D">
        <w:rPr>
          <w:rStyle w:val="Emphasis"/>
          <w:highlight w:val="cyan"/>
        </w:rPr>
        <w:t>economy</w:t>
      </w:r>
      <w:r w:rsidRPr="00F2731D">
        <w:rPr>
          <w:rStyle w:val="StyleUnderline"/>
          <w:highlight w:val="cyan"/>
        </w:rPr>
        <w:t xml:space="preserve">, and </w:t>
      </w:r>
      <w:r w:rsidRPr="00F2731D">
        <w:rPr>
          <w:rStyle w:val="Emphasis"/>
          <w:highlight w:val="cyan"/>
        </w:rPr>
        <w:t>cutting deals with Russia</w:t>
      </w:r>
      <w:r w:rsidRPr="000142FB">
        <w:rPr>
          <w:rStyle w:val="Emphasis"/>
        </w:rPr>
        <w:t xml:space="preserve"> and China</w:t>
      </w:r>
      <w:r w:rsidRPr="000142FB">
        <w:rPr>
          <w:rStyle w:val="StyleUnderline"/>
        </w:rPr>
        <w:t xml:space="preserve">. </w:t>
      </w:r>
      <w:r w:rsidRPr="000142FB">
        <w:rPr>
          <w:sz w:val="8"/>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0142FB">
        <w:rPr>
          <w:rStyle w:val="StyleUnderline"/>
        </w:rPr>
        <w:t xml:space="preserve">the mere fact that the American people would have elected somebody with a mandate to destroy the U.S.-led order might be </w:t>
      </w:r>
      <w:r w:rsidRPr="000142FB">
        <w:rPr>
          <w:rStyle w:val="Emphasis"/>
        </w:rPr>
        <w:t xml:space="preserve">sufficient to damage it </w:t>
      </w:r>
      <w:r w:rsidRPr="000142FB">
        <w:rPr>
          <w:sz w:val="12"/>
          <w:szCs w:val="12"/>
        </w:rPr>
        <w:t>beyond repair</w:t>
      </w:r>
      <w:r w:rsidRPr="000142FB">
        <w:t xml:space="preserve">. </w:t>
      </w:r>
      <w:r w:rsidRPr="000142FB">
        <w:rPr>
          <w:sz w:val="8"/>
        </w:rPr>
        <w:t xml:space="preserve">After his election, </w:t>
      </w:r>
      <w:r w:rsidRPr="00F2731D">
        <w:rPr>
          <w:rStyle w:val="Emphasis"/>
          <w:highlight w:val="cyan"/>
        </w:rPr>
        <w:t>other countries will immediately hedge</w:t>
      </w:r>
      <w:r w:rsidRPr="000142FB">
        <w:rPr>
          <w:rStyle w:val="StyleUnderline"/>
        </w:rPr>
        <w:t xml:space="preserve"> against the risk of abandonment. </w:t>
      </w:r>
      <w:r w:rsidRPr="00F2731D">
        <w:rPr>
          <w:rStyle w:val="StyleUnderline"/>
          <w:highlight w:val="cyan"/>
        </w:rPr>
        <w:t xml:space="preserve">There will be </w:t>
      </w:r>
      <w:r w:rsidRPr="00F2731D">
        <w:rPr>
          <w:rStyle w:val="Emphasis"/>
          <w:highlight w:val="cyan"/>
        </w:rPr>
        <w:t>massive uncertainty</w:t>
      </w:r>
      <w:r w:rsidRPr="000142FB">
        <w:rPr>
          <w:rStyle w:val="StyleUnderline"/>
        </w:rPr>
        <w:t xml:space="preserve"> around America’s commitments. Would Trump defend the Baltics</w:t>
      </w:r>
      <w:r w:rsidRPr="000142FB">
        <w:rPr>
          <w:sz w:val="8"/>
        </w:rPr>
        <w:t xml:space="preserve">? Would he defend </w:t>
      </w:r>
      <w:r w:rsidRPr="000142FB">
        <w:rPr>
          <w:rStyle w:val="StyleUnderline"/>
        </w:rPr>
        <w:t xml:space="preserve">the Senkaku Islands? Or Saudi Arabia? Some </w:t>
      </w:r>
      <w:r w:rsidRPr="00F2731D">
        <w:rPr>
          <w:rStyle w:val="StyleUnderline"/>
          <w:highlight w:val="cyan"/>
        </w:rPr>
        <w:t>nations will give in</w:t>
      </w:r>
      <w:r w:rsidRPr="000142FB">
        <w:rPr>
          <w:rStyle w:val="StyleUnderline"/>
        </w:rPr>
        <w:t xml:space="preserve"> to China, Russia and Iran. </w:t>
      </w:r>
      <w:r w:rsidRPr="00F2731D">
        <w:rPr>
          <w:rStyle w:val="StyleUnderline"/>
          <w:highlight w:val="cyan"/>
        </w:rPr>
        <w:t>Others</w:t>
      </w:r>
      <w:r w:rsidRPr="000142FB">
        <w:rPr>
          <w:rStyle w:val="StyleUnderline"/>
        </w:rPr>
        <w:t xml:space="preserve">, like Japan, </w:t>
      </w:r>
      <w:r w:rsidRPr="00F2731D">
        <w:rPr>
          <w:rStyle w:val="StyleUnderline"/>
          <w:highlight w:val="cyan"/>
        </w:rPr>
        <w:t>will</w:t>
      </w:r>
      <w:r w:rsidRPr="000142FB">
        <w:rPr>
          <w:rStyle w:val="StyleUnderline"/>
        </w:rPr>
        <w:t xml:space="preserve"> push back</w:t>
      </w:r>
      <w:r w:rsidRPr="000142FB">
        <w:rPr>
          <w:sz w:val="8"/>
        </w:rPr>
        <w:t xml:space="preserve">, perhaps by </w:t>
      </w:r>
      <w:r w:rsidRPr="00F2731D">
        <w:rPr>
          <w:rStyle w:val="Emphasis"/>
          <w:highlight w:val="cyan"/>
        </w:rPr>
        <w:t>acquir</w:t>
      </w:r>
      <w:r w:rsidRPr="000142FB">
        <w:rPr>
          <w:rStyle w:val="Emphasis"/>
        </w:rPr>
        <w:t xml:space="preserve">ing </w:t>
      </w:r>
      <w:r w:rsidRPr="00F2731D">
        <w:rPr>
          <w:rStyle w:val="Emphasis"/>
          <w:highlight w:val="cyan"/>
        </w:rPr>
        <w:t>nuclear weapons</w:t>
      </w:r>
      <w:r w:rsidRPr="000142FB">
        <w:rPr>
          <w:sz w:val="8"/>
        </w:rPr>
        <w:t xml:space="preserve">. Trump may well see such uncertainty as a positive. Putting everything in play would give him great leverage. But by undoing the work of Truman and his secretary of state, Dean Acheson, it would be the end of the American era. </w:t>
      </w:r>
      <w:r w:rsidRPr="000142FB">
        <w:rPr>
          <w:rStyle w:val="StyleUnderline"/>
        </w:rPr>
        <w:t>Some might think this is overstated. After all, there have been other presidents who broke with America’s allies and renegotiated previous commitments</w:t>
      </w:r>
      <w:r w:rsidRPr="000142FB">
        <w:rPr>
          <w:sz w:val="8"/>
        </w:rPr>
        <w:t xml:space="preserve">.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w:t>
      </w:r>
      <w:r w:rsidRPr="000142FB">
        <w:rPr>
          <w:rStyle w:val="StyleUnderline"/>
        </w:rPr>
        <w:t xml:space="preserve">But </w:t>
      </w:r>
      <w:r w:rsidRPr="00F2731D">
        <w:rPr>
          <w:rStyle w:val="StyleUnderline"/>
          <w:highlight w:val="cyan"/>
        </w:rPr>
        <w:t>Trump is no Nixon</w:t>
      </w:r>
      <w:r w:rsidRPr="000142FB">
        <w:rPr>
          <w:sz w:val="8"/>
        </w:rPr>
        <w:t xml:space="preserve">.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 </w:t>
      </w:r>
      <w:r w:rsidRPr="000142FB">
        <w:rPr>
          <w:rStyle w:val="StyleUnderline"/>
        </w:rPr>
        <w:t>Trump</w:t>
      </w:r>
      <w:r w:rsidRPr="000142FB">
        <w:rPr>
          <w:sz w:val="8"/>
        </w:rPr>
        <w:t xml:space="preserve">, by contrast, </w:t>
      </w:r>
      <w:r w:rsidRPr="000142FB">
        <w:rPr>
          <w:rStyle w:val="StyleUnderline"/>
        </w:rPr>
        <w:t>has offered no vision of a U.S.-led order except that he wants to end it</w:t>
      </w:r>
      <w:r w:rsidRPr="000142FB">
        <w:rPr>
          <w:sz w:val="8"/>
        </w:rPr>
        <w:t xml:space="preserve">. </w:t>
      </w:r>
    </w:p>
    <w:p w14:paraId="1783222E" w14:textId="00FE006D" w:rsidR="002E010D" w:rsidRDefault="002E010D" w:rsidP="002E010D">
      <w:pPr>
        <w:pStyle w:val="Heading3"/>
        <w:rPr>
          <w:rFonts w:eastAsia="Times New Roman"/>
        </w:rPr>
      </w:pPr>
      <w:r>
        <w:rPr>
          <w:rFonts w:eastAsia="Times New Roman"/>
        </w:rPr>
        <w:t>1AR---Turn---Impeachment---A2: No Impact---No War</w:t>
      </w:r>
    </w:p>
    <w:p w14:paraId="2D330EB0" w14:textId="77777777" w:rsidR="002E010D" w:rsidRPr="000142FB" w:rsidRDefault="002E010D" w:rsidP="002E010D">
      <w:pPr>
        <w:pStyle w:val="Heading4"/>
        <w:rPr>
          <w:rFonts w:cs="Times New Roman"/>
        </w:rPr>
      </w:pPr>
      <w:r w:rsidRPr="000142FB">
        <w:rPr>
          <w:rFonts w:cs="Times New Roman"/>
          <w:u w:val="single"/>
        </w:rPr>
        <w:t>Turns every impact</w:t>
      </w:r>
      <w:r w:rsidRPr="000142FB">
        <w:rPr>
          <w:rFonts w:cs="Times New Roman"/>
        </w:rPr>
        <w:t xml:space="preserve"> and causes </w:t>
      </w:r>
      <w:r w:rsidRPr="000142FB">
        <w:rPr>
          <w:rFonts w:cs="Times New Roman"/>
          <w:u w:val="single"/>
        </w:rPr>
        <w:t>extinction</w:t>
      </w:r>
    </w:p>
    <w:p w14:paraId="1AC753E6" w14:textId="77777777" w:rsidR="002E010D" w:rsidRPr="000142FB" w:rsidRDefault="002E010D" w:rsidP="002E010D">
      <w:r w:rsidRPr="000142FB">
        <w:rPr>
          <w:rStyle w:val="Style13ptBold"/>
        </w:rPr>
        <w:t>Lloyd 16 –</w:t>
      </w:r>
      <w:r w:rsidRPr="000142FB">
        <w:t xml:space="preserve"> John Lloyd, Senior Research Fellow for the Reuters Institute of Journalism at Oxford, “Why Russia and China May Cheer For a President Donald Trump”, 2/26, http://blogs.reuters.com/great-debate/2016/02/25/why-russia-and-china-may-cheer-for-a-president-donald-trump/</w:t>
      </w:r>
    </w:p>
    <w:p w14:paraId="6BEA6FD9" w14:textId="54B15417" w:rsidR="002E010D" w:rsidRDefault="002E010D" w:rsidP="002E010D">
      <w:pPr>
        <w:rPr>
          <w:sz w:val="12"/>
        </w:rPr>
      </w:pPr>
      <w:r w:rsidRPr="00F2731D">
        <w:rPr>
          <w:rStyle w:val="Emphasis"/>
          <w:highlight w:val="cyan"/>
        </w:rPr>
        <w:t>Global threats mount</w:t>
      </w:r>
      <w:r w:rsidRPr="000142FB">
        <w:rPr>
          <w:sz w:val="12"/>
        </w:rPr>
        <w:t xml:space="preserve">, and on top of the heap a jester gesticulates, roars and guffaws. The </w:t>
      </w:r>
      <w:r w:rsidRPr="000142FB">
        <w:rPr>
          <w:rStyle w:val="StyleUnderline"/>
        </w:rPr>
        <w:t xml:space="preserve">United States – no, </w:t>
      </w:r>
      <w:r w:rsidRPr="00F2731D">
        <w:rPr>
          <w:rStyle w:val="StyleUnderline"/>
          <w:highlight w:val="cyan"/>
        </w:rPr>
        <w:t>the world – is in thrall to</w:t>
      </w:r>
      <w:r w:rsidRPr="000142FB">
        <w:rPr>
          <w:rStyle w:val="StyleUnderline"/>
        </w:rPr>
        <w:t xml:space="preserve"> the Donald </w:t>
      </w:r>
      <w:r w:rsidRPr="00F2731D">
        <w:rPr>
          <w:rStyle w:val="StyleUnderline"/>
          <w:highlight w:val="cyan"/>
        </w:rPr>
        <w:t>Trump</w:t>
      </w:r>
      <w:r w:rsidRPr="000142FB">
        <w:rPr>
          <w:rStyle w:val="StyleUnderline"/>
        </w:rPr>
        <w:t xml:space="preserve"> reality show</w:t>
      </w:r>
      <w:r w:rsidRPr="000142FB">
        <w:rPr>
          <w:sz w:val="12"/>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0142FB">
        <w:rPr>
          <w:rStyle w:val="Emphasis"/>
        </w:rPr>
        <w:t>Expel the Mexicans! Build that wall! Keep out the Muslims! Tell the Chinese to get lost! Get that nice guy Putin over here</w:t>
      </w:r>
      <w:r w:rsidRPr="000142FB">
        <w:rPr>
          <w:sz w:val="12"/>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F2731D">
        <w:rPr>
          <w:rStyle w:val="Emphasis"/>
          <w:highlight w:val="cyan"/>
        </w:rPr>
        <w:t>Russia</w:t>
      </w:r>
      <w:r w:rsidRPr="000142FB">
        <w:rPr>
          <w:rStyle w:val="Emphasis"/>
        </w:rPr>
        <w:t xml:space="preserve">n </w:t>
      </w:r>
      <w:r w:rsidRPr="00F2731D">
        <w:rPr>
          <w:rStyle w:val="Emphasis"/>
          <w:highlight w:val="cyan"/>
        </w:rPr>
        <w:t>and Chinese nationalism</w:t>
      </w:r>
      <w:r w:rsidRPr="000142FB">
        <w:rPr>
          <w:sz w:val="12"/>
        </w:rPr>
        <w:t xml:space="preserve"> – </w:t>
      </w:r>
      <w:r w:rsidRPr="000142FB">
        <w:rPr>
          <w:rStyle w:val="StyleUnderline"/>
        </w:rPr>
        <w:t>powerful and scary engines</w:t>
      </w:r>
      <w:r w:rsidRPr="000142FB">
        <w:rPr>
          <w:sz w:val="12"/>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0142FB">
        <w:rPr>
          <w:rStyle w:val="StyleUnderline"/>
        </w:rPr>
        <w:t xml:space="preserve">Many of the leaders in the </w:t>
      </w:r>
      <w:r w:rsidRPr="00F2731D">
        <w:rPr>
          <w:rStyle w:val="Emphasis"/>
          <w:highlight w:val="cyan"/>
        </w:rPr>
        <w:t>Middle East</w:t>
      </w:r>
      <w:r w:rsidRPr="000142FB">
        <w:rPr>
          <w:rStyle w:val="StyleUnderline"/>
        </w:rPr>
        <w:t xml:space="preserve"> whom Obama sought to reassure are gone, swept away by the “Arab Spring</w:t>
      </w:r>
      <w:r w:rsidRPr="000142FB">
        <w:rPr>
          <w:sz w:val="12"/>
        </w:rPr>
        <w:t xml:space="preserve">,” which he lauded in the London speech. </w:t>
      </w:r>
      <w:r w:rsidRPr="000142FB">
        <w:rPr>
          <w:rStyle w:val="StyleUnderline"/>
        </w:rPr>
        <w:t xml:space="preserve">Then the Spring itself was swept away, and new autocrats appeared, or </w:t>
      </w:r>
      <w:r w:rsidRPr="00F2731D">
        <w:rPr>
          <w:rStyle w:val="StyleUnderline"/>
          <w:highlight w:val="cyan"/>
        </w:rPr>
        <w:t>chaos</w:t>
      </w:r>
      <w:r w:rsidRPr="000142FB">
        <w:rPr>
          <w:rStyle w:val="StyleUnderline"/>
        </w:rPr>
        <w:t xml:space="preserve"> reigns.</w:t>
      </w:r>
      <w:r w:rsidRPr="000142FB">
        <w:rPr>
          <w:sz w:val="12"/>
        </w:rPr>
        <w:t xml:space="preserve"> The Europeans love him (except when a row over phone hacking erupts) – but </w:t>
      </w:r>
      <w:r w:rsidRPr="000142FB">
        <w:rPr>
          <w:rStyle w:val="StyleUnderline"/>
        </w:rPr>
        <w:t xml:space="preserve">the </w:t>
      </w:r>
      <w:r w:rsidRPr="00F2731D">
        <w:rPr>
          <w:rStyle w:val="Emphasis"/>
          <w:highlight w:val="cyan"/>
        </w:rPr>
        <w:t>E</w:t>
      </w:r>
      <w:r w:rsidRPr="000142FB">
        <w:rPr>
          <w:rStyle w:val="StyleUnderline"/>
        </w:rPr>
        <w:t xml:space="preserve">uropean </w:t>
      </w:r>
      <w:r w:rsidRPr="00F2731D">
        <w:rPr>
          <w:rStyle w:val="Emphasis"/>
          <w:highlight w:val="cyan"/>
        </w:rPr>
        <w:t>U</w:t>
      </w:r>
      <w:r w:rsidRPr="000142FB">
        <w:rPr>
          <w:rStyle w:val="StyleUnderline"/>
        </w:rPr>
        <w:t xml:space="preserve">nion nearly </w:t>
      </w:r>
      <w:r w:rsidRPr="00F2731D">
        <w:rPr>
          <w:rStyle w:val="StyleUnderline"/>
          <w:highlight w:val="cyan"/>
        </w:rPr>
        <w:t>lost</w:t>
      </w:r>
      <w:r w:rsidRPr="000142FB">
        <w:rPr>
          <w:rStyle w:val="StyleUnderline"/>
        </w:rPr>
        <w:t xml:space="preserve"> its </w:t>
      </w:r>
      <w:r w:rsidRPr="00F2731D">
        <w:rPr>
          <w:rStyle w:val="StyleUnderline"/>
          <w:highlight w:val="cyan"/>
        </w:rPr>
        <w:t>currency</w:t>
      </w:r>
      <w:r w:rsidRPr="000142FB">
        <w:rPr>
          <w:sz w:val="12"/>
        </w:rPr>
        <w:t xml:space="preserve">, it is losing its no-internal-borders policy and it is unable to be a full partner to the United States. </w:t>
      </w:r>
      <w:r w:rsidRPr="00F2731D">
        <w:rPr>
          <w:rStyle w:val="StyleUnderline"/>
          <w:highlight w:val="cyan"/>
        </w:rPr>
        <w:t>What has been lost</w:t>
      </w:r>
      <w:r w:rsidRPr="000142FB">
        <w:rPr>
          <w:rStyle w:val="StyleUnderline"/>
        </w:rPr>
        <w:t xml:space="preserve"> in this? </w:t>
      </w:r>
      <w:r w:rsidRPr="000142FB">
        <w:rPr>
          <w:rStyle w:val="Emphasis"/>
        </w:rPr>
        <w:t xml:space="preserve">Perhaps </w:t>
      </w:r>
      <w:r w:rsidRPr="00F2731D">
        <w:rPr>
          <w:rStyle w:val="Emphasis"/>
          <w:highlight w:val="cyan"/>
        </w:rPr>
        <w:t>the world itsel</w:t>
      </w:r>
      <w:r w:rsidRPr="000142FB">
        <w:rPr>
          <w:rStyle w:val="Emphasis"/>
        </w:rPr>
        <w:t>f</w:t>
      </w:r>
      <w:r w:rsidRPr="000142FB">
        <w:rPr>
          <w:sz w:val="12"/>
        </w:rPr>
        <w:t xml:space="preserve">. </w:t>
      </w:r>
      <w:r w:rsidRPr="000142FB">
        <w:rPr>
          <w:rStyle w:val="StyleUnderline"/>
        </w:rPr>
        <w:t xml:space="preserve">The </w:t>
      </w:r>
      <w:r w:rsidRPr="00F2731D">
        <w:rPr>
          <w:rStyle w:val="StyleUnderline"/>
          <w:highlight w:val="cyan"/>
        </w:rPr>
        <w:t>challenges</w:t>
      </w:r>
      <w:r w:rsidRPr="000142FB">
        <w:rPr>
          <w:rStyle w:val="StyleUnderline"/>
        </w:rPr>
        <w:t xml:space="preserve"> facing world leaders</w:t>
      </w:r>
      <w:r w:rsidRPr="000142FB">
        <w:rPr>
          <w:sz w:val="12"/>
        </w:rPr>
        <w:t xml:space="preserve"> now </w:t>
      </w:r>
      <w:r w:rsidRPr="00F2731D">
        <w:rPr>
          <w:rStyle w:val="StyleUnderline"/>
          <w:highlight w:val="cyan"/>
        </w:rPr>
        <w:t>are</w:t>
      </w:r>
      <w:r w:rsidRPr="00F2731D">
        <w:rPr>
          <w:sz w:val="12"/>
          <w:highlight w:val="cyan"/>
        </w:rPr>
        <w:t xml:space="preserve"> </w:t>
      </w:r>
      <w:r w:rsidRPr="00F2731D">
        <w:rPr>
          <w:rStyle w:val="Emphasis"/>
          <w:highlight w:val="cyan"/>
        </w:rPr>
        <w:t>greater than anything</w:t>
      </w:r>
      <w:r w:rsidRPr="000142FB">
        <w:rPr>
          <w:rStyle w:val="Emphasis"/>
        </w:rPr>
        <w:t xml:space="preserve"> in the post-Cold War period</w:t>
      </w:r>
      <w:r w:rsidRPr="000142FB">
        <w:rPr>
          <w:sz w:val="12"/>
        </w:rPr>
        <w:t xml:space="preserve">. In a book out next month, </w:t>
      </w:r>
      <w:r w:rsidRPr="000142FB">
        <w:rPr>
          <w:rStyle w:val="StyleUnderline"/>
        </w:rPr>
        <w:t xml:space="preserve">the Russian expert Robert Legvold lists </w:t>
      </w:r>
      <w:r w:rsidRPr="00F2731D">
        <w:rPr>
          <w:rStyle w:val="StyleUnderline"/>
          <w:highlight w:val="cyan"/>
        </w:rPr>
        <w:t>some</w:t>
      </w:r>
      <w:r w:rsidRPr="000142FB">
        <w:rPr>
          <w:rStyle w:val="StyleUnderline"/>
        </w:rPr>
        <w:t xml:space="preserve"> of them: they</w:t>
      </w:r>
      <w:r w:rsidRPr="000142FB">
        <w:rPr>
          <w:sz w:val="12"/>
        </w:rPr>
        <w:t xml:space="preserve"> </w:t>
      </w:r>
      <w:r w:rsidRPr="00F2731D">
        <w:rPr>
          <w:rStyle w:val="StyleUnderline"/>
          <w:highlight w:val="cyan"/>
        </w:rPr>
        <w:t>include</w:t>
      </w:r>
      <w:r w:rsidRPr="000142FB">
        <w:rPr>
          <w:sz w:val="12"/>
        </w:rPr>
        <w:t xml:space="preserve"> trying to master the rapidly approaching </w:t>
      </w:r>
      <w:r w:rsidRPr="00F2731D">
        <w:rPr>
          <w:rStyle w:val="Emphasis"/>
          <w:highlight w:val="cyan"/>
        </w:rPr>
        <w:t>second nuclear age</w:t>
      </w:r>
      <w:r w:rsidRPr="000142FB">
        <w:rPr>
          <w:rStyle w:val="Emphasis"/>
        </w:rPr>
        <w:t>,</w:t>
      </w:r>
      <w:r w:rsidRPr="000142FB">
        <w:rPr>
          <w:sz w:val="12"/>
        </w:rPr>
        <w:t xml:space="preserve"> </w:t>
      </w:r>
      <w:r w:rsidRPr="000142FB">
        <w:rPr>
          <w:rStyle w:val="StyleUnderline"/>
        </w:rPr>
        <w:t>in which states with aggressive intent toward their neighbors</w:t>
      </w:r>
      <w:r w:rsidRPr="000142FB">
        <w:rPr>
          <w:sz w:val="12"/>
        </w:rPr>
        <w:t xml:space="preserve"> (</w:t>
      </w:r>
      <w:r w:rsidRPr="00F2731D">
        <w:rPr>
          <w:rStyle w:val="Emphasis"/>
          <w:highlight w:val="cyan"/>
        </w:rPr>
        <w:t>Pakistan</w:t>
      </w:r>
      <w:r w:rsidRPr="000142FB">
        <w:rPr>
          <w:rStyle w:val="Emphasis"/>
        </w:rPr>
        <w:t xml:space="preserve"> and </w:t>
      </w:r>
      <w:r w:rsidRPr="00F2731D">
        <w:rPr>
          <w:rStyle w:val="Emphasis"/>
          <w:highlight w:val="cyan"/>
        </w:rPr>
        <w:t>India</w:t>
      </w:r>
      <w:r w:rsidRPr="000142FB">
        <w:rPr>
          <w:rStyle w:val="Emphasis"/>
        </w:rPr>
        <w:t>;</w:t>
      </w:r>
      <w:r w:rsidRPr="000142FB">
        <w:rPr>
          <w:sz w:val="12"/>
        </w:rPr>
        <w:t xml:space="preserve"> in the future, perhaps, </w:t>
      </w:r>
      <w:r w:rsidRPr="00F2731D">
        <w:rPr>
          <w:rStyle w:val="Emphasis"/>
          <w:highlight w:val="cyan"/>
        </w:rPr>
        <w:t>Iran</w:t>
      </w:r>
      <w:r w:rsidRPr="000142FB">
        <w:rPr>
          <w:rStyle w:val="Emphasis"/>
        </w:rPr>
        <w:t xml:space="preserve"> and </w:t>
      </w:r>
      <w:r w:rsidRPr="00F2731D">
        <w:rPr>
          <w:rStyle w:val="Emphasis"/>
          <w:highlight w:val="cyan"/>
        </w:rPr>
        <w:t>Israel</w:t>
      </w:r>
      <w:r w:rsidRPr="000142FB">
        <w:rPr>
          <w:rStyle w:val="Emphasis"/>
        </w:rPr>
        <w:t xml:space="preserve">; North </w:t>
      </w:r>
      <w:r w:rsidRPr="00F2731D">
        <w:rPr>
          <w:rStyle w:val="Emphasis"/>
          <w:highlight w:val="cyan"/>
        </w:rPr>
        <w:t>Korea and</w:t>
      </w:r>
      <w:r w:rsidRPr="000142FB">
        <w:rPr>
          <w:sz w:val="12"/>
        </w:rPr>
        <w:t xml:space="preserve"> much of the rest </w:t>
      </w:r>
      <w:r w:rsidRPr="000142FB">
        <w:rPr>
          <w:rStyle w:val="Emphasis"/>
        </w:rPr>
        <w:t xml:space="preserve">of </w:t>
      </w:r>
      <w:r w:rsidRPr="00F2731D">
        <w:rPr>
          <w:rStyle w:val="Emphasis"/>
          <w:highlight w:val="cyan"/>
        </w:rPr>
        <w:t>the world</w:t>
      </w:r>
      <w:r w:rsidRPr="000142FB">
        <w:rPr>
          <w:sz w:val="12"/>
        </w:rPr>
        <w:t xml:space="preserve">) </w:t>
      </w:r>
      <w:r w:rsidRPr="000142FB">
        <w:rPr>
          <w:rStyle w:val="StyleUnderline"/>
        </w:rPr>
        <w:t xml:space="preserve">are seeking to build nuclear arsenals. </w:t>
      </w:r>
      <w:r w:rsidRPr="000142FB">
        <w:rPr>
          <w:sz w:val="12"/>
        </w:rPr>
        <w:t xml:space="preserve">The list includes, too, </w:t>
      </w:r>
      <w:r w:rsidRPr="000142FB">
        <w:rPr>
          <w:rStyle w:val="StyleUnderline"/>
        </w:rPr>
        <w:t xml:space="preserve">grasping the nettle of </w:t>
      </w:r>
      <w:r w:rsidRPr="000142FB">
        <w:rPr>
          <w:rStyle w:val="Emphasis"/>
        </w:rPr>
        <w:t>climate change</w:t>
      </w:r>
      <w:r w:rsidRPr="000142FB">
        <w:rPr>
          <w:rStyle w:val="StyleUnderline"/>
        </w:rPr>
        <w:t xml:space="preserve">, realizing that it is already too late to </w:t>
      </w:r>
      <w:r w:rsidRPr="000142FB">
        <w:rPr>
          <w:rStyle w:val="Emphasis"/>
        </w:rPr>
        <w:t>stop the rise of the oceans</w:t>
      </w:r>
      <w:r w:rsidRPr="000142FB">
        <w:rPr>
          <w:rStyle w:val="StyleUnderline"/>
        </w:rPr>
        <w:t xml:space="preserve"> and the damage it will inflict </w:t>
      </w:r>
      <w:r w:rsidRPr="000142FB">
        <w:rPr>
          <w:sz w:val="12"/>
        </w:rPr>
        <w:t xml:space="preserve">on mainly poor, low-lying countries – and devising strategies to relieve mass distress as well as to prevent the warming becoming still worse. It contains </w:t>
      </w:r>
      <w:r w:rsidRPr="000142FB">
        <w:rPr>
          <w:rStyle w:val="StyleUnderline"/>
        </w:rPr>
        <w:t>developing fruitful negotiations on the future of the Arctic, which</w:t>
      </w:r>
      <w:r w:rsidRPr="000142FB">
        <w:rPr>
          <w:sz w:val="12"/>
        </w:rPr>
        <w:t xml:space="preserve"> at present, it seems, </w:t>
      </w:r>
      <w:r w:rsidRPr="000142FB">
        <w:rPr>
          <w:rStyle w:val="Emphasis"/>
        </w:rPr>
        <w:t>Russia will unilaterally militarize</w:t>
      </w:r>
      <w:r w:rsidRPr="000142FB">
        <w:rPr>
          <w:sz w:val="12"/>
        </w:rPr>
        <w:t xml:space="preserve">. Political leaders have never operated as globally as they do now; </w:t>
      </w:r>
      <w:r w:rsidRPr="00F2731D">
        <w:rPr>
          <w:rStyle w:val="Emphasis"/>
          <w:highlight w:val="cyan"/>
        </w:rPr>
        <w:t>the globe had</w:t>
      </w:r>
      <w:r w:rsidRPr="000142FB">
        <w:rPr>
          <w:rStyle w:val="Emphasis"/>
        </w:rPr>
        <w:t xml:space="preserve"> never </w:t>
      </w:r>
      <w:r w:rsidRPr="00F2731D">
        <w:rPr>
          <w:rStyle w:val="Emphasis"/>
          <w:highlight w:val="cyan"/>
        </w:rPr>
        <w:t>been</w:t>
      </w:r>
      <w:r w:rsidRPr="000142FB">
        <w:rPr>
          <w:rStyle w:val="Emphasis"/>
        </w:rPr>
        <w:t xml:space="preserve"> so </w:t>
      </w:r>
      <w:r w:rsidRPr="00F2731D">
        <w:rPr>
          <w:rStyle w:val="Emphasis"/>
          <w:highlight w:val="cyan"/>
        </w:rPr>
        <w:t>threatened by massive destruction</w:t>
      </w:r>
      <w:r w:rsidRPr="000142FB">
        <w:rPr>
          <w:rStyle w:val="Emphasis"/>
        </w:rPr>
        <w:t xml:space="preserve"> as it is now</w:t>
      </w:r>
      <w:r w:rsidRPr="000142FB">
        <w:rPr>
          <w:rStyle w:val="StyleUnderline"/>
        </w:rPr>
        <w:t xml:space="preserve">; it has never needed joint action, agreements with substance, an end to feuds, as it does now. But we find ourselves, not in a new and hopeful era, but in a </w:t>
      </w:r>
      <w:r w:rsidRPr="000142FB">
        <w:rPr>
          <w:rStyle w:val="Emphasis"/>
        </w:rPr>
        <w:t>return to a cold war that could make the world cold and dead</w:t>
      </w:r>
      <w:r w:rsidRPr="000142FB">
        <w:rPr>
          <w:rStyle w:val="StyleUnderline"/>
        </w:rPr>
        <w:t>. While a man with a growing chance of being the leader of the free world grins and waves and bellows – “We’re winning</w:t>
      </w:r>
      <w:r w:rsidRPr="000142FB">
        <w:rPr>
          <w:sz w:val="12"/>
        </w:rPr>
        <w:t>, winning, winning the country, and soon the country is going to start winning, winning, winning.”</w:t>
      </w:r>
    </w:p>
    <w:p w14:paraId="1C5FF1DA" w14:textId="77777777" w:rsidR="002E010D" w:rsidRDefault="002E010D" w:rsidP="002E010D">
      <w:pPr>
        <w:pStyle w:val="Heading4"/>
      </w:pPr>
      <w:r>
        <w:t>Trump foreign policy emboldens Russia and Iran</w:t>
      </w:r>
    </w:p>
    <w:p w14:paraId="27CE0500" w14:textId="77777777" w:rsidR="002E010D" w:rsidRPr="0020097A" w:rsidRDefault="002E010D" w:rsidP="002E010D">
      <w:r>
        <w:rPr>
          <w:rStyle w:val="Style13ptBold"/>
        </w:rPr>
        <w:t>Kahl 17</w:t>
      </w:r>
      <w:r w:rsidRPr="0020097A">
        <w:rPr>
          <w:rStyle w:val="Style13ptBold"/>
        </w:rPr>
        <w:t>.</w:t>
      </w:r>
      <w:r>
        <w:t xml:space="preserve"> Colin Kahl, professor of security studies at Georgetown University, former aide to Vice President Biden, also former Michigan debater, “Trump’s Grand Strategic Train Wreck,” Foreign Policy, January 31, 2017,  </w:t>
      </w:r>
      <w:r w:rsidRPr="0020097A">
        <w:t>http://foreignpolicy.com/2017/01/31/trumps-grand-strategic-train-wreck/</w:t>
      </w:r>
    </w:p>
    <w:p w14:paraId="25A28B72" w14:textId="77777777" w:rsidR="002E010D" w:rsidRPr="0020097A" w:rsidRDefault="002E010D" w:rsidP="002E010D">
      <w:pPr>
        <w:rPr>
          <w:rStyle w:val="Emphasis"/>
        </w:rPr>
      </w:pPr>
      <w:r w:rsidRPr="00F2731D">
        <w:rPr>
          <w:rStyle w:val="StyleUnderline"/>
          <w:highlight w:val="cyan"/>
        </w:rPr>
        <w:t>Trump’s grand strat</w:t>
      </w:r>
      <w:r w:rsidRPr="00304AEF">
        <w:rPr>
          <w:rStyle w:val="StyleUnderline"/>
        </w:rPr>
        <w:t>egy</w:t>
      </w:r>
      <w:r w:rsidRPr="003612AF">
        <w:rPr>
          <w:rStyle w:val="StyleUnderline"/>
        </w:rPr>
        <w:t xml:space="preserve"> is</w:t>
      </w:r>
      <w:r w:rsidRPr="003612AF">
        <w:t xml:space="preserve"> thus </w:t>
      </w:r>
      <w:r w:rsidRPr="003612AF">
        <w:rPr>
          <w:rStyle w:val="StyleUnderline"/>
        </w:rPr>
        <w:t xml:space="preserve">at odds with longstanding traditions in American foreign policy and </w:t>
      </w:r>
      <w:r w:rsidRPr="00F2731D">
        <w:rPr>
          <w:rStyle w:val="Emphasis"/>
          <w:highlight w:val="cyan"/>
        </w:rPr>
        <w:t>poses</w:t>
      </w:r>
      <w:r w:rsidRPr="003612AF">
        <w:rPr>
          <w:rStyle w:val="Emphasis"/>
        </w:rPr>
        <w:t xml:space="preserve"> an </w:t>
      </w:r>
      <w:r w:rsidRPr="00304AEF">
        <w:rPr>
          <w:rStyle w:val="Emphasis"/>
        </w:rPr>
        <w:t xml:space="preserve">acute </w:t>
      </w:r>
      <w:r w:rsidRPr="00F2731D">
        <w:rPr>
          <w:rStyle w:val="Emphasis"/>
          <w:highlight w:val="cyan"/>
        </w:rPr>
        <w:t xml:space="preserve">threat to </w:t>
      </w:r>
      <w:r w:rsidRPr="006154F1">
        <w:rPr>
          <w:rStyle w:val="Emphasis"/>
        </w:rPr>
        <w:t>the</w:t>
      </w:r>
      <w:r w:rsidRPr="00304AEF">
        <w:rPr>
          <w:rStyle w:val="Emphasis"/>
        </w:rPr>
        <w:t xml:space="preserve"> </w:t>
      </w:r>
      <w:r w:rsidRPr="00F2731D">
        <w:rPr>
          <w:rStyle w:val="Emphasis"/>
          <w:highlight w:val="cyan"/>
        </w:rPr>
        <w:t xml:space="preserve">liberal </w:t>
      </w:r>
      <w:r w:rsidRPr="006154F1">
        <w:rPr>
          <w:rStyle w:val="Emphasis"/>
        </w:rPr>
        <w:t>international</w:t>
      </w:r>
      <w:r w:rsidRPr="00304AEF">
        <w:rPr>
          <w:rStyle w:val="Emphasis"/>
        </w:rPr>
        <w:t xml:space="preserve"> </w:t>
      </w:r>
      <w:r w:rsidRPr="00F2731D">
        <w:rPr>
          <w:rStyle w:val="Emphasis"/>
          <w:highlight w:val="cyan"/>
        </w:rPr>
        <w:t>order</w:t>
      </w:r>
      <w:r w:rsidRPr="0020097A">
        <w:rPr>
          <w:rStyle w:val="Emphasis"/>
        </w:rPr>
        <w:t xml:space="preserve"> that has underwritten U.S. security and prosperity for the past seven decades</w:t>
      </w:r>
      <w:r w:rsidRPr="0020097A">
        <w:t xml:space="preserve">. Yet, </w:t>
      </w:r>
      <w:r w:rsidRPr="0020097A">
        <w:rPr>
          <w:rStyle w:val="Emphasis"/>
        </w:rPr>
        <w:t>even on its own terms</w:t>
      </w:r>
      <w:r w:rsidRPr="00922E38">
        <w:rPr>
          <w:rStyle w:val="Emphasis"/>
        </w:rPr>
        <w:t xml:space="preserve">, Trump’s grand </w:t>
      </w:r>
      <w:r w:rsidRPr="00F2731D">
        <w:rPr>
          <w:rStyle w:val="Emphasis"/>
          <w:highlight w:val="cyan"/>
        </w:rPr>
        <w:t>strat</w:t>
      </w:r>
      <w:r w:rsidRPr="00304AEF">
        <w:rPr>
          <w:rStyle w:val="Emphasis"/>
        </w:rPr>
        <w:t>egy</w:t>
      </w:r>
      <w:r w:rsidRPr="00F2731D">
        <w:rPr>
          <w:rStyle w:val="Emphasis"/>
          <w:highlight w:val="cyan"/>
        </w:rPr>
        <w:t xml:space="preserve"> is plagued by internal</w:t>
      </w:r>
      <w:r w:rsidRPr="00304AEF">
        <w:rPr>
          <w:rStyle w:val="Emphasis"/>
        </w:rPr>
        <w:t xml:space="preserve"> tensions and</w:t>
      </w:r>
      <w:r w:rsidRPr="00F2731D">
        <w:rPr>
          <w:rStyle w:val="Emphasis"/>
          <w:highlight w:val="cyan"/>
        </w:rPr>
        <w:t xml:space="preserve"> dilemmas</w:t>
      </w:r>
      <w:r w:rsidRPr="0020097A">
        <w:rPr>
          <w:rStyle w:val="Emphasis"/>
        </w:rPr>
        <w:t xml:space="preserve"> that will </w:t>
      </w:r>
      <w:r w:rsidRPr="00922E38">
        <w:rPr>
          <w:rStyle w:val="Emphasis"/>
        </w:rPr>
        <w:t>make it difficult to achieve the president’s stated objectives</w:t>
      </w:r>
      <w:r w:rsidRPr="0020097A">
        <w:rPr>
          <w:rStyle w:val="Emphasis"/>
        </w:rPr>
        <w:t>. There are many problems, but here we emphasize six.</w:t>
      </w:r>
    </w:p>
    <w:p w14:paraId="67CC61F6" w14:textId="77777777" w:rsidR="002E010D" w:rsidRPr="0020097A" w:rsidRDefault="002E010D" w:rsidP="002E010D">
      <w:pPr>
        <w:rPr>
          <w:rStyle w:val="Emphasis"/>
        </w:rPr>
      </w:pPr>
      <w:r w:rsidRPr="0020097A">
        <w:rPr>
          <w:rStyle w:val="Emphasis"/>
        </w:rPr>
        <w:t xml:space="preserve">First, </w:t>
      </w:r>
      <w:r w:rsidRPr="006154F1">
        <w:rPr>
          <w:rStyle w:val="Emphasis"/>
        </w:rPr>
        <w:t xml:space="preserve">it will be </w:t>
      </w:r>
      <w:r w:rsidRPr="00F2731D">
        <w:rPr>
          <w:rStyle w:val="Emphasis"/>
          <w:highlight w:val="cyan"/>
        </w:rPr>
        <w:t>difficult</w:t>
      </w:r>
      <w:r w:rsidRPr="0020097A">
        <w:rPr>
          <w:rStyle w:val="Emphasis"/>
        </w:rPr>
        <w:t xml:space="preserve"> for Trump </w:t>
      </w:r>
      <w:r w:rsidRPr="00F2731D">
        <w:rPr>
          <w:rStyle w:val="Emphasis"/>
          <w:highlight w:val="cyan"/>
        </w:rPr>
        <w:t>to reconcile</w:t>
      </w:r>
      <w:r w:rsidRPr="003612AF">
        <w:rPr>
          <w:rStyle w:val="Emphasis"/>
        </w:rPr>
        <w:t xml:space="preserve"> his </w:t>
      </w:r>
      <w:r w:rsidRPr="00F2731D">
        <w:rPr>
          <w:rStyle w:val="Emphasis"/>
          <w:highlight w:val="cyan"/>
        </w:rPr>
        <w:t>policies toward Russia and Iran</w:t>
      </w:r>
      <w:r w:rsidRPr="0020097A">
        <w:rPr>
          <w:rStyle w:val="Emphasis"/>
        </w:rPr>
        <w:t xml:space="preserve"> on the one hand </w:t>
      </w:r>
      <w:r w:rsidRPr="00F2731D">
        <w:rPr>
          <w:rStyle w:val="Emphasis"/>
          <w:highlight w:val="cyan"/>
        </w:rPr>
        <w:t xml:space="preserve">with </w:t>
      </w:r>
      <w:r w:rsidRPr="003612AF">
        <w:rPr>
          <w:rStyle w:val="Emphasis"/>
        </w:rPr>
        <w:t xml:space="preserve">his </w:t>
      </w:r>
      <w:r w:rsidRPr="00F2731D">
        <w:rPr>
          <w:rStyle w:val="Emphasis"/>
          <w:highlight w:val="cyan"/>
        </w:rPr>
        <w:t>desire to defeat</w:t>
      </w:r>
      <w:r w:rsidRPr="00304AEF">
        <w:rPr>
          <w:rStyle w:val="Emphasis"/>
        </w:rPr>
        <w:t xml:space="preserve"> </w:t>
      </w:r>
      <w:r w:rsidRPr="006154F1">
        <w:rPr>
          <w:rStyle w:val="Emphasis"/>
        </w:rPr>
        <w:t xml:space="preserve">the </w:t>
      </w:r>
      <w:r w:rsidRPr="00F2731D">
        <w:rPr>
          <w:rStyle w:val="Emphasis"/>
          <w:highlight w:val="cyan"/>
        </w:rPr>
        <w:t>I</w:t>
      </w:r>
      <w:r w:rsidRPr="00304AEF">
        <w:rPr>
          <w:rStyle w:val="Emphasis"/>
        </w:rPr>
        <w:t xml:space="preserve">slamic </w:t>
      </w:r>
      <w:r w:rsidRPr="00F2731D">
        <w:rPr>
          <w:rStyle w:val="Emphasis"/>
          <w:highlight w:val="cyan"/>
        </w:rPr>
        <w:t>S</w:t>
      </w:r>
      <w:r w:rsidRPr="00304AEF">
        <w:rPr>
          <w:rStyle w:val="Emphasis"/>
        </w:rPr>
        <w:t>tate</w:t>
      </w:r>
      <w:r w:rsidRPr="0020097A">
        <w:rPr>
          <w:rStyle w:val="Emphasis"/>
        </w:rPr>
        <w:t xml:space="preserve"> on the other</w:t>
      </w:r>
      <w:r w:rsidRPr="0020097A">
        <w:t xml:space="preserve">. </w:t>
      </w:r>
      <w:r w:rsidRPr="0020097A">
        <w:rPr>
          <w:rStyle w:val="StyleUnderline"/>
        </w:rPr>
        <w:t>Trump’s apparent desire to go all-in with</w:t>
      </w:r>
      <w:r w:rsidRPr="0020097A">
        <w:t xml:space="preserve"> Russian President Vladimir </w:t>
      </w:r>
      <w:r w:rsidRPr="0020097A">
        <w:rPr>
          <w:rStyle w:val="StyleUnderline"/>
        </w:rPr>
        <w:t>Putin</w:t>
      </w:r>
      <w:r w:rsidRPr="0020097A">
        <w:t xml:space="preserve"> — </w:t>
      </w:r>
      <w:r w:rsidRPr="0020097A">
        <w:rPr>
          <w:rStyle w:val="StyleUnderline"/>
        </w:rPr>
        <w:t>and perhaps</w:t>
      </w:r>
      <w:r w:rsidRPr="0020097A">
        <w:t xml:space="preserve"> Syrian President Bashar al-</w:t>
      </w:r>
      <w:r w:rsidRPr="0020097A">
        <w:rPr>
          <w:rStyle w:val="StyleUnderline"/>
        </w:rPr>
        <w:t>Assad</w:t>
      </w:r>
      <w:r w:rsidRPr="0020097A">
        <w:t xml:space="preserve"> — </w:t>
      </w:r>
      <w:r w:rsidRPr="0020097A">
        <w:rPr>
          <w:rStyle w:val="StyleUnderline"/>
        </w:rPr>
        <w:t>to fight the Islamic State</w:t>
      </w:r>
      <w:r w:rsidRPr="0020097A">
        <w:t xml:space="preserve"> in Syria </w:t>
      </w:r>
      <w:r w:rsidRPr="0020097A">
        <w:rPr>
          <w:rStyle w:val="Emphasis"/>
        </w:rPr>
        <w:t>is likely to backfire</w:t>
      </w:r>
      <w:r w:rsidRPr="0020097A">
        <w:t xml:space="preserve">. </w:t>
      </w:r>
      <w:r w:rsidRPr="0020097A">
        <w:rPr>
          <w:sz w:val="16"/>
          <w:szCs w:val="16"/>
        </w:rPr>
        <w:t>President Barack Obama </w:t>
      </w:r>
      <w:hyperlink r:id="rId75" w:history="1">
        <w:r w:rsidRPr="0020097A">
          <w:rPr>
            <w:sz w:val="16"/>
            <w:szCs w:val="16"/>
          </w:rPr>
          <w:t>conditioned</w:t>
        </w:r>
      </w:hyperlink>
      <w:r w:rsidRPr="0020097A">
        <w:rPr>
          <w:sz w:val="16"/>
          <w:szCs w:val="16"/>
        </w:rPr>
        <w:t> the prospect of counterterrorism cooperation with Russia in Syria on Moscow enforcing a nationwide cease-fire and ensuring humanitarian access for the U.N. — conditions the Kremlin was ultimately unable or unwilling to meet. Moreover, during discussions with Moscow last fall, Obama insisted that the United States would have a veto over Russian targeting, that Assad’s air force would be grounded over much of the country, and that the parties should return to the negotiating table to discuss a political transition.</w:t>
      </w:r>
      <w:r w:rsidRPr="0020097A">
        <w:t xml:space="preserve"> </w:t>
      </w:r>
      <w:r w:rsidRPr="0020097A">
        <w:rPr>
          <w:rStyle w:val="StyleUnderline"/>
        </w:rPr>
        <w:t>If Trump chooses to cooperate with Russia with no strings attached, it will make the United States complicit in Russia’s indiscriminate bombing campaign and its efforts to prop up Assad</w:t>
      </w:r>
      <w:r w:rsidRPr="0020097A">
        <w:t xml:space="preserve">. </w:t>
      </w:r>
      <w:r w:rsidRPr="00F2731D">
        <w:rPr>
          <w:rStyle w:val="Emphasis"/>
          <w:highlight w:val="cyan"/>
        </w:rPr>
        <w:t>This is a </w:t>
      </w:r>
      <w:hyperlink r:id="rId76" w:history="1">
        <w:r w:rsidRPr="00F2731D">
          <w:rPr>
            <w:rStyle w:val="Emphasis"/>
            <w:highlight w:val="cyan"/>
          </w:rPr>
          <w:t>recipe for fueling</w:t>
        </w:r>
      </w:hyperlink>
      <w:r w:rsidRPr="00F2731D">
        <w:rPr>
          <w:rStyle w:val="Emphasis"/>
          <w:highlight w:val="cyan"/>
        </w:rPr>
        <w:t> </w:t>
      </w:r>
      <w:r w:rsidRPr="001F5EA3">
        <w:rPr>
          <w:rStyle w:val="Emphasis"/>
        </w:rPr>
        <w:t xml:space="preserve">the </w:t>
      </w:r>
      <w:r w:rsidRPr="00304AEF">
        <w:rPr>
          <w:rStyle w:val="Emphasis"/>
        </w:rPr>
        <w:t xml:space="preserve">civil </w:t>
      </w:r>
      <w:r w:rsidRPr="00F2731D">
        <w:rPr>
          <w:rStyle w:val="Emphasis"/>
          <w:highlight w:val="cyan"/>
        </w:rPr>
        <w:t>war</w:t>
      </w:r>
      <w:r w:rsidRPr="0020097A">
        <w:rPr>
          <w:rStyle w:val="Emphasis"/>
        </w:rPr>
        <w:t xml:space="preserve"> and jihadism, not combating it, </w:t>
      </w:r>
      <w:r w:rsidRPr="00F2731D">
        <w:rPr>
          <w:rStyle w:val="Emphasis"/>
          <w:highlight w:val="cyan"/>
        </w:rPr>
        <w:t>and</w:t>
      </w:r>
      <w:r w:rsidRPr="0020097A">
        <w:rPr>
          <w:rStyle w:val="Emphasis"/>
        </w:rPr>
        <w:t xml:space="preserve"> it is </w:t>
      </w:r>
      <w:r w:rsidRPr="003612AF">
        <w:rPr>
          <w:rStyle w:val="Emphasis"/>
        </w:rPr>
        <w:t>likely</w:t>
      </w:r>
      <w:r w:rsidRPr="00304AEF">
        <w:rPr>
          <w:rStyle w:val="Emphasis"/>
        </w:rPr>
        <w:t xml:space="preserve"> </w:t>
      </w:r>
      <w:r w:rsidRPr="003612AF">
        <w:rPr>
          <w:rStyle w:val="Emphasis"/>
        </w:rPr>
        <w:t xml:space="preserve">to </w:t>
      </w:r>
      <w:r w:rsidRPr="00F2731D">
        <w:rPr>
          <w:rStyle w:val="Emphasis"/>
          <w:highlight w:val="cyan"/>
        </w:rPr>
        <w:t>alienate</w:t>
      </w:r>
      <w:r w:rsidRPr="0020097A">
        <w:rPr>
          <w:rStyle w:val="Emphasis"/>
        </w:rPr>
        <w:t xml:space="preserve"> precisely the </w:t>
      </w:r>
      <w:r w:rsidRPr="00F2731D">
        <w:rPr>
          <w:rStyle w:val="Emphasis"/>
          <w:highlight w:val="cyan"/>
        </w:rPr>
        <w:t>Sunni states</w:t>
      </w:r>
      <w:r w:rsidRPr="0020097A">
        <w:rPr>
          <w:rStyle w:val="Emphasis"/>
        </w:rPr>
        <w:t xml:space="preserve"> Trump hopes to join his anti-Islamic State coalition on the ground.</w:t>
      </w:r>
    </w:p>
    <w:p w14:paraId="26D71A7F" w14:textId="77777777" w:rsidR="002E010D" w:rsidRPr="0020097A" w:rsidRDefault="002E010D" w:rsidP="002E010D">
      <w:pPr>
        <w:rPr>
          <w:rStyle w:val="StyleUnderline"/>
        </w:rPr>
      </w:pPr>
      <w:r w:rsidRPr="0020097A">
        <w:t xml:space="preserve">Then there is the issue of Iran. </w:t>
      </w:r>
      <w:r w:rsidRPr="0020097A">
        <w:rPr>
          <w:rStyle w:val="StyleUnderline"/>
        </w:rPr>
        <w:t xml:space="preserve">In practice, </w:t>
      </w:r>
      <w:r w:rsidRPr="00F2731D">
        <w:rPr>
          <w:rStyle w:val="StyleUnderline"/>
          <w:highlight w:val="cyan"/>
        </w:rPr>
        <w:t>backing Russia</w:t>
      </w:r>
      <w:r w:rsidRPr="0020097A">
        <w:rPr>
          <w:rStyle w:val="StyleUnderline"/>
        </w:rPr>
        <w:t xml:space="preserve"> and Assad </w:t>
      </w:r>
      <w:r w:rsidRPr="00F2731D">
        <w:rPr>
          <w:rStyle w:val="StyleUnderline"/>
          <w:highlight w:val="cyan"/>
        </w:rPr>
        <w:t>means aligning</w:t>
      </w:r>
      <w:r w:rsidRPr="0020097A">
        <w:rPr>
          <w:rStyle w:val="StyleUnderline"/>
        </w:rPr>
        <w:t xml:space="preserve"> — whether openly or tacitly — </w:t>
      </w:r>
      <w:r w:rsidRPr="00F2731D">
        <w:rPr>
          <w:rStyle w:val="StyleUnderline"/>
          <w:highlight w:val="cyan"/>
        </w:rPr>
        <w:t>with Iran,</w:t>
      </w:r>
      <w:r w:rsidRPr="0020097A">
        <w:rPr>
          <w:rStyle w:val="StyleUnderline"/>
        </w:rPr>
        <w:t xml:space="preserve"> its surrogate Hezbollah, and Iranian-backed Shiite militias in Syria</w:t>
      </w:r>
      <w:r w:rsidRPr="0020097A">
        <w:t xml:space="preserve">. </w:t>
      </w:r>
      <w:r w:rsidRPr="0020097A">
        <w:rPr>
          <w:rStyle w:val="Emphasis"/>
        </w:rPr>
        <w:t xml:space="preserve">This would effectively </w:t>
      </w:r>
      <w:r w:rsidRPr="00F2731D">
        <w:rPr>
          <w:rStyle w:val="Emphasis"/>
          <w:highlight w:val="cyan"/>
        </w:rPr>
        <w:t>strengthen Iranian influence</w:t>
      </w:r>
      <w:r w:rsidRPr="0020097A">
        <w:rPr>
          <w:rStyle w:val="Emphasis"/>
        </w:rPr>
        <w:t xml:space="preserve"> </w:t>
      </w:r>
      <w:r w:rsidRPr="00F2731D">
        <w:rPr>
          <w:rStyle w:val="Emphasis"/>
          <w:highlight w:val="cyan"/>
        </w:rPr>
        <w:t>in</w:t>
      </w:r>
      <w:r w:rsidRPr="0020097A">
        <w:rPr>
          <w:rStyle w:val="Emphasis"/>
        </w:rPr>
        <w:t xml:space="preserve"> Syria and the broader </w:t>
      </w:r>
      <w:r w:rsidRPr="00F2731D">
        <w:rPr>
          <w:rStyle w:val="Emphasis"/>
          <w:highlight w:val="cyan"/>
        </w:rPr>
        <w:t>region</w:t>
      </w:r>
      <w:r w:rsidRPr="0020097A">
        <w:t xml:space="preserve"> — </w:t>
      </w:r>
      <w:r w:rsidRPr="0020097A">
        <w:rPr>
          <w:rStyle w:val="Emphasis"/>
        </w:rPr>
        <w:t>the very opposite of what Trump and his advisors desire</w:t>
      </w:r>
      <w:r w:rsidRPr="0020097A">
        <w:t xml:space="preserve">. </w:t>
      </w:r>
      <w:r w:rsidRPr="00304AEF">
        <w:rPr>
          <w:rStyle w:val="StyleUnderline"/>
        </w:rPr>
        <w:t>Consequently, if Trump means what he says about taking a harder line against Iran — both in the context of the nuclear deal and vis-à-vis Iran’s destabilizing behavior across the Middle East — he will have to try to convince Moscow to sever its partnership with Tehran and attempt to box Iran and Hezbollah out of Syria</w:t>
      </w:r>
      <w:r w:rsidRPr="00304AEF">
        <w:rPr>
          <w:sz w:val="16"/>
          <w:szCs w:val="16"/>
        </w:rPr>
        <w:t>. That</w:t>
      </w:r>
      <w:r w:rsidRPr="0020097A">
        <w:rPr>
          <w:sz w:val="16"/>
          <w:szCs w:val="16"/>
        </w:rPr>
        <w:t xml:space="preserve"> is easier said than done. Iran and Hezbollah’s tentacles in Syria run deeper than Russia’s, and they have a far greater stake in the outcome of that conflict than Moscow does. </w:t>
      </w:r>
      <w:r w:rsidRPr="0020097A">
        <w:rPr>
          <w:rStyle w:val="StyleUnderline"/>
        </w:rPr>
        <w:t xml:space="preserve">The </w:t>
      </w:r>
      <w:r w:rsidRPr="00F2731D">
        <w:rPr>
          <w:rStyle w:val="StyleUnderline"/>
          <w:highlight w:val="cyan"/>
        </w:rPr>
        <w:t>Iranians</w:t>
      </w:r>
      <w:r w:rsidRPr="0020097A">
        <w:rPr>
          <w:rStyle w:val="StyleUnderline"/>
        </w:rPr>
        <w:t xml:space="preserve"> </w:t>
      </w:r>
      <w:r w:rsidRPr="00F2731D">
        <w:rPr>
          <w:rStyle w:val="StyleUnderline"/>
          <w:highlight w:val="cyan"/>
        </w:rPr>
        <w:t>are,</w:t>
      </w:r>
      <w:r w:rsidRPr="0020097A">
        <w:rPr>
          <w:rStyle w:val="StyleUnderline"/>
        </w:rPr>
        <w:t xml:space="preserve"> therefore, </w:t>
      </w:r>
      <w:r w:rsidRPr="00F2731D">
        <w:rPr>
          <w:rStyle w:val="StyleUnderline"/>
          <w:highlight w:val="cyan"/>
        </w:rPr>
        <w:t>likely to react</w:t>
      </w:r>
      <w:r w:rsidRPr="0020097A">
        <w:rPr>
          <w:rStyle w:val="StyleUnderline"/>
        </w:rPr>
        <w:t xml:space="preserve"> to any overt effort to push them out </w:t>
      </w:r>
      <w:r w:rsidRPr="006154F1">
        <w:rPr>
          <w:rStyle w:val="StyleUnderline"/>
        </w:rPr>
        <w:t xml:space="preserve">by </w:t>
      </w:r>
      <w:r w:rsidRPr="00F2731D">
        <w:rPr>
          <w:rStyle w:val="StyleUnderline"/>
          <w:highlight w:val="cyan"/>
        </w:rPr>
        <w:t xml:space="preserve">playing an </w:t>
      </w:r>
      <w:r w:rsidRPr="00F2731D">
        <w:rPr>
          <w:rStyle w:val="Emphasis"/>
          <w:highlight w:val="cyan"/>
        </w:rPr>
        <w:t>active spoiler role</w:t>
      </w:r>
      <w:r w:rsidRPr="0020097A">
        <w:rPr>
          <w:rStyle w:val="StyleUnderline"/>
        </w:rPr>
        <w:t xml:space="preserve"> that </w:t>
      </w:r>
      <w:r w:rsidRPr="004E4131">
        <w:rPr>
          <w:rStyle w:val="Emphasis"/>
        </w:rPr>
        <w:t>undermines the campaign against the Islamic State</w:t>
      </w:r>
      <w:r w:rsidRPr="0020097A">
        <w:rPr>
          <w:rStyle w:val="StyleUnderline"/>
        </w:rPr>
        <w:t xml:space="preserve"> and, potentially, puts at risk U.S. special operations forces supporting counter-Islamic State opposition forces on the ground in Syria.</w:t>
      </w:r>
    </w:p>
    <w:p w14:paraId="252044D8" w14:textId="4FCF8D12" w:rsidR="002E010D" w:rsidRDefault="002E010D" w:rsidP="002E010D">
      <w:pPr>
        <w:rPr>
          <w:rStyle w:val="Emphasis"/>
        </w:rPr>
      </w:pPr>
      <w:r w:rsidRPr="0020097A">
        <w:rPr>
          <w:rStyle w:val="Emphasis"/>
        </w:rPr>
        <w:t>A similar dilemma will face Trump in Iraq</w:t>
      </w:r>
      <w:r w:rsidRPr="0020097A">
        <w:t xml:space="preserve">. The United States should work to balance and minimize Iranian influence in Iraq, in particular by encouraging the Baghdad government to work overtime to rein in Shiite popular mobilization forces (PMF). But </w:t>
      </w:r>
      <w:r w:rsidRPr="006154F1">
        <w:rPr>
          <w:rStyle w:val="Emphasis"/>
        </w:rPr>
        <w:t xml:space="preserve">an </w:t>
      </w:r>
      <w:r w:rsidRPr="00F2731D">
        <w:rPr>
          <w:rStyle w:val="Emphasis"/>
          <w:highlight w:val="cyan"/>
        </w:rPr>
        <w:t>overtly hostile posture toward Iran</w:t>
      </w:r>
      <w:r w:rsidRPr="0020097A">
        <w:rPr>
          <w:rStyle w:val="Emphasis"/>
        </w:rPr>
        <w:t xml:space="preserve"> (not to mention continued rants about taking Iraq’s oil) </w:t>
      </w:r>
      <w:r w:rsidRPr="006154F1">
        <w:rPr>
          <w:rStyle w:val="Emphasis"/>
        </w:rPr>
        <w:t xml:space="preserve">would </w:t>
      </w:r>
      <w:r w:rsidRPr="00F2731D">
        <w:rPr>
          <w:rStyle w:val="Emphasis"/>
          <w:highlight w:val="cyan"/>
        </w:rPr>
        <w:t>put Iraq</w:t>
      </w:r>
      <w:r w:rsidRPr="0020097A">
        <w:rPr>
          <w:rStyle w:val="Emphasis"/>
        </w:rPr>
        <w:t xml:space="preserve">’s Shiite Prime Minister Haider al-Abadi </w:t>
      </w:r>
      <w:r w:rsidRPr="00F2731D">
        <w:rPr>
          <w:rStyle w:val="Emphasis"/>
          <w:highlight w:val="cyan"/>
        </w:rPr>
        <w:t>in a jam, empowering</w:t>
      </w:r>
      <w:r w:rsidRPr="0020097A">
        <w:rPr>
          <w:rStyle w:val="Emphasis"/>
        </w:rPr>
        <w:t xml:space="preserve"> his </w:t>
      </w:r>
      <w:r w:rsidRPr="00F2731D">
        <w:rPr>
          <w:rStyle w:val="Emphasis"/>
          <w:highlight w:val="cyan"/>
        </w:rPr>
        <w:t>rivals</w:t>
      </w:r>
      <w:r w:rsidRPr="0020097A">
        <w:rPr>
          <w:rStyle w:val="Emphasis"/>
        </w:rPr>
        <w:t xml:space="preserve"> who seek to distance Iraq from the United States</w:t>
      </w:r>
      <w:r w:rsidRPr="0020097A">
        <w:t xml:space="preserve">. </w:t>
      </w:r>
      <w:r w:rsidRPr="0020097A">
        <w:rPr>
          <w:rStyle w:val="StyleUnderline"/>
        </w:rPr>
        <w:t>It could</w:t>
      </w:r>
      <w:r w:rsidRPr="0020097A">
        <w:t xml:space="preserve"> also </w:t>
      </w:r>
      <w:r w:rsidRPr="0020097A">
        <w:rPr>
          <w:rStyle w:val="Emphasis"/>
        </w:rPr>
        <w:t xml:space="preserve">incentivize Iran to unleash Shiite PMF to attack the approximately 5,000 American forces supporting the counter-Islamic State campaign in Iraq, something Iran has refrained from doing over the past two-and-a-half years. </w:t>
      </w:r>
      <w:r w:rsidRPr="00F2731D">
        <w:rPr>
          <w:rStyle w:val="Emphasis"/>
          <w:highlight w:val="cyan"/>
        </w:rPr>
        <w:t xml:space="preserve">The result </w:t>
      </w:r>
      <w:r w:rsidRPr="006154F1">
        <w:rPr>
          <w:rStyle w:val="Emphasis"/>
        </w:rPr>
        <w:t xml:space="preserve">could be </w:t>
      </w:r>
      <w:r w:rsidRPr="00F2731D">
        <w:rPr>
          <w:rStyle w:val="Emphasis"/>
          <w:highlight w:val="cyan"/>
        </w:rPr>
        <w:t>dramatically</w:t>
      </w:r>
      <w:r w:rsidRPr="0020097A">
        <w:rPr>
          <w:rStyle w:val="Emphasis"/>
        </w:rPr>
        <w:t xml:space="preserve"> increased U.S. casualties and </w:t>
      </w:r>
      <w:r w:rsidRPr="00F2731D">
        <w:rPr>
          <w:rStyle w:val="Emphasis"/>
          <w:highlight w:val="cyan"/>
        </w:rPr>
        <w:t>reduced American influence</w:t>
      </w:r>
      <w:r w:rsidRPr="0020097A">
        <w:rPr>
          <w:rStyle w:val="Emphasis"/>
        </w:rPr>
        <w:t xml:space="preserve"> in Baghdad.</w:t>
      </w:r>
    </w:p>
    <w:p w14:paraId="5877F650" w14:textId="5934F3CF" w:rsidR="004462EF" w:rsidRDefault="004462EF" w:rsidP="004462EF">
      <w:pPr>
        <w:pStyle w:val="Heading3"/>
        <w:rPr>
          <w:rFonts w:eastAsia="Times New Roman"/>
        </w:rPr>
      </w:pPr>
      <w:r>
        <w:rPr>
          <w:rFonts w:eastAsia="Times New Roman"/>
        </w:rPr>
        <w:t>1AR---Turn---Impeachment---A2: Pence Bad</w:t>
      </w:r>
    </w:p>
    <w:p w14:paraId="55666556" w14:textId="77777777" w:rsidR="004462EF" w:rsidRPr="000142FB" w:rsidRDefault="004462EF" w:rsidP="004462EF">
      <w:pPr>
        <w:pStyle w:val="Heading4"/>
        <w:rPr>
          <w:rFonts w:cs="Times New Roman"/>
        </w:rPr>
      </w:pPr>
      <w:r w:rsidRPr="000142FB">
        <w:rPr>
          <w:rFonts w:cs="Times New Roman"/>
        </w:rPr>
        <w:t>Pence is better---avoids war</w:t>
      </w:r>
    </w:p>
    <w:p w14:paraId="544A652A" w14:textId="77777777" w:rsidR="004462EF" w:rsidRPr="000142FB" w:rsidRDefault="004462EF" w:rsidP="004462EF">
      <w:r w:rsidRPr="000142FB">
        <w:rPr>
          <w:rStyle w:val="Style13ptBold"/>
        </w:rPr>
        <w:t>Mcmanus 17</w:t>
      </w:r>
      <w:r w:rsidRPr="000142FB">
        <w:t xml:space="preserve"> (Doyle Mcmanus, American journalist, columnist, who appears often on Public Broadcasting Service's Washington Week, May 21</w:t>
      </w:r>
      <w:r w:rsidRPr="000142FB">
        <w:rPr>
          <w:vertAlign w:val="superscript"/>
        </w:rPr>
        <w:t>st</w:t>
      </w:r>
      <w:r w:rsidRPr="000142FB">
        <w:t xml:space="preserve">, "Should we wish for a President Pence?," La Times, Available online at </w:t>
      </w:r>
      <w:hyperlink r:id="rId77" w:history="1">
        <w:r w:rsidRPr="000142FB">
          <w:rPr>
            <w:rStyle w:val="Hyperlink"/>
          </w:rPr>
          <w:t>http://www.latimes.com/opinion/op-ed/la-oe-mcmanus-president-pence-20170521-story.html</w:t>
        </w:r>
      </w:hyperlink>
      <w:r w:rsidRPr="000142FB">
        <w:t>)</w:t>
      </w:r>
    </w:p>
    <w:p w14:paraId="4517DCB1" w14:textId="77777777" w:rsidR="004462EF" w:rsidRPr="005F693F" w:rsidRDefault="004462EF" w:rsidP="004462EF">
      <w:pPr>
        <w:rPr>
          <w:u w:val="single"/>
        </w:rPr>
      </w:pPr>
      <w:r w:rsidRPr="000142FB">
        <w:rPr>
          <w:rStyle w:val="StyleUnderline"/>
        </w:rPr>
        <w:t>President Mike Pence?</w:t>
      </w:r>
      <w:r w:rsidRPr="000142FB">
        <w:rPr>
          <w:sz w:val="12"/>
        </w:rPr>
        <w:t xml:space="preserve"> </w:t>
      </w:r>
      <w:r w:rsidRPr="000142FB">
        <w:rPr>
          <w:rStyle w:val="StyleUnderline"/>
        </w:rPr>
        <w:t>The question is way ahead of where we are</w:t>
      </w:r>
      <w:r w:rsidRPr="000142FB">
        <w:rPr>
          <w:sz w:val="12"/>
        </w:rPr>
        <w:t>. There’s no solid reason to expect that President Trump will leave office before his term is done, whether by resignation, impeachment or the untried mechanism of the 25th amendment.</w:t>
      </w:r>
      <w:r w:rsidRPr="000142FB">
        <w:rPr>
          <w:rStyle w:val="StyleUnderline"/>
        </w:rPr>
        <w:t xml:space="preserve"> </w:t>
      </w:r>
      <w:r w:rsidRPr="000142FB">
        <w:rPr>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F2731D">
        <w:rPr>
          <w:rStyle w:val="Emphasis"/>
          <w:highlight w:val="cyan"/>
        </w:rPr>
        <w:t>Pence</w:t>
      </w:r>
      <w:r w:rsidRPr="000142FB">
        <w:rPr>
          <w:rStyle w:val="Emphasis"/>
        </w:rPr>
        <w:t xml:space="preserve"> would be </w:t>
      </w:r>
      <w:r w:rsidRPr="00F2731D">
        <w:rPr>
          <w:rStyle w:val="Emphasis"/>
          <w:highlight w:val="cyan"/>
        </w:rPr>
        <w:t>an improve</w:t>
      </w:r>
      <w:r w:rsidRPr="00942A5E">
        <w:rPr>
          <w:rStyle w:val="Emphasis"/>
        </w:rPr>
        <w:t>ment on grounds of</w:t>
      </w:r>
      <w:r w:rsidRPr="000142FB">
        <w:rPr>
          <w:rStyle w:val="Emphasis"/>
        </w:rPr>
        <w:t xml:space="preserve"> simple </w:t>
      </w:r>
      <w:r w:rsidRPr="00F2731D">
        <w:rPr>
          <w:rStyle w:val="Emphasis"/>
          <w:highlight w:val="cyan"/>
        </w:rPr>
        <w:t>competence</w:t>
      </w:r>
      <w:r w:rsidRPr="000142FB">
        <w:rPr>
          <w:sz w:val="12"/>
        </w:rPr>
        <w:t xml:space="preserve">. </w:t>
      </w:r>
      <w:r w:rsidRPr="000142FB">
        <w:rPr>
          <w:rStyle w:val="Emphasis"/>
        </w:rPr>
        <w:t xml:space="preserve">He </w:t>
      </w:r>
      <w:r w:rsidRPr="00F2731D">
        <w:rPr>
          <w:rStyle w:val="Emphasis"/>
          <w:highlight w:val="cyan"/>
        </w:rPr>
        <w:t>would make</w:t>
      </w:r>
      <w:r w:rsidRPr="000142FB">
        <w:rPr>
          <w:rStyle w:val="Emphasis"/>
        </w:rPr>
        <w:t xml:space="preserve"> the </w:t>
      </w:r>
      <w:r w:rsidRPr="00F2731D">
        <w:rPr>
          <w:rStyle w:val="Emphasis"/>
          <w:highlight w:val="cyan"/>
        </w:rPr>
        <w:t>country safer</w:t>
      </w:r>
      <w:r w:rsidRPr="000142FB">
        <w:rPr>
          <w:sz w:val="12"/>
        </w:rPr>
        <w:t xml:space="preserve">. Under a President Pence, </w:t>
      </w:r>
      <w:r w:rsidRPr="000142FB">
        <w:rPr>
          <w:rStyle w:val="Emphasis"/>
        </w:rPr>
        <w:t xml:space="preserve">Americans </w:t>
      </w:r>
      <w:r w:rsidRPr="00F2731D">
        <w:rPr>
          <w:rStyle w:val="Emphasis"/>
          <w:highlight w:val="cyan"/>
        </w:rPr>
        <w:t>would have less cause to fear</w:t>
      </w:r>
      <w:r w:rsidRPr="000142FB">
        <w:rPr>
          <w:rStyle w:val="Emphasis"/>
        </w:rPr>
        <w:t xml:space="preserve"> that </w:t>
      </w:r>
      <w:r w:rsidRPr="00F2731D">
        <w:rPr>
          <w:rStyle w:val="Emphasis"/>
          <w:highlight w:val="cyan"/>
        </w:rPr>
        <w:t>a blundering president might lead us into war with No</w:t>
      </w:r>
      <w:r w:rsidRPr="000142FB">
        <w:rPr>
          <w:rStyle w:val="Emphasis"/>
        </w:rPr>
        <w:t xml:space="preserve">rth </w:t>
      </w:r>
      <w:r w:rsidRPr="00F2731D">
        <w:rPr>
          <w:rStyle w:val="Emphasis"/>
          <w:highlight w:val="cyan"/>
        </w:rPr>
        <w:t>Ko</w:t>
      </w:r>
      <w:r w:rsidRPr="000142FB">
        <w:rPr>
          <w:rStyle w:val="Emphasis"/>
        </w:rPr>
        <w:t xml:space="preserve">rea </w:t>
      </w:r>
      <w:r w:rsidRPr="00F2731D">
        <w:rPr>
          <w:rStyle w:val="Emphasis"/>
          <w:highlight w:val="cyan"/>
        </w:rPr>
        <w:t>or Iran</w:t>
      </w:r>
      <w:r w:rsidRPr="000142FB">
        <w:rPr>
          <w:rStyle w:val="Emphasis"/>
        </w:rPr>
        <w:t>.</w:t>
      </w:r>
      <w:r w:rsidRPr="000142FB">
        <w:rPr>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0142FB">
        <w:rPr>
          <w:rStyle w:val="StyleUnderline"/>
        </w:rPr>
        <w:t>Despite all that,</w:t>
      </w:r>
      <w:r w:rsidRPr="000142FB">
        <w:rPr>
          <w:sz w:val="12"/>
        </w:rPr>
        <w:t xml:space="preserve"> unlike the president, </w:t>
      </w:r>
      <w:r w:rsidRPr="000142FB">
        <w:rPr>
          <w:rStyle w:val="StyleUnderline"/>
        </w:rPr>
        <w:t>he has read the Constitution and understands its meaning.</w:t>
      </w:r>
      <w:r w:rsidRPr="000142FB">
        <w:rPr>
          <w:rStyle w:val="Emphasis"/>
        </w:rPr>
        <w:t xml:space="preserve"> He would be less likely than Trump to try to pressure the FBI to drop an investigation</w:t>
      </w:r>
      <w:r w:rsidRPr="000142FB">
        <w:rPr>
          <w:rStyle w:val="StyleUnderline"/>
        </w:rPr>
        <w:t>, to take one example. He has even defended freedom of the press</w:t>
      </w:r>
      <w:r w:rsidRPr="000142FB">
        <w:rPr>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0142FB">
        <w:rPr>
          <w:color w:val="FF0000"/>
          <w:sz w:val="12"/>
        </w:rPr>
        <w:t>of</w:t>
      </w:r>
      <w:r w:rsidRPr="000142FB">
        <w:rPr>
          <w:sz w:val="12"/>
        </w:rPr>
        <w:t xml:space="preserve"> the bill to shield journalists. “He’s very conservative, especially on social issues. But he does have respect on the other side of the aisle. </w:t>
      </w:r>
      <w:r w:rsidRPr="00F2731D">
        <w:rPr>
          <w:rStyle w:val="StyleUnderline"/>
          <w:highlight w:val="cyan"/>
        </w:rPr>
        <w:t>He’s very serious about public policy, and willing to work with Dem</w:t>
      </w:r>
      <w:r w:rsidRPr="000142FB">
        <w:rPr>
          <w:rStyle w:val="StyleUnderline"/>
        </w:rPr>
        <w:t>ocrat</w:t>
      </w:r>
      <w:r w:rsidRPr="00F2731D">
        <w:rPr>
          <w:rStyle w:val="StyleUnderline"/>
          <w:highlight w:val="cyan"/>
        </w:rPr>
        <w:t>s</w:t>
      </w:r>
      <w:r w:rsidRPr="000142FB">
        <w:rPr>
          <w:rStyle w:val="StyleUnderline"/>
        </w:rPr>
        <w:t xml:space="preserve"> where there’s common purpose.” </w:t>
      </w:r>
      <w:r w:rsidRPr="000142FB">
        <w:rPr>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0142FB">
        <w:rPr>
          <w:rStyle w:val="StyleUnderline"/>
        </w:rPr>
        <w:t>It’s tempting</w:t>
      </w:r>
      <w:r w:rsidRPr="000142FB">
        <w:rPr>
          <w:sz w:val="12"/>
        </w:rPr>
        <w:t xml:space="preserve">, of course, for partisan Democrats </w:t>
      </w:r>
      <w:r w:rsidRPr="00F2731D">
        <w:rPr>
          <w:rStyle w:val="StyleUnderline"/>
          <w:highlight w:val="cyan"/>
        </w:rPr>
        <w:t>to</w:t>
      </w:r>
      <w:r w:rsidRPr="000142FB">
        <w:rPr>
          <w:rStyle w:val="StyleUnderline"/>
        </w:rPr>
        <w:t xml:space="preserve"> say: </w:t>
      </w:r>
      <w:r w:rsidRPr="00F2731D">
        <w:rPr>
          <w:rStyle w:val="StyleUnderline"/>
          <w:highlight w:val="cyan"/>
        </w:rPr>
        <w:t>Let Republicans continue to struggle in the mess Trump makes</w:t>
      </w:r>
      <w:r w:rsidRPr="000142FB">
        <w:rPr>
          <w:sz w:val="12"/>
        </w:rPr>
        <w:t xml:space="preserve">. </w:t>
      </w:r>
      <w:r w:rsidRPr="000142FB">
        <w:rPr>
          <w:rStyle w:val="StyleUnderline"/>
        </w:rPr>
        <w:t>Why give them a chance to right their ship? The worse the better</w:t>
      </w:r>
      <w:r w:rsidRPr="000142FB">
        <w:rPr>
          <w:sz w:val="12"/>
        </w:rPr>
        <w:t xml:space="preserve">. </w:t>
      </w:r>
      <w:r w:rsidRPr="000142FB">
        <w:rPr>
          <w:rStyle w:val="StyleUnderline"/>
        </w:rPr>
        <w:t xml:space="preserve">But that </w:t>
      </w:r>
      <w:r w:rsidRPr="00F2731D">
        <w:rPr>
          <w:rStyle w:val="Emphasis"/>
          <w:highlight w:val="cyan"/>
        </w:rPr>
        <w:t>ignores the risks that</w:t>
      </w:r>
      <w:r w:rsidRPr="000142FB">
        <w:rPr>
          <w:rStyle w:val="Emphasis"/>
        </w:rPr>
        <w:t xml:space="preserve"> would </w:t>
      </w:r>
      <w:r w:rsidRPr="00F2731D">
        <w:rPr>
          <w:rStyle w:val="Emphasis"/>
          <w:highlight w:val="cyan"/>
        </w:rPr>
        <w:t>come from allowing Trump to continue exercising</w:t>
      </w:r>
      <w:r w:rsidRPr="000142FB">
        <w:rPr>
          <w:rStyle w:val="Emphasis"/>
        </w:rPr>
        <w:t xml:space="preserve"> the </w:t>
      </w:r>
      <w:r w:rsidRPr="00F2731D">
        <w:rPr>
          <w:rStyle w:val="Emphasis"/>
          <w:highlight w:val="cyan"/>
        </w:rPr>
        <w:t>powers of the presidency in</w:t>
      </w:r>
      <w:r w:rsidRPr="000142FB">
        <w:rPr>
          <w:rStyle w:val="Emphasis"/>
        </w:rPr>
        <w:t xml:space="preserve"> both law enforcement and </w:t>
      </w:r>
      <w:r w:rsidRPr="00F2731D">
        <w:rPr>
          <w:rStyle w:val="Emphasis"/>
          <w:highlight w:val="cyan"/>
        </w:rPr>
        <w:t>foreign policy</w:t>
      </w:r>
      <w:r w:rsidRPr="00F2731D">
        <w:rPr>
          <w:rStyle w:val="StyleUnderline"/>
          <w:highlight w:val="cyan"/>
        </w:rPr>
        <w:t>. For the next three years</w:t>
      </w:r>
      <w:r w:rsidRPr="000142FB">
        <w:rPr>
          <w:rStyle w:val="StyleUnderline"/>
        </w:rPr>
        <w:t xml:space="preserve">, given the limited alternatives, </w:t>
      </w:r>
      <w:r w:rsidRPr="00F2731D">
        <w:rPr>
          <w:rStyle w:val="StyleUnderline"/>
          <w:highlight w:val="cyan"/>
        </w:rPr>
        <w:t>I’d opt for President Pence — the sooner the better</w:t>
      </w:r>
      <w:r>
        <w:rPr>
          <w:rStyle w:val="StyleUnderline"/>
        </w:rPr>
        <w:t>.</w:t>
      </w:r>
    </w:p>
    <w:p w14:paraId="3F7A4360" w14:textId="77777777" w:rsidR="004462EF" w:rsidRDefault="004462EF" w:rsidP="004462EF">
      <w:pPr>
        <w:pStyle w:val="Heading4"/>
      </w:pPr>
      <w:r>
        <w:t xml:space="preserve">Pence would be more stable and his presidency is hamstrung by Trump hangover. </w:t>
      </w:r>
    </w:p>
    <w:p w14:paraId="507781E1" w14:textId="77777777" w:rsidR="004462EF" w:rsidRDefault="004462EF" w:rsidP="004462EF">
      <w:r w:rsidRPr="00831DE2">
        <w:rPr>
          <w:rStyle w:val="Style13ptBold"/>
        </w:rPr>
        <w:t>Malone 17.</w:t>
      </w:r>
      <w:r>
        <w:t xml:space="preserve"> [Clare, senior political writer, “Imagining President Pence” Five Thirty Eight -- June 15 -- https://fivethirtyeight.com/features/imagining-president-pence/]</w:t>
      </w:r>
    </w:p>
    <w:p w14:paraId="13BE83EF" w14:textId="77777777" w:rsidR="004462EF" w:rsidRDefault="004462EF" w:rsidP="004462EF">
      <w:pPr>
        <w:rPr>
          <w:sz w:val="16"/>
        </w:rPr>
      </w:pPr>
      <w:r w:rsidRPr="00831DE2">
        <w:rPr>
          <w:sz w:val="16"/>
        </w:rPr>
        <w:t xml:space="preserve">Should dicier political times come, this adaptability might serve Pence well as the winds of Washington shift away from Trump. His steady-and-silent-as-a-rock </w:t>
      </w:r>
      <w:r w:rsidRPr="00F2731D">
        <w:rPr>
          <w:rStyle w:val="StyleUnderline"/>
          <w:highlight w:val="cyan"/>
        </w:rPr>
        <w:t>persona</w:t>
      </w:r>
      <w:r w:rsidRPr="00176A36">
        <w:rPr>
          <w:rStyle w:val="StyleUnderline"/>
        </w:rPr>
        <w:t xml:space="preserve"> </w:t>
      </w:r>
      <w:r w:rsidRPr="00F2731D">
        <w:rPr>
          <w:rStyle w:val="StyleUnderline"/>
          <w:highlight w:val="cyan"/>
        </w:rPr>
        <w:t>seems proof of his political acumen</w:t>
      </w:r>
      <w:r w:rsidRPr="00831DE2">
        <w:rPr>
          <w:sz w:val="16"/>
        </w:rPr>
        <w:t xml:space="preserve">, a persona calibrated to survive a White House split by competing alliances. If the Trump presidency is a war of attrition, Pence might be the best soldier in Washington; avoiding the snares of Russia high drama could prove to be what leads most directly to a Pence presidency. Pence’s relatively low profile — he has taken foreign trips and is a congressional liaison for the White House without attracting too much attention — reminded me of commandment No. 1 of Robert Greene’s “48 Laws of Power,” a treatise popular in prison libraries: Never outshine the master. Pence, according to survey data from the American National Election Studies, is more popular among Republicans than the president, an unprecedented finding. All this quiet work-horsing might be in service to commandment No. 3: Conceal your intentions. In May, Pence filed to establish a PAC — a move that was met with many raised eyebrows and just as many quotes from sources close to the vice president imploring the press not to read anything about Pence’s future political ambitions into it. In the event of impeachment, Pence would likely be glad he started the PAC. Its innocent purpose — to support candidates who back Trump — also provides cover for Pence to develop allies in the party around the country, to establish his own network, and to cultivate a quiet persona not as Trump’s man, but as a figure all his own. </w:t>
      </w:r>
      <w:r w:rsidRPr="00831DE2">
        <w:rPr>
          <w:rStyle w:val="StyleUnderline"/>
        </w:rPr>
        <w:t xml:space="preserve">If </w:t>
      </w:r>
      <w:r w:rsidRPr="00F2731D">
        <w:rPr>
          <w:rStyle w:val="StyleUnderline"/>
          <w:highlight w:val="cyan"/>
        </w:rPr>
        <w:t>Pence</w:t>
      </w:r>
      <w:r w:rsidRPr="00831DE2">
        <w:rPr>
          <w:rStyle w:val="StyleUnderline"/>
        </w:rPr>
        <w:t xml:space="preserve"> were to go from vice president to accidental president, his </w:t>
      </w:r>
      <w:r w:rsidRPr="00F2731D">
        <w:rPr>
          <w:rStyle w:val="StyleUnderline"/>
          <w:highlight w:val="cyan"/>
        </w:rPr>
        <w:t>administration</w:t>
      </w:r>
      <w:r w:rsidRPr="00831DE2">
        <w:rPr>
          <w:rStyle w:val="StyleUnderline"/>
        </w:rPr>
        <w:t xml:space="preserve"> </w:t>
      </w:r>
      <w:r w:rsidRPr="00F2731D">
        <w:rPr>
          <w:rStyle w:val="StyleUnderline"/>
          <w:highlight w:val="cyan"/>
        </w:rPr>
        <w:t>would</w:t>
      </w:r>
      <w:r w:rsidRPr="00831DE2">
        <w:rPr>
          <w:rStyle w:val="StyleUnderline"/>
        </w:rPr>
        <w:t xml:space="preserve"> </w:t>
      </w:r>
      <w:r w:rsidRPr="00F2731D">
        <w:rPr>
          <w:rStyle w:val="StyleUnderline"/>
          <w:highlight w:val="cyan"/>
        </w:rPr>
        <w:t>unfurl under the shadow of</w:t>
      </w:r>
      <w:r w:rsidRPr="00831DE2">
        <w:rPr>
          <w:rStyle w:val="StyleUnderline"/>
        </w:rPr>
        <w:t xml:space="preserve"> </w:t>
      </w:r>
      <w:r w:rsidRPr="00F2731D">
        <w:rPr>
          <w:rStyle w:val="StyleUnderline"/>
          <w:highlight w:val="cyan"/>
        </w:rPr>
        <w:t>his predecessor</w:t>
      </w:r>
      <w:r w:rsidRPr="00831DE2">
        <w:rPr>
          <w:sz w:val="16"/>
        </w:rPr>
        <w:t xml:space="preserve">. President </w:t>
      </w:r>
      <w:r w:rsidRPr="00F2731D">
        <w:rPr>
          <w:rStyle w:val="StyleUnderline"/>
          <w:highlight w:val="cyan"/>
        </w:rPr>
        <w:t>Pence’s</w:t>
      </w:r>
      <w:r w:rsidRPr="00831DE2">
        <w:rPr>
          <w:sz w:val="16"/>
        </w:rPr>
        <w:t xml:space="preserve"> initial </w:t>
      </w:r>
      <w:r w:rsidRPr="00F2731D">
        <w:rPr>
          <w:rStyle w:val="StyleUnderline"/>
          <w:highlight w:val="cyan"/>
        </w:rPr>
        <w:t>days</w:t>
      </w:r>
      <w:r w:rsidRPr="00831DE2">
        <w:rPr>
          <w:sz w:val="16"/>
        </w:rPr>
        <w:t xml:space="preserve"> and weeks </w:t>
      </w:r>
      <w:r w:rsidRPr="00831DE2">
        <w:rPr>
          <w:rStyle w:val="StyleUnderline"/>
        </w:rPr>
        <w:t>in office</w:t>
      </w:r>
      <w:r w:rsidRPr="00831DE2">
        <w:rPr>
          <w:sz w:val="16"/>
        </w:rPr>
        <w:t xml:space="preserve"> </w:t>
      </w:r>
      <w:r w:rsidRPr="00F2731D">
        <w:rPr>
          <w:rStyle w:val="StyleUnderline"/>
          <w:highlight w:val="cyan"/>
        </w:rPr>
        <w:t>would</w:t>
      </w:r>
      <w:r w:rsidRPr="00831DE2">
        <w:rPr>
          <w:sz w:val="16"/>
        </w:rPr>
        <w:t xml:space="preserve"> very likely be </w:t>
      </w:r>
      <w:r w:rsidRPr="00F2731D">
        <w:rPr>
          <w:rStyle w:val="StyleUnderline"/>
          <w:highlight w:val="cyan"/>
        </w:rPr>
        <w:t>focus</w:t>
      </w:r>
      <w:r w:rsidRPr="00831DE2">
        <w:rPr>
          <w:sz w:val="16"/>
        </w:rPr>
        <w:t xml:space="preserve">ed </w:t>
      </w:r>
      <w:r w:rsidRPr="00F2731D">
        <w:rPr>
          <w:rStyle w:val="StyleUnderline"/>
          <w:highlight w:val="cyan"/>
        </w:rPr>
        <w:t>on</w:t>
      </w:r>
      <w:r w:rsidRPr="00831DE2">
        <w:rPr>
          <w:sz w:val="16"/>
        </w:rPr>
        <w:t xml:space="preserve"> a task similar to Gerald Ford’s after Richard Nixon resigned: </w:t>
      </w:r>
      <w:r w:rsidRPr="00F2731D">
        <w:rPr>
          <w:rStyle w:val="StyleUnderline"/>
          <w:highlight w:val="cyan"/>
        </w:rPr>
        <w:t>coaxing the country through</w:t>
      </w:r>
      <w:r w:rsidRPr="00831DE2">
        <w:rPr>
          <w:rStyle w:val="StyleUnderline"/>
        </w:rPr>
        <w:t xml:space="preserve"> the </w:t>
      </w:r>
      <w:r w:rsidRPr="00F2731D">
        <w:rPr>
          <w:rStyle w:val="StyleUnderline"/>
          <w:highlight w:val="cyan"/>
        </w:rPr>
        <w:t>trauma</w:t>
      </w:r>
      <w:r w:rsidRPr="00831DE2">
        <w:rPr>
          <w:rStyle w:val="StyleUnderline"/>
        </w:rPr>
        <w:t xml:space="preserve"> of a transfer of power</w:t>
      </w:r>
      <w:r w:rsidRPr="00831DE2">
        <w:rPr>
          <w:sz w:val="16"/>
        </w:rPr>
        <w:t xml:space="preserve">. </w:t>
      </w:r>
      <w:r w:rsidRPr="00831DE2">
        <w:rPr>
          <w:rStyle w:val="StyleUnderline"/>
        </w:rPr>
        <w:t>Pence would</w:t>
      </w:r>
      <w:r w:rsidRPr="00831DE2">
        <w:rPr>
          <w:sz w:val="16"/>
        </w:rPr>
        <w:t xml:space="preserve"> need to find a way to shed Trump’s mantle without alienating the 45th president’s base. One option for his first few months: </w:t>
      </w:r>
      <w:r w:rsidRPr="00831DE2">
        <w:rPr>
          <w:rStyle w:val="StyleUnderline"/>
        </w:rPr>
        <w:t xml:space="preserve">spend </w:t>
      </w:r>
      <w:r w:rsidRPr="00F2731D">
        <w:rPr>
          <w:rStyle w:val="StyleUnderline"/>
          <w:highlight w:val="cyan"/>
        </w:rPr>
        <w:t>a great deal of energy</w:t>
      </w:r>
      <w:r w:rsidRPr="00831DE2">
        <w:rPr>
          <w:rStyle w:val="StyleUnderline"/>
        </w:rPr>
        <w:t xml:space="preserve"> </w:t>
      </w:r>
      <w:r w:rsidRPr="00F2731D">
        <w:rPr>
          <w:rStyle w:val="StyleUnderline"/>
          <w:highlight w:val="cyan"/>
        </w:rPr>
        <w:t>trying to return</w:t>
      </w:r>
      <w:r w:rsidRPr="00831DE2">
        <w:rPr>
          <w:rStyle w:val="StyleUnderline"/>
        </w:rPr>
        <w:t xml:space="preserve"> a sense of </w:t>
      </w:r>
      <w:r w:rsidRPr="00F2731D">
        <w:rPr>
          <w:rStyle w:val="StyleUnderline"/>
          <w:highlight w:val="cyan"/>
        </w:rPr>
        <w:t>normalcy</w:t>
      </w:r>
      <w:r w:rsidRPr="00831DE2">
        <w:rPr>
          <w:rStyle w:val="StyleUnderline"/>
        </w:rPr>
        <w:t xml:space="preserve"> and calm</w:t>
      </w:r>
      <w:r w:rsidRPr="00831DE2">
        <w:rPr>
          <w:sz w:val="16"/>
        </w:rPr>
        <w:t xml:space="preserve"> to a White House that has earned a reputation for infighting, disorganization and turbulent relationships with foreign leaders. </w:t>
      </w:r>
      <w:r w:rsidRPr="00F2731D">
        <w:rPr>
          <w:rStyle w:val="Emphasis"/>
          <w:highlight w:val="cyan"/>
        </w:rPr>
        <w:t>Pence is a far more predictable</w:t>
      </w:r>
      <w:r w:rsidRPr="00831DE2">
        <w:rPr>
          <w:rStyle w:val="Emphasis"/>
        </w:rPr>
        <w:t xml:space="preserve"> politician than Trump</w:t>
      </w:r>
      <w:r w:rsidRPr="00831DE2">
        <w:rPr>
          <w:sz w:val="16"/>
        </w:rPr>
        <w:t xml:space="preserve">. As president, </w:t>
      </w:r>
      <w:r w:rsidRPr="00F2731D">
        <w:rPr>
          <w:rStyle w:val="StyleUnderline"/>
          <w:highlight w:val="cyan"/>
        </w:rPr>
        <w:t>he would</w:t>
      </w:r>
      <w:r w:rsidRPr="00831DE2">
        <w:rPr>
          <w:sz w:val="16"/>
        </w:rPr>
        <w:t xml:space="preserve"> be more eager than Trump has been to reaffirm the view, previously thought to be conventional, of America as a willing party to NATO. Pence recently </w:t>
      </w:r>
      <w:r w:rsidRPr="00F2731D">
        <w:rPr>
          <w:rStyle w:val="StyleUnderline"/>
          <w:highlight w:val="cyan"/>
        </w:rPr>
        <w:t>reassure</w:t>
      </w:r>
      <w:r w:rsidRPr="00831DE2">
        <w:rPr>
          <w:sz w:val="16"/>
        </w:rPr>
        <w:t xml:space="preserve">d </w:t>
      </w:r>
      <w:r w:rsidRPr="00831DE2">
        <w:rPr>
          <w:rStyle w:val="StyleUnderline"/>
        </w:rPr>
        <w:t xml:space="preserve">NATO </w:t>
      </w:r>
      <w:r w:rsidRPr="00F2731D">
        <w:rPr>
          <w:rStyle w:val="StyleUnderline"/>
          <w:highlight w:val="cyan"/>
        </w:rPr>
        <w:t>allies</w:t>
      </w:r>
      <w:r w:rsidRPr="00831DE2">
        <w:rPr>
          <w:rStyle w:val="StyleUnderline"/>
        </w:rPr>
        <w:t xml:space="preserve"> of America’s continued commitment to Article 5,</w:t>
      </w:r>
      <w:r w:rsidRPr="00831DE2">
        <w:rPr>
          <w:sz w:val="16"/>
        </w:rPr>
        <w:t xml:space="preserve"> a promise to treat an attack on any member nation as an attack on all — Trump neglected to do so at a summit of NATO leaders.2</w:t>
      </w:r>
    </w:p>
    <w:p w14:paraId="0ED83095" w14:textId="77777777" w:rsidR="004462EF" w:rsidRDefault="004462EF" w:rsidP="004462EF">
      <w:pPr>
        <w:pStyle w:val="Heading4"/>
      </w:pPr>
      <w:r>
        <w:t xml:space="preserve">Pence prevents nuclear war – outweighs whatever conventional war their turn assumes. </w:t>
      </w:r>
    </w:p>
    <w:p w14:paraId="16CC85EB" w14:textId="52DF693D" w:rsidR="004462EF" w:rsidRDefault="004462EF" w:rsidP="004462EF">
      <w:r w:rsidRPr="00EC65C4">
        <w:rPr>
          <w:rStyle w:val="Style13ptBold"/>
        </w:rPr>
        <w:t>Linker 17.</w:t>
      </w:r>
      <w:r w:rsidRPr="00EC65C4">
        <w:t xml:space="preserve"> [Damon, senior correspondent, consulting editor at the University of Pennsylvania Press, a former contributing editor at The New Republic, "The good, the bad, and the ugly of President Pence" The Week -- November 1 -- https://theweek.com/articles/734311/good-bad-ugly-president-pence</w:t>
      </w:r>
      <w:r>
        <w:t>]</w:t>
      </w:r>
      <w:r w:rsidR="00CF50BE">
        <w:t xml:space="preserve"> </w:t>
      </w:r>
    </w:p>
    <w:p w14:paraId="3F3A4E48" w14:textId="77777777" w:rsidR="004462EF" w:rsidRDefault="004462EF" w:rsidP="004462EF">
      <w:pPr>
        <w:rPr>
          <w:sz w:val="16"/>
        </w:rPr>
      </w:pPr>
      <w:r w:rsidRPr="006C3365">
        <w:rPr>
          <w:sz w:val="16"/>
        </w:rPr>
        <w:t xml:space="preserve">Pundits at every point on the political spectrum should be able to agree that </w:t>
      </w:r>
      <w:r w:rsidRPr="006C3365">
        <w:rPr>
          <w:rStyle w:val="StyleUnderline"/>
        </w:rPr>
        <w:t xml:space="preserve">there's at least </w:t>
      </w:r>
      <w:r w:rsidRPr="00F2731D">
        <w:rPr>
          <w:rStyle w:val="StyleUnderline"/>
          <w:highlight w:val="cyan"/>
        </w:rPr>
        <w:t>one respect</w:t>
      </w:r>
      <w:r w:rsidRPr="006C3365">
        <w:rPr>
          <w:rStyle w:val="StyleUnderline"/>
        </w:rPr>
        <w:t xml:space="preserve"> in which America and </w:t>
      </w:r>
      <w:r w:rsidRPr="00F2731D">
        <w:rPr>
          <w:rStyle w:val="StyleUnderline"/>
          <w:highlight w:val="cyan"/>
        </w:rPr>
        <w:t>the</w:t>
      </w:r>
      <w:r w:rsidRPr="006C3365">
        <w:rPr>
          <w:rStyle w:val="StyleUnderline"/>
        </w:rPr>
        <w:t xml:space="preserve"> </w:t>
      </w:r>
      <w:r w:rsidRPr="00F2731D">
        <w:rPr>
          <w:rStyle w:val="StyleUnderline"/>
          <w:highlight w:val="cyan"/>
        </w:rPr>
        <w:t>world would be indisputably</w:t>
      </w:r>
      <w:r w:rsidRPr="006C3365">
        <w:rPr>
          <w:rStyle w:val="StyleUnderline"/>
        </w:rPr>
        <w:t xml:space="preserve"> </w:t>
      </w:r>
      <w:r w:rsidRPr="00F2731D">
        <w:rPr>
          <w:rStyle w:val="StyleUnderline"/>
          <w:highlight w:val="cyan"/>
        </w:rPr>
        <w:t>better</w:t>
      </w:r>
      <w:r w:rsidRPr="006C3365">
        <w:rPr>
          <w:rStyle w:val="StyleUnderline"/>
        </w:rPr>
        <w:t xml:space="preserve"> off with the U.S. being </w:t>
      </w:r>
      <w:r w:rsidRPr="00F2731D">
        <w:rPr>
          <w:rStyle w:val="StyleUnderline"/>
          <w:highlight w:val="cyan"/>
        </w:rPr>
        <w:t>led by</w:t>
      </w:r>
      <w:r w:rsidRPr="006C3365">
        <w:rPr>
          <w:rStyle w:val="StyleUnderline"/>
        </w:rPr>
        <w:t xml:space="preserve"> a President </w:t>
      </w:r>
      <w:r w:rsidRPr="00F2731D">
        <w:rPr>
          <w:rStyle w:val="StyleUnderline"/>
          <w:highlight w:val="cyan"/>
        </w:rPr>
        <w:t>Pence</w:t>
      </w:r>
      <w:r w:rsidRPr="006C3365">
        <w:rPr>
          <w:sz w:val="16"/>
        </w:rPr>
        <w:t xml:space="preserve">: </w:t>
      </w:r>
      <w:r w:rsidRPr="006C3365">
        <w:rPr>
          <w:rStyle w:val="Emphasis"/>
        </w:rPr>
        <w:t xml:space="preserve">the </w:t>
      </w:r>
      <w:r w:rsidRPr="00F2731D">
        <w:rPr>
          <w:rStyle w:val="Emphasis"/>
          <w:highlight w:val="cyan"/>
        </w:rPr>
        <w:t>diminished</w:t>
      </w:r>
      <w:r w:rsidRPr="006C3365">
        <w:rPr>
          <w:rStyle w:val="Emphasis"/>
        </w:rPr>
        <w:t xml:space="preserve"> </w:t>
      </w:r>
      <w:r w:rsidRPr="00F2731D">
        <w:rPr>
          <w:rStyle w:val="Emphasis"/>
          <w:highlight w:val="cyan"/>
        </w:rPr>
        <w:t>likelihood</w:t>
      </w:r>
      <w:r w:rsidRPr="006C3365">
        <w:rPr>
          <w:rStyle w:val="Emphasis"/>
        </w:rPr>
        <w:t xml:space="preserve"> that </w:t>
      </w:r>
      <w:r w:rsidRPr="00F2731D">
        <w:rPr>
          <w:rStyle w:val="Emphasis"/>
          <w:highlight w:val="cyan"/>
        </w:rPr>
        <w:t>we</w:t>
      </w:r>
      <w:r w:rsidRPr="006C3365">
        <w:rPr>
          <w:rStyle w:val="Emphasis"/>
        </w:rPr>
        <w:t xml:space="preserve"> will </w:t>
      </w:r>
      <w:r w:rsidRPr="00F2731D">
        <w:rPr>
          <w:rStyle w:val="Emphasis"/>
          <w:highlight w:val="cyan"/>
        </w:rPr>
        <w:t>stumble into</w:t>
      </w:r>
      <w:r w:rsidRPr="006C3365">
        <w:rPr>
          <w:rStyle w:val="Emphasis"/>
        </w:rPr>
        <w:t xml:space="preserve"> a </w:t>
      </w:r>
      <w:r w:rsidRPr="00F2731D">
        <w:rPr>
          <w:rStyle w:val="Emphasis"/>
          <w:highlight w:val="cyan"/>
        </w:rPr>
        <w:t>nuclear conflagration</w:t>
      </w:r>
      <w:r w:rsidRPr="006C3365">
        <w:rPr>
          <w:rStyle w:val="Emphasis"/>
        </w:rPr>
        <w:t xml:space="preserve"> with North Korea (or other powers) </w:t>
      </w:r>
      <w:r w:rsidRPr="00F2731D">
        <w:rPr>
          <w:rStyle w:val="Emphasis"/>
          <w:highlight w:val="cyan"/>
        </w:rPr>
        <w:t>due to</w:t>
      </w:r>
      <w:r w:rsidRPr="006C3365">
        <w:rPr>
          <w:rStyle w:val="Emphasis"/>
        </w:rPr>
        <w:t xml:space="preserve"> the president's </w:t>
      </w:r>
      <w:r w:rsidRPr="00F2731D">
        <w:rPr>
          <w:rStyle w:val="Emphasis"/>
          <w:highlight w:val="cyan"/>
        </w:rPr>
        <w:t>ineptitude</w:t>
      </w:r>
      <w:r w:rsidRPr="006C3365">
        <w:rPr>
          <w:rStyle w:val="Emphasis"/>
        </w:rPr>
        <w:t xml:space="preserve">, know-nothing </w:t>
      </w:r>
      <w:r w:rsidRPr="00F2731D">
        <w:rPr>
          <w:rStyle w:val="Emphasis"/>
          <w:highlight w:val="cyan"/>
        </w:rPr>
        <w:t>bluster</w:t>
      </w:r>
      <w:r w:rsidRPr="006C3365">
        <w:rPr>
          <w:rStyle w:val="Emphasis"/>
        </w:rPr>
        <w:t xml:space="preserve">, </w:t>
      </w:r>
      <w:r w:rsidRPr="00F2731D">
        <w:rPr>
          <w:rStyle w:val="Emphasis"/>
          <w:highlight w:val="cyan"/>
        </w:rPr>
        <w:t>and</w:t>
      </w:r>
      <w:r w:rsidRPr="006C3365">
        <w:rPr>
          <w:rStyle w:val="Emphasis"/>
        </w:rPr>
        <w:t xml:space="preserve"> digitally amplified </w:t>
      </w:r>
      <w:r w:rsidRPr="00F2731D">
        <w:rPr>
          <w:rStyle w:val="Emphasis"/>
          <w:highlight w:val="cyan"/>
        </w:rPr>
        <w:t>big mouth</w:t>
      </w:r>
      <w:r w:rsidRPr="006C3365">
        <w:rPr>
          <w:sz w:val="16"/>
        </w:rPr>
        <w:t xml:space="preserve">. As a member of Congress and governor of Indiana, </w:t>
      </w:r>
      <w:r w:rsidRPr="00F2731D">
        <w:rPr>
          <w:rStyle w:val="StyleUnderline"/>
          <w:highlight w:val="cyan"/>
        </w:rPr>
        <w:t>Pence may not</w:t>
      </w:r>
      <w:r w:rsidRPr="006C3365">
        <w:rPr>
          <w:rStyle w:val="StyleUnderline"/>
        </w:rPr>
        <w:t xml:space="preserve"> </w:t>
      </w:r>
      <w:r w:rsidRPr="00F2731D">
        <w:rPr>
          <w:rStyle w:val="StyleUnderline"/>
          <w:highlight w:val="cyan"/>
        </w:rPr>
        <w:t>have</w:t>
      </w:r>
      <w:r w:rsidRPr="006C3365">
        <w:rPr>
          <w:rStyle w:val="StyleUnderline"/>
        </w:rPr>
        <w:t xml:space="preserve"> distinguished himself for his </w:t>
      </w:r>
      <w:r w:rsidRPr="00F2731D">
        <w:rPr>
          <w:rStyle w:val="StyleUnderline"/>
          <w:highlight w:val="cyan"/>
        </w:rPr>
        <w:t>geopolitical acumen</w:t>
      </w:r>
      <w:r w:rsidRPr="006C3365">
        <w:rPr>
          <w:rStyle w:val="StyleUnderline"/>
        </w:rPr>
        <w:t xml:space="preserve">, </w:t>
      </w:r>
      <w:r w:rsidRPr="00F2731D">
        <w:rPr>
          <w:rStyle w:val="StyleUnderline"/>
          <w:highlight w:val="cyan"/>
        </w:rPr>
        <w:t>but he does</w:t>
      </w:r>
      <w:r w:rsidRPr="006C3365">
        <w:rPr>
          <w:rStyle w:val="StyleUnderline"/>
        </w:rPr>
        <w:t xml:space="preserve"> </w:t>
      </w:r>
      <w:r w:rsidRPr="00F2731D">
        <w:rPr>
          <w:rStyle w:val="StyleUnderline"/>
          <w:highlight w:val="cyan"/>
        </w:rPr>
        <w:t>seem</w:t>
      </w:r>
      <w:r w:rsidRPr="006C3365">
        <w:rPr>
          <w:rStyle w:val="StyleUnderline"/>
        </w:rPr>
        <w:t xml:space="preserve"> </w:t>
      </w:r>
      <w:r w:rsidRPr="00F2731D">
        <w:rPr>
          <w:rStyle w:val="Emphasis"/>
          <w:highlight w:val="cyan"/>
        </w:rPr>
        <w:t>more likely</w:t>
      </w:r>
      <w:r w:rsidRPr="006C3365">
        <w:rPr>
          <w:rStyle w:val="StyleUnderline"/>
        </w:rPr>
        <w:t xml:space="preserve"> than the current inhabitant of the White House </w:t>
      </w:r>
      <w:r w:rsidRPr="00F2731D">
        <w:rPr>
          <w:rStyle w:val="StyleUnderline"/>
          <w:highlight w:val="cyan"/>
        </w:rPr>
        <w:t>to follow</w:t>
      </w:r>
      <w:r w:rsidRPr="006C3365">
        <w:rPr>
          <w:rStyle w:val="StyleUnderline"/>
        </w:rPr>
        <w:t xml:space="preserve"> the </w:t>
      </w:r>
      <w:r w:rsidRPr="00F2731D">
        <w:rPr>
          <w:rStyle w:val="StyleUnderline"/>
          <w:highlight w:val="cyan"/>
        </w:rPr>
        <w:t>counsel</w:t>
      </w:r>
      <w:r w:rsidRPr="006C3365">
        <w:rPr>
          <w:rStyle w:val="StyleUnderline"/>
        </w:rPr>
        <w:t xml:space="preserve"> </w:t>
      </w:r>
      <w:r w:rsidRPr="00F2731D">
        <w:rPr>
          <w:rStyle w:val="StyleUnderline"/>
          <w:highlight w:val="cyan"/>
        </w:rPr>
        <w:t>of advisers</w:t>
      </w:r>
      <w:r w:rsidRPr="006C3365">
        <w:rPr>
          <w:rStyle w:val="StyleUnderline"/>
        </w:rPr>
        <w:t xml:space="preserve"> who possess the expertise to set and pursue broadly rational and consistent policies.</w:t>
      </w:r>
      <w:r w:rsidRPr="006C3365">
        <w:rPr>
          <w:sz w:val="16"/>
        </w:rPr>
        <w:t xml:space="preserve"> Coming just 14 years after a former Republican governor lacking foreign policy experience invaded Iraq on the advice of his staff, that might not sound very reassuring. </w:t>
      </w:r>
      <w:r w:rsidRPr="00942A5E">
        <w:rPr>
          <w:sz w:val="16"/>
        </w:rPr>
        <w:t xml:space="preserve">But </w:t>
      </w:r>
      <w:r w:rsidRPr="00942A5E">
        <w:rPr>
          <w:rStyle w:val="StyleUnderline"/>
        </w:rPr>
        <w:t>as bad as the Iraq War</w:t>
      </w:r>
      <w:r w:rsidRPr="00942A5E">
        <w:rPr>
          <w:sz w:val="16"/>
        </w:rPr>
        <w:t xml:space="preserve"> and its aftermath </w:t>
      </w:r>
      <w:r w:rsidRPr="00942A5E">
        <w:rPr>
          <w:rStyle w:val="StyleUnderline"/>
        </w:rPr>
        <w:t>proved to be</w:t>
      </w:r>
      <w:r w:rsidRPr="00942A5E">
        <w:rPr>
          <w:sz w:val="16"/>
        </w:rPr>
        <w:t xml:space="preserve">, </w:t>
      </w:r>
      <w:r w:rsidRPr="00942A5E">
        <w:rPr>
          <w:rStyle w:val="StyleUnderline"/>
        </w:rPr>
        <w:t>there really are worse possibilities</w:t>
      </w:r>
      <w:r w:rsidRPr="00942A5E">
        <w:rPr>
          <w:sz w:val="16"/>
        </w:rPr>
        <w:t xml:space="preserve"> — and a </w:t>
      </w:r>
      <w:r w:rsidRPr="00942A5E">
        <w:rPr>
          <w:rStyle w:val="Emphasis"/>
        </w:rPr>
        <w:t>nuclear war</w:t>
      </w:r>
      <w:r w:rsidRPr="00942A5E">
        <w:rPr>
          <w:sz w:val="16"/>
        </w:rPr>
        <w:t xml:space="preserve"> is undeniably</w:t>
      </w:r>
      <w:r w:rsidRPr="006C3365">
        <w:rPr>
          <w:sz w:val="16"/>
        </w:rPr>
        <w:t xml:space="preserve"> one of them.</w:t>
      </w:r>
    </w:p>
    <w:sectPr w:rsidR="00446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Thur"/>
    <w:docVar w:name="RibbonPointer" w:val="252363776"/>
    <w:docVar w:name="VerbatimVersion" w:val="5.1"/>
  </w:docVars>
  <w:rsids>
    <w:rsidRoot w:val="00634125"/>
    <w:rsid w:val="0000274B"/>
    <w:rsid w:val="00002E2B"/>
    <w:rsid w:val="00006F7C"/>
    <w:rsid w:val="00011BBA"/>
    <w:rsid w:val="000139A3"/>
    <w:rsid w:val="00025D1B"/>
    <w:rsid w:val="00030295"/>
    <w:rsid w:val="0003396D"/>
    <w:rsid w:val="000557F6"/>
    <w:rsid w:val="000612B2"/>
    <w:rsid w:val="00062CE1"/>
    <w:rsid w:val="000630C3"/>
    <w:rsid w:val="00065786"/>
    <w:rsid w:val="000772FE"/>
    <w:rsid w:val="00077EF8"/>
    <w:rsid w:val="00082B4C"/>
    <w:rsid w:val="00086B53"/>
    <w:rsid w:val="000B0C63"/>
    <w:rsid w:val="000B418A"/>
    <w:rsid w:val="000B46BD"/>
    <w:rsid w:val="000C568D"/>
    <w:rsid w:val="000D3900"/>
    <w:rsid w:val="000D7E3A"/>
    <w:rsid w:val="000E07C0"/>
    <w:rsid w:val="000E25BF"/>
    <w:rsid w:val="000E28E6"/>
    <w:rsid w:val="000F5BC1"/>
    <w:rsid w:val="00100833"/>
    <w:rsid w:val="00104529"/>
    <w:rsid w:val="00104861"/>
    <w:rsid w:val="00105942"/>
    <w:rsid w:val="00107396"/>
    <w:rsid w:val="00131A4C"/>
    <w:rsid w:val="00135889"/>
    <w:rsid w:val="00137D3C"/>
    <w:rsid w:val="001409BE"/>
    <w:rsid w:val="001412C0"/>
    <w:rsid w:val="00142044"/>
    <w:rsid w:val="00144A4C"/>
    <w:rsid w:val="00152505"/>
    <w:rsid w:val="00166E9D"/>
    <w:rsid w:val="00176AB0"/>
    <w:rsid w:val="00176F24"/>
    <w:rsid w:val="00177B7D"/>
    <w:rsid w:val="0018322D"/>
    <w:rsid w:val="00190C8B"/>
    <w:rsid w:val="00195B66"/>
    <w:rsid w:val="001A2A78"/>
    <w:rsid w:val="001B5776"/>
    <w:rsid w:val="001C1288"/>
    <w:rsid w:val="001C2265"/>
    <w:rsid w:val="001C4E8C"/>
    <w:rsid w:val="001D4B6E"/>
    <w:rsid w:val="001E3390"/>
    <w:rsid w:val="001E527A"/>
    <w:rsid w:val="001F78CE"/>
    <w:rsid w:val="00212A26"/>
    <w:rsid w:val="00227488"/>
    <w:rsid w:val="00236D80"/>
    <w:rsid w:val="00246B33"/>
    <w:rsid w:val="00251FC7"/>
    <w:rsid w:val="00255696"/>
    <w:rsid w:val="00262B30"/>
    <w:rsid w:val="00263BE9"/>
    <w:rsid w:val="002658CF"/>
    <w:rsid w:val="0027056C"/>
    <w:rsid w:val="00272B57"/>
    <w:rsid w:val="0027764E"/>
    <w:rsid w:val="00280EE0"/>
    <w:rsid w:val="00283495"/>
    <w:rsid w:val="002855A7"/>
    <w:rsid w:val="00285B5D"/>
    <w:rsid w:val="002961CE"/>
    <w:rsid w:val="002A04AC"/>
    <w:rsid w:val="002A30B3"/>
    <w:rsid w:val="002A694E"/>
    <w:rsid w:val="002B106E"/>
    <w:rsid w:val="002B146A"/>
    <w:rsid w:val="002B32C9"/>
    <w:rsid w:val="002B5E17"/>
    <w:rsid w:val="002B79BC"/>
    <w:rsid w:val="002C1117"/>
    <w:rsid w:val="002C4950"/>
    <w:rsid w:val="002C4FB0"/>
    <w:rsid w:val="002E010D"/>
    <w:rsid w:val="002E7596"/>
    <w:rsid w:val="002E7BD8"/>
    <w:rsid w:val="002F0A6B"/>
    <w:rsid w:val="002F3FD6"/>
    <w:rsid w:val="002F5908"/>
    <w:rsid w:val="00312B34"/>
    <w:rsid w:val="00312ED2"/>
    <w:rsid w:val="00315690"/>
    <w:rsid w:val="00316B75"/>
    <w:rsid w:val="00325646"/>
    <w:rsid w:val="003309C9"/>
    <w:rsid w:val="00334783"/>
    <w:rsid w:val="00334AFD"/>
    <w:rsid w:val="003422B0"/>
    <w:rsid w:val="00344266"/>
    <w:rsid w:val="003460F2"/>
    <w:rsid w:val="00363475"/>
    <w:rsid w:val="00373203"/>
    <w:rsid w:val="00375164"/>
    <w:rsid w:val="0038158C"/>
    <w:rsid w:val="00381BD3"/>
    <w:rsid w:val="003902BA"/>
    <w:rsid w:val="00394462"/>
    <w:rsid w:val="00395361"/>
    <w:rsid w:val="003A09E2"/>
    <w:rsid w:val="003A2B1D"/>
    <w:rsid w:val="003B5F3E"/>
    <w:rsid w:val="003E06F3"/>
    <w:rsid w:val="003E0875"/>
    <w:rsid w:val="003E505C"/>
    <w:rsid w:val="003E5250"/>
    <w:rsid w:val="00407037"/>
    <w:rsid w:val="0040748B"/>
    <w:rsid w:val="00415C73"/>
    <w:rsid w:val="0042660F"/>
    <w:rsid w:val="00444169"/>
    <w:rsid w:val="004454AE"/>
    <w:rsid w:val="004462EF"/>
    <w:rsid w:val="00457376"/>
    <w:rsid w:val="004605D6"/>
    <w:rsid w:val="00460BC5"/>
    <w:rsid w:val="004625DF"/>
    <w:rsid w:val="00464B7E"/>
    <w:rsid w:val="00465A68"/>
    <w:rsid w:val="00475BEF"/>
    <w:rsid w:val="00477457"/>
    <w:rsid w:val="00497851"/>
    <w:rsid w:val="004A620E"/>
    <w:rsid w:val="004A7D85"/>
    <w:rsid w:val="004B238B"/>
    <w:rsid w:val="004C60E8"/>
    <w:rsid w:val="004D1921"/>
    <w:rsid w:val="004D1B07"/>
    <w:rsid w:val="004D34A4"/>
    <w:rsid w:val="004D4BF5"/>
    <w:rsid w:val="004E3579"/>
    <w:rsid w:val="004E6FB3"/>
    <w:rsid w:val="004E728B"/>
    <w:rsid w:val="004F39E0"/>
    <w:rsid w:val="0050027E"/>
    <w:rsid w:val="00504616"/>
    <w:rsid w:val="005062AE"/>
    <w:rsid w:val="0051291E"/>
    <w:rsid w:val="00513AA0"/>
    <w:rsid w:val="00536D95"/>
    <w:rsid w:val="00537BD5"/>
    <w:rsid w:val="00544298"/>
    <w:rsid w:val="005607A8"/>
    <w:rsid w:val="00560FF9"/>
    <w:rsid w:val="0057268A"/>
    <w:rsid w:val="00577DB6"/>
    <w:rsid w:val="00592288"/>
    <w:rsid w:val="005941B6"/>
    <w:rsid w:val="005A3DF1"/>
    <w:rsid w:val="005A4467"/>
    <w:rsid w:val="005C4BDF"/>
    <w:rsid w:val="005C584B"/>
    <w:rsid w:val="005C5F1D"/>
    <w:rsid w:val="005C62FE"/>
    <w:rsid w:val="005D2912"/>
    <w:rsid w:val="005D68F3"/>
    <w:rsid w:val="005E1B63"/>
    <w:rsid w:val="005E1FDD"/>
    <w:rsid w:val="005E5FD9"/>
    <w:rsid w:val="005E7257"/>
    <w:rsid w:val="00605B15"/>
    <w:rsid w:val="006065BD"/>
    <w:rsid w:val="00606D1A"/>
    <w:rsid w:val="00612A05"/>
    <w:rsid w:val="0061304E"/>
    <w:rsid w:val="00624FB8"/>
    <w:rsid w:val="00634125"/>
    <w:rsid w:val="00644E4D"/>
    <w:rsid w:val="00645FA9"/>
    <w:rsid w:val="00647866"/>
    <w:rsid w:val="00665003"/>
    <w:rsid w:val="006679DB"/>
    <w:rsid w:val="00684C28"/>
    <w:rsid w:val="006A2AD0"/>
    <w:rsid w:val="006A4281"/>
    <w:rsid w:val="006C1AFF"/>
    <w:rsid w:val="006C2375"/>
    <w:rsid w:val="006C3E30"/>
    <w:rsid w:val="006C668A"/>
    <w:rsid w:val="006D1A27"/>
    <w:rsid w:val="006D4ECC"/>
    <w:rsid w:val="006E1B49"/>
    <w:rsid w:val="006E277B"/>
    <w:rsid w:val="006E42CD"/>
    <w:rsid w:val="006E5151"/>
    <w:rsid w:val="006F1CCD"/>
    <w:rsid w:val="006F49AA"/>
    <w:rsid w:val="007028B4"/>
    <w:rsid w:val="00711DA1"/>
    <w:rsid w:val="007126F4"/>
    <w:rsid w:val="00722258"/>
    <w:rsid w:val="007243E5"/>
    <w:rsid w:val="00735763"/>
    <w:rsid w:val="007429B0"/>
    <w:rsid w:val="0074310A"/>
    <w:rsid w:val="00744129"/>
    <w:rsid w:val="00746802"/>
    <w:rsid w:val="00752E3D"/>
    <w:rsid w:val="00755796"/>
    <w:rsid w:val="00763873"/>
    <w:rsid w:val="00766EA0"/>
    <w:rsid w:val="007738EF"/>
    <w:rsid w:val="00775CA7"/>
    <w:rsid w:val="00777247"/>
    <w:rsid w:val="0077761B"/>
    <w:rsid w:val="00783D35"/>
    <w:rsid w:val="0078584E"/>
    <w:rsid w:val="00786CCE"/>
    <w:rsid w:val="00787B44"/>
    <w:rsid w:val="007920DD"/>
    <w:rsid w:val="007A2226"/>
    <w:rsid w:val="007A5D37"/>
    <w:rsid w:val="007A79F1"/>
    <w:rsid w:val="007B1674"/>
    <w:rsid w:val="007C492C"/>
    <w:rsid w:val="007D200B"/>
    <w:rsid w:val="007D40D0"/>
    <w:rsid w:val="007E2FFB"/>
    <w:rsid w:val="007E37CA"/>
    <w:rsid w:val="007E4E02"/>
    <w:rsid w:val="007E7A8A"/>
    <w:rsid w:val="007F32A4"/>
    <w:rsid w:val="007F5AFA"/>
    <w:rsid w:val="007F5B66"/>
    <w:rsid w:val="00800D04"/>
    <w:rsid w:val="00812352"/>
    <w:rsid w:val="00816EBC"/>
    <w:rsid w:val="0082125F"/>
    <w:rsid w:val="00823A1C"/>
    <w:rsid w:val="008249DF"/>
    <w:rsid w:val="00827834"/>
    <w:rsid w:val="00830713"/>
    <w:rsid w:val="0083360D"/>
    <w:rsid w:val="00845B9D"/>
    <w:rsid w:val="00852161"/>
    <w:rsid w:val="00860984"/>
    <w:rsid w:val="008614D5"/>
    <w:rsid w:val="00864DB0"/>
    <w:rsid w:val="00871898"/>
    <w:rsid w:val="0087654A"/>
    <w:rsid w:val="0088172C"/>
    <w:rsid w:val="00886E98"/>
    <w:rsid w:val="00895661"/>
    <w:rsid w:val="008968EC"/>
    <w:rsid w:val="00896BE3"/>
    <w:rsid w:val="008A7994"/>
    <w:rsid w:val="008B2BF2"/>
    <w:rsid w:val="008B3530"/>
    <w:rsid w:val="008B3ECB"/>
    <w:rsid w:val="008B4E85"/>
    <w:rsid w:val="008C1B2E"/>
    <w:rsid w:val="008C2BC4"/>
    <w:rsid w:val="008C63FC"/>
    <w:rsid w:val="008D6339"/>
    <w:rsid w:val="008E303D"/>
    <w:rsid w:val="008E3841"/>
    <w:rsid w:val="008E5917"/>
    <w:rsid w:val="008F3B88"/>
    <w:rsid w:val="00901A98"/>
    <w:rsid w:val="0090603F"/>
    <w:rsid w:val="009118AC"/>
    <w:rsid w:val="00911A0C"/>
    <w:rsid w:val="0091627E"/>
    <w:rsid w:val="009242EC"/>
    <w:rsid w:val="009326D3"/>
    <w:rsid w:val="00933452"/>
    <w:rsid w:val="0094054E"/>
    <w:rsid w:val="00954618"/>
    <w:rsid w:val="0097032B"/>
    <w:rsid w:val="00970BAD"/>
    <w:rsid w:val="009744C6"/>
    <w:rsid w:val="009770A7"/>
    <w:rsid w:val="0098156A"/>
    <w:rsid w:val="00991FBC"/>
    <w:rsid w:val="00994C15"/>
    <w:rsid w:val="009A1EDC"/>
    <w:rsid w:val="009A35DD"/>
    <w:rsid w:val="009B06B7"/>
    <w:rsid w:val="009C0B0B"/>
    <w:rsid w:val="009D04BB"/>
    <w:rsid w:val="009D2EAD"/>
    <w:rsid w:val="009D54B2"/>
    <w:rsid w:val="009D5678"/>
    <w:rsid w:val="009E1922"/>
    <w:rsid w:val="009F7ED2"/>
    <w:rsid w:val="00A02316"/>
    <w:rsid w:val="00A075DE"/>
    <w:rsid w:val="00A10085"/>
    <w:rsid w:val="00A11E4A"/>
    <w:rsid w:val="00A14AFC"/>
    <w:rsid w:val="00A40EB2"/>
    <w:rsid w:val="00A5005C"/>
    <w:rsid w:val="00A54DBF"/>
    <w:rsid w:val="00A622EB"/>
    <w:rsid w:val="00A62B3A"/>
    <w:rsid w:val="00A64674"/>
    <w:rsid w:val="00A71C19"/>
    <w:rsid w:val="00A805B4"/>
    <w:rsid w:val="00A84374"/>
    <w:rsid w:val="00A93661"/>
    <w:rsid w:val="00A95652"/>
    <w:rsid w:val="00AA2B28"/>
    <w:rsid w:val="00AA4601"/>
    <w:rsid w:val="00AB0382"/>
    <w:rsid w:val="00AC0AB8"/>
    <w:rsid w:val="00AD42AF"/>
    <w:rsid w:val="00AD634B"/>
    <w:rsid w:val="00AE08E8"/>
    <w:rsid w:val="00AE6DB2"/>
    <w:rsid w:val="00AE7898"/>
    <w:rsid w:val="00AF721E"/>
    <w:rsid w:val="00B0591D"/>
    <w:rsid w:val="00B07C9F"/>
    <w:rsid w:val="00B17906"/>
    <w:rsid w:val="00B207D9"/>
    <w:rsid w:val="00B243B3"/>
    <w:rsid w:val="00B270E4"/>
    <w:rsid w:val="00B33C6D"/>
    <w:rsid w:val="00B403BA"/>
    <w:rsid w:val="00B40AAA"/>
    <w:rsid w:val="00B413AE"/>
    <w:rsid w:val="00B433A5"/>
    <w:rsid w:val="00B4508F"/>
    <w:rsid w:val="00B55AD5"/>
    <w:rsid w:val="00B624E0"/>
    <w:rsid w:val="00B733F3"/>
    <w:rsid w:val="00B74639"/>
    <w:rsid w:val="00B8057C"/>
    <w:rsid w:val="00B8482B"/>
    <w:rsid w:val="00B91D5F"/>
    <w:rsid w:val="00BA556A"/>
    <w:rsid w:val="00BC23AE"/>
    <w:rsid w:val="00BD6238"/>
    <w:rsid w:val="00BE04CF"/>
    <w:rsid w:val="00BE7E6D"/>
    <w:rsid w:val="00BF3749"/>
    <w:rsid w:val="00BF593B"/>
    <w:rsid w:val="00BF621C"/>
    <w:rsid w:val="00BF773A"/>
    <w:rsid w:val="00BF7E81"/>
    <w:rsid w:val="00C0309A"/>
    <w:rsid w:val="00C03952"/>
    <w:rsid w:val="00C11A59"/>
    <w:rsid w:val="00C13773"/>
    <w:rsid w:val="00C15157"/>
    <w:rsid w:val="00C17CC8"/>
    <w:rsid w:val="00C24437"/>
    <w:rsid w:val="00C34FEF"/>
    <w:rsid w:val="00C55AA8"/>
    <w:rsid w:val="00C57A87"/>
    <w:rsid w:val="00C61199"/>
    <w:rsid w:val="00C74F97"/>
    <w:rsid w:val="00C76750"/>
    <w:rsid w:val="00C77150"/>
    <w:rsid w:val="00C77ED4"/>
    <w:rsid w:val="00C819C0"/>
    <w:rsid w:val="00C83417"/>
    <w:rsid w:val="00C956CB"/>
    <w:rsid w:val="00C9604F"/>
    <w:rsid w:val="00C97029"/>
    <w:rsid w:val="00CA19AA"/>
    <w:rsid w:val="00CA6043"/>
    <w:rsid w:val="00CB08AE"/>
    <w:rsid w:val="00CB2765"/>
    <w:rsid w:val="00CB5F29"/>
    <w:rsid w:val="00CC0CAE"/>
    <w:rsid w:val="00CC4E56"/>
    <w:rsid w:val="00CC5298"/>
    <w:rsid w:val="00CD32E4"/>
    <w:rsid w:val="00CD38BE"/>
    <w:rsid w:val="00CD3FDE"/>
    <w:rsid w:val="00CD6070"/>
    <w:rsid w:val="00CD736E"/>
    <w:rsid w:val="00CD798D"/>
    <w:rsid w:val="00CE161E"/>
    <w:rsid w:val="00CF0297"/>
    <w:rsid w:val="00CF50BE"/>
    <w:rsid w:val="00CF59A8"/>
    <w:rsid w:val="00D0126C"/>
    <w:rsid w:val="00D140BA"/>
    <w:rsid w:val="00D22C75"/>
    <w:rsid w:val="00D325A9"/>
    <w:rsid w:val="00D36A8A"/>
    <w:rsid w:val="00D60D59"/>
    <w:rsid w:val="00D610A8"/>
    <w:rsid w:val="00D61185"/>
    <w:rsid w:val="00D61409"/>
    <w:rsid w:val="00D61E87"/>
    <w:rsid w:val="00D6691E"/>
    <w:rsid w:val="00D66E7F"/>
    <w:rsid w:val="00D71170"/>
    <w:rsid w:val="00D728C3"/>
    <w:rsid w:val="00D76612"/>
    <w:rsid w:val="00D81163"/>
    <w:rsid w:val="00D93369"/>
    <w:rsid w:val="00DA1C92"/>
    <w:rsid w:val="00DA23AE"/>
    <w:rsid w:val="00DA25D4"/>
    <w:rsid w:val="00DA2700"/>
    <w:rsid w:val="00DA6538"/>
    <w:rsid w:val="00DB31AD"/>
    <w:rsid w:val="00DB5ACD"/>
    <w:rsid w:val="00DC0B3F"/>
    <w:rsid w:val="00DD25E5"/>
    <w:rsid w:val="00DF677E"/>
    <w:rsid w:val="00E02884"/>
    <w:rsid w:val="00E15E75"/>
    <w:rsid w:val="00E236C2"/>
    <w:rsid w:val="00E24B90"/>
    <w:rsid w:val="00E35FE6"/>
    <w:rsid w:val="00E3660E"/>
    <w:rsid w:val="00E43F84"/>
    <w:rsid w:val="00E5262C"/>
    <w:rsid w:val="00E73560"/>
    <w:rsid w:val="00E85476"/>
    <w:rsid w:val="00E915AC"/>
    <w:rsid w:val="00EA5C2F"/>
    <w:rsid w:val="00EB35D5"/>
    <w:rsid w:val="00EB7F35"/>
    <w:rsid w:val="00EC7DC4"/>
    <w:rsid w:val="00ED1751"/>
    <w:rsid w:val="00ED30CF"/>
    <w:rsid w:val="00ED41EE"/>
    <w:rsid w:val="00ED5B3B"/>
    <w:rsid w:val="00ED5F6A"/>
    <w:rsid w:val="00ED780C"/>
    <w:rsid w:val="00EE4F6F"/>
    <w:rsid w:val="00EF2D46"/>
    <w:rsid w:val="00EF6AF2"/>
    <w:rsid w:val="00F0158B"/>
    <w:rsid w:val="00F03005"/>
    <w:rsid w:val="00F05E51"/>
    <w:rsid w:val="00F12C69"/>
    <w:rsid w:val="00F15F3F"/>
    <w:rsid w:val="00F176EF"/>
    <w:rsid w:val="00F205CB"/>
    <w:rsid w:val="00F2205A"/>
    <w:rsid w:val="00F2731D"/>
    <w:rsid w:val="00F35015"/>
    <w:rsid w:val="00F43D1D"/>
    <w:rsid w:val="00F451EC"/>
    <w:rsid w:val="00F45E10"/>
    <w:rsid w:val="00F6364A"/>
    <w:rsid w:val="00F71967"/>
    <w:rsid w:val="00F750C5"/>
    <w:rsid w:val="00F80930"/>
    <w:rsid w:val="00F81F0E"/>
    <w:rsid w:val="00F8603E"/>
    <w:rsid w:val="00F9113A"/>
    <w:rsid w:val="00F95B9E"/>
    <w:rsid w:val="00FA1A7A"/>
    <w:rsid w:val="00FA1E3F"/>
    <w:rsid w:val="00FA3AC3"/>
    <w:rsid w:val="00FA7AAC"/>
    <w:rsid w:val="00FB54AF"/>
    <w:rsid w:val="00FB7497"/>
    <w:rsid w:val="00FC691F"/>
    <w:rsid w:val="00FD3D66"/>
    <w:rsid w:val="00FD527B"/>
    <w:rsid w:val="00FE2546"/>
    <w:rsid w:val="00FF4C0B"/>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3AF6A86"/>
  <w15:chartTrackingRefBased/>
  <w15:docId w15:val="{B7F1A0D9-F485-4023-8F6B-C4E70AA4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2731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F273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73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F273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F2731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273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31D"/>
  </w:style>
  <w:style w:type="character" w:customStyle="1" w:styleId="Heading1Char">
    <w:name w:val="Heading 1 Char"/>
    <w:aliases w:val="Pocket Char"/>
    <w:basedOn w:val="DefaultParagraphFont"/>
    <w:link w:val="Heading1"/>
    <w:rsid w:val="00F273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2731D"/>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F273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2731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F2731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2731D"/>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F2731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F2731D"/>
    <w:rPr>
      <w:color w:val="auto"/>
      <w:u w:val="none"/>
    </w:rPr>
  </w:style>
  <w:style w:type="character" w:styleId="FollowedHyperlink">
    <w:name w:val="FollowedHyperlink"/>
    <w:basedOn w:val="DefaultParagraphFont"/>
    <w:uiPriority w:val="99"/>
    <w:semiHidden/>
    <w:unhideWhenUsed/>
    <w:rsid w:val="00F2731D"/>
    <w:rPr>
      <w:color w:val="auto"/>
      <w:u w:val="none"/>
    </w:rPr>
  </w:style>
  <w:style w:type="paragraph" w:customStyle="1" w:styleId="textbold">
    <w:name w:val="text bold"/>
    <w:basedOn w:val="Normal"/>
    <w:link w:val="Emphasis"/>
    <w:uiPriority w:val="7"/>
    <w:qFormat/>
    <w:rsid w:val="00634125"/>
    <w:pPr>
      <w:ind w:left="720"/>
      <w:jc w:val="both"/>
    </w:pPr>
    <w:rPr>
      <w:b/>
      <w:iCs/>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63412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F35015"/>
    <w:rPr>
      <w:b/>
      <w:u w:val="single"/>
    </w:rPr>
  </w:style>
  <w:style w:type="character" w:styleId="UnresolvedMention">
    <w:name w:val="Unresolved Mention"/>
    <w:basedOn w:val="DefaultParagraphFont"/>
    <w:uiPriority w:val="99"/>
    <w:semiHidden/>
    <w:unhideWhenUsed/>
    <w:rsid w:val="00F35015"/>
    <w:rPr>
      <w:color w:val="605E5C"/>
      <w:shd w:val="clear" w:color="auto" w:fill="E1DFDD"/>
    </w:rPr>
  </w:style>
  <w:style w:type="character" w:customStyle="1" w:styleId="verdana">
    <w:name w:val="verdana"/>
    <w:basedOn w:val="DefaultParagraphFont"/>
    <w:rsid w:val="00644E4D"/>
  </w:style>
  <w:style w:type="paragraph" w:customStyle="1" w:styleId="Emphasis1">
    <w:name w:val="Emphasis1"/>
    <w:basedOn w:val="Normal"/>
    <w:autoRedefine/>
    <w:uiPriority w:val="7"/>
    <w:qFormat/>
    <w:rsid w:val="00086B5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UNDERLINE,Bold Underlined,title,Block Heading"/>
    <w:basedOn w:val="Normal"/>
    <w:next w:val="Normal"/>
    <w:link w:val="TitleChar1"/>
    <w:uiPriority w:val="1"/>
    <w:qFormat/>
    <w:rsid w:val="000D3900"/>
    <w:pPr>
      <w:pBdr>
        <w:bottom w:val="single" w:sz="8" w:space="4" w:color="4F81BD"/>
      </w:pBdr>
      <w:spacing w:after="300"/>
      <w:contextualSpacing/>
    </w:pPr>
    <w:rPr>
      <w:rFonts w:asciiTheme="minorHAnsi" w:hAnsiTheme="minorHAnsi"/>
      <w:sz w:val="24"/>
      <w:u w:val="single"/>
    </w:rPr>
  </w:style>
  <w:style w:type="character" w:customStyle="1" w:styleId="TitleChar1">
    <w:name w:val="Title Char1"/>
    <w:aliases w:val="Cites and Cards Char,UNDERLINE Char,Bold Underlined Char,title Char,Block Heading Char"/>
    <w:basedOn w:val="DefaultParagraphFont"/>
    <w:link w:val="Title"/>
    <w:uiPriority w:val="1"/>
    <w:rsid w:val="000D3900"/>
    <w:rPr>
      <w:rFonts w:cs="Times New Roman"/>
      <w:sz w:val="24"/>
      <w:u w:val="single"/>
    </w:rPr>
  </w:style>
  <w:style w:type="character" w:customStyle="1" w:styleId="CardText-Underlined">
    <w:name w:val="Card Text - Underlined"/>
    <w:rsid w:val="00137D3C"/>
    <w:rPr>
      <w:b/>
      <w:bCs w:val="0"/>
      <w:sz w:val="20"/>
      <w:u w:val="single"/>
    </w:rPr>
  </w:style>
  <w:style w:type="paragraph" w:customStyle="1" w:styleId="CitationCharChar">
    <w:name w:val="Citation Char Char"/>
    <w:basedOn w:val="Normal"/>
    <w:uiPriority w:val="6"/>
    <w:rsid w:val="00624FB8"/>
    <w:pPr>
      <w:ind w:left="1440" w:right="1440"/>
    </w:pPr>
    <w:rPr>
      <w:rFonts w:asciiTheme="minorHAnsi" w:hAnsiTheme="minorHAnsi" w:cstheme="minorBidi"/>
      <w:u w:val="single"/>
    </w:rPr>
  </w:style>
  <w:style w:type="character" w:customStyle="1" w:styleId="term">
    <w:name w:val="term"/>
    <w:basedOn w:val="DefaultParagraphFont"/>
    <w:rsid w:val="00F750C5"/>
  </w:style>
  <w:style w:type="character" w:customStyle="1" w:styleId="apple-converted-space">
    <w:name w:val="apple-converted-space"/>
    <w:basedOn w:val="DefaultParagraphFont"/>
    <w:rsid w:val="00F750C5"/>
  </w:style>
  <w:style w:type="character" w:customStyle="1" w:styleId="apple-style-span">
    <w:name w:val="apple-style-span"/>
    <w:rsid w:val="00F750C5"/>
  </w:style>
  <w:style w:type="paragraph" w:customStyle="1" w:styleId="UnderlinePara">
    <w:name w:val="Underline Para"/>
    <w:basedOn w:val="Normal"/>
    <w:uiPriority w:val="6"/>
    <w:qFormat/>
    <w:rsid w:val="009B06B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4472955">
      <w:bodyDiv w:val="1"/>
      <w:marLeft w:val="0"/>
      <w:marRight w:val="0"/>
      <w:marTop w:val="0"/>
      <w:marBottom w:val="0"/>
      <w:divBdr>
        <w:top w:val="none" w:sz="0" w:space="0" w:color="auto"/>
        <w:left w:val="none" w:sz="0" w:space="0" w:color="auto"/>
        <w:bottom w:val="none" w:sz="0" w:space="0" w:color="auto"/>
        <w:right w:val="none" w:sz="0" w:space="0" w:color="auto"/>
      </w:divBdr>
      <w:divsChild>
        <w:div w:id="445807771">
          <w:marLeft w:val="0"/>
          <w:marRight w:val="0"/>
          <w:marTop w:val="0"/>
          <w:marBottom w:val="0"/>
          <w:divBdr>
            <w:top w:val="none" w:sz="0" w:space="0" w:color="auto"/>
            <w:left w:val="none" w:sz="0" w:space="0" w:color="auto"/>
            <w:bottom w:val="none" w:sz="0" w:space="0" w:color="auto"/>
            <w:right w:val="none" w:sz="0" w:space="0" w:color="auto"/>
          </w:divBdr>
          <w:divsChild>
            <w:div w:id="1906984108">
              <w:marLeft w:val="0"/>
              <w:marRight w:val="0"/>
              <w:marTop w:val="0"/>
              <w:marBottom w:val="0"/>
              <w:divBdr>
                <w:top w:val="none" w:sz="0" w:space="0" w:color="auto"/>
                <w:left w:val="none" w:sz="0" w:space="0" w:color="auto"/>
                <w:bottom w:val="none" w:sz="0" w:space="0" w:color="auto"/>
                <w:right w:val="none" w:sz="0" w:space="0" w:color="auto"/>
              </w:divBdr>
            </w:div>
          </w:divsChild>
        </w:div>
        <w:div w:id="1790664782">
          <w:marLeft w:val="0"/>
          <w:marRight w:val="0"/>
          <w:marTop w:val="0"/>
          <w:marBottom w:val="0"/>
          <w:divBdr>
            <w:top w:val="none" w:sz="0" w:space="0" w:color="auto"/>
            <w:left w:val="none" w:sz="0" w:space="0" w:color="auto"/>
            <w:bottom w:val="none" w:sz="0" w:space="0" w:color="auto"/>
            <w:right w:val="none" w:sz="0" w:space="0" w:color="auto"/>
          </w:divBdr>
          <w:divsChild>
            <w:div w:id="1731074029">
              <w:marLeft w:val="0"/>
              <w:marRight w:val="0"/>
              <w:marTop w:val="0"/>
              <w:marBottom w:val="0"/>
              <w:divBdr>
                <w:top w:val="none" w:sz="0" w:space="0" w:color="auto"/>
                <w:left w:val="none" w:sz="0" w:space="0" w:color="auto"/>
                <w:bottom w:val="none" w:sz="0" w:space="0" w:color="auto"/>
                <w:right w:val="none" w:sz="0" w:space="0" w:color="auto"/>
              </w:divBdr>
            </w:div>
          </w:divsChild>
        </w:div>
        <w:div w:id="2098558303">
          <w:marLeft w:val="0"/>
          <w:marRight w:val="0"/>
          <w:marTop w:val="0"/>
          <w:marBottom w:val="0"/>
          <w:divBdr>
            <w:top w:val="none" w:sz="0" w:space="0" w:color="auto"/>
            <w:left w:val="none" w:sz="0" w:space="0" w:color="auto"/>
            <w:bottom w:val="none" w:sz="0" w:space="0" w:color="auto"/>
            <w:right w:val="none" w:sz="0" w:space="0" w:color="auto"/>
          </w:divBdr>
          <w:divsChild>
            <w:div w:id="8775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mericanprogress.org/issues/2011/03/rising_to_the_occasion.html" TargetMode="External"/><Relationship Id="rId18" Type="http://schemas.openxmlformats.org/officeDocument/2006/relationships/hyperlink" Target="http://www.eastwest.ngo/sites/default/files/TAS%20Final%20%2528ISSUU%20VERSION%209_17_2013%2529.pdf" TargetMode="External"/><Relationship Id="rId26" Type="http://schemas.openxmlformats.org/officeDocument/2006/relationships/hyperlink" Target="http://fortune.com/2017/01/12/trumps-known-unknowns/" TargetMode="External"/><Relationship Id="rId39" Type="http://schemas.openxmlformats.org/officeDocument/2006/relationships/hyperlink" Target="http://www.nytimes.com/2016/10/28/upshot/will-the-next-president-face-a-recession-dont-assume-so.html" TargetMode="External"/><Relationship Id="rId21" Type="http://schemas.openxmlformats.org/officeDocument/2006/relationships/hyperlink" Target="http://www.strategicstudiesinstitute.army.mil/pubs/parameters/issues/Autumn_2013/4_Hickey.pdf" TargetMode="External"/><Relationship Id="rId34" Type="http://schemas.openxmlformats.org/officeDocument/2006/relationships/hyperlink" Target="http://www.theglobeandmail.com/globe-debate/read-and-vote-is-2014-like-1914-a-prelude-to-world-war/article19325504/" TargetMode="External"/><Relationship Id="rId42" Type="http://schemas.openxmlformats.org/officeDocument/2006/relationships/hyperlink" Target="http://www.blueoregon.com/2006/12/:/www.pbs.org/newshour/bb/economy/july-dec05/prestowitz_8-15.html" TargetMode="External"/><Relationship Id="rId47" Type="http://schemas.openxmlformats.org/officeDocument/2006/relationships/hyperlink" Target="http://www.newsweek.com/2016/03/25/world-under-president-donald-trump-437158.html" TargetMode="External"/><Relationship Id="rId50" Type="http://schemas.openxmlformats.org/officeDocument/2006/relationships/hyperlink" Target="https://federalnewsnetwork.com/commentary/2019/06/another-shutdown-now-is-the-time-for-congress-to-act-to-protect-federal-workers-and-contractors/" TargetMode="External"/><Relationship Id="rId55" Type="http://schemas.openxmlformats.org/officeDocument/2006/relationships/hyperlink" Target="https://kimatv.com/news/nation-world/will-president-trump-be-able-to-work-with-the-democrats" TargetMode="External"/><Relationship Id="rId63" Type="http://schemas.openxmlformats.org/officeDocument/2006/relationships/hyperlink" Target="https://www.stratfor.com/analysis/decline-dollar-not-decline-united-states" TargetMode="External"/><Relationship Id="rId68" Type="http://schemas.openxmlformats.org/officeDocument/2006/relationships/hyperlink" Target="https://www.theatlantic.com/ideas/archive/2019/05/harder-trump-fights-impeachment-more-likely-it/590119/" TargetMode="External"/><Relationship Id="rId76" Type="http://schemas.openxmlformats.org/officeDocument/2006/relationships/hyperlink" Target="https://www.nytimes.com/2017/01/23/opinion/russia-is-a-terrible-ally-against-terrorism.html?_r=1" TargetMode="External"/><Relationship Id="rId7" Type="http://schemas.openxmlformats.org/officeDocument/2006/relationships/hyperlink" Target="https://jscholarship.library.jhu.edu/bitstream/handle/1774.2/37262/MANN-THESIS-2014.pdf" TargetMode="External"/><Relationship Id="rId71" Type="http://schemas.openxmlformats.org/officeDocument/2006/relationships/hyperlink" Target="http://www.latimes.com/opinion/op-ed/la-oe-mcmanus-president-pence-20170521-story.html" TargetMode="External"/><Relationship Id="rId2" Type="http://schemas.openxmlformats.org/officeDocument/2006/relationships/numbering" Target="numbering.xml"/><Relationship Id="rId16" Type="http://schemas.openxmlformats.org/officeDocument/2006/relationships/hyperlink" Target="http://www.ipsa.org/my-ipsa/events/montreal2014/paper/hesitant-goliath-domestic-constraints-american-unipolarity" TargetMode="External"/><Relationship Id="rId29" Type="http://schemas.openxmlformats.org/officeDocument/2006/relationships/hyperlink" Target="http://spia.uga.edu/faculty_pages/mlynch/Monogan.pdf" TargetMode="External"/><Relationship Id="rId11" Type="http://schemas.openxmlformats.org/officeDocument/2006/relationships/hyperlink" Target="https://www.theatlantic.com/ideas/archive/2019/05/harder-trump-fights-impeachment-more-likely-it/590119/" TargetMode="External"/><Relationship Id="rId24" Type="http://schemas.openxmlformats.org/officeDocument/2006/relationships/hyperlink" Target="http://citation.allacademic.com//meta/p_mla_apa_research_citation/1/7/9/4/8/pages179487/p179487-1.php" TargetMode="External"/><Relationship Id="rId32" Type="http://schemas.openxmlformats.org/officeDocument/2006/relationships/hyperlink" Target="http://www.cnn.com/2017/01/03/politics/donald-trump-republicans-congress/" TargetMode="External"/><Relationship Id="rId37" Type="http://schemas.openxmlformats.org/officeDocument/2006/relationships/hyperlink" Target="https://www.nytimes.com/2016/02/21/magazine/are-we-doomed-to-slow-growth.html?_r=0" TargetMode="External"/><Relationship Id="rId40" Type="http://schemas.openxmlformats.org/officeDocument/2006/relationships/hyperlink" Target="http://seekingalpha.com/article/3961069-economy-keeps-stumbling-along" TargetMode="External"/><Relationship Id="rId45" Type="http://schemas.openxmlformats.org/officeDocument/2006/relationships/hyperlink" Target="http://nypost.com/2016/04/29/trumps-foreign-policy-is-the-realism-america-needs/" TargetMode="External"/><Relationship Id="rId53" Type="http://schemas.openxmlformats.org/officeDocument/2006/relationships/hyperlink" Target="https://thehill.com/homenews/house/450545-trump-congress-set-for-new-showdown-on-saudi-arabia" TargetMode="External"/><Relationship Id="rId58" Type="http://schemas.openxmlformats.org/officeDocument/2006/relationships/hyperlink" Target="http://scholar.princeton.edu/sites/default/files/mgilens/files/gilens_and_page_2014_-testing_theories_of_american_politics.doc.pdf" TargetMode="External"/><Relationship Id="rId66" Type="http://schemas.openxmlformats.org/officeDocument/2006/relationships/hyperlink" Target="https://twq.elliott.gwu.edu/sites/twq.elliott.gwu.edu/files/downloads/Harold.pdf" TargetMode="External"/><Relationship Id="rId74" Type="http://schemas.openxmlformats.org/officeDocument/2006/relationships/hyperlink" Target="http://www.politico.com/magazine/story/2016/01/donald-trump-foreign-policy-213546?o=2"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stratfor.com/analysis/decline-dollar-not-decline-united-states" TargetMode="External"/><Relationship Id="rId10" Type="http://schemas.openxmlformats.org/officeDocument/2006/relationships/hyperlink" Target="https://www.washingtonpost.com/news/powerpost/paloma/the-finance-202/2019/05/23/the-finance-202-wall-street-may-need-to-worry-about-trump-impeachment-talk/5ce5ab3f1ad2e52231e8e782/" TargetMode="External"/><Relationship Id="rId19" Type="http://schemas.openxmlformats.org/officeDocument/2006/relationships/hyperlink" Target="http://ejournals.library.ualberta.ca/index.php/ps_sandbox/article/download/19032/14712" TargetMode="External"/><Relationship Id="rId31" Type="http://schemas.openxmlformats.org/officeDocument/2006/relationships/hyperlink" Target="http://www.marketwatch.com/story/trump-will-play-congress-like-a-fiddle-2017-01-03" TargetMode="External"/><Relationship Id="rId44" Type="http://schemas.openxmlformats.org/officeDocument/2006/relationships/hyperlink" Target="http://www.aei.org/publication/u-s-is-hurtling-toward-sequestration-and-no-one-seems-to-care/" TargetMode="External"/><Relationship Id="rId52" Type="http://schemas.openxmlformats.org/officeDocument/2006/relationships/hyperlink" Target="http://www.aei.org/publication/u-s-is-hurtling-toward-sequestration-and-no-one-seems-to-care/" TargetMode="External"/><Relationship Id="rId60" Type="http://schemas.openxmlformats.org/officeDocument/2006/relationships/hyperlink" Target="http://fortune.com/2016/11/11/donald-trump-congress/" TargetMode="External"/><Relationship Id="rId65" Type="http://schemas.openxmlformats.org/officeDocument/2006/relationships/hyperlink" Target="https://slate.com/business/2019/07/yield-curve-bond-market-recession.html" TargetMode="External"/><Relationship Id="rId73" Type="http://schemas.openxmlformats.org/officeDocument/2006/relationships/hyperlink" Target="https://www.vox.com/2017/11/30/16517022/impeachment-donald-trump"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article/us-usa-trump-congress-debt/white-house-still-wants-deal-on-debt-ceiling-funding-official-idUSKCN1ST1UX" TargetMode="External"/><Relationship Id="rId14" Type="http://schemas.openxmlformats.org/officeDocument/2006/relationships/hyperlink" Target="http://thecaucus.blogs.nytimes.com/2011/09/04/hostility-among-voters-as-politics-hurt-economy/" TargetMode="External"/><Relationship Id="rId22" Type="http://schemas.openxmlformats.org/officeDocument/2006/relationships/hyperlink" Target="https://www.bloomberg.com/news/articles/2019-03-21/trump-aides-said-to-back-selling-f-16-fighter-planes-to-taiwan" TargetMode="External"/><Relationship Id="rId27" Type="http://schemas.openxmlformats.org/officeDocument/2006/relationships/hyperlink" Target="https://www.washingtonpost.com/news/the-fix/wp/2016/11/28/donald-trumps-political-mandate-is-historically-small/?utm_term=.17598a54d259" TargetMode="External"/><Relationship Id="rId30" Type="http://schemas.openxmlformats.org/officeDocument/2006/relationships/hyperlink" Target="http://www.usnews.com/opinion/blogs/susan-milligan/2013/05/17/obama-going-bulworth-wouldnt-give-him-power-over-republicans" TargetMode="External"/><Relationship Id="rId35" Type="http://schemas.openxmlformats.org/officeDocument/2006/relationships/hyperlink" Target="http://chasfreeman.net/a-new-set-of-great-power-relationships/" TargetMode="External"/><Relationship Id="rId43" Type="http://schemas.openxmlformats.org/officeDocument/2006/relationships/hyperlink" Target="http://www.dennisrichardson.org/pdf/OBPchineseproposal.pdf" TargetMode="External"/><Relationship Id="rId48" Type="http://schemas.openxmlformats.org/officeDocument/2006/relationships/hyperlink" Target="http://www.nytimes.com/2016/06/04/us/politics/donald-trump-constitution-power.html?_r=0" TargetMode="External"/><Relationship Id="rId56" Type="http://schemas.openxmlformats.org/officeDocument/2006/relationships/hyperlink" Target="https://www.washingtonpost.com/opinions/why-teflon-trump-is-so-hard-to-attack/2016/01/05/7110ebec-b3d3-11e5-9388-466021d971de_story.html?utm_term=.040f6d664f0f" TargetMode="External"/><Relationship Id="rId64" Type="http://schemas.openxmlformats.org/officeDocument/2006/relationships/hyperlink" Target="https://outline.com/WeAsu7" TargetMode="External"/><Relationship Id="rId69" Type="http://schemas.openxmlformats.org/officeDocument/2006/relationships/hyperlink" Target="https://uscpublicdiplomacy.org/blog/%C3%BCberman-america-sinister-soft-power-trump%E2%80%99s-foreign-policy" TargetMode="External"/><Relationship Id="rId77" Type="http://schemas.openxmlformats.org/officeDocument/2006/relationships/hyperlink" Target="http://www.latimes.com/opinion/op-ed/la-oe-mcmanus-president-pence-20170521-story.html" TargetMode="External"/><Relationship Id="rId8" Type="http://schemas.openxmlformats.org/officeDocument/2006/relationships/hyperlink" Target="https://www.theatlantic.com/ideas/archive/2019/05/harder-trump-fights-impeachment-more-likely-it/590119/" TargetMode="External"/><Relationship Id="rId51" Type="http://schemas.openxmlformats.org/officeDocument/2006/relationships/hyperlink" Target="http://www.aei.org/publication/u-s-is-hurtling-toward-sequestration-and-no-one-seems-to-care/" TargetMode="External"/><Relationship Id="rId72" Type="http://schemas.openxmlformats.org/officeDocument/2006/relationships/hyperlink" Target="https://www.vox.com/2017/11/30/16517022/impeachment-donald-trump" TargetMode="External"/><Relationship Id="rId3" Type="http://schemas.openxmlformats.org/officeDocument/2006/relationships/styles" Target="styles.xml"/><Relationship Id="rId12" Type="http://schemas.openxmlformats.org/officeDocument/2006/relationships/hyperlink" Target="https://www.aei.org/publication/why-giving-up-taiwan-will-not-help-us-with-china/" TargetMode="External"/><Relationship Id="rId17" Type="http://schemas.openxmlformats.org/officeDocument/2006/relationships/hyperlink" Target="https://sputniknews.com/analysis/201903261073564311-f-16-taiwan/" TargetMode="External"/><Relationship Id="rId25" Type="http://schemas.openxmlformats.org/officeDocument/2006/relationships/hyperlink" Target="http://www.forbes.com/sites/stancollender/2016/11/16/the-3-things-that-could-stop-trump-cold-next-year/" TargetMode="External"/><Relationship Id="rId33" Type="http://schemas.openxmlformats.org/officeDocument/2006/relationships/hyperlink" Target="https://www.bloomberg.com/news/articles/2019-07-02/treasury-bills-are-sounding-the-debt-ceiling-alarm-yet-again" TargetMode="External"/><Relationship Id="rId38" Type="http://schemas.openxmlformats.org/officeDocument/2006/relationships/hyperlink" Target="http://statisticalhorizons.com/logistic-regression-for-rare-events" TargetMode="External"/><Relationship Id="rId46" Type="http://schemas.openxmlformats.org/officeDocument/2006/relationships/hyperlink" Target="https://www.bostonglobe.com/opinion/2016/05/08/keep-calm-constitution-will-constrain-trump/vb06y2Q2O5khvkZKdHl7pI/story.html" TargetMode="External"/><Relationship Id="rId59" Type="http://schemas.openxmlformats.org/officeDocument/2006/relationships/hyperlink" Target="http://scholar.princeton.edu/sites/default/files/mgilens/files/gilens_and_page_2014_-testing_theories_of_american_politics.doc.pdf" TargetMode="External"/><Relationship Id="rId67" Type="http://schemas.openxmlformats.org/officeDocument/2006/relationships/hyperlink" Target="http://www.nsnetwork.org/node/850" TargetMode="External"/><Relationship Id="rId20" Type="http://schemas.openxmlformats.org/officeDocument/2006/relationships/hyperlink" Target="https://www.forbes.com/sites/kenrapoza/2019/04/01/taiwan-just-became-a-huge-variable-in-china-trade-war/" TargetMode="External"/><Relationship Id="rId41" Type="http://schemas.openxmlformats.org/officeDocument/2006/relationships/hyperlink" Target="http://www.blueoregon.com" TargetMode="External"/><Relationship Id="rId54" Type="http://schemas.openxmlformats.org/officeDocument/2006/relationships/hyperlink" Target="https://thehill.com/homenews/house/450545-trump-congress-set-for-new-showdown-on-saudi-arabia" TargetMode="External"/><Relationship Id="rId62" Type="http://schemas.openxmlformats.org/officeDocument/2006/relationships/hyperlink" Target="https://www.stratfor.com/analysis/decline-dollar-not-decline-united-states" TargetMode="External"/><Relationship Id="rId70" Type="http://schemas.openxmlformats.org/officeDocument/2006/relationships/hyperlink" Target="http://www.nationalreview.com/article/448590/democrats-take-back-house-2018-trump-probably-impeached" TargetMode="External"/><Relationship Id="rId75" Type="http://schemas.openxmlformats.org/officeDocument/2006/relationships/hyperlink" Target="http://www.vox.com/2016/9/10/12868556/us-russia-syria-agreement-explained" TargetMode="External"/><Relationship Id="rId1" Type="http://schemas.openxmlformats.org/officeDocument/2006/relationships/customXml" Target="../customXml/item1.xml"/><Relationship Id="rId6" Type="http://schemas.openxmlformats.org/officeDocument/2006/relationships/hyperlink" Target="http://ejournals.library.ualberta.ca/index.php/ps_sandbox/article/download/19032/14712" TargetMode="External"/><Relationship Id="rId15" Type="http://schemas.openxmlformats.org/officeDocument/2006/relationships/hyperlink" Target="http://www.alternet.org/progressive-wire/world-worries-despite-temporary-truce-polarized-us" TargetMode="External"/><Relationship Id="rId23" Type="http://schemas.openxmlformats.org/officeDocument/2006/relationships/hyperlink" Target="http://www.eastwest.ngo/sites/default/files/TAS%20Final%20%2528ISSUU%20VERSION%209_17_2013%2529.pdf" TargetMode="External"/><Relationship Id="rId28" Type="http://schemas.openxmlformats.org/officeDocument/2006/relationships/hyperlink" Target="http://www.politico.com/story/2016/11/donald-trump-conservatives-clinton-231768" TargetMode="External"/><Relationship Id="rId36" Type="http://schemas.openxmlformats.org/officeDocument/2006/relationships/hyperlink" Target="https://www.huffingtonpost.com/aaron-pacitti/the-grim-future-of-a-stag_b_9153336.html" TargetMode="External"/><Relationship Id="rId49" Type="http://schemas.openxmlformats.org/officeDocument/2006/relationships/hyperlink" Target="http://foreignpolicy.com/2016/02/29/will-the-military-obey-president-trumps-orders-hayden-bill-maher/" TargetMode="External"/><Relationship Id="rId57" Type="http://schemas.openxmlformats.org/officeDocument/2006/relationships/hyperlink" Target="http://www.mirror.co.uk/news/world-news/throw-what-you-like-teflon-96128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25E1D-60A5-41B9-83CD-F95D84B10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334</TotalTime>
  <Pages>1</Pages>
  <Words>64256</Words>
  <Characters>366261</Characters>
  <Application>Microsoft Office Word</Application>
  <DocSecurity>0</DocSecurity>
  <Lines>3052</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86</cp:revision>
  <dcterms:created xsi:type="dcterms:W3CDTF">2019-07-03T18:03:00Z</dcterms:created>
  <dcterms:modified xsi:type="dcterms:W3CDTF">2019-07-07T01:54:00Z</dcterms:modified>
</cp:coreProperties>
</file>