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7CEAF1" w14:textId="1D9FDCF7" w:rsidR="00CA0379" w:rsidRDefault="006E5127" w:rsidP="005D7FF3">
      <w:pPr>
        <w:pStyle w:val="Heading1"/>
      </w:pPr>
      <w:r>
        <w:t xml:space="preserve">GDI-19 </w:t>
      </w:r>
      <w:r w:rsidR="00CA0379">
        <w:t>Leadership DA Aff and Neg</w:t>
      </w:r>
    </w:p>
    <w:p w14:paraId="22884824" w14:textId="60D2C525" w:rsidR="00E42E4C" w:rsidRDefault="00CA0379" w:rsidP="005D7FF3">
      <w:pPr>
        <w:pStyle w:val="Heading1"/>
      </w:pPr>
      <w:r>
        <w:t>Neg—</w:t>
      </w:r>
      <w:r w:rsidR="006E5127">
        <w:t>Leadership DA</w:t>
      </w:r>
    </w:p>
    <w:p w14:paraId="6144542F" w14:textId="77777777" w:rsidR="005D7FF3" w:rsidRDefault="005D7FF3" w:rsidP="005D7FF3">
      <w:pPr>
        <w:pStyle w:val="Heading2"/>
      </w:pPr>
      <w:r>
        <w:t xml:space="preserve">Top Shelf </w:t>
      </w:r>
    </w:p>
    <w:p w14:paraId="2C045805" w14:textId="4C773821" w:rsidR="006C48DD" w:rsidRDefault="007336E9" w:rsidP="007336E9">
      <w:pPr>
        <w:pStyle w:val="Heading3"/>
      </w:pPr>
      <w:r>
        <w:t xml:space="preserve">1nc </w:t>
      </w:r>
    </w:p>
    <w:p w14:paraId="0F43D4F0" w14:textId="6BEC305A" w:rsidR="007336E9" w:rsidRDefault="00951864" w:rsidP="00951864">
      <w:pPr>
        <w:pStyle w:val="Heading4"/>
      </w:pPr>
      <w:r w:rsidRPr="00951864">
        <w:rPr>
          <w:b w:val="0"/>
          <w:bCs w:val="0"/>
        </w:rPr>
        <w:t>A.</w:t>
      </w:r>
      <w:r>
        <w:t xml:space="preserve"> </w:t>
      </w:r>
      <w:r w:rsidR="007336E9">
        <w:t xml:space="preserve">Uniqueness and Link – US influence and alliance structure are on the brink – arms transfers promote interoperability and deterrence capabilities to counter Russia and China geopolitical competition </w:t>
      </w:r>
    </w:p>
    <w:p w14:paraId="384CB3FC" w14:textId="77777777" w:rsidR="007336E9" w:rsidRDefault="007336E9" w:rsidP="007336E9">
      <w:r w:rsidRPr="007336E9">
        <w:rPr>
          <w:rStyle w:val="Style13ptBold"/>
        </w:rPr>
        <w:t>Wilson 19</w:t>
      </w:r>
      <w:r>
        <w:t xml:space="preserve"> (Damon, </w:t>
      </w:r>
      <w:r w:rsidRPr="008C0D74">
        <w:t>executive vice president of the Atlantic Council</w:t>
      </w:r>
      <w:r>
        <w:t>, “</w:t>
      </w:r>
      <w:r w:rsidRPr="007336E9">
        <w:t>Our Allies are Our Comparative Advantage</w:t>
      </w:r>
      <w:r>
        <w:t xml:space="preserve">.” Atlantic Council, 2/1/19, </w:t>
      </w:r>
      <w:hyperlink r:id="rId9" w:history="1">
        <w:r w:rsidRPr="00F63C7F">
          <w:rPr>
            <w:rStyle w:val="Hyperlink"/>
          </w:rPr>
          <w:t>https://www.atlanticcouncil.org/blogs/new-atlanticist/our-allies-are-our-comparative-advantage</w:t>
        </w:r>
      </w:hyperlink>
      <w:r>
        <w:t>, Accessed 7/16/19, GDI – JMoore)</w:t>
      </w:r>
    </w:p>
    <w:p w14:paraId="71A1983F" w14:textId="77777777" w:rsidR="007336E9" w:rsidRPr="007336E9" w:rsidRDefault="007336E9" w:rsidP="007336E9">
      <w:pPr>
        <w:rPr>
          <w:rStyle w:val="Emphasis"/>
        </w:rPr>
      </w:pPr>
      <w:r w:rsidRPr="008C0D74">
        <w:rPr>
          <w:rStyle w:val="StyleUnderline"/>
        </w:rPr>
        <w:t>In an era of great power competition, the United States should</w:t>
      </w:r>
      <w:r w:rsidRPr="008C0D74">
        <w:rPr>
          <w:sz w:val="16"/>
        </w:rPr>
        <w:t xml:space="preserve"> adopt a more permanent deterrence posture and </w:t>
      </w:r>
      <w:r w:rsidRPr="008C0D74">
        <w:rPr>
          <w:rStyle w:val="StyleUnderline"/>
        </w:rPr>
        <w:t>bolster</w:t>
      </w:r>
      <w:r w:rsidRPr="008C0D74">
        <w:rPr>
          <w:sz w:val="16"/>
        </w:rPr>
        <w:t xml:space="preserve"> its </w:t>
      </w:r>
      <w:r w:rsidRPr="007336E9">
        <w:rPr>
          <w:rStyle w:val="Emphasis"/>
        </w:rPr>
        <w:t>alliances as a strategic comparative advantage</w:t>
      </w:r>
      <w:r w:rsidRPr="008C0D74">
        <w:rPr>
          <w:rStyle w:val="StyleUnderline"/>
        </w:rPr>
        <w:t xml:space="preserve"> over our adversaries. If we are concerned about</w:t>
      </w:r>
      <w:r w:rsidRPr="008C0D74">
        <w:rPr>
          <w:sz w:val="16"/>
        </w:rPr>
        <w:t xml:space="preserve"> near-peer </w:t>
      </w:r>
      <w:r w:rsidRPr="007336E9">
        <w:rPr>
          <w:rStyle w:val="Emphasis"/>
        </w:rPr>
        <w:t>competition from Russia and China</w:t>
      </w:r>
      <w:r w:rsidRPr="008C0D74">
        <w:rPr>
          <w:rStyle w:val="StyleUnderline"/>
        </w:rPr>
        <w:t>, the United States must invest</w:t>
      </w:r>
      <w:r w:rsidRPr="008C0D74">
        <w:rPr>
          <w:sz w:val="16"/>
        </w:rPr>
        <w:t xml:space="preserve"> not only in its own capabilities, but also </w:t>
      </w:r>
      <w:r w:rsidRPr="008C0D74">
        <w:rPr>
          <w:rStyle w:val="StyleUnderline"/>
        </w:rPr>
        <w:t>in</w:t>
      </w:r>
      <w:r w:rsidRPr="008C0D74">
        <w:rPr>
          <w:sz w:val="16"/>
        </w:rPr>
        <w:t xml:space="preserve"> </w:t>
      </w:r>
      <w:r w:rsidRPr="008C0D74">
        <w:rPr>
          <w:rStyle w:val="StyleUnderline"/>
        </w:rPr>
        <w:t>its global alliance structure.</w:t>
      </w:r>
      <w:r w:rsidRPr="008C0D74">
        <w:rPr>
          <w:sz w:val="16"/>
        </w:rPr>
        <w:t xml:space="preserve"> </w:t>
      </w:r>
      <w:r w:rsidRPr="008C0D74">
        <w:rPr>
          <w:rStyle w:val="StyleUnderline"/>
        </w:rPr>
        <w:t>Nurturing our alliances</w:t>
      </w:r>
      <w:r w:rsidRPr="008C0D74">
        <w:rPr>
          <w:sz w:val="16"/>
        </w:rPr>
        <w:t xml:space="preserve"> </w:t>
      </w:r>
      <w:r w:rsidRPr="008C0D74">
        <w:rPr>
          <w:rStyle w:val="StyleUnderline"/>
        </w:rPr>
        <w:t>as a permanent asset</w:t>
      </w:r>
      <w:r w:rsidRPr="008C0D74">
        <w:rPr>
          <w:sz w:val="16"/>
        </w:rPr>
        <w:t xml:space="preserve"> </w:t>
      </w:r>
      <w:r w:rsidRPr="008C0D74">
        <w:rPr>
          <w:rStyle w:val="StyleUnderline"/>
        </w:rPr>
        <w:t>rather than burdens</w:t>
      </w:r>
      <w:r w:rsidRPr="008C0D74">
        <w:rPr>
          <w:sz w:val="16"/>
        </w:rPr>
        <w:t xml:space="preserve"> </w:t>
      </w:r>
      <w:r w:rsidRPr="008C0D74">
        <w:rPr>
          <w:rStyle w:val="StyleUnderline"/>
        </w:rPr>
        <w:t xml:space="preserve">will better prepare the United States for this era of </w:t>
      </w:r>
      <w:r w:rsidRPr="007336E9">
        <w:rPr>
          <w:rStyle w:val="Emphasis"/>
        </w:rPr>
        <w:t>great power competition.</w:t>
      </w:r>
      <w:r>
        <w:rPr>
          <w:rStyle w:val="StyleUnderline"/>
        </w:rPr>
        <w:t xml:space="preserve"> </w:t>
      </w:r>
      <w:r w:rsidRPr="008C0D74">
        <w:rPr>
          <w:sz w:val="16"/>
        </w:rPr>
        <w:t xml:space="preserve">Polarization within our nation and tumultuous relations within our alliances risk making the United States look vulnerable to our adversaries. While some of these divisions are real, the United States and its allies are in fact more strategically aligned in grand strategy – enjoying the support of Republicans and Democrats – than they have been since 9/11, if not 1989. Our nation and its closest friends agree that the great challenge of the 21st century will be the competition between the free world and authoritarian corrupt state-led capitalism, chief among them China and Russia. The National Security Strategy and the National Defense Strategy clearly articulate this great power geopolitical competition, arguing that our </w:t>
      </w:r>
      <w:r w:rsidRPr="007336E9">
        <w:rPr>
          <w:rStyle w:val="Emphasis"/>
        </w:rPr>
        <w:t>alliances provide “a durable, asymmetric strategic advantage</w:t>
      </w:r>
      <w:r w:rsidRPr="008C0D74">
        <w:rPr>
          <w:rStyle w:val="StyleUnderline"/>
        </w:rPr>
        <w:t xml:space="preserve"> that no competitor or rival can match.”</w:t>
      </w:r>
      <w:r w:rsidRPr="008C0D74">
        <w:rPr>
          <w:sz w:val="16"/>
        </w:rPr>
        <w:t xml:space="preserve"> However, we have much work to do to implement policies to achieve this strategy. Specifically, we are not as focused on how to bolster our alliances as a key component of our strategy to compete effectively. To better address the Russian threat, the United States needs to bolster its military presence in Europe to establish what the Atlantic Council Task Force on US Force Posture in Europe calls “permanent deterrence,” especially in the Baltics, Poland, and the Black Sea region. </w:t>
      </w:r>
      <w:r w:rsidRPr="008C0D74">
        <w:rPr>
          <w:rStyle w:val="StyleUnderline"/>
        </w:rPr>
        <w:t xml:space="preserve">Our allies need to be part of this new force posture, our policies need to prioritize </w:t>
      </w:r>
      <w:r w:rsidRPr="007336E9">
        <w:rPr>
          <w:rStyle w:val="Emphasis"/>
        </w:rPr>
        <w:t>arms and technology sales and transfers to our allies</w:t>
      </w:r>
      <w:r w:rsidRPr="008C0D74">
        <w:rPr>
          <w:rStyle w:val="StyleUnderline"/>
        </w:rPr>
        <w:t>,</w:t>
      </w:r>
      <w:r w:rsidRPr="008C0D74">
        <w:rPr>
          <w:sz w:val="16"/>
        </w:rPr>
        <w:t xml:space="preserve"> and </w:t>
      </w:r>
      <w:r w:rsidRPr="007336E9">
        <w:rPr>
          <w:rStyle w:val="Emphasis"/>
        </w:rPr>
        <w:t xml:space="preserve">any divisions among us cannot become opportunities for Russia </w:t>
      </w:r>
      <w:r w:rsidRPr="008C0D74">
        <w:rPr>
          <w:rStyle w:val="StyleUnderline"/>
        </w:rPr>
        <w:t>to weaken NATO cohesion or resolve.</w:t>
      </w:r>
      <w:r>
        <w:rPr>
          <w:rStyle w:val="StyleUnderline"/>
        </w:rPr>
        <w:t xml:space="preserve"> </w:t>
      </w:r>
      <w:r w:rsidRPr="008C0D74">
        <w:rPr>
          <w:sz w:val="16"/>
        </w:rPr>
        <w:t xml:space="preserve">Europe has once again become the center of the confrontation between the West and a revisionist </w:t>
      </w:r>
      <w:r w:rsidRPr="007336E9">
        <w:rPr>
          <w:rStyle w:val="Emphasis"/>
        </w:rPr>
        <w:t>Russia</w:t>
      </w:r>
      <w:r w:rsidRPr="008C0D74">
        <w:rPr>
          <w:sz w:val="16"/>
        </w:rPr>
        <w:t xml:space="preserve">. Russian President Vladimir Putin </w:t>
      </w:r>
      <w:r w:rsidRPr="007336E9">
        <w:rPr>
          <w:rStyle w:val="Emphasis"/>
        </w:rPr>
        <w:t>is determined to</w:t>
      </w:r>
      <w:r w:rsidRPr="008C0D74">
        <w:rPr>
          <w:rStyle w:val="StyleUnderline"/>
        </w:rPr>
        <w:t xml:space="preserve"> roll back the post-Cold War settlement, undermine the sovereignty of Russia’s neighbors, shatter NATO, and </w:t>
      </w:r>
      <w:r w:rsidRPr="007336E9">
        <w:rPr>
          <w:rStyle w:val="Emphasis"/>
        </w:rPr>
        <w:t>overturn the US-led rules-based order that has kept peace</w:t>
      </w:r>
      <w:r w:rsidRPr="008C0D74">
        <w:rPr>
          <w:rStyle w:val="StyleUnderline"/>
        </w:rPr>
        <w:t>.</w:t>
      </w:r>
      <w:r w:rsidRPr="008C0D74">
        <w:rPr>
          <w:sz w:val="16"/>
        </w:rPr>
        <w:t xml:space="preserve"> As retired Gen. Philip Breedlove and Alexander Vershbow from the Atlantic Council’s Task Force wrote, “Moscow’s invasion and continued occupation of Georgian and Ukrainian territories, its military build-up in Russia’s Western Military District and Kaliningrad, and its ‘hybrid’ warfare against Western societies have heightened instability in the region, and have made collective defense and deterrence an urgent mission for the United States and NATO.” Today, NATO is in the midst of its greatest adaptation since the Cold War. And the United States has played its part, including through generous funding of the European Deterrence Initiative. Last July’s NATO summit was at the same time among the most acrimonious and the most productive in recent history, bolstering the Alliance’s rapid reaction capabilities and hybrid warfare defense, and promising to enlarge the Alliance into the Balkans. While much more remains to be done, </w:t>
      </w:r>
      <w:r w:rsidRPr="008C0D74">
        <w:rPr>
          <w:rStyle w:val="StyleUnderline"/>
        </w:rPr>
        <w:t>allies are making strides toward their defense investment pledges:</w:t>
      </w:r>
      <w:r w:rsidRPr="008C0D74">
        <w:rPr>
          <w:sz w:val="16"/>
        </w:rPr>
        <w:t xml:space="preserve"> </w:t>
      </w:r>
      <w:r w:rsidRPr="008C0D74">
        <w:rPr>
          <w:rStyle w:val="StyleUnderline"/>
        </w:rPr>
        <w:t>since 2016, European allies have spent an additional $41 billion in defense</w:t>
      </w:r>
      <w:r w:rsidRPr="008C0D74">
        <w:rPr>
          <w:sz w:val="16"/>
        </w:rPr>
        <w:t xml:space="preserve">; </w:t>
      </w:r>
      <w:r w:rsidRPr="008C0D74">
        <w:rPr>
          <w:rStyle w:val="StyleUnderline"/>
        </w:rPr>
        <w:t>through 2020, they will spend an extra $100 billion</w:t>
      </w:r>
      <w:r w:rsidRPr="008C0D74">
        <w:rPr>
          <w:sz w:val="16"/>
        </w:rPr>
        <w:t xml:space="preserve">; and their plans call for an additional $350 billion through 2024. By 2024, Germany is projected to have the biggest defense budget in Europe. Furthermore, the US-backed Three Seas Initiative is advancing cross-border infrastructure to wean Central Europe and the Baltics off of Russian energy dependency while providing alternatives to Chinese investment, making the region’s economies more resilient. Ahead of NATO’s seventieth anniversary this April, there is more that can and should be done. Consistent with the National Defense Strategy, our task force proposes a package of permanent and rotational deployments, which would build on US capabilities already deployed in Poland and should be complemented by allied capabilities. As the Atlantic Council Task Force recommends, we should make elements of the US deployment in Poland permanent, strengthen others by reinforcing the Brigade Combat Team (BCT) deployed there with enablers, assign another BCT on a permanent or rotational basis to Europe, ensure a continuous rotational presence in the Baltic States, and increase the US naval presence in Europe. This is not provocative, but common sense: what if we had assured the Germans during the Cold War that we would defend Berlin from forces based in the Netherlands? </w:t>
      </w:r>
      <w:r w:rsidRPr="008C0D74">
        <w:rPr>
          <w:rStyle w:val="StyleUnderline"/>
        </w:rPr>
        <w:t>We</w:t>
      </w:r>
      <w:r w:rsidRPr="008C0D74">
        <w:rPr>
          <w:sz w:val="16"/>
        </w:rPr>
        <w:t xml:space="preserve"> </w:t>
      </w:r>
      <w:r w:rsidRPr="008C0D74">
        <w:rPr>
          <w:rStyle w:val="StyleUnderline"/>
        </w:rPr>
        <w:t>must</w:t>
      </w:r>
      <w:r w:rsidRPr="008C0D74">
        <w:rPr>
          <w:sz w:val="16"/>
        </w:rPr>
        <w:t xml:space="preserve"> also bolster our presence in the Black Sea region; </w:t>
      </w:r>
      <w:r w:rsidRPr="008C0D74">
        <w:rPr>
          <w:rStyle w:val="StyleUnderline"/>
        </w:rPr>
        <w:t>help our allies replace Soviet-era equipment; and continue to help build the capabilities of close partners</w:t>
      </w:r>
      <w:r w:rsidRPr="008C0D74">
        <w:rPr>
          <w:sz w:val="16"/>
        </w:rPr>
        <w:t xml:space="preserve"> including Finland, Georgia, Sweden, and Ukraine. </w:t>
      </w:r>
      <w:r w:rsidRPr="008C0D74">
        <w:rPr>
          <w:rStyle w:val="StyleUnderline"/>
        </w:rPr>
        <w:t xml:space="preserve">We need an intentional policy of bolstering the capability of our allies and partners to defend themselves, </w:t>
      </w:r>
      <w:r w:rsidRPr="007336E9">
        <w:rPr>
          <w:rStyle w:val="Emphasis"/>
        </w:rPr>
        <w:t>enhancing our collective defense and deterrence.</w:t>
      </w:r>
      <w:r w:rsidRPr="008C0D74">
        <w:rPr>
          <w:sz w:val="16"/>
        </w:rPr>
        <w:t xml:space="preserve"> </w:t>
      </w:r>
      <w:r w:rsidRPr="008C0D74">
        <w:rPr>
          <w:rStyle w:val="StyleUnderline"/>
        </w:rPr>
        <w:t xml:space="preserve">Such a policy would help ensure that the United States with NATO sets the norms of </w:t>
      </w:r>
      <w:r w:rsidRPr="007336E9">
        <w:rPr>
          <w:rStyle w:val="Emphasis"/>
        </w:rPr>
        <w:t xml:space="preserve">interoperability for military cooperation </w:t>
      </w:r>
      <w:r w:rsidRPr="008C0D74">
        <w:rPr>
          <w:rStyle w:val="StyleUnderline"/>
        </w:rPr>
        <w:t>among all US allies and security partners globally,</w:t>
      </w:r>
      <w:r w:rsidRPr="008C0D74">
        <w:rPr>
          <w:sz w:val="16"/>
        </w:rPr>
        <w:t xml:space="preserve"> </w:t>
      </w:r>
      <w:r w:rsidRPr="007336E9">
        <w:rPr>
          <w:rStyle w:val="Emphasis"/>
        </w:rPr>
        <w:t>facilitating larger coalitions and broader cooperation</w:t>
      </w:r>
      <w:r w:rsidRPr="008C0D74">
        <w:rPr>
          <w:sz w:val="16"/>
        </w:rPr>
        <w:t xml:space="preserve"> when needed. Even if we periodically differ with our allies, </w:t>
      </w:r>
      <w:r w:rsidRPr="008C0D74">
        <w:rPr>
          <w:rStyle w:val="StyleUnderline"/>
        </w:rPr>
        <w:t>our defense strategy should inevitably drive Washington to bolster and expand its alliances.</w:t>
      </w:r>
      <w:r w:rsidRPr="008C0D74">
        <w:rPr>
          <w:sz w:val="16"/>
        </w:rPr>
        <w:t xml:space="preserve"> In an era of geopolitical competition, the United States’ friends and allies are its best competitive advantage. Viewing </w:t>
      </w:r>
      <w:r w:rsidRPr="008C0D74">
        <w:rPr>
          <w:rStyle w:val="StyleUnderline"/>
        </w:rPr>
        <w:t xml:space="preserve">our alliances </w:t>
      </w:r>
      <w:r w:rsidRPr="008C0D74">
        <w:rPr>
          <w:sz w:val="16"/>
        </w:rPr>
        <w:t xml:space="preserve">that way would </w:t>
      </w:r>
      <w:r w:rsidRPr="008C0D74">
        <w:rPr>
          <w:rStyle w:val="StyleUnderline"/>
        </w:rPr>
        <w:t xml:space="preserve">compel consistent policies to lead our alliances to ensure united fronts in standing up to Russian and Chinese aggression. </w:t>
      </w:r>
      <w:r w:rsidRPr="008C0D74">
        <w:rPr>
          <w:sz w:val="16"/>
        </w:rPr>
        <w:t xml:space="preserve">We need to understand that our </w:t>
      </w:r>
      <w:r w:rsidRPr="008C0D74">
        <w:rPr>
          <w:rStyle w:val="StyleUnderline"/>
        </w:rPr>
        <w:t>allies are a force multiplier for US capabilities, interests, and values, rather than a burden on the United States.</w:t>
      </w:r>
      <w:r>
        <w:rPr>
          <w:rStyle w:val="StyleUnderline"/>
        </w:rPr>
        <w:t xml:space="preserve"> </w:t>
      </w:r>
      <w:r w:rsidRPr="008C0D74">
        <w:rPr>
          <w:sz w:val="16"/>
        </w:rPr>
        <w:t xml:space="preserve">In the case of Russia, </w:t>
      </w:r>
      <w:r w:rsidRPr="008C0D74">
        <w:rPr>
          <w:rStyle w:val="StyleUnderline"/>
        </w:rPr>
        <w:t>there can be no successful strategy to confront Putin’s aggression without a strong NATO.</w:t>
      </w:r>
      <w:r w:rsidRPr="008C0D74">
        <w:rPr>
          <w:sz w:val="16"/>
        </w:rPr>
        <w:t xml:space="preserve"> The questioning of our commitment to the Alliance is dangerous and only weakens our position. This rhetoric risks leading some of our allies to hedge on whether they can count on the United States, thereby weakening our united front against Russia and China. And for Europe, </w:t>
      </w:r>
      <w:r w:rsidRPr="008C0D74">
        <w:rPr>
          <w:rStyle w:val="StyleUnderline"/>
        </w:rPr>
        <w:t>China is becoming a greater geopolitical reality as it comes closer via cyberspace, trade and investment, and now a military presence close to Europe’s shores. The United States should confront any Chinese challenge with</w:t>
      </w:r>
      <w:r w:rsidRPr="008C0D74">
        <w:rPr>
          <w:sz w:val="16"/>
        </w:rPr>
        <w:t xml:space="preserve"> Europe as well as our Asian </w:t>
      </w:r>
      <w:r w:rsidRPr="008C0D74">
        <w:rPr>
          <w:rStyle w:val="StyleUnderline"/>
        </w:rPr>
        <w:t>allies</w:t>
      </w:r>
      <w:r w:rsidRPr="008C0D74">
        <w:rPr>
          <w:sz w:val="16"/>
        </w:rPr>
        <w:t xml:space="preserve"> by our side. The </w:t>
      </w:r>
      <w:r w:rsidRPr="007336E9">
        <w:rPr>
          <w:rStyle w:val="Emphasis"/>
        </w:rPr>
        <w:t>current tensions between</w:t>
      </w:r>
      <w:r w:rsidRPr="008C0D74">
        <w:rPr>
          <w:rStyle w:val="StyleUnderline"/>
        </w:rPr>
        <w:t xml:space="preserve"> Washington and its </w:t>
      </w:r>
      <w:r w:rsidRPr="007336E9">
        <w:rPr>
          <w:rStyle w:val="Emphasis"/>
        </w:rPr>
        <w:t>allies</w:t>
      </w:r>
      <w:r w:rsidRPr="008C0D74">
        <w:rPr>
          <w:sz w:val="16"/>
        </w:rPr>
        <w:t xml:space="preserve"> ranging from burden-sharing to trade </w:t>
      </w:r>
      <w:r w:rsidRPr="007336E9">
        <w:rPr>
          <w:rStyle w:val="Emphasis"/>
        </w:rPr>
        <w:t>are real. But</w:t>
      </w:r>
      <w:r w:rsidRPr="008C0D74">
        <w:rPr>
          <w:rStyle w:val="StyleUnderline"/>
        </w:rPr>
        <w:t xml:space="preserve"> these </w:t>
      </w:r>
      <w:r w:rsidRPr="007336E9">
        <w:rPr>
          <w:rStyle w:val="Emphasis"/>
        </w:rPr>
        <w:t>should not overshadow the shared challenge we face</w:t>
      </w:r>
      <w:r w:rsidRPr="008C0D74">
        <w:rPr>
          <w:rStyle w:val="StyleUnderline"/>
        </w:rPr>
        <w:t xml:space="preserve"> together.</w:t>
      </w:r>
      <w:r w:rsidRPr="008C0D74">
        <w:rPr>
          <w:sz w:val="16"/>
        </w:rPr>
        <w:t xml:space="preserve"> Unforced errors that unnecessarily divide Washington from its friends should be avoided, such as the trade tactics that have now seen Europe and Canada join common cause with Moscow and Beijing at the World Trade Organization. The United States should limit its trade challenges on national security grounds to our adversaries rather than our allies. The acceptance of Russia and China as the main geopolitical challenge of the 21st century leads to the conclusion that </w:t>
      </w:r>
      <w:r w:rsidRPr="008C0D74">
        <w:rPr>
          <w:rStyle w:val="StyleUnderline"/>
        </w:rPr>
        <w:t>US interests are best served when Washington and its allies act together.</w:t>
      </w:r>
      <w:r w:rsidRPr="008C0D74">
        <w:rPr>
          <w:sz w:val="16"/>
        </w:rPr>
        <w:t xml:space="preserve"> The United States is much better positioned if it does not assume the burden of countering Beijing and Moscow alone. Implementing a National Defense Strategy focused on near-peer competition with Russia and China requires that we put our alliances at the core, not the periphery, of our strategy. </w:t>
      </w:r>
      <w:r w:rsidRPr="008C0D74">
        <w:rPr>
          <w:rStyle w:val="StyleUnderline"/>
        </w:rPr>
        <w:t>We have already seen what can happen when Moscow or Beijing engage in bilateral “negotiations” with their neighbors, using their power and leverage to extract concessions, lock weaker partners in exploitative economic deals, or even to rewrite borders.</w:t>
      </w:r>
      <w:r>
        <w:rPr>
          <w:rStyle w:val="StyleUnderline"/>
        </w:rPr>
        <w:t xml:space="preserve"> </w:t>
      </w:r>
      <w:r w:rsidRPr="007336E9">
        <w:rPr>
          <w:rStyle w:val="Emphasis"/>
        </w:rPr>
        <w:t>The United States leading a global set of alliances can deter this threat.</w:t>
      </w:r>
    </w:p>
    <w:p w14:paraId="5F5A9096" w14:textId="77777777" w:rsidR="007336E9" w:rsidRPr="008C0D74" w:rsidRDefault="007336E9" w:rsidP="007336E9"/>
    <w:p w14:paraId="40128DF0" w14:textId="61BEC65A" w:rsidR="00951864" w:rsidRDefault="00951864" w:rsidP="00951864">
      <w:pPr>
        <w:pStyle w:val="Heading4"/>
      </w:pPr>
      <w:r>
        <w:t xml:space="preserve">B. Impact - Competition escalates to great power conflict with China and Russia - goes nuclear </w:t>
      </w:r>
    </w:p>
    <w:p w14:paraId="22DC01A3" w14:textId="77777777" w:rsidR="00951864" w:rsidRPr="00C22FF6" w:rsidRDefault="00951864" w:rsidP="00951864">
      <w:r w:rsidRPr="00C22FF6">
        <w:rPr>
          <w:rStyle w:val="Style13ptBold"/>
        </w:rPr>
        <w:t>Talmadge 19</w:t>
      </w:r>
      <w:r>
        <w:t xml:space="preserve"> (Caitlin, </w:t>
      </w:r>
      <w:r w:rsidRPr="00C22FF6">
        <w:t>Nonresident Senior Fellow</w:t>
      </w:r>
      <w:r>
        <w:t xml:space="preserve"> of </w:t>
      </w:r>
      <w:r w:rsidRPr="00C22FF6">
        <w:t xml:space="preserve">Foreign Policy </w:t>
      </w:r>
      <w:r>
        <w:t xml:space="preserve">at </w:t>
      </w:r>
      <w:r w:rsidRPr="00C22FF6">
        <w:t>The Brookings Institution</w:t>
      </w:r>
      <w:r>
        <w:t>, “</w:t>
      </w:r>
      <w:r w:rsidRPr="00C22FF6">
        <w:t>CONFLICT SCENARIOS WITH RUSSIA AND CHINA</w:t>
      </w:r>
      <w:r>
        <w:t xml:space="preserve">.” Moderated by Michael O’Hanlon, Brookings, 6/3/19, </w:t>
      </w:r>
      <w:hyperlink r:id="rId10" w:history="1">
        <w:r w:rsidRPr="00F63C7F">
          <w:rPr>
            <w:rStyle w:val="Hyperlink"/>
          </w:rPr>
          <w:t>https://www.brookings.edu/wp-content/uploads/2019/06/fp_20190603_russia_china_transcript.pdf</w:t>
        </w:r>
      </w:hyperlink>
      <w:r>
        <w:t>, Accessed 7/16/19, GDI – JMoore)</w:t>
      </w:r>
    </w:p>
    <w:p w14:paraId="6D378EB2" w14:textId="77777777" w:rsidR="00951864" w:rsidRDefault="00951864" w:rsidP="00951864">
      <w:r w:rsidRPr="00C22FF6">
        <w:rPr>
          <w:sz w:val="16"/>
        </w:rPr>
        <w:t xml:space="preserve">And I think Mike really nails the essence of the strategic problem that the United States faces now, which is that </w:t>
      </w:r>
      <w:r w:rsidRPr="00C22FF6">
        <w:rPr>
          <w:rStyle w:val="StyleUnderline"/>
        </w:rPr>
        <w:t xml:space="preserve">there are </w:t>
      </w:r>
      <w:r w:rsidRPr="006E5127">
        <w:rPr>
          <w:rStyle w:val="Emphasis"/>
        </w:rPr>
        <w:t>nuclear armed great powers that are reengaging in</w:t>
      </w:r>
      <w:r w:rsidRPr="00C22FF6">
        <w:rPr>
          <w:rStyle w:val="StyleUnderline"/>
        </w:rPr>
        <w:t xml:space="preserve"> a period of </w:t>
      </w:r>
      <w:r w:rsidRPr="006E5127">
        <w:rPr>
          <w:rStyle w:val="Emphasis"/>
        </w:rPr>
        <w:t xml:space="preserve">competition, </w:t>
      </w:r>
      <w:r w:rsidRPr="006E5127">
        <w:rPr>
          <w:rStyle w:val="StyleUnderline"/>
        </w:rPr>
        <w:t>and could</w:t>
      </w:r>
      <w:r w:rsidRPr="006E5127">
        <w:rPr>
          <w:rStyle w:val="Emphasis"/>
        </w:rPr>
        <w:t xml:space="preserve"> </w:t>
      </w:r>
      <w:r w:rsidRPr="006E5127">
        <w:rPr>
          <w:rStyle w:val="StyleUnderline"/>
        </w:rPr>
        <w:t>end up in a potentially</w:t>
      </w:r>
      <w:r w:rsidRPr="00C22FF6">
        <w:rPr>
          <w:rStyle w:val="StyleUnderline"/>
        </w:rPr>
        <w:t xml:space="preserve"> high intensity crisis, or </w:t>
      </w:r>
      <w:r w:rsidRPr="00C22FF6">
        <w:rPr>
          <w:sz w:val="16"/>
        </w:rPr>
        <w:t xml:space="preserve">even, you know, </w:t>
      </w:r>
      <w:r w:rsidRPr="00F61247">
        <w:rPr>
          <w:rStyle w:val="Emphasis"/>
        </w:rPr>
        <w:t>large scale conventional war</w:t>
      </w:r>
      <w:r w:rsidRPr="00C22FF6">
        <w:rPr>
          <w:rStyle w:val="StyleUnderline"/>
        </w:rPr>
        <w:t xml:space="preserve"> that has real possibilities for escalation, including to the </w:t>
      </w:r>
      <w:r w:rsidRPr="00F61247">
        <w:rPr>
          <w:rStyle w:val="Emphasis"/>
        </w:rPr>
        <w:t>nuclear level</w:t>
      </w:r>
      <w:r w:rsidRPr="00C22FF6">
        <w:rPr>
          <w:rStyle w:val="StyleUnderline"/>
        </w:rPr>
        <w:t>,</w:t>
      </w:r>
      <w:r w:rsidRPr="00C22FF6">
        <w:rPr>
          <w:sz w:val="16"/>
        </w:rPr>
        <w:t xml:space="preserve"> in ways that the United States really has kind of forgotten about from the end of the Cold War. As, you know, a couple of other panelists have already highlighted, I think </w:t>
      </w:r>
      <w:r w:rsidRPr="00C22FF6">
        <w:rPr>
          <w:rStyle w:val="StyleUnderline"/>
        </w:rPr>
        <w:t>when the Cold War ended the United States sort of looked out at the horizon and thought “We’re in a new permanent state of affairs w</w:t>
      </w:r>
      <w:r w:rsidRPr="00C22FF6">
        <w:rPr>
          <w:sz w:val="16"/>
        </w:rPr>
        <w:t xml:space="preserve">here the United States has conventional military dominance and we don’t really have to worry about major competitors, including nuclear armed competitors.” And from the vantage point of today, kind of looking back at that period, the last 20 to 30 years seem less like a new normal and more just like an interlude. And we really are seeing, you know, I think, a return. Not in an identical form, </w:t>
      </w:r>
      <w:r w:rsidRPr="00C22FF6">
        <w:rPr>
          <w:rStyle w:val="StyleUnderline"/>
        </w:rPr>
        <w:t>but a return</w:t>
      </w:r>
      <w:r w:rsidRPr="00C22FF6">
        <w:rPr>
          <w:sz w:val="16"/>
        </w:rPr>
        <w:t xml:space="preserve">, you know, in terms </w:t>
      </w:r>
      <w:r w:rsidRPr="00C22FF6">
        <w:rPr>
          <w:rStyle w:val="StyleUnderline"/>
        </w:rPr>
        <w:t>of</w:t>
      </w:r>
      <w:r w:rsidRPr="00C22FF6">
        <w:rPr>
          <w:sz w:val="16"/>
        </w:rPr>
        <w:t xml:space="preserve"> some of the main features of </w:t>
      </w:r>
      <w:r w:rsidRPr="00C22FF6">
        <w:rPr>
          <w:rStyle w:val="StyleUnderline"/>
        </w:rPr>
        <w:t>a very real prospect</w:t>
      </w:r>
      <w:r w:rsidRPr="00C22FF6">
        <w:rPr>
          <w:sz w:val="16"/>
        </w:rPr>
        <w:t xml:space="preserve"> </w:t>
      </w:r>
      <w:r w:rsidRPr="00C22FF6">
        <w:rPr>
          <w:rStyle w:val="StyleUnderline"/>
        </w:rPr>
        <w:t>that</w:t>
      </w:r>
      <w:r w:rsidRPr="00C22FF6">
        <w:rPr>
          <w:sz w:val="16"/>
        </w:rPr>
        <w:t xml:space="preserve"> </w:t>
      </w:r>
      <w:r w:rsidRPr="00C22FF6">
        <w:rPr>
          <w:rStyle w:val="StyleUnderline"/>
        </w:rPr>
        <w:t>great powers with nuclear weapons could,</w:t>
      </w:r>
      <w:r w:rsidRPr="00C22FF6">
        <w:rPr>
          <w:sz w:val="16"/>
        </w:rPr>
        <w:t xml:space="preserve"> you know, </w:t>
      </w:r>
      <w:r w:rsidRPr="00C22FF6">
        <w:rPr>
          <w:rStyle w:val="StyleUnderline"/>
        </w:rPr>
        <w:t>potentially get into conflict</w:t>
      </w:r>
      <w:r w:rsidRPr="00C22FF6">
        <w:rPr>
          <w:sz w:val="16"/>
        </w:rPr>
        <w:t xml:space="preserve">. And so that raises some questions that the United States really has had the luxury of ignoring for the last 20 or 30 years. For the last couple of </w:t>
      </w:r>
      <w:proofErr w:type="gramStart"/>
      <w:r w:rsidRPr="00C22FF6">
        <w:rPr>
          <w:sz w:val="16"/>
        </w:rPr>
        <w:t>decades</w:t>
      </w:r>
      <w:proofErr w:type="gramEnd"/>
      <w:r w:rsidRPr="00C22FF6">
        <w:rPr>
          <w:sz w:val="16"/>
        </w:rPr>
        <w:t xml:space="preserve"> the United States has largely conducted military operations all over the world without really having to put much thought into the question of potential adversary nuclear responses. The United States has conducted military operations exclusively against states that have not had nuclear weapons. And </w:t>
      </w:r>
      <w:proofErr w:type="gramStart"/>
      <w:r w:rsidRPr="00C22FF6">
        <w:rPr>
          <w:sz w:val="16"/>
        </w:rPr>
        <w:t>so</w:t>
      </w:r>
      <w:proofErr w:type="gramEnd"/>
      <w:r w:rsidRPr="00C22FF6">
        <w:rPr>
          <w:sz w:val="16"/>
        </w:rPr>
        <w:t xml:space="preserve"> questions such as how might the United States calibrate its conventional military strategy to control for escalation or to play into a larger strategic deterrents, again have really kind of been off the table. And Mike’s book I think really shows how those considerations have to come back into American grand strategy. And I would just highlight that in particular as </w:t>
      </w:r>
      <w:r w:rsidRPr="00C22FF6">
        <w:rPr>
          <w:rStyle w:val="StyleUnderline"/>
        </w:rPr>
        <w:t>the United States</w:t>
      </w:r>
      <w:r w:rsidRPr="00C22FF6">
        <w:rPr>
          <w:sz w:val="16"/>
        </w:rPr>
        <w:t xml:space="preserve"> thinks about designing its response, you know, to crisis situations or even to conventional wars, it really </w:t>
      </w:r>
      <w:r w:rsidRPr="00C22FF6">
        <w:rPr>
          <w:rStyle w:val="StyleUnderline"/>
        </w:rPr>
        <w:t xml:space="preserve">has to think about the prospect that in a </w:t>
      </w:r>
      <w:proofErr w:type="gramStart"/>
      <w:r w:rsidRPr="00C22FF6">
        <w:rPr>
          <w:rStyle w:val="StyleUnderline"/>
        </w:rPr>
        <w:t>large scale</w:t>
      </w:r>
      <w:proofErr w:type="gramEnd"/>
      <w:r w:rsidRPr="00C22FF6">
        <w:rPr>
          <w:rStyle w:val="StyleUnderline"/>
        </w:rPr>
        <w:t xml:space="preserve"> crisis or conventional war, </w:t>
      </w:r>
      <w:r w:rsidRPr="00F61247">
        <w:rPr>
          <w:rStyle w:val="Emphasis"/>
        </w:rPr>
        <w:t>adversaries might be tempted to turn to their nuclear weapons.</w:t>
      </w:r>
      <w:r w:rsidRPr="00C22FF6">
        <w:rPr>
          <w:sz w:val="16"/>
        </w:rPr>
        <w:t xml:space="preserve"> And that could occur in some different ways. I’m sure we’ll probably talk about some of those today. But just to give, you know, two quick examples. One that I’ve highlighted in my own work, is that </w:t>
      </w:r>
      <w:r w:rsidRPr="00C22FF6">
        <w:rPr>
          <w:rStyle w:val="StyleUnderline"/>
        </w:rPr>
        <w:t>large scale US conventional military operations do have the potential to threaten the security and survivability of adversary nuclear forces.</w:t>
      </w:r>
      <w:r w:rsidRPr="00C22FF6">
        <w:rPr>
          <w:sz w:val="16"/>
        </w:rPr>
        <w:t xml:space="preserve"> And this is because </w:t>
      </w:r>
      <w:r w:rsidRPr="00C22FF6">
        <w:rPr>
          <w:rStyle w:val="StyleUnderline"/>
        </w:rPr>
        <w:t>US conventional capabilities can undermine the command and control of adversary nuclear forces and can also undermine the conventional forces that support or enable and protect adversary nuclear forces.</w:t>
      </w:r>
      <w:r>
        <w:rPr>
          <w:rStyle w:val="StyleUnderline"/>
        </w:rPr>
        <w:t xml:space="preserve"> </w:t>
      </w:r>
      <w:r w:rsidRPr="00C22FF6">
        <w:rPr>
          <w:sz w:val="16"/>
        </w:rPr>
        <w:t xml:space="preserve">And this is made all the more difficult by the fact that </w:t>
      </w:r>
      <w:r w:rsidRPr="00C22FF6">
        <w:rPr>
          <w:rStyle w:val="StyleUnderline"/>
        </w:rPr>
        <w:t>adversaries such as Russia and China</w:t>
      </w:r>
      <w:r w:rsidRPr="00C22FF6">
        <w:rPr>
          <w:sz w:val="16"/>
        </w:rPr>
        <w:t xml:space="preserve"> actually </w:t>
      </w:r>
      <w:r w:rsidRPr="00C22FF6">
        <w:rPr>
          <w:rStyle w:val="StyleUnderline"/>
        </w:rPr>
        <w:t>intermingle components of their conventional and nuclear forces which make it make it difficult for the United States not to</w:t>
      </w:r>
      <w:r w:rsidRPr="00C22FF6">
        <w:rPr>
          <w:sz w:val="16"/>
        </w:rPr>
        <w:t xml:space="preserve">, you know, </w:t>
      </w:r>
      <w:r w:rsidRPr="00C22FF6">
        <w:rPr>
          <w:rStyle w:val="StyleUnderline"/>
        </w:rPr>
        <w:t>pose some infringement on those forces in the course of a conventional war.</w:t>
      </w:r>
      <w:r w:rsidRPr="00C22FF6">
        <w:rPr>
          <w:sz w:val="16"/>
        </w:rPr>
        <w:t xml:space="preserve"> </w:t>
      </w:r>
      <w:proofErr w:type="gramStart"/>
      <w:r w:rsidRPr="00C22FF6">
        <w:rPr>
          <w:sz w:val="16"/>
        </w:rPr>
        <w:t>So</w:t>
      </w:r>
      <w:proofErr w:type="gramEnd"/>
      <w:r w:rsidRPr="00C22FF6">
        <w:rPr>
          <w:sz w:val="16"/>
        </w:rPr>
        <w:t xml:space="preserve"> would that lead to escalatory pressure on those states? I think that’s a really important question. I would also just note that if we’re going through our Cold War playbook and thinking about, you know, what might be relevant from that era, we obviously don’t want to overstate that. But we should remember that, you know, in the Cold War the United States itself, in NATO, when it faced unfavorable conventional circumstances in Europe adopted, through NATO, a strategy of explicitly threatening coercive first use of nuclear weapons in the event of a Warsaw Pact Red Army offense into Europe. And I think, you know, although China has a No First Use Policy today, Russia does not. And, you know, </w:t>
      </w:r>
      <w:r w:rsidRPr="00C22FF6">
        <w:rPr>
          <w:rStyle w:val="StyleUnderline"/>
        </w:rPr>
        <w:t xml:space="preserve">it’s </w:t>
      </w:r>
      <w:r w:rsidRPr="00C22FF6">
        <w:rPr>
          <w:sz w:val="16"/>
        </w:rPr>
        <w:t xml:space="preserve">I think </w:t>
      </w:r>
      <w:r w:rsidRPr="00C22FF6">
        <w:rPr>
          <w:rStyle w:val="StyleUnderline"/>
        </w:rPr>
        <w:t xml:space="preserve">quite plausible just in terms of strategic logic that an adversary facing large scale US conventional military operations might see </w:t>
      </w:r>
      <w:r w:rsidRPr="00F61247">
        <w:rPr>
          <w:rStyle w:val="Emphasis"/>
        </w:rPr>
        <w:t>nuclear weapons as a way out of that problem.</w:t>
      </w:r>
      <w:r w:rsidRPr="00C22FF6">
        <w:rPr>
          <w:rStyle w:val="StyleUnderline"/>
        </w:rPr>
        <w:t xml:space="preserve"> </w:t>
      </w:r>
      <w:r w:rsidRPr="00C22FF6">
        <w:rPr>
          <w:sz w:val="16"/>
        </w:rPr>
        <w:t xml:space="preserve">And we need look no further I think than NATO’s own history to see why that may be the case. </w:t>
      </w:r>
      <w:proofErr w:type="gramStart"/>
      <w:r w:rsidRPr="00C22FF6">
        <w:rPr>
          <w:sz w:val="16"/>
        </w:rPr>
        <w:t>So</w:t>
      </w:r>
      <w:proofErr w:type="gramEnd"/>
      <w:r w:rsidRPr="00C22FF6">
        <w:rPr>
          <w:sz w:val="16"/>
        </w:rPr>
        <w:t xml:space="preserve"> I’m sure we’ll get into that more today.</w:t>
      </w:r>
    </w:p>
    <w:p w14:paraId="60F76E00" w14:textId="77777777" w:rsidR="007336E9" w:rsidRPr="007336E9" w:rsidRDefault="007336E9" w:rsidP="007336E9"/>
    <w:p w14:paraId="72A8DFDE" w14:textId="77777777" w:rsidR="009A459C" w:rsidRPr="009A459C" w:rsidRDefault="009A459C" w:rsidP="009A459C"/>
    <w:p w14:paraId="4C15837F" w14:textId="530E0FE9" w:rsidR="005D7FF3" w:rsidRDefault="005D7FF3" w:rsidP="005D7FF3">
      <w:pPr>
        <w:pStyle w:val="Heading2"/>
      </w:pPr>
      <w:r>
        <w:t>Uniqueness Extensions</w:t>
      </w:r>
    </w:p>
    <w:p w14:paraId="5B71D8EC" w14:textId="77777777" w:rsidR="00951864" w:rsidRDefault="00951864" w:rsidP="00951864">
      <w:pPr>
        <w:pStyle w:val="Heading3"/>
      </w:pPr>
      <w:r>
        <w:t>Brink—China Threatens US Leadership</w:t>
      </w:r>
    </w:p>
    <w:p w14:paraId="399BC9CD" w14:textId="77777777" w:rsidR="00951864" w:rsidRDefault="00951864" w:rsidP="00951864">
      <w:pPr>
        <w:pStyle w:val="Heading4"/>
      </w:pPr>
      <w:r>
        <w:t>Brink – China’s increasing ties internationally have spread it’s influence across the globe though it hasn’t overtaken the US’ influence</w:t>
      </w:r>
    </w:p>
    <w:p w14:paraId="28997ED0" w14:textId="77777777" w:rsidR="00951864" w:rsidRPr="00C838AB" w:rsidRDefault="00951864" w:rsidP="00951864">
      <w:pPr>
        <w:rPr>
          <w:rStyle w:val="Style13ptBold"/>
        </w:rPr>
      </w:pPr>
      <w:r w:rsidRPr="00C838AB">
        <w:rPr>
          <w:rStyle w:val="Style13ptBold"/>
        </w:rPr>
        <w:t xml:space="preserve">Economy, </w:t>
      </w:r>
      <w:r w:rsidRPr="00243FC9">
        <w:t xml:space="preserve">director of Asia studies at the Council on Foreign Relations, </w:t>
      </w:r>
      <w:r w:rsidRPr="00C838AB">
        <w:rPr>
          <w:rStyle w:val="Style13ptBold"/>
        </w:rPr>
        <w:t>2018</w:t>
      </w:r>
    </w:p>
    <w:p w14:paraId="23A2B407" w14:textId="77777777" w:rsidR="00951864" w:rsidRPr="00C838AB" w:rsidRDefault="00951864" w:rsidP="00951864">
      <w:r>
        <w:t xml:space="preserve">(Elizabeth, “Opinion: How China Challenges America's World Leadership”, NPR, October 10, 2018, </w:t>
      </w:r>
      <w:hyperlink r:id="rId11" w:history="1">
        <w:r w:rsidRPr="00DD0724">
          <w:rPr>
            <w:rStyle w:val="Hyperlink"/>
          </w:rPr>
          <w:t>https://www.npr.org/2018/10/10/649184642/opinion-how-china-challenges-americas-world-leadership</w:t>
        </w:r>
      </w:hyperlink>
      <w:r>
        <w:t>, accessed July 6, 2019, GDI-JRam)</w:t>
      </w:r>
    </w:p>
    <w:p w14:paraId="33E12871" w14:textId="77777777" w:rsidR="00951864" w:rsidRPr="00D22E55" w:rsidRDefault="00951864" w:rsidP="00951864">
      <w:pPr>
        <w:rPr>
          <w:sz w:val="16"/>
        </w:rPr>
      </w:pPr>
      <w:r w:rsidRPr="00D22E55">
        <w:rPr>
          <w:sz w:val="16"/>
        </w:rPr>
        <w:t>Chinese President</w:t>
      </w:r>
      <w:r w:rsidRPr="00175515">
        <w:rPr>
          <w:rStyle w:val="StyleUnderline"/>
        </w:rPr>
        <w:t xml:space="preserve"> Xi Jinping is ready for a change — specifically the transformation of the international system and China's role within it.</w:t>
      </w:r>
      <w:r w:rsidRPr="00D22E55">
        <w:rPr>
          <w:sz w:val="16"/>
        </w:rPr>
        <w:t xml:space="preserve"> In a 2016 speech before government ministers and provincial leaders, </w:t>
      </w:r>
      <w:proofErr w:type="gramStart"/>
      <w:r w:rsidRPr="00D22E55">
        <w:rPr>
          <w:sz w:val="16"/>
        </w:rPr>
        <w:t>Xi</w:t>
      </w:r>
      <w:proofErr w:type="gramEnd"/>
      <w:r w:rsidRPr="00D22E55">
        <w:rPr>
          <w:sz w:val="16"/>
        </w:rPr>
        <w:t xml:space="preserve"> provided an early signal of his intent: "China has become a major factor in changing the world political and economic landscapes. ... We need to work harder to turn our economic strength into international institutional authority."</w:t>
      </w:r>
    </w:p>
    <w:p w14:paraId="5FD93DDB" w14:textId="77777777" w:rsidR="00951864" w:rsidRPr="000F3575" w:rsidRDefault="00951864" w:rsidP="00951864">
      <w:pPr>
        <w:rPr>
          <w:rStyle w:val="Emphasis"/>
        </w:rPr>
      </w:pPr>
      <w:r w:rsidRPr="00D22E55">
        <w:rPr>
          <w:sz w:val="16"/>
        </w:rPr>
        <w:t xml:space="preserve">To date, </w:t>
      </w:r>
      <w:r w:rsidRPr="000F3575">
        <w:rPr>
          <w:rStyle w:val="StyleUnderline"/>
        </w:rPr>
        <w:t xml:space="preserve">however, </w:t>
      </w:r>
      <w:proofErr w:type="gramStart"/>
      <w:r w:rsidRPr="000F3575">
        <w:rPr>
          <w:rStyle w:val="StyleUnderline"/>
        </w:rPr>
        <w:t>Xi</w:t>
      </w:r>
      <w:proofErr w:type="gramEnd"/>
      <w:r w:rsidRPr="000F3575">
        <w:rPr>
          <w:rStyle w:val="StyleUnderline"/>
        </w:rPr>
        <w:t xml:space="preserve"> has avoided</w:t>
      </w:r>
      <w:r w:rsidRPr="002113D5">
        <w:rPr>
          <w:rStyle w:val="StyleUnderline"/>
        </w:rPr>
        <w:t xml:space="preserve"> taking the United States head-on in competition for global leadership.</w:t>
      </w:r>
      <w:r w:rsidRPr="00D22E55">
        <w:rPr>
          <w:sz w:val="16"/>
        </w:rPr>
        <w:t xml:space="preserve"> There is little evidence that he desires the responsibility such leadership entails; </w:t>
      </w:r>
      <w:r w:rsidRPr="002113D5">
        <w:rPr>
          <w:rStyle w:val="StyleUnderline"/>
        </w:rPr>
        <w:t xml:space="preserve">the world has yet to hear, for example, a Chinese proposal to meet the challenge of global terrorism, the refugee crisis or even climate change. Xi's approach instead has been to work to </w:t>
      </w:r>
      <w:r w:rsidRPr="000F3575">
        <w:rPr>
          <w:rStyle w:val="Emphasis"/>
        </w:rPr>
        <w:t>erode the foundational pillars of U.S. leadership</w:t>
      </w:r>
      <w:r w:rsidRPr="00D22E55">
        <w:rPr>
          <w:sz w:val="16"/>
        </w:rPr>
        <w:t xml:space="preserve"> — its alliances, the values and norms upheld by international institutions and its development model — and supplant them with ones more supportive of Chinese interests. In this context, </w:t>
      </w:r>
      <w:r w:rsidRPr="002113D5">
        <w:rPr>
          <w:rStyle w:val="StyleUnderline"/>
        </w:rPr>
        <w:t xml:space="preserve">the U.S.-China </w:t>
      </w:r>
      <w:r w:rsidRPr="000F3575">
        <w:rPr>
          <w:rStyle w:val="Emphasis"/>
        </w:rPr>
        <w:t xml:space="preserve">trade conflict might be </w:t>
      </w:r>
      <w:r w:rsidRPr="000F3575">
        <w:rPr>
          <w:rStyle w:val="StyleUnderline"/>
        </w:rPr>
        <w:t>u</w:t>
      </w:r>
      <w:r w:rsidRPr="002113D5">
        <w:rPr>
          <w:rStyle w:val="StyleUnderline"/>
        </w:rPr>
        <w:t xml:space="preserve">nderstood as merely </w:t>
      </w:r>
      <w:r w:rsidRPr="000F3575">
        <w:rPr>
          <w:rStyle w:val="Emphasis"/>
        </w:rPr>
        <w:t>one battle in a protracted ground war over values, principles and global leadership.</w:t>
      </w:r>
    </w:p>
    <w:p w14:paraId="2C26ED5A" w14:textId="77777777" w:rsidR="00951864" w:rsidRPr="002113D5" w:rsidRDefault="00951864" w:rsidP="00951864">
      <w:pPr>
        <w:rPr>
          <w:rStyle w:val="StyleUnderline"/>
        </w:rPr>
      </w:pPr>
      <w:r w:rsidRPr="00D22E55">
        <w:rPr>
          <w:sz w:val="16"/>
        </w:rPr>
        <w:t xml:space="preserve">In the current global balance of power — sustained by both the relative distribution of global wealth and the system of U.S.-led alliances — </w:t>
      </w:r>
      <w:r w:rsidRPr="000F3575">
        <w:rPr>
          <w:rStyle w:val="Emphasis"/>
        </w:rPr>
        <w:t>the United States remains the dominant player</w:t>
      </w:r>
      <w:r w:rsidRPr="002113D5">
        <w:rPr>
          <w:rStyle w:val="StyleUnderline"/>
        </w:rPr>
        <w:t xml:space="preserve"> (although less so than at any time in the recent past).</w:t>
      </w:r>
    </w:p>
    <w:p w14:paraId="6C6C53A9" w14:textId="77777777" w:rsidR="00951864" w:rsidRPr="000F3575" w:rsidRDefault="00951864" w:rsidP="00951864">
      <w:pPr>
        <w:rPr>
          <w:rStyle w:val="StyleUnderline"/>
        </w:rPr>
      </w:pPr>
      <w:r w:rsidRPr="00D22E55">
        <w:rPr>
          <w:sz w:val="16"/>
        </w:rPr>
        <w:t>Rather than a frontal assault on U.S. leadership</w:t>
      </w:r>
      <w:r w:rsidRPr="002113D5">
        <w:rPr>
          <w:rStyle w:val="StyleUnderline"/>
        </w:rPr>
        <w:t xml:space="preserve">, </w:t>
      </w:r>
      <w:proofErr w:type="gramStart"/>
      <w:r w:rsidRPr="002113D5">
        <w:rPr>
          <w:rStyle w:val="StyleUnderline"/>
        </w:rPr>
        <w:t>Xi</w:t>
      </w:r>
      <w:proofErr w:type="gramEnd"/>
      <w:r w:rsidRPr="002113D5">
        <w:rPr>
          <w:rStyle w:val="StyleUnderline"/>
        </w:rPr>
        <w:t xml:space="preserve"> has articulated his vision of a "community of shared destiny," which is premised on mutual cooperation, fairness and equality — a "new" approach that "supersedes" an outdated Western model. While benign-sounding, this community concept means nothing less than the </w:t>
      </w:r>
      <w:r w:rsidRPr="000F3575">
        <w:rPr>
          <w:rStyle w:val="Emphasis"/>
        </w:rPr>
        <w:t>end of the U.S.-led system of alliances.</w:t>
      </w:r>
      <w:r w:rsidRPr="00D22E55">
        <w:rPr>
          <w:sz w:val="16"/>
        </w:rPr>
        <w:t xml:space="preserve"> As </w:t>
      </w:r>
      <w:r w:rsidRPr="000F3575">
        <w:rPr>
          <w:rStyle w:val="StyleUnderline"/>
        </w:rPr>
        <w:t>one Chinese official told me</w:t>
      </w:r>
      <w:r w:rsidRPr="00D22E55">
        <w:rPr>
          <w:sz w:val="16"/>
        </w:rPr>
        <w:t xml:space="preserve">, such </w:t>
      </w:r>
      <w:r w:rsidRPr="000F3575">
        <w:rPr>
          <w:rStyle w:val="StyleUnderline"/>
        </w:rPr>
        <w:t>alliances are "anachronistic" and "not suitable for the contemporary time."</w:t>
      </w:r>
    </w:p>
    <w:p w14:paraId="12D25C8E" w14:textId="77777777" w:rsidR="00951864" w:rsidRPr="00D22E55" w:rsidRDefault="00951864" w:rsidP="00951864">
      <w:pPr>
        <w:rPr>
          <w:sz w:val="16"/>
        </w:rPr>
      </w:pPr>
      <w:r w:rsidRPr="00D22E55">
        <w:rPr>
          <w:rStyle w:val="Emphasis"/>
        </w:rPr>
        <w:t>The s</w:t>
      </w:r>
      <w:r w:rsidRPr="002D1A63">
        <w:rPr>
          <w:rStyle w:val="StyleUnderline"/>
        </w:rPr>
        <w:t xml:space="preserve">haky commitment of President </w:t>
      </w:r>
      <w:r w:rsidRPr="00D22E55">
        <w:rPr>
          <w:rStyle w:val="Emphasis"/>
        </w:rPr>
        <w:t>Trump to</w:t>
      </w:r>
      <w:r w:rsidRPr="002D1A63">
        <w:rPr>
          <w:rStyle w:val="StyleUnderline"/>
        </w:rPr>
        <w:t xml:space="preserve"> America's </w:t>
      </w:r>
      <w:r w:rsidRPr="00D22E55">
        <w:rPr>
          <w:rStyle w:val="Emphasis"/>
        </w:rPr>
        <w:t>alliance structures has provided welcome support to Chinese diplomats</w:t>
      </w:r>
      <w:r w:rsidRPr="002D1A63">
        <w:rPr>
          <w:rStyle w:val="StyleUnderline"/>
        </w:rPr>
        <w:t xml:space="preserve"> and scholars tasked with selling Xi's idea.</w:t>
      </w:r>
      <w:r w:rsidRPr="00D22E55">
        <w:rPr>
          <w:sz w:val="16"/>
        </w:rPr>
        <w:t xml:space="preserve"> Nonetheless, the Chinese leader has undermined his own soft sell with his military assertiveness in the South China Sea and willingness to adopt coercive economic policies toward South Korea and Taiwan, among other nations.</w:t>
      </w:r>
    </w:p>
    <w:p w14:paraId="2B356544" w14:textId="77777777" w:rsidR="00951864" w:rsidRPr="00D22E55" w:rsidRDefault="00951864" w:rsidP="00951864">
      <w:pPr>
        <w:rPr>
          <w:sz w:val="16"/>
        </w:rPr>
      </w:pPr>
      <w:r w:rsidRPr="00657384">
        <w:rPr>
          <w:rStyle w:val="StyleUnderline"/>
        </w:rPr>
        <w:t>Xi also is working to reform international institutions and norms to reflect the interests of the Chinese government</w:t>
      </w:r>
      <w:r w:rsidRPr="00D22E55">
        <w:rPr>
          <w:sz w:val="16"/>
        </w:rPr>
        <w:t xml:space="preserve">. </w:t>
      </w:r>
      <w:r w:rsidRPr="00F254C3">
        <w:rPr>
          <w:rStyle w:val="StyleUnderline"/>
        </w:rPr>
        <w:t>Beijing's diplomats are adeptly exploiting the United Nations and other organizations to try to diminish the relative weight of individual freedoms and liberties in human rights discourse and promote Internet sovereignty, as opposed to the free flow of information. China's grand-scale Belt and Road infrastructure initiative has become a test case for the norms underpinning China's development path</w:t>
      </w:r>
      <w:r w:rsidRPr="00D22E55">
        <w:rPr>
          <w:sz w:val="16"/>
        </w:rPr>
        <w:t>, which discount the importance of good governance in pursuit of rapid economic development. While many countries eagerly court Belt and Road projects, many others are now rejecting them, fearful of the potential negative environmental, financial and social ramifications.</w:t>
      </w:r>
    </w:p>
    <w:p w14:paraId="3A7AA597" w14:textId="77777777" w:rsidR="00951864" w:rsidRPr="00F254C3" w:rsidRDefault="00951864" w:rsidP="00951864">
      <w:pPr>
        <w:rPr>
          <w:rStyle w:val="StyleUnderline"/>
        </w:rPr>
      </w:pPr>
      <w:r w:rsidRPr="00D22E55">
        <w:rPr>
          <w:sz w:val="16"/>
        </w:rPr>
        <w:t xml:space="preserve">Finally, </w:t>
      </w:r>
      <w:r w:rsidRPr="00D22E55">
        <w:rPr>
          <w:rStyle w:val="Emphasis"/>
        </w:rPr>
        <w:t>China has dramatically increased the resources</w:t>
      </w:r>
      <w:r w:rsidRPr="00F254C3">
        <w:rPr>
          <w:rStyle w:val="StyleUnderline"/>
        </w:rPr>
        <w:t xml:space="preserve"> </w:t>
      </w:r>
      <w:r w:rsidRPr="00D22E55">
        <w:rPr>
          <w:rStyle w:val="Emphasis"/>
        </w:rPr>
        <w:t>it puts toward public diplomacy</w:t>
      </w:r>
      <w:r w:rsidRPr="00F254C3">
        <w:rPr>
          <w:rStyle w:val="StyleUnderline"/>
        </w:rPr>
        <w:t>, providing generous scholarships for foreign students and officials to study the China model, opening government-sponsored centers to advance understanding of Chinese language and culture, and launching a media campaign to shape the Chine narrative.</w:t>
      </w:r>
    </w:p>
    <w:p w14:paraId="0E2F5B10" w14:textId="77777777" w:rsidR="00951864" w:rsidRPr="00D22E55" w:rsidRDefault="00951864" w:rsidP="00951864">
      <w:pPr>
        <w:rPr>
          <w:sz w:val="16"/>
        </w:rPr>
      </w:pPr>
      <w:r w:rsidRPr="00F254C3">
        <w:rPr>
          <w:rStyle w:val="StyleUnderline"/>
        </w:rPr>
        <w:t>Officials in some developing countries appreciate China's emphasis on infrastructure-led growth, foreign investment and political stability</w:t>
      </w:r>
      <w:r w:rsidRPr="00D22E55">
        <w:rPr>
          <w:sz w:val="16"/>
        </w:rPr>
        <w:t>. The Tanzanian minister of transport and communications found China's censorship practices worthy of emulation: "Our Chinese friends have managed to block such media in their country and replaced them with their homegrown sites that are safe, constructive and popular. We aren't there yet, but ... we should guard against their misuse."</w:t>
      </w:r>
    </w:p>
    <w:p w14:paraId="49C53A0C" w14:textId="77777777" w:rsidR="00951864" w:rsidRPr="00D22E55" w:rsidRDefault="00951864" w:rsidP="00951864">
      <w:pPr>
        <w:rPr>
          <w:sz w:val="16"/>
        </w:rPr>
      </w:pPr>
      <w:r w:rsidRPr="00D22E55">
        <w:rPr>
          <w:sz w:val="16"/>
        </w:rPr>
        <w:t>In addition</w:t>
      </w:r>
      <w:r w:rsidRPr="00F254C3">
        <w:rPr>
          <w:rStyle w:val="StyleUnderline"/>
        </w:rPr>
        <w:t>, Beijing is not only advancing its own positive China narrative but also moving to prevent others from providing a contrary one.</w:t>
      </w:r>
      <w:r w:rsidRPr="00D22E55">
        <w:rPr>
          <w:sz w:val="16"/>
        </w:rPr>
        <w:t xml:space="preserve"> After a Chinese company took a significant stake in a South African newspaper, for example, a writer found his column canceled after publishing an article criticizing China's repression in the Western autonomous region of Xinjiang. And in Kenya, the Chinese government subsidized digital television access for 800 villages, providing extensive Chinese programming while ensuring that other international stations, such as the BBC and Al Jazeera, were priced out of reach. Some Chinese analysts now boast about the positive relationship between "not free" political systems and economic prosperity.</w:t>
      </w:r>
    </w:p>
    <w:p w14:paraId="5D853C94" w14:textId="77777777" w:rsidR="00951864" w:rsidRPr="00951864" w:rsidRDefault="00951864" w:rsidP="00951864"/>
    <w:p w14:paraId="5152C78B" w14:textId="33ACD843" w:rsidR="00516272" w:rsidRDefault="00516272" w:rsidP="00516272">
      <w:pPr>
        <w:pStyle w:val="Heading3"/>
      </w:pPr>
      <w:r>
        <w:t>Brink—Jenga Tower</w:t>
      </w:r>
    </w:p>
    <w:p w14:paraId="2CE333F9" w14:textId="77777777" w:rsidR="00516272" w:rsidRDefault="00516272" w:rsidP="00516272">
      <w:pPr>
        <w:pStyle w:val="Heading4"/>
      </w:pPr>
      <w:r w:rsidRPr="002A60C5">
        <w:t xml:space="preserve">US leadership is a Jenga tower – we’re on the brink of collapse – one wrong move and it collapses </w:t>
      </w:r>
    </w:p>
    <w:p w14:paraId="234DA1DD" w14:textId="77777777" w:rsidR="00516272" w:rsidRPr="00792912" w:rsidRDefault="00516272" w:rsidP="00516272">
      <w:pPr>
        <w:rPr>
          <w:rStyle w:val="Style13ptBold"/>
        </w:rPr>
      </w:pPr>
      <w:r w:rsidRPr="00792912">
        <w:rPr>
          <w:rStyle w:val="Style13ptBold"/>
        </w:rPr>
        <w:t>Drezner</w:t>
      </w:r>
      <w:r w:rsidRPr="002A60C5">
        <w:t>, Professor of International Politics at the Fletcher School of Law and Diplomacy,</w:t>
      </w:r>
      <w:r w:rsidRPr="00792912">
        <w:rPr>
          <w:rStyle w:val="Style13ptBold"/>
        </w:rPr>
        <w:t xml:space="preserve"> 2019</w:t>
      </w:r>
    </w:p>
    <w:p w14:paraId="74475CEB" w14:textId="77777777" w:rsidR="00516272" w:rsidRPr="002A60C5" w:rsidRDefault="00516272" w:rsidP="00516272">
      <w:r>
        <w:t xml:space="preserve">(Daniel W., “This Time Is Different Why U.S. Foreign Policy Will Never Recover”, Foreign Affairs, May/June 2019, </w:t>
      </w:r>
      <w:hyperlink r:id="rId12" w:history="1">
        <w:r w:rsidRPr="00DD0724">
          <w:rPr>
            <w:rStyle w:val="Hyperlink"/>
          </w:rPr>
          <w:t>https://www.foreignaffairs.com/articles/2019-04-16/time-different</w:t>
        </w:r>
      </w:hyperlink>
      <w:r>
        <w:t>, accessed July 6, 2019, GDI-JRam)</w:t>
      </w:r>
    </w:p>
    <w:p w14:paraId="70C4A811" w14:textId="77777777" w:rsidR="00516272" w:rsidRPr="002A60C5" w:rsidRDefault="00516272" w:rsidP="00516272">
      <w:pPr>
        <w:rPr>
          <w:sz w:val="16"/>
        </w:rPr>
      </w:pPr>
      <w:r w:rsidRPr="002A60C5">
        <w:rPr>
          <w:rStyle w:val="StyleUnderline"/>
        </w:rPr>
        <w:t>The American foundations undergirding the liberal international order are in grave danger</w:t>
      </w:r>
      <w:r w:rsidRPr="002A60C5">
        <w:rPr>
          <w:sz w:val="16"/>
        </w:rPr>
        <w:t xml:space="preserve">, and it is no longer possible to take the pillars of that order for granted. </w:t>
      </w:r>
      <w:r w:rsidRPr="002A60C5">
        <w:rPr>
          <w:rStyle w:val="StyleUnderline"/>
        </w:rPr>
        <w:t xml:space="preserve">Think of the current moment as a game of Jenga in which multiple pieces have been removed but the tower still stands. </w:t>
      </w:r>
      <w:r w:rsidRPr="002A60C5">
        <w:rPr>
          <w:sz w:val="16"/>
        </w:rPr>
        <w:t xml:space="preserve">As a result, </w:t>
      </w:r>
      <w:r w:rsidRPr="002A60C5">
        <w:rPr>
          <w:rStyle w:val="StyleUnderline"/>
        </w:rPr>
        <w:t xml:space="preserve">some observers have concluded that the structure remains sturdy. But </w:t>
      </w:r>
      <w:r w:rsidRPr="002A60C5">
        <w:rPr>
          <w:sz w:val="16"/>
        </w:rPr>
        <w:t xml:space="preserve">in fact, </w:t>
      </w:r>
      <w:r w:rsidRPr="002A60C5">
        <w:rPr>
          <w:rStyle w:val="StyleUnderline"/>
        </w:rPr>
        <w:t>it is lacking many important parts and, on closer inspection, is teetering ever so slightly. Like a Jenga tower, the order will continue to stand upright—right until the moment it collapses. Every effort should be made to preserve the liberal international order</w:t>
      </w:r>
      <w:r w:rsidRPr="002A60C5">
        <w:rPr>
          <w:sz w:val="16"/>
        </w:rPr>
        <w:t>, but it is also time to start thinking about what might come after its end.</w:t>
      </w:r>
    </w:p>
    <w:p w14:paraId="463C97B8" w14:textId="77777777" w:rsidR="00F1793F" w:rsidRDefault="00F1793F" w:rsidP="00F1793F">
      <w:pPr>
        <w:pStyle w:val="Heading4"/>
      </w:pPr>
      <w:r>
        <w:t xml:space="preserve">US leadership isn’t assured – continued alliances structure prevents decline into conflict  </w:t>
      </w:r>
    </w:p>
    <w:p w14:paraId="1D955060" w14:textId="77777777" w:rsidR="00F1793F" w:rsidRPr="006808C7" w:rsidRDefault="00F1793F" w:rsidP="00F1793F">
      <w:r w:rsidRPr="006808C7">
        <w:rPr>
          <w:rStyle w:val="Style13ptBold"/>
        </w:rPr>
        <w:t xml:space="preserve">Kempe 18 </w:t>
      </w:r>
      <w:r>
        <w:t xml:space="preserve">(Frederick, </w:t>
      </w:r>
      <w:r w:rsidRPr="006808C7">
        <w:t>president &amp; CEO of the Atlantic Counci</w:t>
      </w:r>
      <w:r>
        <w:t xml:space="preserve">l, </w:t>
      </w:r>
      <w:proofErr w:type="gramStart"/>
      <w:r w:rsidRPr="006808C7">
        <w:t>The</w:t>
      </w:r>
      <w:proofErr w:type="gramEnd"/>
      <w:r w:rsidRPr="006808C7">
        <w:t xml:space="preserve"> way to prevent World War III: Avoid delusions about China and US leadership</w:t>
      </w:r>
      <w:r>
        <w:t xml:space="preserve">.” CNBC, 11/17/18, </w:t>
      </w:r>
      <w:hyperlink r:id="rId13" w:history="1">
        <w:r w:rsidRPr="00F63C7F">
          <w:rPr>
            <w:rStyle w:val="Hyperlink"/>
          </w:rPr>
          <w:t>https://www.cnbc.com/2018/11/16/to-prevent-world-war-iii-avoid-delusions-about-china-and-us-leadership.html</w:t>
        </w:r>
      </w:hyperlink>
      <w:r>
        <w:t>, Accessed 7/16/19, GDI – JMoore)</w:t>
      </w:r>
    </w:p>
    <w:p w14:paraId="04394740" w14:textId="77777777" w:rsidR="00F1793F" w:rsidRPr="008A3E14" w:rsidRDefault="00F1793F" w:rsidP="00F1793F">
      <w:pPr>
        <w:rPr>
          <w:rStyle w:val="StyleUnderline"/>
        </w:rPr>
      </w:pPr>
      <w:r w:rsidRPr="008A3E14">
        <w:rPr>
          <w:rStyle w:val="StyleUnderline"/>
        </w:rPr>
        <w:t>The window is closing on our ability to shape a future to our liking.</w:t>
      </w:r>
      <w:r w:rsidRPr="008A3E14">
        <w:rPr>
          <w:sz w:val="16"/>
        </w:rPr>
        <w:t xml:space="preserve"> </w:t>
      </w:r>
      <w:r w:rsidRPr="008A3E14">
        <w:rPr>
          <w:rStyle w:val="StyleUnderline"/>
        </w:rPr>
        <w:t>The United States has dynamism, resources, human capital and sources of attraction that could extend its global leadership.</w:t>
      </w:r>
      <w:r w:rsidRPr="008A3E14">
        <w:rPr>
          <w:sz w:val="16"/>
        </w:rPr>
        <w:t xml:space="preserve"> However, </w:t>
      </w:r>
      <w:r w:rsidRPr="008A3E14">
        <w:rPr>
          <w:rStyle w:val="StyleUnderline"/>
        </w:rPr>
        <w:t>with China on track to surpass the U.S. as the world's biggest economy,</w:t>
      </w:r>
      <w:r w:rsidRPr="008A3E14">
        <w:rPr>
          <w:sz w:val="16"/>
        </w:rPr>
        <w:t xml:space="preserve"> </w:t>
      </w:r>
      <w:r w:rsidRPr="008A3E14">
        <w:rPr>
          <w:rStyle w:val="StyleUnderline"/>
        </w:rPr>
        <w:t>it has far less leverage</w:t>
      </w:r>
      <w:r w:rsidRPr="008A3E14">
        <w:rPr>
          <w:sz w:val="16"/>
        </w:rPr>
        <w:t xml:space="preserve"> </w:t>
      </w:r>
      <w:r w:rsidRPr="008A3E14">
        <w:rPr>
          <w:rStyle w:val="StyleUnderline"/>
        </w:rPr>
        <w:t>and relative resources</w:t>
      </w:r>
      <w:r w:rsidRPr="008A3E14">
        <w:rPr>
          <w:sz w:val="16"/>
        </w:rPr>
        <w:t xml:space="preserve"> than it had in 1945. That means </w:t>
      </w:r>
      <w:r w:rsidRPr="008A3E14">
        <w:rPr>
          <w:rStyle w:val="StyleUnderline"/>
        </w:rPr>
        <w:t>U.S. leaders will have</w:t>
      </w:r>
      <w:r w:rsidRPr="008A3E14">
        <w:rPr>
          <w:sz w:val="16"/>
        </w:rPr>
        <w:t xml:space="preserve"> </w:t>
      </w:r>
      <w:r w:rsidRPr="008A3E14">
        <w:rPr>
          <w:rStyle w:val="StyleUnderline"/>
        </w:rPr>
        <w:t>to</w:t>
      </w:r>
      <w:r w:rsidRPr="008A3E14">
        <w:rPr>
          <w:sz w:val="16"/>
        </w:rPr>
        <w:t xml:space="preserve"> </w:t>
      </w:r>
      <w:r w:rsidRPr="008A3E14">
        <w:rPr>
          <w:rStyle w:val="StyleUnderline"/>
        </w:rPr>
        <w:t>summon</w:t>
      </w:r>
      <w:r w:rsidRPr="008A3E14">
        <w:rPr>
          <w:sz w:val="16"/>
        </w:rPr>
        <w:t xml:space="preserve"> even more strategic and collaborative vision, </w:t>
      </w:r>
      <w:r w:rsidRPr="008A3E14">
        <w:rPr>
          <w:rStyle w:val="StyleUnderline"/>
        </w:rPr>
        <w:t>renewing alliances, adapting current institutions and preventing major conflict.</w:t>
      </w:r>
      <w:r w:rsidRPr="008A3E14">
        <w:rPr>
          <w:sz w:val="16"/>
        </w:rPr>
        <w:t xml:space="preserve"> </w:t>
      </w:r>
      <w:r w:rsidRPr="008A3E14">
        <w:rPr>
          <w:rStyle w:val="StyleUnderline"/>
        </w:rPr>
        <w:t>To think U.S. leadership can be assured otherwise would be the mother of all delusions.</w:t>
      </w:r>
    </w:p>
    <w:p w14:paraId="246F0398" w14:textId="77777777" w:rsidR="00F1793F" w:rsidRDefault="00F1793F" w:rsidP="00F1793F"/>
    <w:p w14:paraId="08F151FE" w14:textId="77777777" w:rsidR="00516272" w:rsidRPr="00516272" w:rsidRDefault="00516272" w:rsidP="00516272"/>
    <w:p w14:paraId="1B8BF54D" w14:textId="6C211FBC" w:rsidR="00466018" w:rsidRDefault="00466018" w:rsidP="00466018">
      <w:pPr>
        <w:pStyle w:val="Heading3"/>
      </w:pPr>
      <w:r>
        <w:t xml:space="preserve">Leadership High Now—Generic </w:t>
      </w:r>
    </w:p>
    <w:p w14:paraId="45F22E9A" w14:textId="50B59746" w:rsidR="00466018" w:rsidRDefault="00466018" w:rsidP="00466018">
      <w:pPr>
        <w:pStyle w:val="Heading4"/>
      </w:pPr>
      <w:r>
        <w:t xml:space="preserve">Perception of US power is flawed – the status of the US has never been better </w:t>
      </w:r>
      <w:r w:rsidR="00951864">
        <w:t xml:space="preserve">– laundry list </w:t>
      </w:r>
    </w:p>
    <w:p w14:paraId="76F29C4A" w14:textId="77777777" w:rsidR="00466018" w:rsidRPr="00A37110" w:rsidRDefault="00466018" w:rsidP="00466018">
      <w:pPr>
        <w:rPr>
          <w:sz w:val="26"/>
          <w:szCs w:val="26"/>
        </w:rPr>
      </w:pPr>
      <w:r w:rsidRPr="00A37110">
        <w:rPr>
          <w:b/>
          <w:bCs/>
          <w:sz w:val="26"/>
          <w:szCs w:val="26"/>
        </w:rPr>
        <w:t>Schake</w:t>
      </w:r>
      <w:r w:rsidRPr="00A37110">
        <w:rPr>
          <w:sz w:val="26"/>
          <w:szCs w:val="26"/>
        </w:rPr>
        <w:t xml:space="preserve">, Deputy Director General of the International Institute for Strategic Studies, </w:t>
      </w:r>
      <w:r w:rsidRPr="00A37110">
        <w:rPr>
          <w:b/>
          <w:bCs/>
          <w:sz w:val="26"/>
          <w:szCs w:val="26"/>
        </w:rPr>
        <w:t>2019</w:t>
      </w:r>
    </w:p>
    <w:p w14:paraId="5462B4A0" w14:textId="77777777" w:rsidR="00466018" w:rsidRPr="00594413" w:rsidRDefault="00466018" w:rsidP="00466018">
      <w:pPr>
        <w:rPr>
          <w:b/>
          <w:bCs/>
        </w:rPr>
      </w:pPr>
      <w:r>
        <w:t>(Kori, “</w:t>
      </w:r>
      <w:r w:rsidRPr="007D11E8">
        <w:t>Back to Basics</w:t>
      </w:r>
      <w:r>
        <w:t xml:space="preserve"> </w:t>
      </w:r>
      <w:r w:rsidRPr="007D11E8">
        <w:t>How to Make Right What Trump Gets Wrong</w:t>
      </w:r>
      <w:r>
        <w:t xml:space="preserve">”, Foreign Affairs, Mary/June 2019, </w:t>
      </w:r>
      <w:hyperlink r:id="rId14" w:history="1">
        <w:r>
          <w:rPr>
            <w:rStyle w:val="Hyperlink"/>
          </w:rPr>
          <w:t>https://www.foreignaffairs.com/articles/2019-04-16/back-basics</w:t>
        </w:r>
      </w:hyperlink>
      <w:r>
        <w:t>, accessed July 4, 2019, GDI-JRam)</w:t>
      </w:r>
    </w:p>
    <w:p w14:paraId="69B82DC6" w14:textId="77777777" w:rsidR="00466018" w:rsidRPr="007D11E8" w:rsidRDefault="00466018" w:rsidP="00466018">
      <w:r w:rsidRPr="007D11E8">
        <w:t>YOU NEVER HAD IT SO GOOD</w:t>
      </w:r>
    </w:p>
    <w:p w14:paraId="59C0E1FD" w14:textId="77777777" w:rsidR="00466018" w:rsidRPr="007D11E8" w:rsidRDefault="00466018" w:rsidP="00466018">
      <w:r w:rsidRPr="007D11E8">
        <w:t xml:space="preserve">For all the panic and self-doubt that the political turmoil of recent years has brought, </w:t>
      </w:r>
      <w:r w:rsidRPr="002651AF">
        <w:rPr>
          <w:u w:val="single"/>
        </w:rPr>
        <w:t>the current crisis is hardly without precedent</w:t>
      </w:r>
      <w:r w:rsidRPr="007D11E8">
        <w:t xml:space="preserve">. In fact, for most of its history, </w:t>
      </w:r>
      <w:r w:rsidRPr="002651AF">
        <w:rPr>
          <w:u w:val="single"/>
        </w:rPr>
        <w:t>the United States faced more formidable challenges and had fewer resources than it does today</w:t>
      </w:r>
      <w:r w:rsidRPr="007D11E8">
        <w:t>. George Washington would have loved to negotiate a multilateral trade deal from a position of economic strength rather than having to bring a fledgling nation into being amid hostility from much stronger states. Abraham Lincoln would have considered banding allies together to counter a rising China an easy day’s work compared with passing the 13th Amendment or preventing international recognition of the Confederacy. Franklin Roosevelt would have been right to see managing a glut of capital as less complicated than resuscitating the entire U.S. economy.</w:t>
      </w:r>
    </w:p>
    <w:p w14:paraId="57AA97AD" w14:textId="77777777" w:rsidR="00466018" w:rsidRPr="002651AF" w:rsidRDefault="00466018" w:rsidP="00466018">
      <w:pPr>
        <w:rPr>
          <w:u w:val="single"/>
        </w:rPr>
      </w:pPr>
      <w:r w:rsidRPr="007D11E8">
        <w:t xml:space="preserve">The </w:t>
      </w:r>
      <w:r w:rsidRPr="002651AF">
        <w:rPr>
          <w:u w:val="single"/>
        </w:rPr>
        <w:t>United States has the most propitious geopolitical environment any country could hope for</w:t>
      </w:r>
      <w:r w:rsidRPr="007D11E8">
        <w:t xml:space="preserve">: surrounded by oceans and peaceful, cooperative neighbors. </w:t>
      </w:r>
      <w:r w:rsidRPr="002651AF">
        <w:rPr>
          <w:u w:val="single"/>
        </w:rPr>
        <w:t xml:space="preserve">The U.S. economy generates jobs and drives technological innovation. The country’s hegemony in the global balance-of-payments system is so secure that investors are indifferent to its </w:t>
      </w:r>
      <w:hyperlink r:id="rId15" w:tgtFrame="_blank" w:history="1">
        <w:r w:rsidRPr="002651AF">
          <w:rPr>
            <w:rStyle w:val="Hyperlink"/>
            <w:u w:val="single"/>
          </w:rPr>
          <w:t>indebtedness</w:t>
        </w:r>
      </w:hyperlink>
      <w:r w:rsidRPr="002651AF">
        <w:rPr>
          <w:u w:val="single"/>
        </w:rPr>
        <w:t xml:space="preserve"> and Washington can impose </w:t>
      </w:r>
      <w:hyperlink r:id="rId16" w:tgtFrame="_blank" w:history="1">
        <w:r w:rsidRPr="002651AF">
          <w:rPr>
            <w:rStyle w:val="Hyperlink"/>
            <w:u w:val="single"/>
          </w:rPr>
          <w:t>sanctions</w:t>
        </w:r>
      </w:hyperlink>
      <w:r w:rsidRPr="002651AF">
        <w:rPr>
          <w:u w:val="single"/>
        </w:rPr>
        <w:t xml:space="preserve"> on foreign entities and governments with impunity. The United States is a dominant power that other strong states voluntarily work to support rather than diminish—a historical anomaly. Its military is so capable that its adversaries have to operate on the margins of the conflict spectrum, in the realm of insurgency or information warfare. The country’s cultural products are appealing and accessible, and its language serves as the lingua franca for international transactions.</w:t>
      </w:r>
    </w:p>
    <w:p w14:paraId="4689AFD9" w14:textId="77777777" w:rsidR="00466018" w:rsidRPr="002651AF" w:rsidRDefault="00466018" w:rsidP="00466018">
      <w:pPr>
        <w:rPr>
          <w:u w:val="single"/>
        </w:rPr>
      </w:pPr>
      <w:r w:rsidRPr="007D11E8">
        <w:t xml:space="preserve">What is more, </w:t>
      </w:r>
      <w:r w:rsidRPr="002651AF">
        <w:rPr>
          <w:u w:val="single"/>
        </w:rPr>
        <w:t>U.S. domestic politics are not more contentious than in previous eras.</w:t>
      </w:r>
      <w:r w:rsidRPr="007D11E8">
        <w:t xml:space="preserve"> “</w:t>
      </w:r>
      <w:r w:rsidRPr="002651AF">
        <w:rPr>
          <w:u w:val="single"/>
        </w:rPr>
        <w:t>Every single president in American history thought that he was the most maligned person who had ever held the office, suffered the most vitriolic press attacks, and had to deal with the most ferocious partisanship</w:t>
      </w:r>
      <w:r w:rsidRPr="007D11E8">
        <w:t>,” the historian Ron Chernow has</w:t>
      </w:r>
      <w:r>
        <w:t xml:space="preserve"> </w:t>
      </w:r>
      <w:hyperlink r:id="rId17" w:tgtFrame="_blank" w:history="1">
        <w:r w:rsidRPr="007D11E8">
          <w:rPr>
            <w:rStyle w:val="Hyperlink"/>
          </w:rPr>
          <w:t>written</w:t>
        </w:r>
      </w:hyperlink>
      <w:r w:rsidRPr="007D11E8">
        <w:t xml:space="preserve">. Andrew Jackson said that his only regrets as president were that he didn’t shoot Henry Clay or hang John C. Calhoun. The abolitionist Massachusetts senator Charles Sumner was caned nearly to death on the floor of the Senate in 1856. </w:t>
      </w:r>
      <w:r w:rsidRPr="002651AF">
        <w:rPr>
          <w:u w:val="single"/>
        </w:rPr>
        <w:t>There have been countless attempts to kill a sitting U.S. president, four of them successful.</w:t>
      </w:r>
    </w:p>
    <w:p w14:paraId="2B2BF62B" w14:textId="77777777" w:rsidR="00466018" w:rsidRPr="002651AF" w:rsidRDefault="00466018" w:rsidP="00466018">
      <w:pPr>
        <w:rPr>
          <w:u w:val="single"/>
        </w:rPr>
      </w:pPr>
      <w:r w:rsidRPr="007D11E8">
        <w:t xml:space="preserve">Yet </w:t>
      </w:r>
      <w:r w:rsidRPr="002651AF">
        <w:rPr>
          <w:u w:val="single"/>
        </w:rPr>
        <w:t xml:space="preserve">Americans have persuaded themselves that their present challenges are less comprehensible and their politics </w:t>
      </w:r>
      <w:proofErr w:type="gramStart"/>
      <w:r w:rsidRPr="002651AF">
        <w:rPr>
          <w:u w:val="single"/>
        </w:rPr>
        <w:t>more venal</w:t>
      </w:r>
      <w:proofErr w:type="gramEnd"/>
      <w:r w:rsidRPr="002651AF">
        <w:rPr>
          <w:u w:val="single"/>
        </w:rPr>
        <w:t xml:space="preserve"> than those of eras past. This mindset exaggerates current difficulties and excuses inactio</w:t>
      </w:r>
      <w:r w:rsidRPr="007D11E8">
        <w:t xml:space="preserve">n—and it distorts views of the rest of the world, too, as Americans overestimate the complexity and difficulty of the problems the United States faces on the international stage. </w:t>
      </w:r>
      <w:r w:rsidRPr="002651AF">
        <w:rPr>
          <w:u w:val="single"/>
        </w:rPr>
        <w:t>Foreign policy isn’t newly complicated—it has always been—and the United States must simply get on with the tough work of devising strategies to advance its interests.</w:t>
      </w:r>
    </w:p>
    <w:p w14:paraId="214A24C6" w14:textId="08AE8614" w:rsidR="00516272" w:rsidRDefault="005D7FF3" w:rsidP="00516272">
      <w:pPr>
        <w:pStyle w:val="Heading3"/>
      </w:pPr>
      <w:r>
        <w:t>AT: Trump Hurts Leadership</w:t>
      </w:r>
      <w:r w:rsidR="00343190">
        <w:t>—Generic</w:t>
      </w:r>
    </w:p>
    <w:p w14:paraId="6843EA6F" w14:textId="77777777" w:rsidR="006E35D9" w:rsidRDefault="006E35D9" w:rsidP="006E35D9">
      <w:pPr>
        <w:pStyle w:val="Heading4"/>
      </w:pPr>
      <w:r>
        <w:t xml:space="preserve">Trump means alliances are on the brink – he hasn’t broken them </w:t>
      </w:r>
    </w:p>
    <w:p w14:paraId="10859BD7" w14:textId="77777777" w:rsidR="006E35D9" w:rsidRPr="006E35D9" w:rsidRDefault="006E35D9" w:rsidP="006E35D9">
      <w:r w:rsidRPr="006E35D9">
        <w:rPr>
          <w:rStyle w:val="Style13ptBold"/>
        </w:rPr>
        <w:t>Brands 19</w:t>
      </w:r>
      <w:r>
        <w:t xml:space="preserve"> (Hal, </w:t>
      </w:r>
      <w:r w:rsidRPr="006E35D9">
        <w:t>Henry Kissinger distinguished professor at Johns Hopkins University’s School of Advanced International Studies</w:t>
      </w:r>
      <w:r>
        <w:t>, “</w:t>
      </w:r>
      <w:r w:rsidRPr="006E35D9">
        <w:t>Can U.S. alliances withstand Trump's venom?</w:t>
      </w:r>
      <w:r>
        <w:t xml:space="preserve">” Japan Times, 1/30/19, </w:t>
      </w:r>
      <w:hyperlink r:id="rId18" w:anchor=".XS5NKS2ZM1I" w:history="1">
        <w:r w:rsidRPr="00F63C7F">
          <w:rPr>
            <w:rStyle w:val="Hyperlink"/>
          </w:rPr>
          <w:t>https://www.japantimes.co.jp/opinion/2019/01/30/commentary/world-commentary/can-u-s-alliances-withstand-trumps-venom/#.XS5NKS2ZM1I</w:t>
        </w:r>
      </w:hyperlink>
      <w:r>
        <w:t>, Accessed 7/16/19, GDI – JMoore)</w:t>
      </w:r>
    </w:p>
    <w:p w14:paraId="70B82FB7" w14:textId="77777777" w:rsidR="006E35D9" w:rsidRDefault="006E35D9" w:rsidP="006E35D9">
      <w:r w:rsidRPr="006E35D9">
        <w:rPr>
          <w:sz w:val="16"/>
        </w:rPr>
        <w:t xml:space="preserve">WASHINGTON - </w:t>
      </w:r>
      <w:r w:rsidRPr="006E35D9">
        <w:rPr>
          <w:rStyle w:val="StyleUnderline"/>
        </w:rPr>
        <w:t>After two years under rhetorical assault from</w:t>
      </w:r>
      <w:r w:rsidRPr="006E35D9">
        <w:rPr>
          <w:sz w:val="16"/>
        </w:rPr>
        <w:t xml:space="preserve"> U.S. President Donald </w:t>
      </w:r>
      <w:r w:rsidRPr="006E35D9">
        <w:rPr>
          <w:rStyle w:val="StyleUnderline"/>
        </w:rPr>
        <w:t xml:space="preserve">Trump, America’s alliances have </w:t>
      </w:r>
      <w:r w:rsidRPr="006E35D9">
        <w:rPr>
          <w:sz w:val="16"/>
        </w:rPr>
        <w:t xml:space="preserve">somehow </w:t>
      </w:r>
      <w:r w:rsidRPr="006E35D9">
        <w:rPr>
          <w:rStyle w:val="StyleUnderline"/>
        </w:rPr>
        <w:t xml:space="preserve">held up. </w:t>
      </w:r>
      <w:r w:rsidRPr="006E35D9">
        <w:rPr>
          <w:sz w:val="16"/>
        </w:rPr>
        <w:t xml:space="preserve">This year, however, the constraints on Trump’s anti-alliance instincts are falling away, and a mix of internal and external pressures are endangering several key alliances at once. </w:t>
      </w:r>
      <w:r w:rsidRPr="006E35D9">
        <w:rPr>
          <w:rStyle w:val="StyleUnderline"/>
        </w:rPr>
        <w:t xml:space="preserve">This trend is most visible with respect to NATO. </w:t>
      </w:r>
      <w:r w:rsidRPr="006E35D9">
        <w:rPr>
          <w:sz w:val="16"/>
        </w:rPr>
        <w:t xml:space="preserve">The trans-Atlantic alliance has been a target of Trump’s ire for decades. Since taking office, he has berated European leaders, waffled on America’s Article 5 commitment to protect allies, and even mused about withdrawing from the pact. </w:t>
      </w:r>
      <w:r w:rsidRPr="006E35D9">
        <w:rPr>
          <w:rStyle w:val="StyleUnderline"/>
        </w:rPr>
        <w:t xml:space="preserve">Yet for two years, </w:t>
      </w:r>
      <w:r w:rsidRPr="006E35D9">
        <w:rPr>
          <w:sz w:val="16"/>
        </w:rPr>
        <w:t xml:space="preserve">largely thanks to the initiative of Congress and the Pentagon, </w:t>
      </w:r>
      <w:r w:rsidRPr="006E35D9">
        <w:rPr>
          <w:rStyle w:val="StyleUnderline"/>
        </w:rPr>
        <w:t>day-to-day relations with NATO remained relatively steady. The administration increased spending on military activities meant to deter Russian aggression. The alliance also took steps to improve its military readiness and address unconventional threats such as cyberattacks and information warfare.</w:t>
      </w:r>
      <w:r>
        <w:rPr>
          <w:rStyle w:val="StyleUnderline"/>
        </w:rPr>
        <w:t xml:space="preserve"> </w:t>
      </w:r>
      <w:r w:rsidRPr="006E35D9">
        <w:rPr>
          <w:sz w:val="16"/>
        </w:rPr>
        <w:t xml:space="preserve">This progress, however, was largely dependent on the presence of committed, pro-NATO officials in the American bureaucracy. Those officials are becoming scarcer by the day. Secretary of Defense James Mattis is gone, replaced by an acting secretary — Patrick Shanahan — who seems more inclined to fulfill the president’s wishes. National Security Adviser John Bolton and Secretary of State Mike Pompeo are not anti-NATO, but their hostility to the European Union poisons their relationships with European colleagues. Less visibly, several key Pentagon and State Department officials responsible for the NATO portfolio — Assistant Secretary of Defense Robert Karem, Deputy Assistant Secretary of Defense Thomas Goffus and Assistant Secretary of State Wess Mitchell — have left or will soon leave their posts. </w:t>
      </w:r>
      <w:r w:rsidRPr="006E35D9">
        <w:rPr>
          <w:rStyle w:val="StyleUnderline"/>
        </w:rPr>
        <w:t>None of this means that Trump is likely to withdraw from NATO.</w:t>
      </w:r>
      <w:r w:rsidRPr="006E35D9">
        <w:rPr>
          <w:sz w:val="16"/>
        </w:rPr>
        <w:t xml:space="preserve"> </w:t>
      </w:r>
      <w:r w:rsidRPr="006E35D9">
        <w:rPr>
          <w:rStyle w:val="StyleUnderline"/>
        </w:rPr>
        <w:t xml:space="preserve">Bipartisan support for a recent House resolution that seeks to prevent Trump from unilaterally pulling out of that alliance is a clear warning of the political price he would pay for doing so. </w:t>
      </w:r>
      <w:r w:rsidRPr="006E35D9">
        <w:rPr>
          <w:sz w:val="16"/>
        </w:rPr>
        <w:t xml:space="preserve">The most likely scenario is that there will simply be less constructive leadership from Washington — less ability to propose new initiatives or even respond to allies’ ideas — at a time when NATO confronts major challenges from Russia and illiberalism is surging within the alliance. Things are no better on the other side of the world. </w:t>
      </w:r>
      <w:r w:rsidRPr="006E35D9">
        <w:rPr>
          <w:rStyle w:val="StyleUnderline"/>
        </w:rPr>
        <w:t>The Japan-U.S. alliance has come through the first half of Trump’s term in stronger shape than one might have expected,</w:t>
      </w:r>
      <w:r w:rsidRPr="006E35D9">
        <w:rPr>
          <w:sz w:val="16"/>
        </w:rPr>
        <w:t xml:space="preserve"> given the president’s three-decade history of Japan-bashing. </w:t>
      </w:r>
      <w:r w:rsidRPr="006E35D9">
        <w:rPr>
          <w:rStyle w:val="StyleUnderline"/>
        </w:rPr>
        <w:t>Yet the strains are subtly mounting.</w:t>
      </w:r>
      <w:r w:rsidRPr="006E35D9">
        <w:rPr>
          <w:sz w:val="16"/>
        </w:rPr>
        <w:t xml:space="preserve"> Prime Minister Shinzo Abe’s assiduous personal cultivation of Trump did not prevent the president from peremptorily withdrawing from the Trans-Pacific Partnership in his first week in office. Now, Abe fears that Trump may cut a grand bargain with China at Japan’s expense, or make a deal with North Korea that similarly ignores Tokyo’s security concerns. And while the challenges in the Japan-U.S. alliance are merely simmering, the problems may be coming to a boil in two other alliances.</w:t>
      </w:r>
    </w:p>
    <w:p w14:paraId="650B6A8D" w14:textId="77777777" w:rsidR="006E35D9" w:rsidRDefault="006E35D9" w:rsidP="006E35D9"/>
    <w:p w14:paraId="020392CC" w14:textId="77777777" w:rsidR="006E35D9" w:rsidRDefault="006E35D9" w:rsidP="006E35D9">
      <w:pPr>
        <w:pStyle w:val="Heading4"/>
      </w:pPr>
      <w:r>
        <w:t xml:space="preserve">Even if Trump disrupted alliances – it provides a point of transition to build a more strategic alliance – next president solves </w:t>
      </w:r>
    </w:p>
    <w:p w14:paraId="5E233AFA" w14:textId="77777777" w:rsidR="006E35D9" w:rsidRPr="00DF61BE" w:rsidRDefault="006E35D9" w:rsidP="006E35D9">
      <w:r w:rsidRPr="00DF61BE">
        <w:rPr>
          <w:rStyle w:val="Style13ptBold"/>
        </w:rPr>
        <w:t>Brands 19</w:t>
      </w:r>
      <w:r>
        <w:t xml:space="preserve"> (</w:t>
      </w:r>
      <w:proofErr w:type="gramStart"/>
      <w:r>
        <w:t xml:space="preserve">Hal, </w:t>
      </w:r>
      <w:r w:rsidRPr="00DF61BE">
        <w:t xml:space="preserve"> Henry</w:t>
      </w:r>
      <w:proofErr w:type="gramEnd"/>
      <w:r w:rsidRPr="00DF61BE">
        <w:t xml:space="preserve"> Kissinger Distinguished Professor at Johns Hopkins University’s School of Advanced International Studies, and a scholar at the American Enterprise Institute</w:t>
      </w:r>
      <w:r>
        <w:t>, “</w:t>
      </w:r>
      <w:r w:rsidRPr="00DF61BE">
        <w:t>Trump Has Been (Partly) Good for U.S. Foreign Policy</w:t>
      </w:r>
      <w:r>
        <w:t xml:space="preserve">.” Bloomberg, 7/16/19, </w:t>
      </w:r>
      <w:hyperlink r:id="rId19" w:history="1">
        <w:r w:rsidRPr="00F63C7F">
          <w:rPr>
            <w:rStyle w:val="Hyperlink"/>
          </w:rPr>
          <w:t>https://www.bloomberg.com/opinion/articles/2019-07-16/trump-has-been-partly-good-for-u-s-foreign-policy</w:t>
        </w:r>
      </w:hyperlink>
      <w:r>
        <w:t>, Accessed 7/16/19, GDI – JMoore)</w:t>
      </w:r>
    </w:p>
    <w:p w14:paraId="089A82BC" w14:textId="77777777" w:rsidR="006E35D9" w:rsidRPr="00DF61BE" w:rsidRDefault="006E35D9" w:rsidP="006E35D9">
      <w:pPr>
        <w:rPr>
          <w:rStyle w:val="StyleUnderline"/>
        </w:rPr>
      </w:pPr>
      <w:r w:rsidRPr="00DF61BE">
        <w:rPr>
          <w:sz w:val="16"/>
        </w:rPr>
        <w:t xml:space="preserve">When it comes to foreign policy, Donald </w:t>
      </w:r>
      <w:r w:rsidRPr="00DF61BE">
        <w:rPr>
          <w:rStyle w:val="StyleUnderline"/>
        </w:rPr>
        <w:t xml:space="preserve">Trump </w:t>
      </w:r>
      <w:r w:rsidRPr="00DF61BE">
        <w:rPr>
          <w:sz w:val="16"/>
        </w:rPr>
        <w:t xml:space="preserve">will surely fall short of that standard: He </w:t>
      </w:r>
      <w:r w:rsidRPr="00DF61BE">
        <w:rPr>
          <w:rStyle w:val="StyleUnderline"/>
        </w:rPr>
        <w:t xml:space="preserve">has been far more adept at disruption than at the building </w:t>
      </w:r>
      <w:r w:rsidRPr="00DF61BE">
        <w:rPr>
          <w:sz w:val="16"/>
        </w:rPr>
        <w:t xml:space="preserve">that ought to follow. </w:t>
      </w:r>
      <w:r w:rsidRPr="00DF61BE">
        <w:rPr>
          <w:rStyle w:val="StyleUnderline"/>
        </w:rPr>
        <w:t>Yet in this transitional role, he has done whoever succeeds him a favor. By breaking with precedent so forcefully on issues from trade to security alliances to China, the president has given his successor an opportunity to engage in the creative construction</w:t>
      </w:r>
      <w:r w:rsidRPr="00DF61BE">
        <w:rPr>
          <w:sz w:val="16"/>
        </w:rPr>
        <w:t xml:space="preserve"> that has too often eluded Trump himself.</w:t>
      </w:r>
      <w:r>
        <w:rPr>
          <w:sz w:val="16"/>
        </w:rPr>
        <w:t xml:space="preserve"> </w:t>
      </w:r>
      <w:r w:rsidRPr="00DF61BE">
        <w:rPr>
          <w:sz w:val="16"/>
        </w:rPr>
        <w:t>Trump won office at a time when the international strains on America’s primacy were building, and domestic disillusion with Washington’s expansive globalism was festering. These forces would have affected the statecraft of any president who took office in 2017. When magnified by Trump’s distinctive personality and worldview, they became more jarring still.</w:t>
      </w:r>
      <w:r>
        <w:rPr>
          <w:sz w:val="16"/>
        </w:rPr>
        <w:t xml:space="preserve"> </w:t>
      </w:r>
      <w:r w:rsidRPr="00DF61BE">
        <w:rPr>
          <w:sz w:val="16"/>
        </w:rPr>
        <w:t xml:space="preserve">On China, Trump demolished a decades-old policy that saw integration and engagement as the key to keeping a rising China from becoming a dangerously revisionist China. On trade, Trump shattered a prevailing consensus that the U.S. should bear primary responsibility for advancing an open global economy — and that it should be willing to tolerate some job losses and other domestic pain as the price of that leadership. </w:t>
      </w:r>
      <w:r w:rsidRPr="00DF61BE">
        <w:rPr>
          <w:rStyle w:val="StyleUnderline"/>
        </w:rPr>
        <w:t>On alliances, the president sharply questioned the value of America’s most venerable partnerships; he pursued a familiar and legitimate goal — getting allies to pick up more of the tab for their own security — through the brute-force tactics of publicly castigating European leaders and threatening to abandon friends.</w:t>
      </w:r>
      <w:r>
        <w:rPr>
          <w:rStyle w:val="StyleUnderline"/>
        </w:rPr>
        <w:t xml:space="preserve"> </w:t>
      </w:r>
      <w:r w:rsidRPr="00DF61BE">
        <w:rPr>
          <w:sz w:val="16"/>
        </w:rPr>
        <w:t xml:space="preserve">In all of these areas, the president was on to something. By 2017, </w:t>
      </w:r>
      <w:r w:rsidRPr="00DF61BE">
        <w:rPr>
          <w:rStyle w:val="StyleUnderline"/>
        </w:rPr>
        <w:t>no one could seriously deny that U.S. alliances had become unbalanced:</w:t>
      </w:r>
      <w:r w:rsidRPr="00DF61BE">
        <w:rPr>
          <w:sz w:val="16"/>
        </w:rPr>
        <w:t xml:space="preserve"> America was being asked to confront serious threats across Eurasia and beyond, </w:t>
      </w:r>
      <w:r w:rsidRPr="00DF61BE">
        <w:rPr>
          <w:rStyle w:val="StyleUnderline"/>
        </w:rPr>
        <w:t>while some of its richest allies had become more or less bystanders in their own defense.</w:t>
      </w:r>
      <w:r w:rsidRPr="00DF61BE">
        <w:rPr>
          <w:sz w:val="16"/>
        </w:rPr>
        <w:t xml:space="preserve"> It was becoming harder to rationalize allowing China to pursue mercantilist practices in a free-trade world, or simply not to be alarmed by Beijing’s accelerating expansionism. On global trade, it was no longer feasible to ask U.S. voters to accept very marginal economic gains — and lesser, but highly visible, economic losses — as the cost of free-trade deals whose payoff was generally quite abstract and geopolitical. </w:t>
      </w:r>
      <w:r w:rsidRPr="00DF61BE">
        <w:rPr>
          <w:rStyle w:val="StyleUnderline"/>
        </w:rPr>
        <w:t>Although U.S. policy was never nearly as hapless as Trump and other critics claimed, the way was clear for a leader who would shake up outdated arrangements and erect something more satisfactory.</w:t>
      </w:r>
      <w:r>
        <w:rPr>
          <w:rStyle w:val="StyleUnderline"/>
        </w:rPr>
        <w:t xml:space="preserve"> </w:t>
      </w:r>
      <w:r w:rsidRPr="00DF61BE">
        <w:rPr>
          <w:sz w:val="16"/>
        </w:rPr>
        <w:t xml:space="preserve">Trump, alas, was never going to be this person. Destruction comes naturally to him: Witness the glee he takes in pummeling allies rhetorically, using tariffs as tools of economic punishment, and holding at risk the achievements of generations of U.S. leaders. Creation — the painstaking work of building new relationships, structures and strategies — is beyond the ken of someone so volatile, so undisciplined, so uninterested in either the details or consistency of policy. Thus, </w:t>
      </w:r>
      <w:r w:rsidRPr="00DF61BE">
        <w:rPr>
          <w:rStyle w:val="StyleUnderline"/>
        </w:rPr>
        <w:t>we have a president who has inflicted</w:t>
      </w:r>
      <w:r w:rsidRPr="00DF61BE">
        <w:rPr>
          <w:sz w:val="16"/>
        </w:rPr>
        <w:t xml:space="preserve"> real trauma on crucial </w:t>
      </w:r>
      <w:r w:rsidRPr="00DF61BE">
        <w:rPr>
          <w:rStyle w:val="StyleUnderline"/>
        </w:rPr>
        <w:t>relationships, without telling America’s partners a compelling story about what role these alliances should play in the 21st century.</w:t>
      </w:r>
      <w:r w:rsidRPr="00DF61BE">
        <w:rPr>
          <w:sz w:val="16"/>
        </w:rPr>
        <w:t xml:space="preserve"> </w:t>
      </w:r>
      <w:r w:rsidRPr="00DF61BE">
        <w:rPr>
          <w:rStyle w:val="StyleUnderline"/>
        </w:rPr>
        <w:t>The administration has declared that the U.S. will now “compete” with</w:t>
      </w:r>
      <w:r w:rsidRPr="00DF61BE">
        <w:rPr>
          <w:sz w:val="16"/>
        </w:rPr>
        <w:t xml:space="preserve"> </w:t>
      </w:r>
      <w:r w:rsidRPr="00DF61BE">
        <w:rPr>
          <w:rStyle w:val="StyleUnderline"/>
        </w:rPr>
        <w:t>China</w:t>
      </w:r>
      <w:r w:rsidRPr="00DF61BE">
        <w:rPr>
          <w:sz w:val="16"/>
        </w:rPr>
        <w:t xml:space="preserve">, without building the well-rounded strategy or the broad democratic coalition needed to win that competition. The president has clearly identified which aspects of the international trading system he does not like: </w:t>
      </w:r>
      <w:proofErr w:type="gramStart"/>
      <w:r w:rsidRPr="00DF61BE">
        <w:rPr>
          <w:sz w:val="16"/>
        </w:rPr>
        <w:t>the</w:t>
      </w:r>
      <w:proofErr w:type="gramEnd"/>
      <w:r w:rsidRPr="00DF61BE">
        <w:rPr>
          <w:sz w:val="16"/>
        </w:rPr>
        <w:t xml:space="preserve"> Trans-Pacific Partnership, the World Trade Organization, the European Union, and the terms of many of America’s bilateral trade agreements. But Trump’s trade agenda has been mostly negative, so the U.S. has stood to the side, to its own detriment, as actors from the EU to Japan and Australia have pushed ahead with major trade deals of their own. Henry Kissinger once said that his task, during another period of great upheaval, was “to build a new building while tearing down the old beams and not letting the structure collapse.” Trump’s habit is to tear down the old beams without putting anything in their place. The U.S. and the world are well into a period of great uncertainty and transition. But in the Age of Trump, there seems little prospect of successful transformation — the emergence of a new, stable model of U.S. leadership and global order. The good news, such as it is, is that </w:t>
      </w:r>
      <w:r w:rsidRPr="00DF61BE">
        <w:rPr>
          <w:rStyle w:val="StyleUnderline"/>
        </w:rPr>
        <w:t>a transitional presidency can still have redeeming virtue. Trump has ensured that there will be no going back to the world that existed before his inauguration.</w:t>
      </w:r>
      <w:r w:rsidRPr="00DF61BE">
        <w:rPr>
          <w:sz w:val="16"/>
        </w:rPr>
        <w:t xml:space="preserve"> The next president will not publicly declare, as Barack Obama did, that America should be most worried about a weak China. </w:t>
      </w:r>
      <w:r w:rsidRPr="00DF61BE">
        <w:rPr>
          <w:rStyle w:val="StyleUnderline"/>
        </w:rPr>
        <w:t>The entire pre-2016 equilibrium on trade and alliances will not be restored. I</w:t>
      </w:r>
      <w:r w:rsidRPr="00DF61BE">
        <w:rPr>
          <w:sz w:val="16"/>
        </w:rPr>
        <w:t xml:space="preserve">n fact, </w:t>
      </w:r>
      <w:r w:rsidRPr="00DF61BE">
        <w:rPr>
          <w:rStyle w:val="StyleUnderline"/>
        </w:rPr>
        <w:t>because Trump has so obliterated the old mold</w:t>
      </w:r>
      <w:r w:rsidRPr="00DF61BE">
        <w:rPr>
          <w:sz w:val="16"/>
        </w:rPr>
        <w:t xml:space="preserve"> </w:t>
      </w:r>
      <w:r w:rsidRPr="00DF61BE">
        <w:rPr>
          <w:rStyle w:val="StyleUnderline"/>
        </w:rPr>
        <w:t>on these issues, he has created interesting opportunities for his successor.</w:t>
      </w:r>
      <w:r>
        <w:rPr>
          <w:rStyle w:val="StyleUnderline"/>
        </w:rPr>
        <w:t xml:space="preserve"> </w:t>
      </w:r>
      <w:r w:rsidRPr="00DF61BE">
        <w:rPr>
          <w:rStyle w:val="StyleUnderline"/>
        </w:rPr>
        <w:t>The 46th president will have real damage to repair in America’s alliances, no doubt. But he or she might also use the experience of the Trump era to push the allies, forcefully but respectfully, to contribute more to a well-defined common cause lest their failure produce another Trump in the future.</w:t>
      </w:r>
    </w:p>
    <w:p w14:paraId="2A5A60E5" w14:textId="77777777" w:rsidR="006E35D9" w:rsidRPr="006E35D9" w:rsidRDefault="006E35D9" w:rsidP="006E35D9"/>
    <w:p w14:paraId="38578910" w14:textId="77777777" w:rsidR="00466018" w:rsidRDefault="00466018" w:rsidP="00466018">
      <w:pPr>
        <w:pStyle w:val="Heading4"/>
      </w:pPr>
      <w:r>
        <w:t>Though US leadership has stumbled under Trump – it is still sustainable as long as there is no drastic change</w:t>
      </w:r>
    </w:p>
    <w:p w14:paraId="11320614" w14:textId="77777777" w:rsidR="00466018" w:rsidRPr="00A37110" w:rsidRDefault="00466018" w:rsidP="00466018">
      <w:pPr>
        <w:rPr>
          <w:sz w:val="26"/>
          <w:szCs w:val="26"/>
        </w:rPr>
      </w:pPr>
      <w:r w:rsidRPr="00A37110">
        <w:rPr>
          <w:b/>
          <w:bCs/>
          <w:sz w:val="26"/>
          <w:szCs w:val="26"/>
        </w:rPr>
        <w:t>Schake</w:t>
      </w:r>
      <w:r w:rsidRPr="00A37110">
        <w:rPr>
          <w:sz w:val="26"/>
          <w:szCs w:val="26"/>
        </w:rPr>
        <w:t xml:space="preserve">, Deputy Director General of the International Institute for Strategic Studies, </w:t>
      </w:r>
      <w:r w:rsidRPr="00A37110">
        <w:rPr>
          <w:b/>
          <w:bCs/>
          <w:sz w:val="26"/>
          <w:szCs w:val="26"/>
        </w:rPr>
        <w:t>2019</w:t>
      </w:r>
    </w:p>
    <w:p w14:paraId="2E5C5AEB" w14:textId="4DF5DCB6" w:rsidR="00466018" w:rsidRPr="007D11E8" w:rsidRDefault="00466018" w:rsidP="00466018">
      <w:r>
        <w:t>(Kori, “</w:t>
      </w:r>
      <w:r w:rsidRPr="007D11E8">
        <w:t>Back to Basics</w:t>
      </w:r>
      <w:r>
        <w:t xml:space="preserve"> </w:t>
      </w:r>
      <w:r w:rsidRPr="007D11E8">
        <w:t>How to Make Right What Trump Gets Wrong</w:t>
      </w:r>
      <w:r>
        <w:t xml:space="preserve">”, Foreign Affairs, Mary/June 2019, </w:t>
      </w:r>
      <w:hyperlink r:id="rId20" w:history="1">
        <w:r>
          <w:rPr>
            <w:rStyle w:val="Hyperlink"/>
          </w:rPr>
          <w:t>https://www.foreignaffairs.com/articles/2019-04-16/back-basics</w:t>
        </w:r>
      </w:hyperlink>
      <w:r>
        <w:t>, accessed July 4, 2019, GDI-JRam)</w:t>
      </w:r>
    </w:p>
    <w:p w14:paraId="2818BEB7" w14:textId="77777777" w:rsidR="00466018" w:rsidRPr="007D11E8" w:rsidRDefault="00466018" w:rsidP="00466018">
      <w:r w:rsidRPr="00466018">
        <w:t>U.S. President Donald</w:t>
      </w:r>
      <w:r w:rsidRPr="00594413">
        <w:rPr>
          <w:u w:val="single"/>
        </w:rPr>
        <w:t xml:space="preserve"> Trump’s sharp-elbowed nationalism, opposition to multilateralism and international institutions, and desire to shift costs </w:t>
      </w:r>
      <w:hyperlink r:id="rId21" w:tgtFrame="_blank" w:history="1">
        <w:r w:rsidRPr="00594413">
          <w:rPr>
            <w:rStyle w:val="Hyperlink"/>
            <w:u w:val="single"/>
          </w:rPr>
          <w:t>onto U.S. allies</w:t>
        </w:r>
      </w:hyperlink>
      <w:r w:rsidRPr="00594413">
        <w:rPr>
          <w:u w:val="single"/>
        </w:rPr>
        <w:t xml:space="preserve"> reflect the American public’s understandable weariness with acting as the global order’s defender and custodian</w:t>
      </w:r>
      <w:r w:rsidRPr="007D11E8">
        <w:t xml:space="preserve">. Over the last three decades, </w:t>
      </w:r>
      <w:r w:rsidRPr="00594413">
        <w:rPr>
          <w:u w:val="single"/>
        </w:rPr>
        <w:t>post–Cold War triumphalism led to hubris and clouded strategic thinking.</w:t>
      </w:r>
      <w:r w:rsidRPr="007D11E8">
        <w:t xml:space="preserve"> After the 9/11 attacks, </w:t>
      </w:r>
      <w:r w:rsidRPr="00594413">
        <w:rPr>
          <w:u w:val="single"/>
        </w:rPr>
        <w:t>Washington stumbled badly in Afghanistan and Iraq; more recently, Russia has reasserted itself in eastern Europe and the Middle East, and China’s economic and military power have significantly expanded</w:t>
      </w:r>
      <w:r w:rsidRPr="007D11E8">
        <w:t xml:space="preserve">. Even among Trump’s opponents, </w:t>
      </w:r>
      <w:r w:rsidRPr="00594413">
        <w:rPr>
          <w:u w:val="single"/>
        </w:rPr>
        <w:t>these developments have led many to conclude that the only solution is a fundamental rethinking of U.S. strategy</w:t>
      </w:r>
      <w:r w:rsidRPr="007D11E8">
        <w:t>.</w:t>
      </w:r>
    </w:p>
    <w:p w14:paraId="5859480C" w14:textId="77777777" w:rsidR="00466018" w:rsidRDefault="00466018" w:rsidP="00466018">
      <w:r w:rsidRPr="00466018">
        <w:rPr>
          <w:rStyle w:val="StyleUnderline"/>
        </w:rPr>
        <w:t xml:space="preserve">This is an overreaction. </w:t>
      </w:r>
      <w:r w:rsidRPr="007D11E8">
        <w:t xml:space="preserve">In truth, </w:t>
      </w:r>
      <w:r w:rsidRPr="00594413">
        <w:rPr>
          <w:u w:val="single"/>
        </w:rPr>
        <w:t xml:space="preserve">the pillars of U.S. strategy for the past 70 years—committing to the defense of countries that share U.S. values or interests, expanding trade, upholding </w:t>
      </w:r>
      <w:hyperlink r:id="rId22" w:tgtFrame="_blank" w:history="1">
        <w:r w:rsidRPr="00594413">
          <w:rPr>
            <w:rStyle w:val="Hyperlink"/>
            <w:u w:val="single"/>
          </w:rPr>
          <w:t>rules-based institutions</w:t>
        </w:r>
      </w:hyperlink>
      <w:r w:rsidRPr="00594413">
        <w:rPr>
          <w:u w:val="single"/>
        </w:rPr>
        <w:t>, and fostering liberal values internationally—have achieved remarkable successes and will continue to serve the country well going forward.</w:t>
      </w:r>
      <w:r w:rsidRPr="007D11E8">
        <w:t xml:space="preserve"> Although some changes are certainly necessary, </w:t>
      </w:r>
      <w:r w:rsidRPr="00594413">
        <w:rPr>
          <w:u w:val="single"/>
        </w:rPr>
        <w:t xml:space="preserve">the biggest risk now is that the United States will in the process of making those changes scrap what is best about its foreign policy. </w:t>
      </w:r>
      <w:r w:rsidRPr="00594413">
        <w:t>In</w:t>
      </w:r>
      <w:r w:rsidRPr="007D11E8">
        <w:t xml:space="preserve"> his blunt and often crude way, </w:t>
      </w:r>
      <w:r w:rsidRPr="00594413">
        <w:rPr>
          <w:u w:val="single"/>
        </w:rPr>
        <w:t>Trump has proved brilliant at poking holes in pieties and asking pointed questions about long-standing principles.</w:t>
      </w:r>
      <w:r w:rsidRPr="007D11E8">
        <w:t xml:space="preserve"> His answers to those questions, however, have been self-defeating at best and dangerous at worst. By revealing what happens when U.S. strategy becomes untethered from the ideas that built the American-led order, </w:t>
      </w:r>
      <w:r w:rsidRPr="00594413">
        <w:rPr>
          <w:u w:val="single"/>
        </w:rPr>
        <w:t>Trump’s time in office should serve as a wake-up call—but not as a cause for fundamental change.</w:t>
      </w:r>
      <w:r w:rsidRPr="007D11E8">
        <w:t xml:space="preserve"> On the contrary: a</w:t>
      </w:r>
      <w:r w:rsidRPr="00594413">
        <w:rPr>
          <w:u w:val="single"/>
        </w:rPr>
        <w:t>s the costs of an “America first” approach become clear, advocates of a more traditional, global-minded American leadership will get another hearing. They should seize the opportunity by offering a vision of a reformed and updated U.S. foreign policy. But a new vision of the U.S. role in the world should reaffirm some core principles</w:t>
      </w:r>
      <w:r w:rsidRPr="007D11E8">
        <w:t xml:space="preserve">—namely, that </w:t>
      </w:r>
      <w:r w:rsidRPr="00594413">
        <w:rPr>
          <w:u w:val="single"/>
        </w:rPr>
        <w:t>the United States can best achieve its objectives through mutually beneficial outcomes that reduce the need for enforcement and encourage like-minded countries to share burdens</w:t>
      </w:r>
      <w:r w:rsidRPr="007D11E8">
        <w:t>.</w:t>
      </w:r>
    </w:p>
    <w:p w14:paraId="742DDED4" w14:textId="77777777" w:rsidR="00466018" w:rsidRDefault="00466018" w:rsidP="00466018">
      <w:pPr>
        <w:pStyle w:val="Heading4"/>
      </w:pPr>
      <w:r>
        <w:t>Trump’s policies have pushed the US to the brink of lack of US leadership – increased allied relations are key to check back enemies</w:t>
      </w:r>
    </w:p>
    <w:p w14:paraId="1ECA6F7E" w14:textId="77777777" w:rsidR="00466018" w:rsidRPr="00A37110" w:rsidRDefault="00466018" w:rsidP="00466018">
      <w:pPr>
        <w:rPr>
          <w:sz w:val="26"/>
          <w:szCs w:val="26"/>
        </w:rPr>
      </w:pPr>
      <w:r w:rsidRPr="00A37110">
        <w:rPr>
          <w:b/>
          <w:bCs/>
          <w:sz w:val="26"/>
          <w:szCs w:val="26"/>
        </w:rPr>
        <w:t>Schake</w:t>
      </w:r>
      <w:r w:rsidRPr="00A37110">
        <w:rPr>
          <w:sz w:val="26"/>
          <w:szCs w:val="26"/>
        </w:rPr>
        <w:t xml:space="preserve">, Deputy Director General of the International Institute for Strategic Studies, </w:t>
      </w:r>
      <w:r w:rsidRPr="00A37110">
        <w:rPr>
          <w:b/>
          <w:bCs/>
          <w:sz w:val="26"/>
          <w:szCs w:val="26"/>
        </w:rPr>
        <w:t>2019</w:t>
      </w:r>
    </w:p>
    <w:p w14:paraId="1860A79D" w14:textId="2B4B8B6C" w:rsidR="00466018" w:rsidRPr="007D11E8" w:rsidRDefault="00466018" w:rsidP="00466018">
      <w:r>
        <w:t>(Kori, “</w:t>
      </w:r>
      <w:r w:rsidRPr="007D11E8">
        <w:t>Back to Basics</w:t>
      </w:r>
      <w:r>
        <w:t xml:space="preserve"> </w:t>
      </w:r>
      <w:r w:rsidRPr="007D11E8">
        <w:t>How to Make Right What Trump Gets Wrong</w:t>
      </w:r>
      <w:r>
        <w:t xml:space="preserve">”, Foreign Affairs, Mary/June 2019, </w:t>
      </w:r>
      <w:hyperlink r:id="rId23" w:history="1">
        <w:r>
          <w:rPr>
            <w:rStyle w:val="Hyperlink"/>
          </w:rPr>
          <w:t>https://www.foreignaffairs.com/articles/2019-04-16/back-basics</w:t>
        </w:r>
      </w:hyperlink>
      <w:r>
        <w:t>, accessed July 4, 2019, GDI-JRam)</w:t>
      </w:r>
    </w:p>
    <w:p w14:paraId="4F0AEF40" w14:textId="77777777" w:rsidR="00466018" w:rsidRPr="007D11E8" w:rsidRDefault="00466018" w:rsidP="00466018">
      <w:r w:rsidRPr="007D11E8">
        <w:t>FROM OVERREACH TO RETREAT</w:t>
      </w:r>
    </w:p>
    <w:p w14:paraId="71895372" w14:textId="77777777" w:rsidR="00466018" w:rsidRPr="00243FC9" w:rsidRDefault="00466018" w:rsidP="00243FC9">
      <w:r w:rsidRPr="00243FC9">
        <w:rPr>
          <w:rStyle w:val="StyleUnderline"/>
        </w:rPr>
        <w:t xml:space="preserve">The United States’ global standing today is hardly disastrous, but </w:t>
      </w:r>
      <w:r w:rsidRPr="00243FC9">
        <w:t xml:space="preserve">it is still </w:t>
      </w:r>
      <w:r w:rsidRPr="00243FC9">
        <w:rPr>
          <w:rStyle w:val="StyleUnderline"/>
        </w:rPr>
        <w:t xml:space="preserve">far from ideal. </w:t>
      </w:r>
      <w:r w:rsidRPr="00243FC9">
        <w:t xml:space="preserve">Many of the problems the country faces stem from the fact that in the wake of the Cold War, many American foreign policy elites persuaded themselves that the arc of history bends toward liberal democracy, ignoring ample evidence that, in fact, it bends </w:t>
      </w:r>
      <w:hyperlink r:id="rId24" w:tgtFrame="_blank" w:history="1">
        <w:r w:rsidRPr="00243FC9">
          <w:rPr>
            <w:rStyle w:val="Hyperlink"/>
          </w:rPr>
          <w:t>whichever way people wrench it</w:t>
        </w:r>
      </w:hyperlink>
      <w:r w:rsidRPr="00243FC9">
        <w:t xml:space="preserve">. This </w:t>
      </w:r>
      <w:r w:rsidRPr="00243FC9">
        <w:rPr>
          <w:rStyle w:val="StyleUnderline"/>
        </w:rPr>
        <w:t>sense of inevitability caused hubris. It dulled leaders’ capacity for making careful cost-benefit calculations,</w:t>
      </w:r>
      <w:r w:rsidRPr="00243FC9">
        <w:t xml:space="preserve"> and they began to believe that they could dictate outcomes instead of weighing gains and sacrifices in the pursuit of their goals.</w:t>
      </w:r>
    </w:p>
    <w:p w14:paraId="3C533D84" w14:textId="77777777" w:rsidR="00466018" w:rsidRPr="007D11E8" w:rsidRDefault="00466018" w:rsidP="00466018">
      <w:r w:rsidRPr="001962B9">
        <w:rPr>
          <w:u w:val="single"/>
        </w:rPr>
        <w:t>When opponents acted, the United States overreacted</w:t>
      </w:r>
      <w:r w:rsidRPr="007D11E8">
        <w:t xml:space="preserve">. </w:t>
      </w:r>
      <w:r w:rsidRPr="001962B9">
        <w:rPr>
          <w:u w:val="single"/>
        </w:rPr>
        <w:t>Al Qaeda’s attacks, for example, succeeded in provoking responses that dramatically diminished the United States’ global standing. Invading Iraq, in particular, squandered</w:t>
      </w:r>
      <w:r w:rsidRPr="007D11E8">
        <w:t xml:space="preserve"> </w:t>
      </w:r>
      <w:r w:rsidRPr="001962B9">
        <w:rPr>
          <w:u w:val="single"/>
        </w:rPr>
        <w:t>so many American advantages</w:t>
      </w:r>
      <w:r w:rsidRPr="007D11E8">
        <w:t xml:space="preserve">—moral, institutional, budgetary, and military. </w:t>
      </w:r>
      <w:r w:rsidRPr="001962B9">
        <w:rPr>
          <w:u w:val="single"/>
        </w:rPr>
        <w:t>Those self-destructive choices cast a long shadow</w:t>
      </w:r>
      <w:r w:rsidRPr="007D11E8">
        <w:t xml:space="preserve">, leading some to question the value of the leadership role that Washington had created for itself. Disillusionment with the war in Iraq stirred broader complaints, as critics of U.S. foreign policy expressed frustration with free-riding allies, questioned the value of free trade, and supported retrenchment. </w:t>
      </w:r>
      <w:r w:rsidRPr="001962B9">
        <w:rPr>
          <w:u w:val="single"/>
        </w:rPr>
        <w:t>Many of these views are an understandable reaction to U.S. overreach abroad and to rapid economic and social change at home. They had already gained traction prior to Trump’s rise; he merely exploited them.</w:t>
      </w:r>
    </w:p>
    <w:p w14:paraId="606BC997" w14:textId="77777777" w:rsidR="00466018" w:rsidRPr="007D11E8" w:rsidRDefault="00466018" w:rsidP="00466018">
      <w:r w:rsidRPr="001962B9">
        <w:rPr>
          <w:u w:val="single"/>
        </w:rPr>
        <w:t>Trump is a powerful critic of existing practices</w:t>
      </w:r>
      <w:r w:rsidRPr="007D11E8">
        <w:t xml:space="preserve"> </w:t>
      </w:r>
      <w:r w:rsidRPr="001962B9">
        <w:rPr>
          <w:u w:val="single"/>
        </w:rPr>
        <w:t>but lacks the competence to deliver better outcomes</w:t>
      </w:r>
      <w:r w:rsidRPr="007D11E8">
        <w:t xml:space="preserve">. Rather than offering a policy corrective, </w:t>
      </w:r>
      <w:r w:rsidRPr="001962B9">
        <w:rPr>
          <w:u w:val="single"/>
        </w:rPr>
        <w:t>his administration is making matters worse by weakening a beneficial order without building a more advantageous one.</w:t>
      </w:r>
      <w:r w:rsidRPr="007D11E8">
        <w:t xml:space="preserve"> Trump uses multilateral summits to insist that sovereignty matters more than agreed rules and practices, rebukes trade and security arrangements as unfair, and considers allies a burden rather than an advantage. </w:t>
      </w:r>
      <w:r w:rsidRPr="001962B9">
        <w:rPr>
          <w:u w:val="single"/>
        </w:rPr>
        <w:t>He acts as though the United States gains little from the existing order, when in fact it is the biggest beneficiary</w:t>
      </w:r>
      <w:r w:rsidRPr="007D11E8">
        <w:t>.</w:t>
      </w:r>
    </w:p>
    <w:p w14:paraId="2221A17D" w14:textId="77777777" w:rsidR="00466018" w:rsidRPr="001962B9" w:rsidRDefault="00466018" w:rsidP="00466018">
      <w:pPr>
        <w:rPr>
          <w:u w:val="single"/>
        </w:rPr>
      </w:pPr>
      <w:r w:rsidRPr="007D11E8">
        <w:t>Consider the issue of allied</w:t>
      </w:r>
      <w:r>
        <w:t xml:space="preserve"> </w:t>
      </w:r>
      <w:hyperlink r:id="rId25" w:tgtFrame="_blank" w:history="1">
        <w:r w:rsidRPr="007D11E8">
          <w:rPr>
            <w:rStyle w:val="Hyperlink"/>
          </w:rPr>
          <w:t>burden sharing</w:t>
        </w:r>
      </w:hyperlink>
      <w:r w:rsidRPr="007D11E8">
        <w:t xml:space="preserve">. </w:t>
      </w:r>
      <w:r w:rsidRPr="001962B9">
        <w:rPr>
          <w:u w:val="single"/>
        </w:rPr>
        <w:t>U.S. allies in Europe are among the safest and most prosperous states in the world, yet these countries struggle to take on the responsibility to realize the international outcomes they profess to seek</w:t>
      </w:r>
      <w:r w:rsidRPr="007D11E8">
        <w:t xml:space="preserve">. France, Germany, and the United Kingdom, for example, could each win a war against Iran, yet none of them has a foreign policy based on that reality. Instead, </w:t>
      </w:r>
      <w:r w:rsidRPr="001962B9">
        <w:rPr>
          <w:u w:val="single"/>
        </w:rPr>
        <w:t>long-running U.S. complaints about burden sharing have convinced these states that they cannot exert military force and prevail unless the United States fights alongside them.</w:t>
      </w:r>
    </w:p>
    <w:p w14:paraId="7F3D0702" w14:textId="77777777" w:rsidR="00466018" w:rsidRPr="007D11E8" w:rsidRDefault="00466018" w:rsidP="00466018">
      <w:r w:rsidRPr="001962B9">
        <w:rPr>
          <w:u w:val="single"/>
        </w:rPr>
        <w:t>Asking whether U.S. allies do enough is the wrong question: they don’t</w:t>
      </w:r>
      <w:r w:rsidRPr="007D11E8">
        <w:t>. The right question is what policies</w:t>
      </w:r>
      <w:r>
        <w:t xml:space="preserve"> </w:t>
      </w:r>
      <w:r w:rsidRPr="007D11E8">
        <w:t xml:space="preserve">would cause them to do more. The Trump administration believes that if it steps back, they will step forward. In fact, </w:t>
      </w:r>
      <w:r w:rsidRPr="001962B9">
        <w:rPr>
          <w:u w:val="single"/>
        </w:rPr>
        <w:t xml:space="preserve">when the United States steps back, its </w:t>
      </w:r>
      <w:proofErr w:type="gramStart"/>
      <w:r w:rsidRPr="001962B9">
        <w:rPr>
          <w:u w:val="single"/>
        </w:rPr>
        <w:t>allies</w:t>
      </w:r>
      <w:proofErr w:type="gramEnd"/>
      <w:r w:rsidRPr="001962B9">
        <w:rPr>
          <w:u w:val="single"/>
        </w:rPr>
        <w:t xml:space="preserve"> step back even further</w:t>
      </w:r>
      <w:r w:rsidRPr="007D11E8">
        <w:t>—</w:t>
      </w:r>
      <w:r w:rsidRPr="001962B9">
        <w:rPr>
          <w:u w:val="single"/>
        </w:rPr>
        <w:t>and its adversaries step forward</w:t>
      </w:r>
      <w:r w:rsidRPr="007D11E8">
        <w:t>. If the United States withdraws its forces from Afghanistan, its allies will not ramp up their presence there; they will follow suit and leave. When Trump announced that U.S. forces would be removed from Syria, other members of the coalition against the Islamic State (or ISIS) scrambled for the exit, too.</w:t>
      </w:r>
    </w:p>
    <w:p w14:paraId="6342C652" w14:textId="77777777" w:rsidR="00466018" w:rsidRPr="007D11E8" w:rsidRDefault="00466018" w:rsidP="00466018">
      <w:r w:rsidRPr="001962B9">
        <w:rPr>
          <w:u w:val="single"/>
        </w:rPr>
        <w:t xml:space="preserve">This dynamic plays into the hands of U.S. adversaries, </w:t>
      </w:r>
      <w:r w:rsidRPr="007D11E8">
        <w:t xml:space="preserve">chief among them Russia and China. </w:t>
      </w:r>
      <w:r w:rsidRPr="001962B9">
        <w:rPr>
          <w:u w:val="single"/>
        </w:rPr>
        <w:t>Russia is on the decline demographically and economically, but it is far from a failing state. It has excelled at sustaining authoritarians</w:t>
      </w:r>
      <w:r w:rsidRPr="007D11E8">
        <w:t xml:space="preserve">, such as Syrian President Bashar al-Assad; </w:t>
      </w:r>
      <w:r w:rsidRPr="001962B9">
        <w:rPr>
          <w:u w:val="single"/>
        </w:rPr>
        <w:t>destabilizing eastern Europe; and weaponizing the openness of free societies through covert meddling</w:t>
      </w:r>
      <w:r w:rsidRPr="007D11E8">
        <w:t>, as in the 2016 U.S. presidential election</w:t>
      </w:r>
      <w:r w:rsidRPr="001962B9">
        <w:rPr>
          <w:u w:val="single"/>
        </w:rPr>
        <w:t>. Some hope this subversive activity will subside when its chief architect, Russian President Vladimir Putin, leaves office. But there is no telling what will happen as long as he remains in power</w:t>
      </w:r>
      <w:r w:rsidRPr="007D11E8">
        <w:t>.</w:t>
      </w:r>
    </w:p>
    <w:p w14:paraId="13BF1587" w14:textId="77777777" w:rsidR="00466018" w:rsidRPr="00243FC9" w:rsidRDefault="00466018" w:rsidP="00243FC9">
      <w:r w:rsidRPr="00243FC9">
        <w:t xml:space="preserve">The Chinese Communist Party, for its part, seeks access to markets and technology to power the economic development on which its claim to legitimacy rests, yet Beijing has rejected Washington’s invitation to become a “responsible stakeholder” in the existing order. Instead, it has breached the UN Convention on the Law of the Sea, or UNCLOS, by building military bases on disputed territory in the </w:t>
      </w:r>
      <w:hyperlink r:id="rId26" w:tgtFrame="_blank" w:history="1">
        <w:r w:rsidRPr="00243FC9">
          <w:rPr>
            <w:rStyle w:val="Hyperlink"/>
          </w:rPr>
          <w:t>South China Sea</w:t>
        </w:r>
      </w:hyperlink>
      <w:r w:rsidRPr="00243FC9">
        <w:t>. It has violated the terms of the World Trade Organization through its forced technology transfers from foreign to domestic companies. And its brand of authoritarian capitalism has become a model to emulate among regimes that desire Western prosperity without the constraints imposed by the rule of law and the economic volatility that comes with genuinely free markets.</w:t>
      </w:r>
    </w:p>
    <w:p w14:paraId="24A99870" w14:textId="77777777" w:rsidR="00466018" w:rsidRPr="001962B9" w:rsidRDefault="00466018" w:rsidP="00466018">
      <w:pPr>
        <w:rPr>
          <w:u w:val="single"/>
        </w:rPr>
      </w:pPr>
      <w:r w:rsidRPr="007D11E8">
        <w:t xml:space="preserve">Put simply, </w:t>
      </w:r>
      <w:r w:rsidRPr="001962B9">
        <w:rPr>
          <w:u w:val="single"/>
        </w:rPr>
        <w:t xml:space="preserve">the United States invites challenges by calling into question its alliance relationships; its allies do the same through their military weakness. </w:t>
      </w:r>
      <w:r w:rsidRPr="007D11E8">
        <w:t xml:space="preserve">In addition, </w:t>
      </w:r>
      <w:r w:rsidRPr="001962B9">
        <w:rPr>
          <w:u w:val="single"/>
        </w:rPr>
        <w:t>Washington has enfeebled international institutions by flouting the rules it demands that others follow, such as those of UNCLOS, which it has not ratified. U.S. allies, by contrast, have empowered international institutions to a degree not supported by their publics, as the current backlash against an ever-closer union in Europe illustrates. In the meantime, adversaries have been capitalizing on the gap between those two tendencies.</w:t>
      </w:r>
    </w:p>
    <w:p w14:paraId="344DADFF" w14:textId="0925151B" w:rsidR="00343190" w:rsidRDefault="00343190" w:rsidP="00D22E55">
      <w:pPr>
        <w:pStyle w:val="Heading3"/>
      </w:pPr>
      <w:r>
        <w:t xml:space="preserve">AT: Trump Hurts—Alliances </w:t>
      </w:r>
    </w:p>
    <w:p w14:paraId="1091790D" w14:textId="77777777" w:rsidR="00343190" w:rsidRDefault="00343190" w:rsidP="00343190">
      <w:pPr>
        <w:pStyle w:val="Heading4"/>
      </w:pPr>
      <w:r>
        <w:t xml:space="preserve">The next president solves leadership – Trump concerns strengthen alliances in the long term </w:t>
      </w:r>
    </w:p>
    <w:p w14:paraId="37DD9DAC" w14:textId="77777777" w:rsidR="00343190" w:rsidRPr="000215E7" w:rsidRDefault="00343190" w:rsidP="00343190">
      <w:pPr>
        <w:rPr>
          <w:rStyle w:val="Style13ptBold"/>
        </w:rPr>
      </w:pPr>
      <w:r w:rsidRPr="000215E7">
        <w:rPr>
          <w:rStyle w:val="Style13ptBold"/>
        </w:rPr>
        <w:t>Lindsay</w:t>
      </w:r>
      <w:r>
        <w:t xml:space="preserve">, </w:t>
      </w:r>
      <w:r w:rsidRPr="000215E7">
        <w:t>Senior Vice President, Council on Foreign Relations</w:t>
      </w:r>
      <w:r>
        <w:t xml:space="preserve">, </w:t>
      </w:r>
      <w:r w:rsidRPr="000215E7">
        <w:rPr>
          <w:rStyle w:val="Style13ptBold"/>
        </w:rPr>
        <w:t>AND Daalder</w:t>
      </w:r>
      <w:r>
        <w:t xml:space="preserve">, </w:t>
      </w:r>
      <w:r w:rsidRPr="000215E7">
        <w:t>President, Chicago Council on Global Affairs</w:t>
      </w:r>
      <w:r>
        <w:t xml:space="preserve">, </w:t>
      </w:r>
      <w:r w:rsidRPr="000215E7">
        <w:rPr>
          <w:rStyle w:val="Style13ptBold"/>
        </w:rPr>
        <w:t>interviewed by Hanson 2018</w:t>
      </w:r>
    </w:p>
    <w:p w14:paraId="4BF6A0EE" w14:textId="77777777" w:rsidR="00343190" w:rsidRPr="000215E7" w:rsidRDefault="00343190" w:rsidP="00343190">
      <w:r>
        <w:t>(James Lindsay, Ivo H. Dallder, “</w:t>
      </w:r>
      <w:r w:rsidRPr="000215E7">
        <w:t>Deep Dish: What a World Without US Leadership Looks Like</w:t>
      </w:r>
      <w:r>
        <w:t xml:space="preserve">.” </w:t>
      </w:r>
      <w:r w:rsidRPr="000215E7">
        <w:t>The Chicago Council on Global Affairs</w:t>
      </w:r>
      <w:r>
        <w:t xml:space="preserve">, 11/8/18, </w:t>
      </w:r>
      <w:hyperlink r:id="rId27" w:history="1">
        <w:r w:rsidRPr="00C63484">
          <w:rPr>
            <w:rStyle w:val="Hyperlink"/>
          </w:rPr>
          <w:t>https://www.thechicagocouncil.org/blog/global-insight/deep-dish-what-world-without-us-leadership-looks</w:t>
        </w:r>
      </w:hyperlink>
      <w:r>
        <w:t>, Accessed 7/7/19, GDI-JRam)</w:t>
      </w:r>
    </w:p>
    <w:p w14:paraId="4F88B54F" w14:textId="77777777" w:rsidR="00343190" w:rsidRPr="000215E7" w:rsidRDefault="00343190" w:rsidP="00343190">
      <w:pPr>
        <w:rPr>
          <w:sz w:val="16"/>
        </w:rPr>
      </w:pPr>
      <w:r w:rsidRPr="000215E7">
        <w:rPr>
          <w:sz w:val="16"/>
        </w:rPr>
        <w:t xml:space="preserve">Brian Hanson: This takes me nicely to </w:t>
      </w:r>
      <w:r w:rsidRPr="00555E13">
        <w:rPr>
          <w:rStyle w:val="StyleUnderline"/>
        </w:rPr>
        <w:t>what is the long-term impact of these policies,</w:t>
      </w:r>
      <w:r w:rsidRPr="000215E7">
        <w:rPr>
          <w:sz w:val="16"/>
        </w:rPr>
        <w:t xml:space="preserve"> Jim? You were just talking about China and the alignment of our allies in different ways. </w:t>
      </w:r>
      <w:r w:rsidRPr="00555E13">
        <w:rPr>
          <w:rStyle w:val="StyleUnderline"/>
        </w:rPr>
        <w:t>If Donald Trump's term ends in two more years or ends in six years, to what extent can we go back to the role that you all advocate of strong American leadership, or is that damaged in some way that can't be repaired</w:t>
      </w:r>
      <w:r w:rsidRPr="000215E7">
        <w:rPr>
          <w:sz w:val="16"/>
        </w:rPr>
        <w:t>?</w:t>
      </w:r>
    </w:p>
    <w:p w14:paraId="4AA0724A" w14:textId="77777777" w:rsidR="00343190" w:rsidRPr="00555E13" w:rsidRDefault="00343190" w:rsidP="00343190">
      <w:pPr>
        <w:rPr>
          <w:rStyle w:val="StyleUnderline"/>
        </w:rPr>
      </w:pPr>
      <w:r w:rsidRPr="000215E7">
        <w:rPr>
          <w:sz w:val="16"/>
        </w:rPr>
        <w:t xml:space="preserve">James Lindsay: I want to go back to the way you framed the question, Brian, and I want to stress that </w:t>
      </w:r>
      <w:r w:rsidRPr="00555E13">
        <w:rPr>
          <w:rStyle w:val="StyleUnderline"/>
        </w:rPr>
        <w:t>it's not the case that the next President can somehow take us back to where we were before Donald Trump, or that the world before Donald Trump everything worked terrifically well</w:t>
      </w:r>
      <w:r w:rsidRPr="000215E7">
        <w:rPr>
          <w:sz w:val="16"/>
        </w:rPr>
        <w:t xml:space="preserve">. Again, </w:t>
      </w:r>
      <w:r w:rsidRPr="00555E13">
        <w:rPr>
          <w:rStyle w:val="StyleUnderline"/>
        </w:rPr>
        <w:t>this is an order that was struggling. It had lots of problems. I think if you're looking for an optimistic outcome in the Trump presidency there's the possibility that his presidency, particularly if our allies respond the way Ivo and I have argued they should by doing more, that you could actually over the long term strengthen that order, 'cause sort of the bargain between the United States and other countries does need to be rethought.</w:t>
      </w:r>
      <w:r w:rsidRPr="000215E7">
        <w:rPr>
          <w:sz w:val="16"/>
        </w:rPr>
        <w:t xml:space="preserve"> I do think even though this is more than ... Either of you haven't been US Ambassador to NATO, our </w:t>
      </w:r>
      <w:r w:rsidRPr="00555E13">
        <w:rPr>
          <w:rStyle w:val="StyleUnderline"/>
        </w:rPr>
        <w:t>friends and allies in Europe can and should spend more on their own defense and our joint security</w:t>
      </w:r>
      <w:r w:rsidRPr="000215E7">
        <w:rPr>
          <w:sz w:val="16"/>
        </w:rPr>
        <w:t xml:space="preserve">. And if we end up in a situation where our friends and allies do do more, </w:t>
      </w:r>
      <w:r w:rsidRPr="00555E13">
        <w:rPr>
          <w:rStyle w:val="StyleUnderline"/>
        </w:rPr>
        <w:t>I think the next President of the United States could find him or herself to be a very lucky President, precisely because there are a lot of countries that want the United States to come back and play that leadership role,</w:t>
      </w:r>
      <w:r w:rsidRPr="000215E7">
        <w:rPr>
          <w:sz w:val="16"/>
        </w:rPr>
        <w:t xml:space="preserve"> 'cause </w:t>
      </w:r>
      <w:r w:rsidRPr="00555E13">
        <w:rPr>
          <w:rStyle w:val="StyleUnderline"/>
        </w:rPr>
        <w:t>they recognize that we face common problems, but without a leader, without somebody that can mobilize groups together to tackle those problems, they're not going to get tackled, and it's very easy to look around the world today and to see what kind of future we face if there isn't someone to play that role.</w:t>
      </w:r>
      <w:r w:rsidRPr="000215E7">
        <w:rPr>
          <w:sz w:val="16"/>
        </w:rPr>
        <w:t xml:space="preserve"> Look at Syria. Look at Venezuela. Two examples where there is a tremendous human crisis and essentially everyone is sitting on the sidelines watching, or, particularly in the case of Syria, certain countries trying to take advantage of the situation for themselves. </w:t>
      </w:r>
      <w:r w:rsidRPr="00555E13">
        <w:rPr>
          <w:rStyle w:val="StyleUnderline"/>
        </w:rPr>
        <w:t>This is not a problem that's in the distant future decades away. It's a problem in the here and now, and again, why do we get this order? It was a reaction by the greatest generation to not one but the two world wars they saw in their lifetime. In some sense, the future, regrettably, could be returned to that. There's no guarantee that because we've had seven years of peace, that we will have another 70 years of peace.</w:t>
      </w:r>
    </w:p>
    <w:p w14:paraId="1335C349" w14:textId="77777777" w:rsidR="00343190" w:rsidRPr="00343190" w:rsidRDefault="00343190" w:rsidP="00343190"/>
    <w:p w14:paraId="090D4B80" w14:textId="77777777" w:rsidR="00951864" w:rsidRPr="00D22E55" w:rsidRDefault="00951864" w:rsidP="00951864"/>
    <w:p w14:paraId="5E162864" w14:textId="77777777" w:rsidR="00951864" w:rsidRDefault="00951864" w:rsidP="00951864"/>
    <w:p w14:paraId="5C988AFF" w14:textId="77777777" w:rsidR="00DE75DB" w:rsidRPr="00DE75DB" w:rsidRDefault="00DE75DB" w:rsidP="00DE75DB"/>
    <w:p w14:paraId="6319498D" w14:textId="52FA24BB" w:rsidR="005D7FF3" w:rsidRDefault="005D7FF3" w:rsidP="005D7FF3">
      <w:pPr>
        <w:pStyle w:val="Heading2"/>
      </w:pPr>
      <w:r>
        <w:t xml:space="preserve">Link Extensions </w:t>
      </w:r>
    </w:p>
    <w:p w14:paraId="6160023B" w14:textId="32CD5E9F" w:rsidR="00951864" w:rsidRDefault="00951864" w:rsidP="00951864">
      <w:pPr>
        <w:pStyle w:val="Heading3"/>
      </w:pPr>
      <w:r>
        <w:t xml:space="preserve">L—Generic </w:t>
      </w:r>
    </w:p>
    <w:p w14:paraId="09B03051" w14:textId="77777777" w:rsidR="00951864" w:rsidRDefault="00951864" w:rsidP="00951864">
      <w:pPr>
        <w:pStyle w:val="Heading4"/>
      </w:pPr>
      <w:r>
        <w:t xml:space="preserve">Arms sales bolster US leadership – alliances, interoperability, counter Russia and China </w:t>
      </w:r>
    </w:p>
    <w:p w14:paraId="473A38F7" w14:textId="77777777" w:rsidR="00951864" w:rsidRPr="00475FD3" w:rsidRDefault="00951864" w:rsidP="00951864">
      <w:r w:rsidRPr="00475FD3">
        <w:rPr>
          <w:rStyle w:val="Style13ptBold"/>
        </w:rPr>
        <w:t>Navarro</w:t>
      </w:r>
      <w:r w:rsidRPr="009E18EA">
        <w:t xml:space="preserve">, </w:t>
      </w:r>
      <w:r w:rsidRPr="00475FD3">
        <w:t>assistant to the president for manufacturing and trade policy and director of the Office of Trade and Manufacturing Policy</w:t>
      </w:r>
      <w:r>
        <w:t xml:space="preserve">, </w:t>
      </w:r>
      <w:r w:rsidRPr="00475FD3">
        <w:rPr>
          <w:rStyle w:val="Style13ptBold"/>
        </w:rPr>
        <w:t>2019</w:t>
      </w:r>
      <w:r>
        <w:t xml:space="preserve"> (Peter, “</w:t>
      </w:r>
      <w:r w:rsidRPr="00475FD3">
        <w:t>Peter Navarro: President Trump’s Conventional Arms Transfer policy is strengthening America and its allies</w:t>
      </w:r>
      <w:r>
        <w:t xml:space="preserve">.” 4/23/19, </w:t>
      </w:r>
      <w:hyperlink r:id="rId28" w:history="1">
        <w:r w:rsidRPr="00922515">
          <w:rPr>
            <w:rStyle w:val="Hyperlink"/>
          </w:rPr>
          <w:t>https://www.foxnews.com/opinion/navarro-arms-transfer-policy</w:t>
        </w:r>
      </w:hyperlink>
      <w:r>
        <w:t>, Accessed 7/9/19, GDI – JMoore)</w:t>
      </w:r>
    </w:p>
    <w:p w14:paraId="1FA835A6" w14:textId="77777777" w:rsidR="00951864" w:rsidRPr="00475FD3" w:rsidRDefault="00951864" w:rsidP="00951864">
      <w:pPr>
        <w:rPr>
          <w:sz w:val="16"/>
        </w:rPr>
      </w:pPr>
      <w:r w:rsidRPr="00475FD3">
        <w:rPr>
          <w:rStyle w:val="StyleUnderline"/>
        </w:rPr>
        <w:t xml:space="preserve">Every sale of United States defense </w:t>
      </w:r>
      <w:proofErr w:type="gramStart"/>
      <w:r w:rsidRPr="00475FD3">
        <w:rPr>
          <w:rStyle w:val="StyleUnderline"/>
        </w:rPr>
        <w:t>items</w:t>
      </w:r>
      <w:proofErr w:type="gramEnd"/>
      <w:r w:rsidRPr="00475FD3">
        <w:rPr>
          <w:rStyle w:val="StyleUnderline"/>
        </w:rPr>
        <w:t xml:space="preserve"> to our military partners also bolsters our national security by strengthening our alliances and partnerships, increasing our partners’ capabilities, and ensuring that the United States remains the strategic and long term partner of choice.</w:t>
      </w:r>
      <w:r w:rsidRPr="00475FD3">
        <w:rPr>
          <w:sz w:val="16"/>
        </w:rPr>
        <w:t xml:space="preserve"> </w:t>
      </w:r>
      <w:r w:rsidRPr="00475FD3">
        <w:rPr>
          <w:rStyle w:val="StyleUnderline"/>
        </w:rPr>
        <w:t>By sharing United States technology, training, and equipment, we improve military interoperability across friendly nations and facilitate collaboration at the highest levels.</w:t>
      </w:r>
      <w:r w:rsidRPr="00475FD3">
        <w:rPr>
          <w:sz w:val="16"/>
        </w:rPr>
        <w:t xml:space="preserve"> This is happening in Europe, the Middle East, Asia, and elsewhere.</w:t>
      </w:r>
    </w:p>
    <w:p w14:paraId="131ED396" w14:textId="08EEC0A5" w:rsidR="00951864" w:rsidRDefault="00951864" w:rsidP="00951864">
      <w:pPr>
        <w:rPr>
          <w:rStyle w:val="StyleUnderline"/>
        </w:rPr>
      </w:pPr>
      <w:r w:rsidRPr="00475FD3">
        <w:rPr>
          <w:sz w:val="16"/>
        </w:rPr>
        <w:t xml:space="preserve">Through the new CAT policy, </w:t>
      </w:r>
      <w:r w:rsidRPr="00475FD3">
        <w:rPr>
          <w:rStyle w:val="StyleUnderline"/>
        </w:rPr>
        <w:t>we</w:t>
      </w:r>
      <w:r w:rsidRPr="00475FD3">
        <w:rPr>
          <w:sz w:val="16"/>
        </w:rPr>
        <w:t xml:space="preserve"> also </w:t>
      </w:r>
      <w:r w:rsidRPr="00475FD3">
        <w:rPr>
          <w:rStyle w:val="StyleUnderline"/>
        </w:rPr>
        <w:t>improve our ability to offer highly competitive alternatives to Chinese defense items of lower reliability and Russian</w:t>
      </w:r>
      <w:r w:rsidRPr="00475FD3">
        <w:rPr>
          <w:sz w:val="16"/>
        </w:rPr>
        <w:t xml:space="preserve"> </w:t>
      </w:r>
      <w:r w:rsidRPr="00475FD3">
        <w:rPr>
          <w:rStyle w:val="StyleUnderline"/>
        </w:rPr>
        <w:t>defense</w:t>
      </w:r>
      <w:r w:rsidRPr="00475FD3">
        <w:rPr>
          <w:sz w:val="16"/>
        </w:rPr>
        <w:t xml:space="preserve"> items now sanctionable under the Countering America’s Adversaries through Sanctions Act. </w:t>
      </w:r>
      <w:r w:rsidRPr="00475FD3">
        <w:rPr>
          <w:rStyle w:val="StyleUnderline"/>
        </w:rPr>
        <w:t>By providing allies and partners with viable geostrategic alternatives and as we empower our allies to defend themselves against mutually shared threats, we are better able to maintain a United States presence in key regions even as we may, in some cases, decrease the need for United States troops.</w:t>
      </w:r>
    </w:p>
    <w:p w14:paraId="0DF86975" w14:textId="77777777" w:rsidR="00B013EA" w:rsidRDefault="00B013EA" w:rsidP="00B013EA">
      <w:pPr>
        <w:pStyle w:val="Heading3"/>
      </w:pPr>
      <w:r>
        <w:t>L—Allies—China Fill In</w:t>
      </w:r>
    </w:p>
    <w:p w14:paraId="0DF2785C" w14:textId="77777777" w:rsidR="00B013EA" w:rsidRDefault="00B013EA" w:rsidP="00B013EA">
      <w:pPr>
        <w:pStyle w:val="Heading4"/>
      </w:pPr>
      <w:r>
        <w:t>Reducing arms sales causes China to fill in – undermines US influence</w:t>
      </w:r>
    </w:p>
    <w:p w14:paraId="2A002682" w14:textId="77777777" w:rsidR="00B013EA" w:rsidRPr="00241524" w:rsidRDefault="00B013EA" w:rsidP="00B013EA">
      <w:r w:rsidRPr="00FB4D30">
        <w:rPr>
          <w:rStyle w:val="Style13ptBold"/>
        </w:rPr>
        <w:t>Webster 18</w:t>
      </w:r>
      <w:r>
        <w:t xml:space="preserve"> (Keith, </w:t>
      </w:r>
      <w:r w:rsidRPr="00FB4D30">
        <w:t>president of the U.S. Chamber of Commerce’s Defense and Aerospace Export Council</w:t>
      </w:r>
      <w:r>
        <w:t>, “</w:t>
      </w:r>
      <w:r w:rsidRPr="00DB0729">
        <w:t xml:space="preserve">U.S. Arms Transfer Policy: Shaping the Way Ahead.” Moderated by Andrew Phillip Hunter, CSIS, 8/8/18, https://www.csis.org/analysis/us-arms-transfer-policy-shaping-way-ahead, Accessed 7/8/19, GDI – </w:t>
      </w:r>
      <w:r>
        <w:t>JMoore</w:t>
      </w:r>
      <w:r w:rsidRPr="00DB0729">
        <w:t>)</w:t>
      </w:r>
    </w:p>
    <w:p w14:paraId="0BB3BEED" w14:textId="2F8FF7C4" w:rsidR="00951864" w:rsidRPr="00B013EA" w:rsidRDefault="00B013EA" w:rsidP="00951864">
      <w:pPr>
        <w:rPr>
          <w:u w:val="single"/>
        </w:rPr>
      </w:pPr>
      <w:r w:rsidRPr="00241524">
        <w:rPr>
          <w:sz w:val="16"/>
        </w:rPr>
        <w:t xml:space="preserve">Specific to the CAT changes, we at this council at the Chamber are welcoming of the economic impact considerations as an element of the arms transfer review process. In my 33 years, it’s the first time that the policy has been expanded to include this consideration – the economic impact. It is not an overarching consideration, but it is allowed now to be a credible component of consideration in transfers. </w:t>
      </w:r>
      <w:r w:rsidRPr="00241524">
        <w:rPr>
          <w:rStyle w:val="StyleUnderline"/>
        </w:rPr>
        <w:t>We</w:t>
      </w:r>
      <w:r w:rsidRPr="00241524">
        <w:rPr>
          <w:sz w:val="16"/>
        </w:rPr>
        <w:t xml:space="preserve"> also </w:t>
      </w:r>
      <w:r w:rsidRPr="00241524">
        <w:rPr>
          <w:rStyle w:val="StyleUnderline"/>
        </w:rPr>
        <w:t>encourage consideration of foreign availability as an element of the arms transfer review process.</w:t>
      </w:r>
      <w:r>
        <w:rPr>
          <w:rStyle w:val="StyleUnderline"/>
        </w:rPr>
        <w:t xml:space="preserve"> </w:t>
      </w:r>
      <w:r w:rsidRPr="00241524">
        <w:rPr>
          <w:sz w:val="16"/>
        </w:rPr>
        <w:t xml:space="preserve">As we are witnessing China – as an example, not alone – </w:t>
      </w:r>
      <w:r w:rsidRPr="00241524">
        <w:rPr>
          <w:rStyle w:val="StyleUnderline"/>
        </w:rPr>
        <w:t>but China filling voids the U.S. left with a denial to a friend or ally.</w:t>
      </w:r>
      <w:r w:rsidRPr="00241524">
        <w:rPr>
          <w:sz w:val="16"/>
        </w:rPr>
        <w:t xml:space="preserve"> The consequence of a denial filled by China or others is as follows: </w:t>
      </w:r>
      <w:r w:rsidRPr="00241524">
        <w:rPr>
          <w:rStyle w:val="StyleUnderline"/>
        </w:rPr>
        <w:t>The U.S. loses market share that is not easily recaptured, and in some cases will never be recaptured. The U.S. loses control of the capability. The U.S. loses the opportunity to train, influence, and maintain a military relationship with foreign forces, who now are introducing into their inventory a Chinese – Korean, Israeli, et cetera – capability.</w:t>
      </w:r>
      <w:r w:rsidRPr="00241524">
        <w:rPr>
          <w:sz w:val="16"/>
        </w:rPr>
        <w:t xml:space="preserve"> And finally, </w:t>
      </w:r>
      <w:r w:rsidRPr="00241524">
        <w:rPr>
          <w:rStyle w:val="StyleUnderline"/>
        </w:rPr>
        <w:t xml:space="preserve">with the introduction of, let’s say, Chinese or Russian system into the military inventory of that friend or ally, we now have a far more complicated future arms transfer decision process that is now compounded by a prior U.S. </w:t>
      </w:r>
      <w:proofErr w:type="gramStart"/>
      <w:r w:rsidRPr="00241524">
        <w:rPr>
          <w:rStyle w:val="StyleUnderline"/>
        </w:rPr>
        <w:t>denial .</w:t>
      </w:r>
      <w:proofErr w:type="gramEnd"/>
      <w:r w:rsidRPr="00241524">
        <w:rPr>
          <w:sz w:val="16"/>
        </w:rPr>
        <w:t xml:space="preserve"> And in some instances, </w:t>
      </w:r>
      <w:r w:rsidRPr="00241524">
        <w:rPr>
          <w:rStyle w:val="StyleUnderline"/>
        </w:rPr>
        <w:t>we complicate the potential for expanded diplomatic relations.</w:t>
      </w:r>
    </w:p>
    <w:p w14:paraId="5C279C29" w14:textId="1D859DFD" w:rsidR="002B6D4D" w:rsidRDefault="00DF5887" w:rsidP="00DE75DB">
      <w:pPr>
        <w:pStyle w:val="Heading3"/>
      </w:pPr>
      <w:r>
        <w:t>L—Allies—</w:t>
      </w:r>
      <w:r w:rsidR="004F5EDE">
        <w:t xml:space="preserve">Enhanced Deterrent </w:t>
      </w:r>
      <w:r>
        <w:t xml:space="preserve"> </w:t>
      </w:r>
    </w:p>
    <w:p w14:paraId="3B854093" w14:textId="11833F26" w:rsidR="002A19E9" w:rsidRDefault="002A19E9" w:rsidP="002A19E9">
      <w:pPr>
        <w:pStyle w:val="Heading4"/>
      </w:pPr>
      <w:r>
        <w:t xml:space="preserve">Arms Sales </w:t>
      </w:r>
      <w:r w:rsidR="004F5EDE">
        <w:t xml:space="preserve">reassure allies and enhance deterrent capabilities for shifting geopolitical priorities </w:t>
      </w:r>
    </w:p>
    <w:p w14:paraId="020B0DB0" w14:textId="77777777" w:rsidR="002A19E9" w:rsidRPr="00801E02" w:rsidRDefault="002A19E9" w:rsidP="002A19E9">
      <w:pPr>
        <w:rPr>
          <w:rStyle w:val="Style13ptBold"/>
        </w:rPr>
      </w:pPr>
      <w:r w:rsidRPr="00801E02">
        <w:rPr>
          <w:rStyle w:val="Style13ptBold"/>
        </w:rPr>
        <w:t>Yarhi-Milo, Lanoszka, and Copper, 2017</w:t>
      </w:r>
    </w:p>
    <w:p w14:paraId="7D18DAF2" w14:textId="77777777" w:rsidR="002A19E9" w:rsidRPr="00801E02" w:rsidRDefault="002A19E9" w:rsidP="002A19E9">
      <w:bookmarkStart w:id="0" w:name="_Hlk13518575"/>
      <w:r w:rsidRPr="00801E02">
        <w:t>(Kerne,</w:t>
      </w:r>
      <w:r>
        <w:t xml:space="preserve"> </w:t>
      </w:r>
      <w:r w:rsidRPr="00801E02">
        <w:t xml:space="preserve">assistant professor of politics and international affairs at the Woodrow Wilson School of Public and International Affairs at Princeton University, Alexander, lecturer in the Department of International Politics at City, University of London, AND Zack, fellow with the Center for Strategic and International Studies, “How can Donald Trump reassure nervous U.S. allies? By giving them weapons.” The Washington Post, (January 13, 2017) </w:t>
      </w:r>
      <w:hyperlink r:id="rId29" w:history="1">
        <w:r w:rsidRPr="00801E02">
          <w:rPr>
            <w:rStyle w:val="Hyperlink"/>
          </w:rPr>
          <w:t>https://www.washingtonpost.com/news/monkey-cage/wp/2017/01/13/can-donald-trump-rely-on-arms-transfers-to-reassure-u-s-allies/?utm_term=.5491a89bac60</w:t>
        </w:r>
      </w:hyperlink>
      <w:r>
        <w:t>,</w:t>
      </w:r>
      <w:r w:rsidRPr="00801E02">
        <w:t xml:space="preserve"> Accessed July 8, 2019 GDI-CJS)</w:t>
      </w:r>
    </w:p>
    <w:bookmarkEnd w:id="0"/>
    <w:p w14:paraId="3D947718" w14:textId="77777777" w:rsidR="002A19E9" w:rsidRPr="00801E02" w:rsidRDefault="002A19E9" w:rsidP="002A19E9">
      <w:pPr>
        <w:rPr>
          <w:sz w:val="16"/>
        </w:rPr>
      </w:pPr>
      <w:r w:rsidRPr="00801E02">
        <w:rPr>
          <w:rFonts w:ascii="Times New Roman" w:eastAsia="Times New Roman" w:hAnsi="Times New Roman" w:cs="Times New Roman"/>
          <w:sz w:val="16"/>
        </w:rPr>
        <w:t xml:space="preserve">After Jan. 20, President Donald Trump will juggle a number of important tensions with longstanding U.S. allies. For example, Trump’s tweets suggest rapprochement with Russia is a priority, yet NATO allies and the U.S. Congress will press for support to NATO allies, such as those in the Baltic region. In Asia, Trump has promised to take a strong line against Chinese assertiveness, but has also questioned whether Japan and South Korea are contributing enough to contain China. </w:t>
      </w:r>
      <w:proofErr w:type="gramStart"/>
      <w:r w:rsidRPr="00C31300">
        <w:rPr>
          <w:rStyle w:val="StyleUnderline"/>
        </w:rPr>
        <w:t>So</w:t>
      </w:r>
      <w:proofErr w:type="gramEnd"/>
      <w:r w:rsidRPr="00C31300">
        <w:rPr>
          <w:rStyle w:val="StyleUnderline"/>
        </w:rPr>
        <w:t xml:space="preserve"> Trump faces this dilemma: how can he reassure allies</w:t>
      </w:r>
      <w:r w:rsidRPr="00801E02">
        <w:rPr>
          <w:rFonts w:ascii="Times New Roman" w:eastAsia="Times New Roman" w:hAnsi="Times New Roman" w:cs="Times New Roman"/>
          <w:sz w:val="16"/>
        </w:rPr>
        <w:t xml:space="preserve"> while engaging adversaries? </w:t>
      </w:r>
      <w:r w:rsidRPr="00C31300">
        <w:rPr>
          <w:rStyle w:val="StyleUnderline"/>
        </w:rPr>
        <w:t>Our research suggests</w:t>
      </w:r>
      <w:r w:rsidRPr="00801E02">
        <w:rPr>
          <w:rFonts w:ascii="Times New Roman" w:eastAsia="Times New Roman" w:hAnsi="Times New Roman" w:cs="Times New Roman"/>
          <w:sz w:val="16"/>
        </w:rPr>
        <w:t xml:space="preserve"> one possibility</w:t>
      </w:r>
      <w:r w:rsidRPr="00801E02">
        <w:rPr>
          <w:sz w:val="16"/>
        </w:rPr>
        <w:t xml:space="preserve">: </w:t>
      </w:r>
      <w:r w:rsidRPr="00C31300">
        <w:rPr>
          <w:rStyle w:val="StyleUnderline"/>
        </w:rPr>
        <w:t>arms transfer</w:t>
      </w:r>
      <w:r w:rsidRPr="00801E02">
        <w:rPr>
          <w:rStyle w:val="StyleUnderline"/>
        </w:rPr>
        <w:t>s.</w:t>
      </w:r>
      <w:r w:rsidRPr="00801E02">
        <w:rPr>
          <w:rFonts w:ascii="Times New Roman" w:eastAsia="Times New Roman" w:hAnsi="Times New Roman" w:cs="Times New Roman"/>
          <w:sz w:val="16"/>
        </w:rPr>
        <w:t xml:space="preserve"> </w:t>
      </w:r>
      <w:r w:rsidRPr="00801E02">
        <w:rPr>
          <w:sz w:val="16"/>
        </w:rPr>
        <w:t>In our</w:t>
      </w:r>
      <w:r w:rsidRPr="00801E02">
        <w:rPr>
          <w:rFonts w:ascii="Times New Roman" w:eastAsia="Times New Roman" w:hAnsi="Times New Roman" w:cs="Times New Roman"/>
          <w:sz w:val="16"/>
        </w:rPr>
        <w:t xml:space="preserve"> recent </w:t>
      </w:r>
      <w:r w:rsidRPr="00C31300">
        <w:rPr>
          <w:rStyle w:val="StyleUnderline"/>
        </w:rPr>
        <w:t>International Security article, we elaborate on the “patron’s dilemma”</w:t>
      </w:r>
      <w:r w:rsidRPr="00801E02">
        <w:rPr>
          <w:rFonts w:ascii="Times New Roman" w:eastAsia="Times New Roman" w:hAnsi="Times New Roman" w:cs="Times New Roman"/>
          <w:sz w:val="16"/>
        </w:rPr>
        <w:t xml:space="preserve"> that arises </w:t>
      </w:r>
      <w:r w:rsidRPr="00C31300">
        <w:rPr>
          <w:rStyle w:val="StyleUnderline"/>
        </w:rPr>
        <w:t>when relationships with allies change</w:t>
      </w:r>
      <w:r w:rsidRPr="00C31300">
        <w:rPr>
          <w:rStyle w:val="Emphasis"/>
        </w:rPr>
        <w:t>.</w:t>
      </w:r>
      <w:r w:rsidRPr="00801E02">
        <w:rPr>
          <w:rFonts w:ascii="Times New Roman" w:eastAsia="Times New Roman" w:hAnsi="Times New Roman" w:cs="Times New Roman"/>
          <w:sz w:val="16"/>
        </w:rPr>
        <w:t xml:space="preserve"> We explain the decades-old U.S. playbook, which calls for the United States to signal reassurance and deterrence via arms transfers, while improving ties with adversaries. [Here’s how Trump’s election will affect U.S.-Russian relations] Will Trump follow this playbook? </w:t>
      </w:r>
      <w:r w:rsidRPr="00C31300">
        <w:rPr>
          <w:rStyle w:val="Emphasis"/>
        </w:rPr>
        <w:t>Arms transfers are particularly useful when geostrategic priorities are shifting.</w:t>
      </w:r>
      <w:r w:rsidRPr="00801E02">
        <w:rPr>
          <w:rFonts w:ascii="Times New Roman" w:eastAsia="Times New Roman" w:hAnsi="Times New Roman" w:cs="Times New Roman"/>
          <w:sz w:val="16"/>
        </w:rPr>
        <w:t xml:space="preserve"> Here’s why we think Trump will use this foreign policy tool: </w:t>
      </w:r>
      <w:r w:rsidRPr="00C31300">
        <w:rPr>
          <w:rStyle w:val="Emphasis"/>
        </w:rPr>
        <w:t>Arms transfers accomplish two important goals: upgrading local deterrent capabilities and offsetting fears of abandonment. Allies are better equipped to defend themselves, thanks to U.S. weapons.</w:t>
      </w:r>
      <w:r w:rsidRPr="00801E02">
        <w:rPr>
          <w:rFonts w:ascii="Times New Roman" w:eastAsia="Times New Roman" w:hAnsi="Times New Roman" w:cs="Times New Roman"/>
          <w:sz w:val="16"/>
        </w:rPr>
        <w:t xml:space="preserve"> </w:t>
      </w:r>
      <w:r w:rsidRPr="00C31300">
        <w:rPr>
          <w:rStyle w:val="Emphasis"/>
        </w:rPr>
        <w:t xml:space="preserve">Arms transfers </w:t>
      </w:r>
      <w:r w:rsidRPr="00801E02">
        <w:rPr>
          <w:sz w:val="16"/>
        </w:rPr>
        <w:t>typically don’t attract as much attention as U.S. military deployments or new treaty commitments. But they can</w:t>
      </w:r>
      <w:r w:rsidRPr="003C6AF5">
        <w:rPr>
          <w:rStyle w:val="Emphasis"/>
        </w:rPr>
        <w:t xml:space="preserve"> enable the recipient to engage in aggressive foreign policies that the United States might not desire, especially if the arms transfers enable offensive operations.</w:t>
      </w:r>
      <w:r w:rsidRPr="00801E02">
        <w:rPr>
          <w:rFonts w:ascii="Times New Roman" w:eastAsia="Times New Roman" w:hAnsi="Times New Roman" w:cs="Times New Roman"/>
          <w:sz w:val="16"/>
        </w:rPr>
        <w:t xml:space="preserve"> Experts call this worry “entrapment” — when an ally gets drawn into another country’s conflict. </w:t>
      </w:r>
      <w:r w:rsidRPr="003C6AF5">
        <w:rPr>
          <w:rStyle w:val="Emphasis"/>
        </w:rPr>
        <w:t>Arms transfers signal a different form of commitment than alliances</w:t>
      </w:r>
      <w:r w:rsidRPr="00801E02">
        <w:rPr>
          <w:rFonts w:ascii="Times New Roman" w:eastAsia="Times New Roman" w:hAnsi="Times New Roman" w:cs="Times New Roman"/>
          <w:sz w:val="16"/>
        </w:rPr>
        <w:t>. After all, treaty alliances tie hands by requiring allies to fight for one another in any future conflict. Such treaties are formalized security ties — and usually follow a politicized ratification process</w:t>
      </w:r>
      <w:r w:rsidRPr="00801E02">
        <w:rPr>
          <w:sz w:val="16"/>
        </w:rPr>
        <w:t xml:space="preserve">. These “pieces of paper” are inflexible, but do not necessarily require follow-up military investment. </w:t>
      </w:r>
    </w:p>
    <w:p w14:paraId="623F9007" w14:textId="77777777" w:rsidR="002A19E9" w:rsidRPr="002A19E9" w:rsidRDefault="002A19E9" w:rsidP="002A19E9"/>
    <w:p w14:paraId="04C461D9" w14:textId="77777777" w:rsidR="00CC0A75" w:rsidRDefault="00CC0A75" w:rsidP="00CC0A75">
      <w:pPr>
        <w:pStyle w:val="Heading4"/>
      </w:pPr>
      <w:r>
        <w:t xml:space="preserve">Arms sales key to alliances </w:t>
      </w:r>
    </w:p>
    <w:p w14:paraId="7CEA6E1C" w14:textId="77777777" w:rsidR="00CC0A75" w:rsidRPr="00DB0729" w:rsidRDefault="00CC0A75" w:rsidP="00CC0A75">
      <w:r w:rsidRPr="00D764A4">
        <w:rPr>
          <w:rStyle w:val="Style13ptBold"/>
        </w:rPr>
        <w:t>Kaidanow 18</w:t>
      </w:r>
      <w:r>
        <w:t xml:space="preserve"> (Tina, U</w:t>
      </w:r>
      <w:r w:rsidRPr="00D764A4">
        <w:t>.S. diplomat and the current Acting Assistant Secretary of State for Political-Military Affairs</w:t>
      </w:r>
      <w:r>
        <w:t>, “</w:t>
      </w:r>
      <w:r w:rsidRPr="00D764A4">
        <w:t>U.S. Arms Transfer Policy: Shaping the Way Ahead</w:t>
      </w:r>
      <w:r>
        <w:t xml:space="preserve">.” Moderated by Andrew Phillip Hunter, CSIS, 8/8/18, </w:t>
      </w:r>
      <w:r w:rsidRPr="00DB0729">
        <w:t>https://www.csis.org/analysis/us-arms-transfer-policy-shaping-way-ahead</w:t>
      </w:r>
      <w:r>
        <w:t>, Accessed 7/8/19, GDI – JMoore)</w:t>
      </w:r>
    </w:p>
    <w:p w14:paraId="488F35C9" w14:textId="77777777" w:rsidR="00CC0A75" w:rsidRPr="00DB0729" w:rsidRDefault="00CC0A75" w:rsidP="00CC0A75">
      <w:pPr>
        <w:rPr>
          <w:rStyle w:val="StyleUnderline"/>
        </w:rPr>
      </w:pPr>
      <w:r w:rsidRPr="00DB0729">
        <w:rPr>
          <w:sz w:val="16"/>
        </w:rPr>
        <w:t xml:space="preserve">In conclusion, I do want to underline the fact that </w:t>
      </w:r>
      <w:r w:rsidRPr="00DB0729">
        <w:rPr>
          <w:rStyle w:val="StyleUnderline"/>
        </w:rPr>
        <w:t>each delivery of U.S. defense articles and services sends a message to our friends and to our foes. It’s an act of support for and trust in our partners and our allies. It provides them the necessary capabilities to defend themselves, to support the security and stability of their region, and</w:t>
      </w:r>
      <w:r w:rsidRPr="00DB0729">
        <w:rPr>
          <w:sz w:val="16"/>
        </w:rPr>
        <w:t xml:space="preserve"> when necessary to </w:t>
      </w:r>
      <w:r w:rsidRPr="00DB0729">
        <w:rPr>
          <w:rStyle w:val="StyleUnderline"/>
        </w:rPr>
        <w:t>participate in U.S.-led joint operations.</w:t>
      </w:r>
    </w:p>
    <w:p w14:paraId="41C66ACF" w14:textId="0074F9F4" w:rsidR="00CC0A75" w:rsidRDefault="00DF5887" w:rsidP="00CC0A75">
      <w:pPr>
        <w:pStyle w:val="Heading3"/>
      </w:pPr>
      <w:r>
        <w:t>L—</w:t>
      </w:r>
      <w:r w:rsidR="00CC0A75">
        <w:t>Allies—Security Cooperation</w:t>
      </w:r>
    </w:p>
    <w:p w14:paraId="33C4B293" w14:textId="77777777" w:rsidR="00CC0A75" w:rsidRDefault="00CC0A75" w:rsidP="00CC0A75"/>
    <w:p w14:paraId="1C037969" w14:textId="77777777" w:rsidR="00CC0A75" w:rsidRDefault="00CC0A75" w:rsidP="00CC0A75">
      <w:pPr>
        <w:pStyle w:val="Heading4"/>
      </w:pPr>
      <w:r>
        <w:t xml:space="preserve">Arms sales are essential to security cooperation </w:t>
      </w:r>
    </w:p>
    <w:p w14:paraId="4C5579F9" w14:textId="77777777" w:rsidR="00CC0A75" w:rsidRPr="00A01B9D" w:rsidRDefault="00CC0A75" w:rsidP="00CC0A75">
      <w:r w:rsidRPr="00C42814">
        <w:rPr>
          <w:rStyle w:val="Style13ptBold"/>
        </w:rPr>
        <w:t>Dalton 18</w:t>
      </w:r>
      <w:r>
        <w:t xml:space="preserve"> (Melissa, s</w:t>
      </w:r>
      <w:r w:rsidRPr="00C42814">
        <w:t>enior fellow and deputy director of CSIS’s International Security Program and director of CSIS’s Cooperative Defense Project</w:t>
      </w:r>
      <w:r>
        <w:t xml:space="preserve">, </w:t>
      </w:r>
      <w:r w:rsidRPr="00C42814">
        <w:t xml:space="preserve">“U.S. Arms Transfer Policy: Shaping the Way Ahead.” Moderated by Andrew Phillip Hunter, CSIS, 8/8/18, https://www.csis.org/analysis/us-arms-transfer-policy-shaping-way-ahead, Accessed 7/8/19, GDI – </w:t>
      </w:r>
      <w:r>
        <w:t>JMoore</w:t>
      </w:r>
      <w:r w:rsidRPr="00C42814">
        <w:t>)</w:t>
      </w:r>
    </w:p>
    <w:p w14:paraId="44A48A0C" w14:textId="7750C832" w:rsidR="004F5EDE" w:rsidRPr="004F5EDE" w:rsidRDefault="00CC0A75" w:rsidP="004F5EDE">
      <w:pPr>
        <w:rPr>
          <w:sz w:val="16"/>
        </w:rPr>
      </w:pPr>
      <w:r w:rsidRPr="009C1A26">
        <w:rPr>
          <w:rStyle w:val="StyleUnderline"/>
        </w:rPr>
        <w:t>Arms transfers are,</w:t>
      </w:r>
      <w:r w:rsidRPr="00A01B9D">
        <w:rPr>
          <w:sz w:val="16"/>
        </w:rPr>
        <w:t xml:space="preserve"> of course, </w:t>
      </w:r>
      <w:r w:rsidRPr="009C1A26">
        <w:rPr>
          <w:rStyle w:val="StyleUnderline"/>
        </w:rPr>
        <w:t>a form of security cooperation</w:t>
      </w:r>
      <w:r w:rsidRPr="00A01B9D">
        <w:rPr>
          <w:sz w:val="16"/>
        </w:rPr>
        <w:t xml:space="preserve">, so in thinking ahead of how we frame and reconcile the imperative of seeking return on investment with the need to be streamlining our arms transfer processes and policies to provide those arms to other partners, I think will need to be wrestled with at the highest levels of our government. If they are treated as separate policy decision-making processes, we run the risk as a country of parallel and possibly conflicting outputs and outcomes that we will have to deal with in the years to come. Context also matters. </w:t>
      </w:r>
      <w:r w:rsidRPr="009C1A26">
        <w:rPr>
          <w:rStyle w:val="StyleUnderline"/>
        </w:rPr>
        <w:t>Arms transfers further the by, with and through approach of relying on allies and partners to achieve common security objectives, not only through burden-sharing, but also burden-shifting.</w:t>
      </w:r>
      <w:r w:rsidRPr="00A01B9D">
        <w:rPr>
          <w:sz w:val="16"/>
        </w:rPr>
        <w:t xml:space="preserve"> We’ve seen this approach increasingly utilized, not just by this administration, but frankly also by the Obama administration, and for good reasons. </w:t>
      </w:r>
      <w:r w:rsidRPr="009C1A26">
        <w:rPr>
          <w:rStyle w:val="StyleUnderline"/>
        </w:rPr>
        <w:t>Our partners oftentimes have better understanding of the lay of the land for complex operations, they speak the language, they will hold the keys to that country’s future in terms of providing security over the long term and ensuring that our interests are met there.</w:t>
      </w:r>
      <w:r>
        <w:rPr>
          <w:rStyle w:val="StyleUnderline"/>
        </w:rPr>
        <w:t xml:space="preserve"> </w:t>
      </w:r>
      <w:r w:rsidRPr="00A01B9D">
        <w:rPr>
          <w:sz w:val="16"/>
        </w:rPr>
        <w:t xml:space="preserve">And </w:t>
      </w:r>
      <w:r w:rsidRPr="009C1A26">
        <w:rPr>
          <w:rStyle w:val="StyleUnderline"/>
        </w:rPr>
        <w:t>arms transfers may well achieve common</w:t>
      </w:r>
      <w:r w:rsidRPr="00A01B9D">
        <w:rPr>
          <w:sz w:val="16"/>
        </w:rPr>
        <w:t xml:space="preserve"> </w:t>
      </w:r>
      <w:r w:rsidRPr="009C1A26">
        <w:rPr>
          <w:rStyle w:val="StyleUnderline"/>
        </w:rPr>
        <w:t>objectives for both the United States and the partner,</w:t>
      </w:r>
      <w:r w:rsidRPr="00A01B9D">
        <w:rPr>
          <w:sz w:val="16"/>
        </w:rPr>
        <w:t xml:space="preserve"> but we need to think through whether the outcomes are sustainable and supporting of our broader foreign policy objectives in these country contexts. And they must be calibrated not to inadvertently elevate partner expectations that the United States will not be able to match, whether that’s the type and sophistication of arms that we would like to provide them, but also the political implications of continuing a military cooperation relationship with them over the long term, that we’re not inadvertently empowering bad actors, that we’re not reinforcing predatory governance and that we’re not exacerbating conflict dynamics that may undermine our collective security in certain regions or that we’re causing civilian harm.</w:t>
      </w:r>
      <w:r w:rsidR="004F5EDE" w:rsidRPr="004F5EDE">
        <w:t xml:space="preserve"> </w:t>
      </w:r>
      <w:r w:rsidR="004F5EDE" w:rsidRPr="004F5EDE">
        <w:rPr>
          <w:sz w:val="16"/>
        </w:rPr>
        <w:t>And</w:t>
      </w:r>
      <w:r w:rsidR="004F5EDE" w:rsidRPr="004F5EDE">
        <w:rPr>
          <w:rStyle w:val="StyleUnderline"/>
        </w:rPr>
        <w:t xml:space="preserve"> I </w:t>
      </w:r>
      <w:r w:rsidR="004F5EDE" w:rsidRPr="004F5EDE">
        <w:rPr>
          <w:sz w:val="16"/>
        </w:rPr>
        <w:t xml:space="preserve">do </w:t>
      </w:r>
      <w:r w:rsidR="004F5EDE" w:rsidRPr="004F5EDE">
        <w:rPr>
          <w:rStyle w:val="StyleUnderline"/>
        </w:rPr>
        <w:t xml:space="preserve">want to applaud the administration for strengthening the civilian harm provision in the new CAT Policy. </w:t>
      </w:r>
      <w:r w:rsidR="004F5EDE" w:rsidRPr="004F5EDE">
        <w:rPr>
          <w:sz w:val="16"/>
        </w:rPr>
        <w:t>And I hope that that is well-implemented.</w:t>
      </w:r>
    </w:p>
    <w:p w14:paraId="06353494" w14:textId="77777777" w:rsidR="00CC0A75" w:rsidRDefault="00CC0A75" w:rsidP="00CC0A75"/>
    <w:p w14:paraId="22A79EC5" w14:textId="77777777" w:rsidR="00D5103A" w:rsidRDefault="00D5103A" w:rsidP="00D5103A">
      <w:pPr>
        <w:pStyle w:val="Heading3"/>
      </w:pPr>
      <w:r>
        <w:t>L—Deterrence—Interoperability</w:t>
      </w:r>
    </w:p>
    <w:p w14:paraId="1382A809" w14:textId="77777777" w:rsidR="00D5103A" w:rsidRDefault="00D5103A" w:rsidP="00D5103A"/>
    <w:p w14:paraId="16752B27" w14:textId="77777777" w:rsidR="00D5103A" w:rsidRDefault="00D5103A" w:rsidP="00D5103A">
      <w:pPr>
        <w:pStyle w:val="Heading4"/>
      </w:pPr>
      <w:r>
        <w:t xml:space="preserve">Arms sales boost alliances —interoperability – key to stability </w:t>
      </w:r>
    </w:p>
    <w:p w14:paraId="28052E64" w14:textId="77777777" w:rsidR="00D5103A" w:rsidRPr="00E72637" w:rsidRDefault="00D5103A" w:rsidP="00D5103A">
      <w:pPr>
        <w:rPr>
          <w:rStyle w:val="Style13ptBold"/>
        </w:rPr>
      </w:pPr>
      <w:r w:rsidRPr="00E72637">
        <w:rPr>
          <w:rStyle w:val="Style13ptBold"/>
        </w:rPr>
        <w:t>Lange, 2018</w:t>
      </w:r>
    </w:p>
    <w:p w14:paraId="69D18725" w14:textId="77777777" w:rsidR="00D5103A" w:rsidRDefault="00D5103A" w:rsidP="00D5103A">
      <w:r>
        <w:t xml:space="preserve">(Katie, Contracted </w:t>
      </w:r>
      <w:proofErr w:type="gramStart"/>
      <w:r>
        <w:t>FOr</w:t>
      </w:r>
      <w:proofErr w:type="gramEnd"/>
      <w:r>
        <w:t xml:space="preserve"> US DEPT of Defence, PARTNERSHIPS National Defense Strategy: Alliances and Partnerships, U.S. Department of Defence, (OCT. 8, 2018) https://www.defense.gov/explore/story/Article/1656016/national-defense-strategy-alliances-and-partnerships/ Accessed July 4, 2019 GDI CJS)</w:t>
      </w:r>
    </w:p>
    <w:p w14:paraId="263A87F6" w14:textId="77777777" w:rsidR="00D5103A" w:rsidRPr="00D5103A" w:rsidRDefault="00D5103A" w:rsidP="00D5103A">
      <w:pPr>
        <w:rPr>
          <w:sz w:val="16"/>
        </w:rPr>
      </w:pPr>
      <w:r w:rsidRPr="00E72637">
        <w:rPr>
          <w:rStyle w:val="StyleUnderline"/>
        </w:rPr>
        <w:t>Alliances and partnerships are mutually beneficial</w:t>
      </w:r>
      <w:r w:rsidRPr="00D5103A">
        <w:rPr>
          <w:sz w:val="16"/>
        </w:rPr>
        <w:t xml:space="preserve">, and they’re crucial to the DOD’s strategy. </w:t>
      </w:r>
      <w:r w:rsidRPr="00E72637">
        <w:rPr>
          <w:rStyle w:val="StyleUnderline"/>
        </w:rPr>
        <w:t xml:space="preserve">Our allies </w:t>
      </w:r>
      <w:r w:rsidRPr="00D5103A">
        <w:rPr>
          <w:sz w:val="16"/>
        </w:rPr>
        <w:t xml:space="preserve">and partners </w:t>
      </w:r>
      <w:r w:rsidRPr="00E72637">
        <w:rPr>
          <w:rStyle w:val="StyleUnderline"/>
        </w:rPr>
        <w:t xml:space="preserve">have been coming to our aid </w:t>
      </w:r>
      <w:r w:rsidRPr="00D5103A">
        <w:rPr>
          <w:sz w:val="16"/>
        </w:rPr>
        <w:t xml:space="preserve">for 75 years, including after 9/11 and </w:t>
      </w:r>
      <w:r w:rsidRPr="00E72637">
        <w:rPr>
          <w:rStyle w:val="StyleUnderline"/>
        </w:rPr>
        <w:t xml:space="preserve">during every major U.S.-led military engagement </w:t>
      </w:r>
      <w:r w:rsidRPr="00D5103A">
        <w:rPr>
          <w:sz w:val="16"/>
        </w:rPr>
        <w:t xml:space="preserve">since. Alliances vs. Partnerships Before we explain how the DOD plans to strengthen and building on these, it’s important to know the difference between allies and partners. Our allies are countries with which we have formal, long-term relationships built on shared values and common forward momentum. For example, NATO was formally established by the North Atlantic Treaty in 1949, and its 29 members are allies. Partnerships usually focus on something mutually beneficial during a specific amount of time or for specific circumstances. The U.S. relationship with its Caribbean and Latin American partners, for instance, helps to stem the tide of illegal drug activity. For the Common Good As the old saying goes, </w:t>
      </w:r>
      <w:r w:rsidRPr="00E72637">
        <w:rPr>
          <w:rStyle w:val="StyleUnderline"/>
        </w:rPr>
        <w:t>there is strength in numbers.</w:t>
      </w:r>
      <w:r w:rsidRPr="00D5103A">
        <w:rPr>
          <w:sz w:val="16"/>
        </w:rPr>
        <w:t xml:space="preserve"> Why? </w:t>
      </w:r>
      <w:r w:rsidRPr="00E72637">
        <w:rPr>
          <w:rStyle w:val="StyleUnderline"/>
        </w:rPr>
        <w:t>When we pool resources and share responsibility, our burdens become lighter. It also gives us a better chance to advance our interests and maintain a balance of power that will keep enemies from thinking twice about aggression.</w:t>
      </w:r>
      <w:r w:rsidRPr="00D5103A">
        <w:rPr>
          <w:sz w:val="16"/>
        </w:rPr>
        <w:t xml:space="preserve"> </w:t>
      </w:r>
      <w:r w:rsidRPr="00E72637">
        <w:rPr>
          <w:rStyle w:val="StyleUnderline"/>
        </w:rPr>
        <w:t>The stability that comes from alliances and partnerships can also generate much-needed economic growth.</w:t>
      </w:r>
      <w:r w:rsidRPr="00D5103A">
        <w:rPr>
          <w:sz w:val="16"/>
        </w:rPr>
        <w:t xml:space="preserve"> We plan to strengthen our alliance and partnership network by: Upholding a foundation of mutual respect, responsibility and accountability. We’ll uphold our commitments, and we expect our allies and partners to contribute their fair share, including financially. Being clear in our messaging so our relationships work better. We’ll also develop new partnerships around shared interests to reinforce regional coalitions and security cooperation. </w:t>
      </w:r>
      <w:r w:rsidRPr="00E72637">
        <w:rPr>
          <w:rStyle w:val="StyleUnderline"/>
        </w:rPr>
        <w:t xml:space="preserve">Deepening our compatibility with other nations. Our ability to exchange and use information helps us work together more effectively, so we’ll prioritize requests for U.S. military equipment sales, which will speed up those foreign partners’ abilities to integrate with U.S. forces. </w:t>
      </w:r>
      <w:r w:rsidRPr="00D5103A">
        <w:rPr>
          <w:sz w:val="16"/>
        </w:rPr>
        <w:t>This Is Happening Globally The long-term alliances and partnerships we’ve built are a priority to maintain and expand, including in the Indo-Pacific region and with the North Atlantic Treaty Organization, which provides collective security against Russian threats. In the Middle East, the DOD also plans to form enduring coalitions. Why? To consolidate the gains we’ve made in Afghanistan, Syria and Iraq to defeat terrorists. With their help, we can work to make energy markets dominated by oil stable and trade routes secure. In Africa, the DOD is boosting partnerships that already exist, as well as building new relationships to help address terrorism that threatens U.S. interests and contributes to the challenges we face in Europe and the Middle East, such as human trafficking, the illegal arms trade and complex criminal networks. We’ll also deepen our relationships with Canada, Mexico and Latin American countries to build on our regional security.</w:t>
      </w:r>
    </w:p>
    <w:p w14:paraId="5FDB4F3A" w14:textId="77777777" w:rsidR="00951864" w:rsidRDefault="00951864" w:rsidP="00951864">
      <w:pPr>
        <w:pStyle w:val="Heading3"/>
      </w:pPr>
      <w:r>
        <w:t>L—Fills In</w:t>
      </w:r>
    </w:p>
    <w:p w14:paraId="7B7B4540" w14:textId="77777777" w:rsidR="00951864" w:rsidRDefault="00951864" w:rsidP="00951864">
      <w:pPr>
        <w:pStyle w:val="Heading4"/>
      </w:pPr>
      <w:r>
        <w:t xml:space="preserve">Reducing arms sales opens the door for foreign competitors to expand their influence </w:t>
      </w:r>
    </w:p>
    <w:p w14:paraId="431C98A4" w14:textId="77777777" w:rsidR="00951864" w:rsidRPr="00845370" w:rsidRDefault="00951864" w:rsidP="00951864">
      <w:r w:rsidRPr="00845370">
        <w:rPr>
          <w:rStyle w:val="Style13ptBold"/>
        </w:rPr>
        <w:t>Hardwick 18</w:t>
      </w:r>
      <w:r>
        <w:t xml:space="preserve"> (Dak, </w:t>
      </w:r>
      <w:r w:rsidRPr="00845370">
        <w:t>assistant vice president, international affairs, at the Aerospace Industries Association</w:t>
      </w:r>
      <w:r>
        <w:t xml:space="preserve">, </w:t>
      </w:r>
      <w:r w:rsidRPr="00845370">
        <w:t xml:space="preserve">“U.S. Arms Transfer Policy: Shaping the Way Ahead.” Moderated by Andrew Phillip Hunter, CSIS, 8/8/18, https://www.csis.org/analysis/us-arms-transfer-policy-shaping-way-ahead, Accessed 7/8/19, GDI – </w:t>
      </w:r>
      <w:r>
        <w:t>JMoore</w:t>
      </w:r>
      <w:r w:rsidRPr="00845370">
        <w:t>)</w:t>
      </w:r>
    </w:p>
    <w:p w14:paraId="3B18B71A" w14:textId="77777777" w:rsidR="00951864" w:rsidRDefault="00951864" w:rsidP="00951864">
      <w:r w:rsidRPr="00845370">
        <w:rPr>
          <w:sz w:val="16"/>
        </w:rPr>
        <w:t xml:space="preserve">Now, where does all of this lead? </w:t>
      </w:r>
      <w:proofErr w:type="gramStart"/>
      <w:r w:rsidRPr="00845370">
        <w:rPr>
          <w:sz w:val="16"/>
        </w:rPr>
        <w:t>So</w:t>
      </w:r>
      <w:proofErr w:type="gramEnd"/>
      <w:r w:rsidRPr="00845370">
        <w:rPr>
          <w:sz w:val="16"/>
        </w:rPr>
        <w:t xml:space="preserve"> one of the things that has been missing from some of this discussion, and I’d like to emphasize in forums like this, is the role of the ultimate end user of the items that we are transferring, and that is our foreign partners. So how do our foreign partners – if you were to take off your shoes and put on their shoes, </w:t>
      </w:r>
      <w:r w:rsidRPr="00845370">
        <w:rPr>
          <w:rStyle w:val="StyleUnderline"/>
        </w:rPr>
        <w:t>how do</w:t>
      </w:r>
      <w:r w:rsidRPr="00845370">
        <w:rPr>
          <w:sz w:val="16"/>
        </w:rPr>
        <w:t xml:space="preserve"> you think our </w:t>
      </w:r>
      <w:r w:rsidRPr="00845370">
        <w:rPr>
          <w:rStyle w:val="StyleUnderline"/>
        </w:rPr>
        <w:t>foreign partners feel about the U.S. conventional arms</w:t>
      </w:r>
      <w:r w:rsidRPr="00845370">
        <w:rPr>
          <w:sz w:val="16"/>
        </w:rPr>
        <w:t xml:space="preserve"> system? And what I would submit to you, having talked with a lot of these foreign partners, is they are as frustrated as we are because their objective is to control their own national security to meet their own national security objectives and to be key partners with the United States. We think about it one directionally. </w:t>
      </w:r>
      <w:r w:rsidRPr="00845370">
        <w:rPr>
          <w:rStyle w:val="StyleUnderline"/>
        </w:rPr>
        <w:t>We want key partners and allies. Well, our partners also want key partners and allies, and that main partner, for many of them around the world</w:t>
      </w:r>
      <w:r w:rsidRPr="00845370">
        <w:rPr>
          <w:sz w:val="16"/>
        </w:rPr>
        <w:t xml:space="preserve">, is the United States, </w:t>
      </w:r>
      <w:r w:rsidRPr="00845370">
        <w:rPr>
          <w:rStyle w:val="StyleUnderline"/>
        </w:rPr>
        <w:t>and we want to make sure that we are meeting their national security objectives through our foreign military sales system just like we are meeting our own national security objectives.</w:t>
      </w:r>
      <w:r>
        <w:rPr>
          <w:rStyle w:val="StyleUnderline"/>
        </w:rPr>
        <w:t xml:space="preserve"> </w:t>
      </w:r>
      <w:r w:rsidRPr="00845370">
        <w:rPr>
          <w:sz w:val="16"/>
        </w:rPr>
        <w:t xml:space="preserve">So where does all of this lead, ultimately? </w:t>
      </w:r>
      <w:proofErr w:type="gramStart"/>
      <w:r w:rsidRPr="00845370">
        <w:rPr>
          <w:sz w:val="16"/>
        </w:rPr>
        <w:t>So</w:t>
      </w:r>
      <w:proofErr w:type="gramEnd"/>
      <w:r w:rsidRPr="00845370">
        <w:rPr>
          <w:sz w:val="16"/>
        </w:rPr>
        <w:t xml:space="preserve"> at the end of the day, </w:t>
      </w:r>
      <w:r w:rsidRPr="00845370">
        <w:rPr>
          <w:rStyle w:val="StyleUnderline"/>
        </w:rPr>
        <w:t>this is a very competitive market. There are foreign competitor countries.</w:t>
      </w:r>
      <w:r w:rsidRPr="00845370">
        <w:rPr>
          <w:sz w:val="16"/>
        </w:rPr>
        <w:t xml:space="preserve"> There are foreign companies. </w:t>
      </w:r>
      <w:r w:rsidRPr="00845370">
        <w:rPr>
          <w:rStyle w:val="StyleUnderline"/>
        </w:rPr>
        <w:t>They are all looking to get a leg up.</w:t>
      </w:r>
      <w:r w:rsidRPr="00845370">
        <w:rPr>
          <w:sz w:val="16"/>
        </w:rPr>
        <w:t xml:space="preserve"> They’re all looking to take market share from U.S. companies. But it’s not necessarily about market share. </w:t>
      </w:r>
      <w:r w:rsidRPr="00845370">
        <w:rPr>
          <w:rStyle w:val="StyleUnderline"/>
        </w:rPr>
        <w:t>They’re looking to expand their global influence.</w:t>
      </w:r>
      <w:r>
        <w:rPr>
          <w:rStyle w:val="StyleUnderline"/>
        </w:rPr>
        <w:t xml:space="preserve"> </w:t>
      </w:r>
      <w:proofErr w:type="gramStart"/>
      <w:r w:rsidRPr="00845370">
        <w:rPr>
          <w:sz w:val="16"/>
        </w:rPr>
        <w:t>So</w:t>
      </w:r>
      <w:proofErr w:type="gramEnd"/>
      <w:r w:rsidRPr="00845370">
        <w:rPr>
          <w:sz w:val="16"/>
        </w:rPr>
        <w:t xml:space="preserve"> </w:t>
      </w:r>
      <w:r w:rsidRPr="00845370">
        <w:rPr>
          <w:rStyle w:val="StyleUnderline"/>
        </w:rPr>
        <w:t>the race that we’re actually running is a race for global influence</w:t>
      </w:r>
      <w:r w:rsidRPr="00845370">
        <w:rPr>
          <w:sz w:val="16"/>
        </w:rPr>
        <w:t xml:space="preserve">, and for 50 years </w:t>
      </w:r>
      <w:r w:rsidRPr="00845370">
        <w:rPr>
          <w:rStyle w:val="StyleUnderline"/>
        </w:rPr>
        <w:t>the United States has set the standard for the race in global influence.</w:t>
      </w:r>
      <w:r w:rsidRPr="00845370">
        <w:rPr>
          <w:sz w:val="16"/>
        </w:rPr>
        <w:t xml:space="preserve"> The question that we have and that we think by some of these reforms that we see that are coming as part of the National Implementation Plan is who is going to make the rules for global influence for the next 50 years.</w:t>
      </w:r>
    </w:p>
    <w:p w14:paraId="1597CB72" w14:textId="245A9AC7" w:rsidR="00CE7113" w:rsidRPr="00CE7113" w:rsidRDefault="00CE7113" w:rsidP="00CE7113">
      <w:pPr>
        <w:pStyle w:val="Heading3"/>
      </w:pPr>
      <w:r w:rsidRPr="00CE7113">
        <w:t xml:space="preserve">L—Bahrain—Alliance </w:t>
      </w:r>
    </w:p>
    <w:p w14:paraId="253D9F9B" w14:textId="77777777" w:rsidR="00CE7113" w:rsidRDefault="00CE7113" w:rsidP="00CE7113">
      <w:pPr>
        <w:pStyle w:val="Heading4"/>
      </w:pPr>
      <w:r>
        <w:t xml:space="preserve">Reducing arms sales to Bahrain key to the alliance and military operations and in the Middle East </w:t>
      </w:r>
    </w:p>
    <w:p w14:paraId="4820CE1E" w14:textId="77777777" w:rsidR="00CE7113" w:rsidRPr="00CE7113" w:rsidRDefault="00CE7113" w:rsidP="00CE7113">
      <w:r w:rsidRPr="00CE7113">
        <w:rPr>
          <w:rStyle w:val="Style13ptBold"/>
        </w:rPr>
        <w:t>Phillips</w:t>
      </w:r>
      <w:r>
        <w:t>,</w:t>
      </w:r>
      <w:r w:rsidRPr="00CE7113">
        <w:t xml:space="preserve"> senior research fellow for Middle Eastern affairs at The Heritage Foundation</w:t>
      </w:r>
      <w:r>
        <w:t xml:space="preserve">, </w:t>
      </w:r>
      <w:r w:rsidRPr="00CE7113">
        <w:rPr>
          <w:rStyle w:val="Style13ptBold"/>
        </w:rPr>
        <w:t>2018</w:t>
      </w:r>
      <w:r>
        <w:t xml:space="preserve"> (James, “</w:t>
      </w:r>
      <w:r w:rsidRPr="00CE7113">
        <w:t>Senate Move to Block Arms Sales to Bahrain Would Undermine U.S. Interests</w:t>
      </w:r>
      <w:r>
        <w:t xml:space="preserve">.” Heritage, 11/16/18, </w:t>
      </w:r>
      <w:hyperlink r:id="rId30" w:history="1">
        <w:r w:rsidRPr="00F63C7F">
          <w:rPr>
            <w:rStyle w:val="Hyperlink"/>
          </w:rPr>
          <w:t>https://www.heritage.org/middle-east/commentary/senate-move-block-arms-sales-bahrain-would-undermine-us-interests</w:t>
        </w:r>
      </w:hyperlink>
      <w:r>
        <w:t>, Accessed 7/9/19, GDI – JRam)</w:t>
      </w:r>
    </w:p>
    <w:p w14:paraId="2D903E10" w14:textId="77777777" w:rsidR="00CE7113" w:rsidRDefault="00CE7113" w:rsidP="00CE7113">
      <w:r w:rsidRPr="00CE7113">
        <w:rPr>
          <w:sz w:val="16"/>
        </w:rPr>
        <w:t xml:space="preserve">The Senate is set to vote Thursday on </w:t>
      </w:r>
      <w:r w:rsidRPr="00356192">
        <w:rPr>
          <w:rStyle w:val="StyleUnderline"/>
        </w:rPr>
        <w:t>a resolution of disapproval</w:t>
      </w:r>
      <w:r w:rsidRPr="00CE7113">
        <w:rPr>
          <w:sz w:val="16"/>
        </w:rPr>
        <w:t xml:space="preserve"> that </w:t>
      </w:r>
      <w:r w:rsidRPr="00356192">
        <w:rPr>
          <w:rStyle w:val="StyleUnderline"/>
        </w:rPr>
        <w:t>would block the sale of</w:t>
      </w:r>
      <w:r w:rsidRPr="00CE7113">
        <w:rPr>
          <w:sz w:val="16"/>
        </w:rPr>
        <w:t xml:space="preserve"> what advocates describe as “</w:t>
      </w:r>
      <w:r w:rsidRPr="00356192">
        <w:rPr>
          <w:rStyle w:val="StyleUnderline"/>
        </w:rPr>
        <w:t>offensive weapons</w:t>
      </w:r>
      <w:r w:rsidRPr="00CE7113">
        <w:rPr>
          <w:sz w:val="16"/>
        </w:rPr>
        <w:t xml:space="preserve">” </w:t>
      </w:r>
      <w:r w:rsidRPr="00356192">
        <w:rPr>
          <w:rStyle w:val="StyleUnderline"/>
        </w:rPr>
        <w:t>to Bahrain, an important U.S. ally that faces deadly threats from Iran.</w:t>
      </w:r>
      <w:r>
        <w:rPr>
          <w:rStyle w:val="StyleUnderline"/>
        </w:rPr>
        <w:t xml:space="preserve"> </w:t>
      </w:r>
      <w:r w:rsidRPr="00356192">
        <w:rPr>
          <w:rStyle w:val="StyleUnderline"/>
        </w:rPr>
        <w:t xml:space="preserve">Advocates of the ban argue </w:t>
      </w:r>
      <w:r w:rsidRPr="00CE7113">
        <w:rPr>
          <w:sz w:val="16"/>
        </w:rPr>
        <w:t xml:space="preserve">that this </w:t>
      </w:r>
      <w:r w:rsidRPr="00356192">
        <w:rPr>
          <w:rStyle w:val="StyleUnderline"/>
        </w:rPr>
        <w:t xml:space="preserve">denial would </w:t>
      </w:r>
      <w:r w:rsidRPr="00CE7113">
        <w:rPr>
          <w:sz w:val="16"/>
        </w:rPr>
        <w:t xml:space="preserve">somehow ease </w:t>
      </w:r>
      <w:r w:rsidRPr="00356192">
        <w:rPr>
          <w:rStyle w:val="StyleUnderline"/>
        </w:rPr>
        <w:t xml:space="preserve">the humanitarian suffering in Yemen. </w:t>
      </w:r>
      <w:r w:rsidRPr="00CE7113">
        <w:rPr>
          <w:sz w:val="16"/>
        </w:rPr>
        <w:t xml:space="preserve">In reality, </w:t>
      </w:r>
      <w:r w:rsidRPr="00356192">
        <w:rPr>
          <w:rStyle w:val="StyleUnderline"/>
        </w:rPr>
        <w:t>it will have no such impact and would produce a host of unintended consequences.</w:t>
      </w:r>
      <w:r>
        <w:rPr>
          <w:rStyle w:val="StyleUnderline"/>
        </w:rPr>
        <w:t xml:space="preserve"> </w:t>
      </w:r>
      <w:r w:rsidRPr="00CE7113">
        <w:rPr>
          <w:sz w:val="16"/>
        </w:rPr>
        <w:t xml:space="preserve">Yemen has been engulfed in a slow-motion civil war for more than a decade. That war has accelerated in recent years due to Iranian military support for the Houthi rebels, which provoked a 2015 military intervention by a Saudi-led Arab coalition. The Houthi militia, a radical Shia group that increasingly has fallen under Iran’s baleful influence, has inflicted humanitarian suffering on its Yemeni opponents and continues to launch Iranian-supplied ballistic missiles at civilian targets in Saudi Arabia and the United Arab Emirates. </w:t>
      </w:r>
      <w:r w:rsidRPr="00356192">
        <w:rPr>
          <w:rStyle w:val="StyleUnderline"/>
        </w:rPr>
        <w:t>Advocates of the arms cutoff apparently believe that they can somehow “end” the war through a one-sided strategy of depriving America’s allies of U.S.-provided weapons. But this is not a one-sided war.</w:t>
      </w:r>
      <w:r>
        <w:rPr>
          <w:rStyle w:val="StyleUnderline"/>
        </w:rPr>
        <w:t xml:space="preserve"> </w:t>
      </w:r>
      <w:r w:rsidRPr="00356192">
        <w:rPr>
          <w:rStyle w:val="StyleUnderline"/>
        </w:rPr>
        <w:t>Iran and its Yemeni allies</w:t>
      </w:r>
      <w:r w:rsidRPr="00CE7113">
        <w:rPr>
          <w:sz w:val="16"/>
        </w:rPr>
        <w:t xml:space="preserve"> have a vote, and clearly </w:t>
      </w:r>
      <w:r w:rsidRPr="00356192">
        <w:rPr>
          <w:rStyle w:val="StyleUnderline"/>
        </w:rPr>
        <w:t>intend to keep fighting</w:t>
      </w:r>
      <w:r w:rsidRPr="00CE7113">
        <w:rPr>
          <w:sz w:val="16"/>
        </w:rPr>
        <w:t xml:space="preserve"> against Yemen’s government. It is delusional to think that the Yemenis, who have been fighting for years, will end the bloodletting because Bahrain, a minor member of the Saudi-led coalition, has been singled out for a humiliating arms cutoff. The war will go on, with or without U.S. weapons. But </w:t>
      </w:r>
      <w:r w:rsidRPr="00356192">
        <w:rPr>
          <w:rStyle w:val="StyleUnderline"/>
        </w:rPr>
        <w:t>depriving Bahrain of arms that it requires for its own defense will undermine U.S. national interests by weakening ties to a major non-NATO ally, giving a psychological boost to Iran,</w:t>
      </w:r>
      <w:r w:rsidRPr="00CE7113">
        <w:rPr>
          <w:sz w:val="16"/>
        </w:rPr>
        <w:t xml:space="preserve"> and encouraging the Houthis to continue to drag their feet on peace talks. Bahrain: A Key Ally </w:t>
      </w:r>
      <w:proofErr w:type="gramStart"/>
      <w:r w:rsidRPr="00356192">
        <w:rPr>
          <w:rStyle w:val="StyleUnderline"/>
        </w:rPr>
        <w:t>The</w:t>
      </w:r>
      <w:proofErr w:type="gramEnd"/>
      <w:r w:rsidRPr="00356192">
        <w:rPr>
          <w:rStyle w:val="StyleUnderline"/>
        </w:rPr>
        <w:t xml:space="preserve"> Trump administrating has made it clear that its main priorities in the Middle East are to stop Iran from getting a nuclear weapon and to curtail its malign influence in the region.</w:t>
      </w:r>
      <w:r>
        <w:rPr>
          <w:rStyle w:val="StyleUnderline"/>
        </w:rPr>
        <w:t xml:space="preserve"> </w:t>
      </w:r>
      <w:r w:rsidRPr="00CE7113">
        <w:rPr>
          <w:sz w:val="16"/>
        </w:rPr>
        <w:t xml:space="preserve">In addition to increasing sanctions and bringing debilitating economic pressure on Iran, the administration needs to work on improving and deepening bilateral security relationships in the region—especially with the Gulf States. </w:t>
      </w:r>
      <w:r w:rsidRPr="00356192">
        <w:rPr>
          <w:rStyle w:val="StyleUnderline"/>
        </w:rPr>
        <w:t>Bahrain is a key U.S. ally.</w:t>
      </w:r>
      <w:r w:rsidRPr="00CE7113">
        <w:rPr>
          <w:sz w:val="16"/>
        </w:rPr>
        <w:t xml:space="preserve"> First and foremost, </w:t>
      </w:r>
      <w:r w:rsidRPr="00CE7113">
        <w:rPr>
          <w:rStyle w:val="StyleUnderline"/>
        </w:rPr>
        <w:t>it is home to the U.S. Navy’s Fifth Fleet</w:t>
      </w:r>
      <w:r w:rsidRPr="00CE7113">
        <w:rPr>
          <w:sz w:val="16"/>
        </w:rPr>
        <w:t xml:space="preserve">, and the U.S. has maintained some kind of naval presence in the country since 1958. </w:t>
      </w:r>
      <w:r w:rsidRPr="00CE7113">
        <w:rPr>
          <w:rStyle w:val="StyleUnderline"/>
        </w:rPr>
        <w:t>All U.S.-led maritime operations from the Horn of Africa to the Arabian Sea are controlled out of Bahrain.</w:t>
      </w:r>
      <w:r w:rsidRPr="00CE7113">
        <w:rPr>
          <w:sz w:val="16"/>
        </w:rPr>
        <w:t xml:space="preserve"> Some </w:t>
      </w:r>
      <w:r w:rsidRPr="00CE7113">
        <w:rPr>
          <w:rStyle w:val="StyleUnderline"/>
        </w:rPr>
        <w:t>7,000 U.S. military personnel are based in Bahrain.</w:t>
      </w:r>
      <w:r w:rsidRPr="00CE7113">
        <w:rPr>
          <w:sz w:val="16"/>
        </w:rPr>
        <w:t xml:space="preserve"> In addition to the large Navy presence, a significant number of U.S. Air Force personnel operate out of Shaykh Isa Air Base, where F-16s, F/A-18s, and P-3 surveillance aircraft are stationed. The deep-water port of Khalifa bin Salman is one of the few facilities in the Gulf that can accommodate U.S. aircraft carriers. </w:t>
      </w:r>
      <w:r w:rsidRPr="00CE7113">
        <w:rPr>
          <w:rStyle w:val="StyleUnderline"/>
        </w:rPr>
        <w:t>Bahrain has also showed that it is willing to step up to the plate when it comes to its own defense and security. It has led the Combined Task Force-152</w:t>
      </w:r>
      <w:r w:rsidRPr="00CE7113">
        <w:rPr>
          <w:sz w:val="16"/>
        </w:rPr>
        <w:t xml:space="preserve">—which is a </w:t>
      </w:r>
      <w:r w:rsidRPr="00CE7113">
        <w:rPr>
          <w:rStyle w:val="StyleUnderline"/>
        </w:rPr>
        <w:t xml:space="preserve">multilateral naval operation in the </w:t>
      </w:r>
      <w:r w:rsidRPr="00CE7113">
        <w:t>Gulf</w:t>
      </w:r>
      <w:r w:rsidRPr="00CE7113">
        <w:rPr>
          <w:sz w:val="16"/>
        </w:rPr>
        <w:t xml:space="preserve">—on numerous occasions. When it is not commanding the task force, it provides ships to the operations. Bahrain has also deployed troops as part of the U.S.-led coalition in Afghanistan. </w:t>
      </w:r>
      <w:r w:rsidRPr="00CE7113">
        <w:rPr>
          <w:rStyle w:val="StyleUnderline"/>
        </w:rPr>
        <w:t>Bahrain</w:t>
      </w:r>
      <w:r w:rsidRPr="00CE7113">
        <w:rPr>
          <w:sz w:val="16"/>
        </w:rPr>
        <w:t>—like the internationally recognized government of Yemen, which the U.S. supports against the Houthi rebels—</w:t>
      </w:r>
      <w:r w:rsidRPr="00CE7113">
        <w:rPr>
          <w:rStyle w:val="StyleUnderline"/>
        </w:rPr>
        <w:t>faces significant threats from Iran.</w:t>
      </w:r>
      <w:r w:rsidRPr="00CE7113">
        <w:rPr>
          <w:sz w:val="16"/>
        </w:rPr>
        <w:t xml:space="preserve"> Since Iran’s 1979 revolution, the Tehran regime has sought to overthrow Bahrain’s pro-Western monarchy and replace it with an Islamist dictatorship. Some revisionist hardliners in Iran argue that Bahrain is a lost province of Iran because it once was part of the Persian Empire. Iran sponsored a failed coup against Bahrain back in the 1980s, and recently stepped up its long-standing efforts to radicalize the Shiite majority living under Bahrain’s Sunni-led government. </w:t>
      </w:r>
      <w:r w:rsidRPr="00CE7113">
        <w:rPr>
          <w:rStyle w:val="StyleUnderline"/>
        </w:rPr>
        <w:t>Tehran has backed Islamist groups such as the Dawa Party in Bahrain and trained militants from Bahrain in camps in Iraq. It has been caught red-handed sending arms to terrorists in Bahrain</w:t>
      </w:r>
      <w:r w:rsidRPr="00CE7113">
        <w:rPr>
          <w:sz w:val="16"/>
        </w:rPr>
        <w:t xml:space="preserve">, including sophisticated bombs called explosively formed penetrators that were responsible for the deaths of several hundred U.S. troops in Iraq, and now threaten Bahraini security forces. If there is a link between Bahrain and Yemen, it is that both are threatened by Iran. Yet </w:t>
      </w:r>
      <w:r w:rsidRPr="00CE7113">
        <w:rPr>
          <w:rStyle w:val="StyleUnderline"/>
        </w:rPr>
        <w:t>advocates of blocking defense sales to Bahrain ignore this link and prefer to focus on penalizing U.S. allies.</w:t>
      </w:r>
      <w:r>
        <w:rPr>
          <w:rStyle w:val="StyleUnderline"/>
        </w:rPr>
        <w:t xml:space="preserve"> </w:t>
      </w:r>
      <w:r w:rsidRPr="00CE7113">
        <w:rPr>
          <w:rStyle w:val="StyleUnderline"/>
        </w:rPr>
        <w:t>What is needed is</w:t>
      </w:r>
      <w:r w:rsidRPr="00CE7113">
        <w:rPr>
          <w:sz w:val="16"/>
        </w:rPr>
        <w:t xml:space="preserve"> stronger action against Iran—</w:t>
      </w:r>
      <w:r w:rsidRPr="00CE7113">
        <w:rPr>
          <w:rStyle w:val="StyleUnderline"/>
        </w:rPr>
        <w:t>not misguided efforts to end wars by abandoning our allies.</w:t>
      </w:r>
    </w:p>
    <w:p w14:paraId="2D93EC23" w14:textId="77777777" w:rsidR="00D5103A" w:rsidRDefault="00D5103A" w:rsidP="00D5103A">
      <w:pPr>
        <w:pStyle w:val="Heading3"/>
      </w:pPr>
      <w:r>
        <w:t>L—East Asia—Alliance</w:t>
      </w:r>
    </w:p>
    <w:p w14:paraId="1ED6BDDA" w14:textId="77777777" w:rsidR="00D5103A" w:rsidRPr="00A711F5" w:rsidRDefault="00D5103A" w:rsidP="00D5103A">
      <w:pPr>
        <w:pStyle w:val="Heading4"/>
      </w:pPr>
      <w:r>
        <w:t>Arms sales leverage and reassure East Asian allies – checks China</w:t>
      </w:r>
    </w:p>
    <w:p w14:paraId="2F3E2472" w14:textId="77777777" w:rsidR="00D5103A" w:rsidRPr="00801E02" w:rsidRDefault="00D5103A" w:rsidP="00D5103A">
      <w:pPr>
        <w:rPr>
          <w:rStyle w:val="Style13ptBold"/>
        </w:rPr>
      </w:pPr>
      <w:r w:rsidRPr="00801E02">
        <w:rPr>
          <w:rStyle w:val="Style13ptBold"/>
        </w:rPr>
        <w:t>Yarhi-Milo, Lanoszka, and Copper, 2017</w:t>
      </w:r>
    </w:p>
    <w:p w14:paraId="7E08F17E" w14:textId="77777777" w:rsidR="00D5103A" w:rsidRPr="00801E02" w:rsidRDefault="00D5103A" w:rsidP="00D5103A">
      <w:r w:rsidRPr="00801E02">
        <w:t>(Kerne,</w:t>
      </w:r>
      <w:r>
        <w:t xml:space="preserve"> </w:t>
      </w:r>
      <w:r w:rsidRPr="00801E02">
        <w:t xml:space="preserve">assistant professor of politics and international affairs at the Woodrow Wilson School of Public and International Affairs at Princeton University, Alexander, lecturer in the Department of International Politics at City, University of London, AND Zack, fellow with the Center for Strategic and International Studies, “How can Donald Trump reassure nervous U.S. allies? By giving them weapons.” The Washington Post, (January 13, 2017) </w:t>
      </w:r>
      <w:hyperlink r:id="rId31" w:history="1">
        <w:r w:rsidRPr="00801E02">
          <w:rPr>
            <w:rStyle w:val="Hyperlink"/>
          </w:rPr>
          <w:t>https://www.washingtonpost.com/news/monkey-cage/wp/2017/01/13/can-donald-trump-rely-on-arms-transfers-to-reassure-u-s-allies/?utm_term=.5491a89bac60</w:t>
        </w:r>
      </w:hyperlink>
      <w:r w:rsidRPr="00801E02">
        <w:t xml:space="preserve"> Accessed July 8, 2019 GDI-CJS)</w:t>
      </w:r>
    </w:p>
    <w:p w14:paraId="382564F0" w14:textId="77777777" w:rsidR="00D5103A" w:rsidRDefault="00D5103A" w:rsidP="00D5103A">
      <w:pPr>
        <w:rPr>
          <w:rStyle w:val="StyleUnderline"/>
        </w:rPr>
      </w:pPr>
      <w:r w:rsidRPr="00A711F5">
        <w:t xml:space="preserve">Unlike his stance on Russia, Trump appears to favor a more hawkish approach toward China, as evidence by his comments on the one-China policy. Yet </w:t>
      </w:r>
      <w:r w:rsidRPr="00606B17">
        <w:rPr>
          <w:rStyle w:val="StyleUnderline"/>
        </w:rPr>
        <w:t>Trump’s comments about burden-sharing by Japan and South Korea create a tension because balancing against China would require strengthening — not weakening — alliances with Japan and South Korea.</w:t>
      </w:r>
      <w:r w:rsidRPr="00A711F5">
        <w:t xml:space="preserve"> History suggests that more arms sales to Taiwan are possible because the cross-strait military balance is worsening due to China’s military modernization. The Trump administration might feel it necessary to make larger, more advanced, and more sustained arms packages than those committed to by President Obama in 2015. </w:t>
      </w:r>
      <w:r w:rsidRPr="00606B17">
        <w:rPr>
          <w:rStyle w:val="StyleUnderline"/>
        </w:rPr>
        <w:t>Moreover, despite calls for greater alliance burden-sharing by Japan and South Korea, the new Trump administration might invest more in those alliances to maintain local military balances against China and North Korea,</w:t>
      </w:r>
      <w:r w:rsidRPr="00A711F5">
        <w:t xml:space="preserve"> respectively. In short</w:t>
      </w:r>
      <w:r w:rsidRPr="00A711F5">
        <w:rPr>
          <w:rStyle w:val="Emphasis"/>
        </w:rPr>
        <w:t xml:space="preserve">, </w:t>
      </w:r>
      <w:r w:rsidRPr="00606B17">
        <w:rPr>
          <w:rStyle w:val="StyleUnderline"/>
        </w:rPr>
        <w:t>the Trump administration might end up relying on arms transfers as its chief tool of reassurance and deterrence from Europe to Asia.</w:t>
      </w:r>
      <w:r w:rsidRPr="00A711F5">
        <w:t xml:space="preserve"> In doing so, Trump would follow in the footsteps of the Obama administration, which authorized more arms sales than any U.S. administration since World War II. </w:t>
      </w:r>
      <w:r w:rsidRPr="00606B17">
        <w:rPr>
          <w:rStyle w:val="StyleUnderline"/>
        </w:rPr>
        <w:t xml:space="preserve">For alliance politics, arms transfers might be the new art of the deal. </w:t>
      </w:r>
    </w:p>
    <w:p w14:paraId="244925D8" w14:textId="77777777" w:rsidR="00CE7113" w:rsidRPr="00CE7113" w:rsidRDefault="00CE7113" w:rsidP="00CE7113"/>
    <w:p w14:paraId="62B87F17" w14:textId="292476E5" w:rsidR="00AC12CA" w:rsidRDefault="007E7E3D" w:rsidP="007E7E3D">
      <w:pPr>
        <w:pStyle w:val="Heading3"/>
      </w:pPr>
      <w:r>
        <w:t>L—Latin America—China Russia Competition</w:t>
      </w:r>
    </w:p>
    <w:p w14:paraId="3DB8F06F" w14:textId="77777777" w:rsidR="007E7E3D" w:rsidRPr="00E25932" w:rsidRDefault="007E7E3D" w:rsidP="007E7E3D">
      <w:pPr>
        <w:pStyle w:val="Heading4"/>
      </w:pPr>
      <w:r>
        <w:t>China and Russia competing for Latin American influence – US arms are key to maintain US leadership in the region</w:t>
      </w:r>
    </w:p>
    <w:p w14:paraId="7AECA006" w14:textId="77777777" w:rsidR="007E7E3D" w:rsidRPr="008D2D11" w:rsidRDefault="007E7E3D" w:rsidP="007E7E3D">
      <w:r w:rsidRPr="008D2D11">
        <w:rPr>
          <w:rStyle w:val="Style13ptBold"/>
        </w:rPr>
        <w:t>Brennan,</w:t>
      </w:r>
      <w:r w:rsidRPr="008D2D11">
        <w:t xml:space="preserve"> World News report for Newsweek, </w:t>
      </w:r>
      <w:r w:rsidRPr="008D2D11">
        <w:rPr>
          <w:rStyle w:val="Style13ptBold"/>
        </w:rPr>
        <w:t>2018</w:t>
      </w:r>
    </w:p>
    <w:p w14:paraId="62C3EDE1" w14:textId="77777777" w:rsidR="007E7E3D" w:rsidRPr="00326F4F" w:rsidRDefault="007E7E3D" w:rsidP="007E7E3D">
      <w:r w:rsidRPr="008D2D11">
        <w:t xml:space="preserve">(David, “U.S. WILL FIGHT CHINA AND RUSSIA INFLUENCE IN LATIN AMERICA, AIR FORCE CHIEF OF STAFF SAYS”, Newsweek, November 20, 2018, </w:t>
      </w:r>
      <w:hyperlink r:id="rId32" w:history="1">
        <w:r w:rsidRPr="008D2D11">
          <w:rPr>
            <w:rStyle w:val="Hyperlink"/>
          </w:rPr>
          <w:t>https://www.newsweek.com/us-will-fight-china-and-russia-influence-latin-america-air-force-chief-staff-1224237</w:t>
        </w:r>
      </w:hyperlink>
      <w:r w:rsidRPr="008D2D11">
        <w:t>, accessed July 9, 2019, GDI-JRam)</w:t>
      </w:r>
    </w:p>
    <w:p w14:paraId="1189B991" w14:textId="77777777" w:rsidR="007E7E3D" w:rsidRPr="008D2D11" w:rsidRDefault="007E7E3D" w:rsidP="007E7E3D">
      <w:pPr>
        <w:rPr>
          <w:sz w:val="16"/>
        </w:rPr>
      </w:pPr>
      <w:r w:rsidRPr="00E25932">
        <w:rPr>
          <w:rStyle w:val="StyleUnderline"/>
        </w:rPr>
        <w:t>The U.S. is ready to compete with growing Chinese and Russian influence in Latin America</w:t>
      </w:r>
      <w:r w:rsidRPr="008D2D11">
        <w:rPr>
          <w:sz w:val="16"/>
        </w:rPr>
        <w:t>, Air Force Chief of Staff General David Goldfein has said.</w:t>
      </w:r>
    </w:p>
    <w:p w14:paraId="6BA0A792" w14:textId="77777777" w:rsidR="007E7E3D" w:rsidRPr="00E25932" w:rsidRDefault="007E7E3D" w:rsidP="007E7E3D">
      <w:pPr>
        <w:rPr>
          <w:rStyle w:val="StyleUnderline"/>
        </w:rPr>
      </w:pPr>
      <w:r w:rsidRPr="008D2D11">
        <w:rPr>
          <w:sz w:val="16"/>
        </w:rPr>
        <w:t xml:space="preserve">In an interview with Foreign Policy, Goldfein said President Donald </w:t>
      </w:r>
      <w:r w:rsidRPr="00E25932">
        <w:rPr>
          <w:rStyle w:val="StyleUnderline"/>
        </w:rPr>
        <w:t>Trump's administration is ready to up the ante in the Americas to ensure the U.S.'s valuable alliances there are not undercut by encroachment from Moscow and Beijing.</w:t>
      </w:r>
    </w:p>
    <w:p w14:paraId="0D497937" w14:textId="77777777" w:rsidR="007E7E3D" w:rsidRPr="00E25932" w:rsidRDefault="007E7E3D" w:rsidP="007E7E3D">
      <w:pPr>
        <w:rPr>
          <w:rStyle w:val="StyleUnderline"/>
        </w:rPr>
      </w:pPr>
      <w:r w:rsidRPr="008D2D11">
        <w:rPr>
          <w:sz w:val="16"/>
        </w:rPr>
        <w:t xml:space="preserve">Goldfein made his comments while returning from a trip to Colombia, during which he met with Colombia's minister of defense, commander general and air force chief. Following close on the heels of Defense Secretary Jim Mattis' August visit, </w:t>
      </w:r>
      <w:r w:rsidRPr="00E25932">
        <w:rPr>
          <w:rStyle w:val="StyleUnderline"/>
        </w:rPr>
        <w:t>the effort can be seen as part of a wider U.S. push to regain cachet in South America.</w:t>
      </w:r>
    </w:p>
    <w:p w14:paraId="56BBD91E" w14:textId="77777777" w:rsidR="007E7E3D" w:rsidRPr="00E25932" w:rsidRDefault="007E7E3D" w:rsidP="007E7E3D">
      <w:pPr>
        <w:rPr>
          <w:rStyle w:val="StyleUnderline"/>
        </w:rPr>
      </w:pPr>
      <w:r w:rsidRPr="008D2D11">
        <w:rPr>
          <w:sz w:val="16"/>
        </w:rPr>
        <w:t>"When it comes to China and Russia,</w:t>
      </w:r>
      <w:r w:rsidRPr="00E25932">
        <w:rPr>
          <w:rStyle w:val="StyleUnderline"/>
        </w:rPr>
        <w:t xml:space="preserve"> we are looking at cooperation where we can and pushing back aggressively where we must</w:t>
      </w:r>
      <w:r w:rsidRPr="008D2D11">
        <w:rPr>
          <w:sz w:val="16"/>
        </w:rPr>
        <w:t>," Goldfein explained. "</w:t>
      </w:r>
      <w:r w:rsidRPr="00E25932">
        <w:rPr>
          <w:rStyle w:val="StyleUnderline"/>
        </w:rPr>
        <w:t>We keep a close eye on their activities globally, but certainly we keep an eye on their activities [in Latin America]."</w:t>
      </w:r>
    </w:p>
    <w:p w14:paraId="7F853F31" w14:textId="77777777" w:rsidR="007E7E3D" w:rsidRPr="00E25932" w:rsidRDefault="007E7E3D" w:rsidP="007E7E3D">
      <w:pPr>
        <w:rPr>
          <w:rStyle w:val="StyleUnderline"/>
        </w:rPr>
      </w:pPr>
      <w:r w:rsidRPr="00E25932">
        <w:rPr>
          <w:rStyle w:val="StyleUnderline"/>
        </w:rPr>
        <w:t>Both China and Russia have looked to expand their Latin American influence in recent years. China has largely used direct financial investment—described by some observers as "checkbook diplomacy"—and trade policy, while Russia has relied on arms sales. While Trump pushes his nationalistic "America-first" politics, U.S. adversaries have been more proactive.</w:t>
      </w:r>
    </w:p>
    <w:p w14:paraId="35D63F33" w14:textId="77777777" w:rsidR="007E7E3D" w:rsidRPr="00E25932" w:rsidRDefault="007E7E3D" w:rsidP="007E7E3D">
      <w:pPr>
        <w:rPr>
          <w:rStyle w:val="StyleUnderline"/>
        </w:rPr>
      </w:pPr>
      <w:r w:rsidRPr="00E25932">
        <w:rPr>
          <w:rStyle w:val="StyleUnderline"/>
        </w:rPr>
        <w:t>China, for example, has become the main export destination for five Latin American nations</w:t>
      </w:r>
      <w:r w:rsidRPr="008D2D11">
        <w:rPr>
          <w:sz w:val="16"/>
        </w:rPr>
        <w:t xml:space="preserve">—Brazil, Chile, Cuba, Peru, and Uruguay, Foreign Policy noted. Meanwhile, </w:t>
      </w:r>
      <w:r w:rsidRPr="00E25932">
        <w:rPr>
          <w:rStyle w:val="StyleUnderline"/>
        </w:rPr>
        <w:t>Russia has sunk billions of dollars worth of weapons into the region, leaving many nations heavily reliant on Moscow's technology and offering the Kremlin vital leverage.</w:t>
      </w:r>
    </w:p>
    <w:p w14:paraId="77435FDD" w14:textId="77777777" w:rsidR="007E7E3D" w:rsidRPr="00E25932" w:rsidRDefault="007E7E3D" w:rsidP="007E7E3D">
      <w:pPr>
        <w:rPr>
          <w:rStyle w:val="StyleUnderline"/>
        </w:rPr>
      </w:pPr>
      <w:r w:rsidRPr="00E25932">
        <w:rPr>
          <w:rStyle w:val="StyleUnderline"/>
        </w:rPr>
        <w:t>Goldfein stressed the importance of the U.S. weapons industry in maintaining Washington's reach in the region, warning the Latin American nations that choose to buy Chinese or Russian they risk damaging relations with the U.S.</w:t>
      </w:r>
    </w:p>
    <w:p w14:paraId="6EC1A767" w14:textId="77777777" w:rsidR="007E7E3D" w:rsidRPr="008D2D11" w:rsidRDefault="007E7E3D" w:rsidP="007E7E3D">
      <w:pPr>
        <w:rPr>
          <w:sz w:val="16"/>
        </w:rPr>
      </w:pPr>
      <w:r w:rsidRPr="008D2D11">
        <w:rPr>
          <w:sz w:val="16"/>
        </w:rPr>
        <w:t>"While there may be other cheap hardware out there that might be available on the market, at some point it becomes really hard to make it connect and share within the system," he said.</w:t>
      </w:r>
    </w:p>
    <w:p w14:paraId="16402005" w14:textId="77777777" w:rsidR="007E7E3D" w:rsidRPr="00E25932" w:rsidRDefault="007E7E3D" w:rsidP="007E7E3D">
      <w:pPr>
        <w:rPr>
          <w:rStyle w:val="StyleUnderline"/>
        </w:rPr>
      </w:pPr>
      <w:r w:rsidRPr="008D2D11">
        <w:rPr>
          <w:sz w:val="16"/>
        </w:rPr>
        <w:t xml:space="preserve">The </w:t>
      </w:r>
      <w:r w:rsidRPr="00E25932">
        <w:rPr>
          <w:rStyle w:val="StyleUnderline"/>
        </w:rPr>
        <w:t>Chinese and Russian strategy is making plenty of money for both countries while undermining U.S. influence. Both nations are also happy to support authoritarian and anti-U.S. leaders—</w:t>
      </w:r>
      <w:r w:rsidRPr="008D2D11">
        <w:rPr>
          <w:sz w:val="16"/>
        </w:rPr>
        <w:t>such as Nicolas Maduro in Venezuela, Daniel Ortega in Nicaragua and Evo Morales in Bolivia</w:t>
      </w:r>
      <w:r w:rsidRPr="00E25932">
        <w:rPr>
          <w:rStyle w:val="StyleUnderline"/>
        </w:rPr>
        <w:t>.</w:t>
      </w:r>
    </w:p>
    <w:p w14:paraId="35190E33" w14:textId="77777777" w:rsidR="007E7E3D" w:rsidRPr="008D2D11" w:rsidRDefault="007E7E3D" w:rsidP="007E7E3D">
      <w:pPr>
        <w:rPr>
          <w:sz w:val="16"/>
        </w:rPr>
      </w:pPr>
      <w:r w:rsidRPr="008D2D11">
        <w:rPr>
          <w:sz w:val="16"/>
        </w:rPr>
        <w:t xml:space="preserve">Goldfein said </w:t>
      </w:r>
      <w:r w:rsidRPr="008D2D11">
        <w:rPr>
          <w:rStyle w:val="StyleUnderline"/>
        </w:rPr>
        <w:t>it will be</w:t>
      </w:r>
      <w:r w:rsidRPr="00E25932">
        <w:rPr>
          <w:rStyle w:val="StyleUnderline"/>
        </w:rPr>
        <w:t xml:space="preserve"> important for the U.S. to maintain military alliances in Latin America to shore up the country's influence. "There are times when our diplomatic relationships may change based on the political environment, but we are able to maintain a military-to-military relationship and dialog,"</w:t>
      </w:r>
      <w:r w:rsidRPr="008D2D11">
        <w:rPr>
          <w:sz w:val="16"/>
        </w:rPr>
        <w:t xml:space="preserve"> Goldfein explained.</w:t>
      </w:r>
    </w:p>
    <w:p w14:paraId="76F2050E" w14:textId="1B48A740" w:rsidR="007E7E3D" w:rsidRDefault="00DF5887" w:rsidP="00DF5887">
      <w:pPr>
        <w:pStyle w:val="Heading3"/>
      </w:pPr>
      <w:r>
        <w:t xml:space="preserve">L—Taiwan </w:t>
      </w:r>
    </w:p>
    <w:p w14:paraId="6C3CF397" w14:textId="77777777" w:rsidR="00DF5887" w:rsidRDefault="00DF5887" w:rsidP="00DF5887">
      <w:pPr>
        <w:pStyle w:val="Heading4"/>
      </w:pPr>
      <w:r>
        <w:t>Reduction of Arms to Taiwan undermines credibility and emboldens China</w:t>
      </w:r>
    </w:p>
    <w:p w14:paraId="7959D5FF" w14:textId="77777777" w:rsidR="00DF5887" w:rsidRPr="00A0361C" w:rsidRDefault="00DF5887" w:rsidP="00DF5887">
      <w:pPr>
        <w:rPr>
          <w:b/>
        </w:rPr>
      </w:pPr>
      <w:r w:rsidRPr="00A0361C">
        <w:rPr>
          <w:b/>
        </w:rPr>
        <w:t>Bowman and Smits, 19</w:t>
      </w:r>
    </w:p>
    <w:p w14:paraId="06739871" w14:textId="77777777" w:rsidR="00DF5887" w:rsidRPr="003F779C" w:rsidRDefault="00DF5887" w:rsidP="00DF5887">
      <w:r w:rsidRPr="003F779C">
        <w:t>(Bradley,</w:t>
      </w:r>
      <w:r>
        <w:t xml:space="preserve"> </w:t>
      </w:r>
      <w:r w:rsidRPr="003F779C">
        <w:t xml:space="preserve">senior director for the Center on Military and Political Power at the Foundation for Defense of Democracies, AND where Smits is a research analyst, “Trade deal with China or not, the US must bolster Taiwan’s defense”, Defense News, (June 26, 19) </w:t>
      </w:r>
      <w:hyperlink r:id="rId33" w:history="1">
        <w:r w:rsidRPr="003F779C">
          <w:rPr>
            <w:rStyle w:val="Hyperlink"/>
          </w:rPr>
          <w:t>https://www.defensenews.com/opinion/commentary/2019/06/26/trade-deal-with-china-or-not-the-us-must-bolster-taiwans-defense/</w:t>
        </w:r>
      </w:hyperlink>
      <w:r w:rsidRPr="003F779C">
        <w:t xml:space="preserve"> Accessed July 4, 2019, GDI-CJS)</w:t>
      </w:r>
    </w:p>
    <w:p w14:paraId="1BABE3D2" w14:textId="77777777" w:rsidR="00DF5887" w:rsidRPr="003F779C" w:rsidRDefault="00DF5887" w:rsidP="00DF5887">
      <w:pPr>
        <w:rPr>
          <w:sz w:val="16"/>
          <w:szCs w:val="22"/>
        </w:rPr>
      </w:pPr>
      <w:r w:rsidRPr="003F779C">
        <w:rPr>
          <w:sz w:val="16"/>
          <w:szCs w:val="22"/>
        </w:rPr>
        <w:t xml:space="preserve">At the G-20 summit this week, Chinese President Xi Jinping may pressure U.S. President Donald Trump to halt a planned U.S. arms deal with Taiwan. Xi may even offer a tantalizing (but unreliable) concession on the trade dispute in return for concessions on Taiwan. Accepting such an offer would undermine U.S. national security and the democratic principles Americans support. </w:t>
      </w:r>
      <w:r w:rsidRPr="00D33143">
        <w:rPr>
          <w:rStyle w:val="StyleUnderline"/>
          <w:szCs w:val="22"/>
        </w:rPr>
        <w:t xml:space="preserve">Bullies tend to start fights they think they can win, an important consideration when it comes to deterring Beijing </w:t>
      </w:r>
      <w:r w:rsidRPr="003F779C">
        <w:rPr>
          <w:sz w:val="16"/>
          <w:szCs w:val="22"/>
        </w:rPr>
        <w:t xml:space="preserve">from aggression against Taiwan. Unfortunately, </w:t>
      </w:r>
      <w:r w:rsidRPr="003F779C">
        <w:rPr>
          <w:rStyle w:val="StyleUnderline"/>
        </w:rPr>
        <w:t>due to China’s massive military mobilization</w:t>
      </w:r>
      <w:r w:rsidRPr="003F779C">
        <w:rPr>
          <w:sz w:val="16"/>
          <w:szCs w:val="22"/>
        </w:rPr>
        <w:t xml:space="preserve"> and Washington’s past reluctance to provide sufficient arms to Taiwan, </w:t>
      </w:r>
      <w:r w:rsidRPr="00D33143">
        <w:rPr>
          <w:rStyle w:val="StyleUnderline"/>
          <w:szCs w:val="22"/>
        </w:rPr>
        <w:t xml:space="preserve">the military balance of power in the Taiwan Strait has shifted in Beijing’s direction — making war there more likely. </w:t>
      </w:r>
      <w:r w:rsidRPr="003F779C">
        <w:rPr>
          <w:sz w:val="16"/>
          <w:szCs w:val="22"/>
        </w:rPr>
        <w:t xml:space="preserve">To begin reducing this risk, </w:t>
      </w:r>
      <w:r w:rsidRPr="00D33143">
        <w:rPr>
          <w:rStyle w:val="StyleUnderline"/>
          <w:szCs w:val="22"/>
        </w:rPr>
        <w:t>Washington would be wise to follow through on delivery of</w:t>
      </w:r>
      <w:r w:rsidRPr="003F779C">
        <w:rPr>
          <w:sz w:val="16"/>
          <w:szCs w:val="22"/>
        </w:rPr>
        <w:t xml:space="preserve"> the pending </w:t>
      </w:r>
      <w:r w:rsidRPr="00D33143">
        <w:rPr>
          <w:rStyle w:val="StyleUnderline"/>
          <w:szCs w:val="22"/>
        </w:rPr>
        <w:t>arms package for Taiwan.</w:t>
      </w:r>
      <w:r w:rsidRPr="003F779C">
        <w:rPr>
          <w:sz w:val="16"/>
          <w:szCs w:val="22"/>
        </w:rPr>
        <w:t xml:space="preserve"> Based on the hope that economic liberalization would lead to political liberalization, Washington facilitated Beijing’s integration into the global economy. American support for China’s entry into the World Trade Organization epitomized this strategy. Unfortunately, increased wealth did not launch an inexorable march toward freedom in China. Instead, the Chinese Communist Party, or CCP, used its financial windfall to fund a major military expansion, bully its neighbors and attempt to push the U.S. out of the region. These dynamics have been perhaps most pronounced in the Taiwan Strait. Taiwan is prosperous and democratic, which creates an uncomfortable contrast for the CCP and an object of emulation for its subjects on the mainland. As in Hong Kong, the people of Taiwan have grown accustomed to their freedoms and are reluctant to give them up. Impatient — and determined to exert control over the island — </w:t>
      </w:r>
      <w:r w:rsidRPr="00D33143">
        <w:rPr>
          <w:rStyle w:val="StyleUnderline"/>
          <w:szCs w:val="22"/>
        </w:rPr>
        <w:t xml:space="preserve">Beijing has employed political and military means to isolate and intimidate Taiwan. </w:t>
      </w:r>
      <w:r w:rsidRPr="003F779C">
        <w:rPr>
          <w:sz w:val="16"/>
          <w:szCs w:val="22"/>
        </w:rPr>
        <w:t xml:space="preserve">First, Beijing has pressed countries to cut ties with Taiwan. In 2018 alone, China successfully pressured three more countries to sever Taiwanese relations, leaving only 17 that recognize the island’s government. </w:t>
      </w:r>
      <w:r w:rsidRPr="00D33143">
        <w:rPr>
          <w:rStyle w:val="StyleUnderline"/>
          <w:szCs w:val="22"/>
        </w:rPr>
        <w:t xml:space="preserve">Taiwan’s diplomatic isolation makes American support all the more important. </w:t>
      </w:r>
      <w:r w:rsidRPr="003F779C">
        <w:rPr>
          <w:sz w:val="16"/>
          <w:szCs w:val="22"/>
        </w:rPr>
        <w:t xml:space="preserve">More dangerously, due primarily to its extraordinary military buildup, Beijing is moving ever closer to an ability to successfully invade the island. </w:t>
      </w:r>
      <w:r w:rsidRPr="003F779C">
        <w:rPr>
          <w:rStyle w:val="StyleUnderline"/>
        </w:rPr>
        <w:t>The U.S. Defense Department’s Indo-Pacific Strategy Report</w:t>
      </w:r>
      <w:r w:rsidRPr="003F779C">
        <w:rPr>
          <w:sz w:val="16"/>
        </w:rPr>
        <w:t xml:space="preserve"> </w:t>
      </w:r>
      <w:r w:rsidRPr="003F779C">
        <w:rPr>
          <w:sz w:val="16"/>
          <w:szCs w:val="22"/>
        </w:rPr>
        <w:t xml:space="preserve">released this month notes that “China has never renounced the use of military force against Taiwan, and continues to develop and deploy advanced military capabilities needed for a potential military campaign.” Indeed, as demonstrated by an increased number of military exercises near Taiwan, the report </w:t>
      </w:r>
      <w:r w:rsidRPr="003F779C">
        <w:rPr>
          <w:rStyle w:val="StyleUnderline"/>
        </w:rPr>
        <w:t>warns that the People’s Liberation Army is “preparing for a contingency to unify Taiwan with the mainland by force.”</w:t>
      </w:r>
      <w:r w:rsidRPr="003F779C">
        <w:rPr>
          <w:sz w:val="16"/>
          <w:szCs w:val="22"/>
        </w:rPr>
        <w:t xml:space="preserve"> In the past, Taiwan’s superior technology and geography gave Taiwan a military edge when it came to a potential conflict in the strait. However, as the Pentagon noted, due to China’s military buildup, those advantages are now largely gone. In fact, as the Defense Intelligence Agency’s 2019 report on Chinese military power assessed, “Beijing’s longstanding interest to eventually compel Taiwan’s reunification with the mainland and deter any attempt by Taiwan to declare independence has served as the primary driver for China’s military modernization.” Simultaneously, based on an overzealous and counterproductive desire in previous administrations to avoid offending Beijing, Washington has often been reluctant to provide Taiwan the arms it needed. Fearful to not provoke the Chinese, the Obama administration rejected Taiwanese requests for 66 new F-16 fighter jets — instead only offering modifications for its aging aircraft. Admittedly, America’s arms sales to Taiwan are relatively modest compared to China’s military buildup. However, the </w:t>
      </w:r>
      <w:r w:rsidRPr="003F779C">
        <w:rPr>
          <w:rStyle w:val="StyleUnderline"/>
        </w:rPr>
        <w:t>failure to provide Taiwan the required weapons exacerbated the shift toward Beijing in the military balance.</w:t>
      </w:r>
      <w:r w:rsidRPr="003F779C">
        <w:rPr>
          <w:sz w:val="16"/>
          <w:szCs w:val="22"/>
        </w:rPr>
        <w:t xml:space="preserve"> As a result, across most combat domains</w:t>
      </w:r>
      <w:r w:rsidRPr="003F779C">
        <w:rPr>
          <w:sz w:val="16"/>
        </w:rPr>
        <w:t xml:space="preserve">, </w:t>
      </w:r>
      <w:r w:rsidRPr="003F779C">
        <w:rPr>
          <w:rStyle w:val="StyleUnderline"/>
        </w:rPr>
        <w:t xml:space="preserve">Beijing has established both a quantitative and qualitative advantage over Taiwan. </w:t>
      </w:r>
      <w:r w:rsidRPr="003F779C">
        <w:rPr>
          <w:sz w:val="16"/>
          <w:szCs w:val="22"/>
        </w:rPr>
        <w:t xml:space="preserve">Consequently, </w:t>
      </w:r>
      <w:r w:rsidRPr="003F779C">
        <w:rPr>
          <w:rStyle w:val="StyleUnderline"/>
        </w:rPr>
        <w:t>there is a risk that Beijing planners and decision-makers might determine they could launch a successful offensive against Taiwan. That perception</w:t>
      </w:r>
      <w:r w:rsidRPr="003F779C">
        <w:rPr>
          <w:sz w:val="16"/>
          <w:szCs w:val="22"/>
        </w:rPr>
        <w:t xml:space="preserve"> in Beijing </w:t>
      </w:r>
      <w:r w:rsidRPr="003F779C">
        <w:rPr>
          <w:rStyle w:val="StyleUnderline"/>
        </w:rPr>
        <w:t xml:space="preserve">makes aggression in the strait and a war with the United States more likely. </w:t>
      </w:r>
      <w:r w:rsidRPr="003F779C">
        <w:rPr>
          <w:sz w:val="16"/>
          <w:szCs w:val="22"/>
        </w:rPr>
        <w:t xml:space="preserve">The bipartisan National Defense Strategy Commission listed aggression against Taiwan as a top concern, arguing that </w:t>
      </w:r>
      <w:r w:rsidRPr="003F779C">
        <w:rPr>
          <w:rStyle w:val="StyleUnderline"/>
        </w:rPr>
        <w:t xml:space="preserve">allowing China to absorb Taiwan by military force would constitute a “crushing blow to America’s credibility and regional position.” </w:t>
      </w:r>
      <w:r w:rsidRPr="003F779C">
        <w:rPr>
          <w:sz w:val="16"/>
          <w:szCs w:val="22"/>
        </w:rPr>
        <w:t xml:space="preserve">In addition to genuine hard-power concerns, there is also a matter of principle. When an authoritarian power threatens and bullies a democratic people, America is not neutral. Furthermore, providing Taiwan the means to defend itself is not just consistent with sound policy and good principle — it is the law. </w:t>
      </w:r>
      <w:r w:rsidRPr="003F779C">
        <w:rPr>
          <w:rStyle w:val="StyleUnderline"/>
        </w:rPr>
        <w:t>The Taiwan Relations Act made clear that the establishment of diplomatic relations with Beijing rested on the expectation that the future of Taiwan would be “determined by peaceful means.”</w:t>
      </w:r>
      <w:r w:rsidRPr="003F779C">
        <w:rPr>
          <w:sz w:val="16"/>
          <w:szCs w:val="22"/>
        </w:rPr>
        <w:t xml:space="preserve"> To make this a reality</w:t>
      </w:r>
      <w:r w:rsidRPr="003F779C">
        <w:rPr>
          <w:rStyle w:val="StyleUnderline"/>
        </w:rPr>
        <w:t>, the law says the U.S. will provide the weapons “necessary to enable Taiwan to maintain a sufficient self-defense capability.”</w:t>
      </w:r>
      <w:r w:rsidRPr="003F779C">
        <w:rPr>
          <w:sz w:val="16"/>
          <w:szCs w:val="22"/>
        </w:rPr>
        <w:t xml:space="preserve"> Admittedly, successive U.S. administrations have interpreted and implemented this rather vague statute differently. However, what seems clear is that Taiwan’s ability to defend itself against an increasingly belligerent and capable military threat from the mainland is in doubt. That would suggest that </w:t>
      </w:r>
      <w:r w:rsidRPr="003F779C">
        <w:rPr>
          <w:rStyle w:val="StyleUnderline"/>
        </w:rPr>
        <w:t>the current arms package under consideration is not only permissible and advisable under the law, but essential.</w:t>
      </w:r>
      <w:r w:rsidRPr="003F779C">
        <w:rPr>
          <w:sz w:val="16"/>
          <w:szCs w:val="22"/>
        </w:rPr>
        <w:t xml:space="preserve"> The administration deserves credit for expanding freedom of navigation operations in the Taiwan Strait and, at least initially, asking Congress to support new arms sales to Taiwan. Those are good first steps, but they are not enough</w:t>
      </w:r>
      <w:r w:rsidRPr="003F779C">
        <w:rPr>
          <w:rStyle w:val="StyleUnderline"/>
        </w:rPr>
        <w:t xml:space="preserve">. In addition to providing these arms without delay and stopping the erosion of U.S. military superiority vis-a-vis China, Washington should also provide Taiwan the fighter aircraft and other weapons it needs to make Beijing think twice before undertaking aggression in the strait. </w:t>
      </w:r>
      <w:r w:rsidRPr="003F779C">
        <w:rPr>
          <w:sz w:val="16"/>
          <w:szCs w:val="22"/>
        </w:rPr>
        <w:t>In its report this month, the Pentagon reiterated the U.S. commitment to Taiwan’s self-defense, invoking the words of the Taiwan Relations Act. Those are good words. But in any potential conversation with President Xi this week, President Trump would do well to remember that it will take more than words to deter aggression from the bullies in Beijing.</w:t>
      </w:r>
    </w:p>
    <w:p w14:paraId="2D2F2C0A" w14:textId="546BC846" w:rsidR="005D7FF3" w:rsidRDefault="005D7FF3" w:rsidP="005D7FF3">
      <w:pPr>
        <w:pStyle w:val="Heading2"/>
      </w:pPr>
      <w:r>
        <w:t xml:space="preserve">Impact Extensions </w:t>
      </w:r>
    </w:p>
    <w:p w14:paraId="7C8D2E31" w14:textId="77777777" w:rsidR="00470644" w:rsidRPr="00B12C4B" w:rsidRDefault="00470644" w:rsidP="00470644"/>
    <w:p w14:paraId="4F320F20" w14:textId="77777777" w:rsidR="00470644" w:rsidRDefault="00470644" w:rsidP="00470644">
      <w:pPr>
        <w:pStyle w:val="Heading3"/>
      </w:pPr>
      <w:r>
        <w:t>Impact—Alliance Decline—LL</w:t>
      </w:r>
    </w:p>
    <w:p w14:paraId="4E7B2C3F" w14:textId="77777777" w:rsidR="00470644" w:rsidRDefault="00470644" w:rsidP="00470644">
      <w:pPr>
        <w:pStyle w:val="Heading4"/>
      </w:pPr>
      <w:r>
        <w:t xml:space="preserve">A decline of US Leadership and alliance structure prevents </w:t>
      </w:r>
      <w:proofErr w:type="gramStart"/>
      <w:r>
        <w:t>solving  every</w:t>
      </w:r>
      <w:proofErr w:type="gramEnd"/>
      <w:r>
        <w:t xml:space="preserve"> major problem - Terror, Pandemics, Climate Change, etc</w:t>
      </w:r>
    </w:p>
    <w:p w14:paraId="665D3CC2" w14:textId="77777777" w:rsidR="00470644" w:rsidRPr="00F53F45" w:rsidRDefault="00470644" w:rsidP="00F53F45">
      <w:pPr>
        <w:rPr>
          <w:b/>
        </w:rPr>
      </w:pPr>
      <w:r w:rsidRPr="00F53F45">
        <w:rPr>
          <w:b/>
        </w:rPr>
        <w:t>Miklaucic, 2018</w:t>
      </w:r>
    </w:p>
    <w:p w14:paraId="21F0D072" w14:textId="77777777" w:rsidR="00470644" w:rsidRDefault="00470644" w:rsidP="00470644">
      <w:r>
        <w:t xml:space="preserve">(Michael, </w:t>
      </w:r>
      <w:r w:rsidRPr="0014686B">
        <w:t>senior fellow at National Defense University Institute for National Strategic Studies, and the editor of  NDU's journal, PRISM</w:t>
      </w:r>
      <w:r>
        <w:t>, “</w:t>
      </w:r>
      <w:r w:rsidRPr="0014686B">
        <w:t>Allies, Alliances, and the Fourth Strategic Offset</w:t>
      </w:r>
      <w:r>
        <w:t>” Real Clear Defense, (</w:t>
      </w:r>
      <w:r w:rsidRPr="0014686B">
        <w:t>August 10, 2018</w:t>
      </w:r>
      <w:r>
        <w:t xml:space="preserve">), </w:t>
      </w:r>
      <w:hyperlink r:id="rId34" w:history="1">
        <w:r w:rsidRPr="00CA7157">
          <w:rPr>
            <w:rStyle w:val="Hyperlink"/>
          </w:rPr>
          <w:t>https://www.realcleardefense.com/articles/2018/08/10/allies_alliances_and_the_fourth_strategic_offset_113706.html Accessed July 7</w:t>
        </w:r>
      </w:hyperlink>
      <w:r>
        <w:t>, 2019 GDI CJS)</w:t>
      </w:r>
    </w:p>
    <w:p w14:paraId="2E796375" w14:textId="77777777" w:rsidR="00470644" w:rsidRPr="002F1BC1" w:rsidRDefault="00470644" w:rsidP="00470644">
      <w:pPr>
        <w:rPr>
          <w:rStyle w:val="StyleUnderline"/>
        </w:rPr>
      </w:pPr>
      <w:r w:rsidRPr="002F1BC1">
        <w:rPr>
          <w:rStyle w:val="StyleUnderline"/>
          <w:szCs w:val="22"/>
        </w:rPr>
        <w:t>Weakening America’s global alliance structure is the most damaging thing a president can do for U.S. national security. The alliance structure, built on NATO and other</w:t>
      </w:r>
      <w:r w:rsidRPr="002F1BC1">
        <w:rPr>
          <w:sz w:val="16"/>
          <w:szCs w:val="22"/>
        </w:rPr>
        <w:t xml:space="preserve"> formal treaty agreements as well as key partnerships, is a unique American asset offsetting the growing economic and strategic power of China, as well as Russia’s military and geographic advantages. Moreover</w:t>
      </w:r>
      <w:r w:rsidRPr="002F1BC1">
        <w:rPr>
          <w:sz w:val="16"/>
        </w:rPr>
        <w:t xml:space="preserve">, </w:t>
      </w:r>
      <w:r w:rsidRPr="002F1BC1">
        <w:rPr>
          <w:rStyle w:val="StyleUnderline"/>
        </w:rPr>
        <w:t>if America continues making the wrong moves with its allies, and its adversaries make the right moves, our allies could eventually become</w:t>
      </w:r>
      <w:r w:rsidRPr="002F1BC1">
        <w:rPr>
          <w:sz w:val="16"/>
          <w:szCs w:val="22"/>
        </w:rPr>
        <w:t xml:space="preserve"> their allies, or at least be </w:t>
      </w:r>
      <w:r w:rsidRPr="002F1BC1">
        <w:rPr>
          <w:rStyle w:val="StyleUnderline"/>
        </w:rPr>
        <w:t xml:space="preserve">unwilling to stand with us when we need them. </w:t>
      </w:r>
      <w:r w:rsidRPr="002F1BC1">
        <w:rPr>
          <w:sz w:val="16"/>
          <w:szCs w:val="22"/>
        </w:rPr>
        <w:t xml:space="preserve">The American tradition of isolationism is as old as the country itself. Presidents Washington and Jefferson both inveighed against permanent or entangling alliances. They were wise men, and that was the right policy for the time, but that was then. This is now, and what was wise at the end of the 18th century is folly in the 21st century. Why did our founding fathers eschew entangling alliances? We hear much today about fragile and failing states. At the dawn of the 19th century, the United States was a fragile state at risk of failure. Remember the Shays Rebellion, the Whiskey Rebellion, the Fries Rebellion, and the Burr Conspiracy? The country returned to war against Britain in 1812. American leaders were rightfully fearful of foreign powers; the British and the French were both militarily superior, and there was the perceived threat from the indigenous Americans in the great unknown interior. Above all the epic challenge of building a successful new state from the wilderness would be profoundly handicapped by entanglement in the perennial conflicts of foreign powers. By the beginning of the 20th century, the United States was a major global economic and political power, yet still reluctant to become entangled in European wars. When in June 1914 a handful of bullets in Sarajevo ignited the war to end all wars President Woodrow Wilson wanted to maintain American neutrality. It was only with the onset of German submarine warfare and the Zimmerman telegram which revealed a German scheme to support Mexico if Mexico were to attack the United States—only then did the United States enter World War 1, just a few months before it ended in 1917. While the European economies were crushed, and Russia descended into civil war, World War 1 was a catalyst for America’s growing industrial might. Yet rather than seize that opportunity to exert global leadership, the United States withdrew once again into its habitual isolationism. The power vacuum it left eventually led to the rise of Nazi Germany, and the inexorable path to World War II. The devastation of World War II was like nothing before imagined, leaving 60 million dead, only two remaining superpowers—the United States and the Soviet Union—and the most terrifying weapon ever invented, the atom bomb which incinerated hundreds of thousands in a matter of seconds. These horrors followed by the Soviet Union’s post-war seizure of Eastern Europe, and the emergence of the communist threat on a global scale together finally convinced American leaders of the need for a global alliance architecture for collective security and containment. The immediate post-World War II era was one of modern history’s great inflection points. During that period, with only a few false starts like SEATO and CENTO, the global architecture for collective defense and security was built that still protects us today. </w:t>
      </w:r>
      <w:r w:rsidRPr="002F1BC1">
        <w:rPr>
          <w:sz w:val="16"/>
        </w:rPr>
        <w:t>NATO</w:t>
      </w:r>
      <w:r w:rsidRPr="002F1BC1">
        <w:rPr>
          <w:sz w:val="16"/>
          <w:szCs w:val="22"/>
        </w:rPr>
        <w:t>, in particula</w:t>
      </w:r>
      <w:r w:rsidRPr="002F1BC1">
        <w:rPr>
          <w:sz w:val="16"/>
        </w:rPr>
        <w:t>r</w:t>
      </w:r>
      <w:r w:rsidRPr="002F1BC1">
        <w:rPr>
          <w:rStyle w:val="StyleUnderline"/>
        </w:rPr>
        <w:t>, is arguably the most successful political and military alliance in history.</w:t>
      </w:r>
      <w:r w:rsidRPr="002F1BC1">
        <w:rPr>
          <w:sz w:val="16"/>
          <w:szCs w:val="22"/>
        </w:rPr>
        <w:t xml:space="preserve"> In Europe, for 40 years NATO kept “the Soviet Union out, the Americans in, and the Germans down.” With the fall of the Berlin Wall in 1989 and the collapse of the Soviet Union two years later, some questioned the continuing relevance of NATO, even arguing that in the post-Cold War world NATO was obsolete. </w:t>
      </w:r>
      <w:r w:rsidRPr="002F1BC1">
        <w:rPr>
          <w:rStyle w:val="StyleUnderline"/>
        </w:rPr>
        <w:t>The wisdom of preserving history’s most successful alliance</w:t>
      </w:r>
      <w:r w:rsidRPr="002F1BC1">
        <w:rPr>
          <w:sz w:val="16"/>
          <w:szCs w:val="22"/>
        </w:rPr>
        <w:t xml:space="preserve"> soon </w:t>
      </w:r>
      <w:r w:rsidRPr="002F1BC1">
        <w:rPr>
          <w:rStyle w:val="StyleUnderline"/>
        </w:rPr>
        <w:t>became apparent</w:t>
      </w:r>
      <w:r w:rsidRPr="002F1BC1">
        <w:rPr>
          <w:sz w:val="16"/>
          <w:szCs w:val="22"/>
        </w:rPr>
        <w:t xml:space="preserve">, however, </w:t>
      </w:r>
      <w:r w:rsidRPr="002F1BC1">
        <w:rPr>
          <w:rStyle w:val="StyleUnderline"/>
        </w:rPr>
        <w:t xml:space="preserve">as the carnage in the former Yugoslavia required a multilateral intervention. </w:t>
      </w:r>
      <w:r w:rsidRPr="002F1BC1">
        <w:rPr>
          <w:sz w:val="16"/>
          <w:szCs w:val="22"/>
        </w:rPr>
        <w:t>NATO’s establishment in 1949 was followed other agreements including the ANZUS treaty binding the United States to Australia and New Zealand, and later treaties with Japan and South Korea. The basic global architecture has survived for 75 years. The 21st century has brought technical, political, social, and economic change of unprecedented magnitude and velocity. The tempo of these changes has been tetrational. Globalization has created phenomenal opportunities as well as great vulnerabilities</w:t>
      </w:r>
      <w:r w:rsidRPr="002F1BC1">
        <w:rPr>
          <w:sz w:val="16"/>
        </w:rPr>
        <w:t xml:space="preserve">. </w:t>
      </w:r>
      <w:r w:rsidRPr="002F1BC1">
        <w:rPr>
          <w:rStyle w:val="StyleUnderline"/>
        </w:rPr>
        <w:t>International terrorism and transnational crime have become weaponized by adversary states that attack U.S. interests in the ambiguous gray zone between peace and war. The National Security Strategy of 2017 and the National Defense Strategy of 2018 both warn of the return of great power conflict and identify Russia and China as posing the greatest threats to U.S. national security.</w:t>
      </w:r>
      <w:r w:rsidRPr="002F1BC1">
        <w:rPr>
          <w:sz w:val="16"/>
        </w:rPr>
        <w:t xml:space="preserve"> </w:t>
      </w:r>
      <w:r w:rsidRPr="002F1BC1">
        <w:rPr>
          <w:sz w:val="16"/>
          <w:szCs w:val="22"/>
        </w:rPr>
        <w:t xml:space="preserve">They acknowledge the containment of the nascent nuclear power of Iran and North Korea, as well as the residual threat from international terrorism and transnational crime as additional ambient threats. </w:t>
      </w:r>
      <w:r w:rsidRPr="002F1BC1">
        <w:rPr>
          <w:rStyle w:val="StyleUnderline"/>
        </w:rPr>
        <w:t>To those, some add to the equation the threats of climate change and pandemic outbreaks.</w:t>
      </w:r>
      <w:r w:rsidRPr="002F1BC1">
        <w:rPr>
          <w:sz w:val="16"/>
        </w:rPr>
        <w:t xml:space="preserve"> The</w:t>
      </w:r>
      <w:r w:rsidRPr="002F1BC1">
        <w:rPr>
          <w:sz w:val="16"/>
          <w:szCs w:val="22"/>
        </w:rPr>
        <w:t xml:space="preserve"> problem with transactional foreign policy is it does not add up. The aggregate of individual bilateral deals in foreign policy, whether good or bad deals, does not equal a strategy, and inevitably fails to appreciate the forest for the trees. With a foreign policy based on individual bilateral deals, the United States might well end up with many deals yet less security. Consider the primary challenges to U.S. national security noted above; which of these can be successfully met by America alone? Russia and China are continental states with increasing global reach. </w:t>
      </w:r>
      <w:r w:rsidRPr="002F1BC1">
        <w:rPr>
          <w:rStyle w:val="StyleUnderline"/>
        </w:rPr>
        <w:t>The United States will need allies around the world to counter their challenges in the Indo-Pacific region, in the Baltics and Eastern Europe, and even in Africa and Latin America. To effectively stem North Korean and Iranian nuclear aspirations will require allied collaboration. Terrorism, crime, climate change, and pandemic diseases respect no borders and can only be countered by extensive multilateral collaboration. What the United States needs today is not better deals, but better relationships.</w:t>
      </w:r>
    </w:p>
    <w:p w14:paraId="45EEFDD8" w14:textId="77777777" w:rsidR="00470644" w:rsidRPr="00470644" w:rsidRDefault="00470644" w:rsidP="00470644"/>
    <w:p w14:paraId="1F24AF9D" w14:textId="37B72846" w:rsidR="0045696B" w:rsidRDefault="00374E43" w:rsidP="0045696B">
      <w:pPr>
        <w:pStyle w:val="Heading3"/>
      </w:pPr>
      <w:r>
        <w:t>Impact—</w:t>
      </w:r>
      <w:r w:rsidR="0045696B">
        <w:t>Leadership Decline</w:t>
      </w:r>
      <w:r w:rsidR="00DD7FCA">
        <w:t>—LL</w:t>
      </w:r>
      <w:r w:rsidR="0045696B">
        <w:t xml:space="preserve"> </w:t>
      </w:r>
    </w:p>
    <w:p w14:paraId="5EB8B5B9" w14:textId="77777777" w:rsidR="0045696B" w:rsidRDefault="0045696B" w:rsidP="0045696B">
      <w:pPr>
        <w:pStyle w:val="Heading4"/>
      </w:pPr>
      <w:r>
        <w:t xml:space="preserve">US leadership is on the brink – wrong moves like the plan cause every major global problem </w:t>
      </w:r>
    </w:p>
    <w:p w14:paraId="6F205EFC" w14:textId="77777777" w:rsidR="0045696B" w:rsidRPr="00792912" w:rsidRDefault="0045696B" w:rsidP="0045696B">
      <w:pPr>
        <w:rPr>
          <w:rStyle w:val="Style13ptBold"/>
        </w:rPr>
      </w:pPr>
      <w:r w:rsidRPr="00792912">
        <w:rPr>
          <w:rStyle w:val="Style13ptBold"/>
        </w:rPr>
        <w:t>Drezner</w:t>
      </w:r>
      <w:r w:rsidRPr="002A60C5">
        <w:t>, Professor of International Politics at the Fletcher School of Law and Diplomacy,</w:t>
      </w:r>
      <w:r w:rsidRPr="00792912">
        <w:rPr>
          <w:rStyle w:val="Style13ptBold"/>
        </w:rPr>
        <w:t xml:space="preserve"> 2019</w:t>
      </w:r>
    </w:p>
    <w:p w14:paraId="47E8CF26" w14:textId="77777777" w:rsidR="0045696B" w:rsidRPr="002B473C" w:rsidRDefault="0045696B" w:rsidP="0045696B">
      <w:r>
        <w:t xml:space="preserve">(Daniel W., “This Time Is Different Why U.S. Foreign Policy Will Never Recover”, Foreign Affairs, May/June 2019, </w:t>
      </w:r>
      <w:hyperlink r:id="rId35" w:history="1">
        <w:r w:rsidRPr="00DD0724">
          <w:rPr>
            <w:rStyle w:val="Hyperlink"/>
          </w:rPr>
          <w:t>https://www.foreignaffairs.com/articles/2019-04-16/time-different</w:t>
        </w:r>
      </w:hyperlink>
      <w:r>
        <w:t>, accessed July 6, 2019, GDI-JRam)</w:t>
      </w:r>
    </w:p>
    <w:p w14:paraId="495FCA55" w14:textId="77777777" w:rsidR="0045696B" w:rsidRPr="002B473C" w:rsidRDefault="0045696B" w:rsidP="0045696B">
      <w:pPr>
        <w:rPr>
          <w:u w:val="single"/>
        </w:rPr>
      </w:pPr>
      <w:r>
        <w:t xml:space="preserve">The factors that give the United States an advantage in the international system—deep capital markets, liberal ideas, world-class higher education—have winner-take-all dynamics. </w:t>
      </w:r>
      <w:r w:rsidRPr="002B473C">
        <w:rPr>
          <w:rStyle w:val="StyleUnderline"/>
        </w:rPr>
        <w:t>Other actors will be reluctant to switch away from the dollar, Wall Street, democracy, and the Ivy League. These sectors can withstand a few hits. Excessive use of financial statecraft, alliances with overseas populists, or prolonged bouts of anti-immigrant hysteria, however, will force even close allies to start thinking about alternatives.</w:t>
      </w:r>
      <w:r>
        <w:t xml:space="preserve"> The American advantage in these areas will go bankrupt much like Mike Campbell in The Sun Also Rises did: “gradually and then suddenly.” </w:t>
      </w:r>
      <w:r w:rsidRPr="009B6860">
        <w:rPr>
          <w:rStyle w:val="StyleUnderline"/>
        </w:rPr>
        <w:t>Right now, the United States’ Jenga tower is still standing. Remove a few more blocks,</w:t>
      </w:r>
      <w:r>
        <w:t xml:space="preserve"> however, </w:t>
      </w:r>
      <w:r w:rsidRPr="009B6860">
        <w:rPr>
          <w:rStyle w:val="StyleUnderline"/>
        </w:rPr>
        <w:t>and the wobbling will become noticeable to the unaided eye.</w:t>
      </w:r>
    </w:p>
    <w:p w14:paraId="7AE1FD6F" w14:textId="4120F3BE" w:rsidR="0045696B" w:rsidRDefault="0045696B" w:rsidP="0045696B">
      <w:pPr>
        <w:rPr>
          <w:rStyle w:val="StyleUnderline"/>
        </w:rPr>
      </w:pPr>
      <w:r w:rsidRPr="009B6860">
        <w:rPr>
          <w:rStyle w:val="StyleUnderline"/>
        </w:rPr>
        <w:t xml:space="preserve">What would collapse look like? The United States would remain a great power, </w:t>
      </w:r>
      <w:r>
        <w:t xml:space="preserve">of course, </w:t>
      </w:r>
      <w:r w:rsidRPr="009B6860">
        <w:rPr>
          <w:rStyle w:val="StyleUnderline"/>
        </w:rPr>
        <w:t xml:space="preserve">but it would be an ordinary and less rich one. On an increasing number of issues, U.S. preferences would carry minimal weight, as China and Europe coordinated on a different set of rules. Persistent domestic political polarization would encourage Middle Eastern allies, such as Israel and Saudi Arabia, to line up with Republicans and European allies, such as Germany and the United Kingdom, to back Democrats. </w:t>
      </w:r>
      <w:r>
        <w:t xml:space="preserve">The </w:t>
      </w:r>
      <w:r w:rsidRPr="009B6860">
        <w:rPr>
          <w:rStyle w:val="StyleUnderline"/>
        </w:rPr>
        <w:t xml:space="preserve">continued absence of any coherent grand strategy would leave Latin America vulnerable to a new Great Game as other great powers vied for influence there. </w:t>
      </w:r>
      <w:r>
        <w:t>Dem</w:t>
      </w:r>
      <w:r w:rsidRPr="009B6860">
        <w:rPr>
          <w:rStyle w:val="StyleUnderline"/>
        </w:rPr>
        <w:t>ographic pressures would tax the United States, and the productivity slowdown would make those pressures even worse. Trade blocs would sap global economic growth; reduced interdependence would increase the likelihood of a great-power war. Climate change would be mitigated nationally rather than internationally, leaving almost everyone worse off.</w:t>
      </w:r>
    </w:p>
    <w:p w14:paraId="28339C30" w14:textId="77777777" w:rsidR="00B013EA" w:rsidRPr="009B6860" w:rsidRDefault="00B013EA" w:rsidP="0045696B">
      <w:pPr>
        <w:rPr>
          <w:rStyle w:val="StyleUnderline"/>
        </w:rPr>
      </w:pPr>
    </w:p>
    <w:p w14:paraId="62ED25CC" w14:textId="77777777" w:rsidR="005E358A" w:rsidRDefault="005E358A" w:rsidP="005E358A">
      <w:pPr>
        <w:pStyle w:val="Heading4"/>
      </w:pPr>
      <w:r>
        <w:t xml:space="preserve">US Leadership is on the brink because of Trump – decline causes global chaos and nuclear use </w:t>
      </w:r>
    </w:p>
    <w:p w14:paraId="3ECFE4BE" w14:textId="77777777" w:rsidR="005E358A" w:rsidRPr="00387B91" w:rsidRDefault="005E358A" w:rsidP="005E358A">
      <w:r w:rsidRPr="00387B91">
        <w:rPr>
          <w:rStyle w:val="Style13ptBold"/>
        </w:rPr>
        <w:t>Manville</w:t>
      </w:r>
      <w:r w:rsidRPr="00387B91">
        <w:t xml:space="preserve">, Principal of Brook Manville LLC, consulting on strategy and organization, </w:t>
      </w:r>
      <w:r w:rsidRPr="00387B91">
        <w:rPr>
          <w:rStyle w:val="Style13ptBold"/>
        </w:rPr>
        <w:t>2018</w:t>
      </w:r>
    </w:p>
    <w:p w14:paraId="48871A80" w14:textId="77777777" w:rsidR="005E358A" w:rsidRDefault="005E358A" w:rsidP="005E358A">
      <w:r w:rsidRPr="00387B91">
        <w:t xml:space="preserve">(Brook, “Why A Crumbling World Order Urgently Needs U.S. Leadership”, Forbes, October 14, 2018, https://www.forbes.com/sites/brookmanville/2018/10/14/why-a-crumbling-world-order-urgently-needs-u-s-leadership/#3cb606972e61, accessed July 3, 2019, GDI – JRam) </w:t>
      </w:r>
    </w:p>
    <w:p w14:paraId="0210734D" w14:textId="77777777" w:rsidR="005E358A" w:rsidRPr="00387B91" w:rsidRDefault="005E358A" w:rsidP="005E358A">
      <w:r>
        <w:t xml:space="preserve">*Cites Robert Kagan </w:t>
      </w:r>
    </w:p>
    <w:p w14:paraId="4C23F96F" w14:textId="77777777" w:rsidR="005E358A" w:rsidRPr="006C48DD" w:rsidRDefault="005E358A" w:rsidP="005E358A">
      <w:pPr>
        <w:rPr>
          <w:rStyle w:val="StyleUnderline"/>
        </w:rPr>
      </w:pPr>
      <w:r w:rsidRPr="00387B91">
        <w:rPr>
          <w:sz w:val="16"/>
        </w:rPr>
        <w:t xml:space="preserve">No, we can’t. Read Robert Kagan’s new book, The Jungle Grows Back: America and Our Imperiled World (Knopf, 2018), and you’ll find a full-throated case for drop-everything-emergency aid for something more existential, the colorless oxygen of today’s civilization we dangerously take for granted: the liberal world order. This plain-spoken senior fellow of Brookings wants to grab you by the lapels and scream urgency in your face—because </w:t>
      </w:r>
      <w:r w:rsidRPr="006C48DD">
        <w:rPr>
          <w:rStyle w:val="StyleUnderline"/>
        </w:rPr>
        <w:t>if we lose the American-guaranteed collection of laws, democratic values, economic and defense treaties that have produced seven unprecedented decades of peace and prosperity, you’ll wonder why you ever worried about anything else.</w:t>
      </w:r>
    </w:p>
    <w:p w14:paraId="1B24F477" w14:textId="77777777" w:rsidR="005E358A" w:rsidRPr="006C48DD" w:rsidRDefault="005E358A" w:rsidP="005E358A">
      <w:pPr>
        <w:rPr>
          <w:rStyle w:val="StyleUnderline"/>
        </w:rPr>
      </w:pPr>
      <w:r w:rsidRPr="006C48DD">
        <w:rPr>
          <w:rStyle w:val="StyleUnderline"/>
        </w:rPr>
        <w:t>If U.S. global leadership slides,</w:t>
      </w:r>
      <w:r w:rsidRPr="00387B91">
        <w:rPr>
          <w:sz w:val="16"/>
        </w:rPr>
        <w:t xml:space="preserve"> Kagan asserts, the invisible protective bubble </w:t>
      </w:r>
      <w:r w:rsidRPr="006C48DD">
        <w:rPr>
          <w:rStyle w:val="StyleUnderline"/>
        </w:rPr>
        <w:t>we’ve enjoyed since 1945 won’t just deflate.</w:t>
      </w:r>
      <w:r w:rsidRPr="00387B91">
        <w:rPr>
          <w:sz w:val="16"/>
        </w:rPr>
        <w:t xml:space="preserve"> </w:t>
      </w:r>
      <w:r w:rsidRPr="006C48DD">
        <w:rPr>
          <w:rStyle w:val="StyleUnderline"/>
        </w:rPr>
        <w:t>It will explode. Good-bye rules-based trade, hello shortages of food and essential products.</w:t>
      </w:r>
      <w:r w:rsidRPr="00387B91">
        <w:rPr>
          <w:sz w:val="16"/>
        </w:rPr>
        <w:t xml:space="preserve"> </w:t>
      </w:r>
      <w:r w:rsidRPr="006C48DD">
        <w:rPr>
          <w:rStyle w:val="StyleUnderline"/>
        </w:rPr>
        <w:t>Dictators</w:t>
      </w:r>
      <w:r w:rsidRPr="00387B91">
        <w:rPr>
          <w:sz w:val="16"/>
        </w:rPr>
        <w:t xml:space="preserve"> not just threatening but </w:t>
      </w:r>
      <w:r w:rsidRPr="006C48DD">
        <w:rPr>
          <w:rStyle w:val="StyleUnderline"/>
        </w:rPr>
        <w:t>using nuclear weapons.</w:t>
      </w:r>
      <w:r w:rsidRPr="00387B91">
        <w:rPr>
          <w:sz w:val="16"/>
        </w:rPr>
        <w:t xml:space="preserve"> </w:t>
      </w:r>
      <w:r w:rsidRPr="006C48DD">
        <w:rPr>
          <w:rStyle w:val="StyleUnderline"/>
        </w:rPr>
        <w:t>More innocents repressed or killed in civilized countries. Cross-border migrations magnitudes beyond the crises of today’s detention centers and Mediterranean rescues.</w:t>
      </w:r>
    </w:p>
    <w:p w14:paraId="73C33B3D" w14:textId="77777777" w:rsidR="005E358A" w:rsidRPr="00387B91" w:rsidRDefault="005E358A" w:rsidP="005E358A">
      <w:pPr>
        <w:rPr>
          <w:sz w:val="16"/>
        </w:rPr>
      </w:pPr>
      <w:r w:rsidRPr="00387B91">
        <w:rPr>
          <w:sz w:val="16"/>
        </w:rPr>
        <w:t>Dark Forces Re-emerging</w:t>
      </w:r>
    </w:p>
    <w:p w14:paraId="23C49457" w14:textId="77777777" w:rsidR="005E358A" w:rsidRPr="006C48DD" w:rsidRDefault="005E358A" w:rsidP="005E358A">
      <w:pPr>
        <w:rPr>
          <w:rStyle w:val="StyleUnderline"/>
        </w:rPr>
      </w:pPr>
      <w:r w:rsidRPr="00387B91">
        <w:rPr>
          <w:sz w:val="16"/>
        </w:rPr>
        <w:t>The botanical metaphor in Kagan’s book title began our recent conversation. “</w:t>
      </w:r>
      <w:r w:rsidRPr="006C48DD">
        <w:rPr>
          <w:rStyle w:val="StyleUnderline"/>
        </w:rPr>
        <w:t>We’ve been living in a tranquil garden of largely peaceful practices and liberal expectations across much of the world, ignoring the dark forces of jungle multiplying under the rocks. If we don’t defend civilization’s cultivation—especially American’s guarantee of peace and economic integration across the world—the toxic creatures and weeds will roar back.”</w:t>
      </w:r>
      <w:r w:rsidRPr="00387B91">
        <w:rPr>
          <w:sz w:val="16"/>
        </w:rPr>
        <w:t xml:space="preserve"> </w:t>
      </w:r>
      <w:proofErr w:type="gramStart"/>
      <w:r w:rsidRPr="00387B91">
        <w:rPr>
          <w:sz w:val="16"/>
        </w:rPr>
        <w:t>Thus</w:t>
      </w:r>
      <w:proofErr w:type="gramEnd"/>
      <w:r w:rsidRPr="00387B91">
        <w:rPr>
          <w:sz w:val="16"/>
        </w:rPr>
        <w:t xml:space="preserve"> </w:t>
      </w:r>
      <w:r w:rsidRPr="006C48DD">
        <w:rPr>
          <w:rStyle w:val="StyleUnderline"/>
        </w:rPr>
        <w:t>China’s determined military rise, Russia’s continuing aggressions, fiery authoritarians on the march in so many once democratic countries.</w:t>
      </w:r>
    </w:p>
    <w:p w14:paraId="477B86C7" w14:textId="77777777" w:rsidR="005E358A" w:rsidRPr="00387B91" w:rsidRDefault="005E358A" w:rsidP="005E358A">
      <w:pPr>
        <w:rPr>
          <w:sz w:val="16"/>
        </w:rPr>
      </w:pPr>
      <w:r w:rsidRPr="00387B91">
        <w:rPr>
          <w:sz w:val="16"/>
        </w:rPr>
        <w:t>As Kagan continued, “</w:t>
      </w:r>
      <w:r w:rsidRPr="006C48DD">
        <w:rPr>
          <w:rStyle w:val="StyleUnderline"/>
        </w:rPr>
        <w:t>Trump has been damaging the system</w:t>
      </w:r>
      <w:r w:rsidRPr="00387B91">
        <w:rPr>
          <w:sz w:val="16"/>
        </w:rPr>
        <w:t>—he too seems to have forgotten what good it has delivered—but actually America’s desire for maintaining the global order has been diminishing for years. After the dissolution of the Soviet empire in the 1990s, people talked about ‘the end of history”—that America didn’t have to worry anymore about war or aggression. History doesn’t end, it simply paused. The ugliest aspects of human nature are surging again.”</w:t>
      </w:r>
    </w:p>
    <w:p w14:paraId="68EE4A78" w14:textId="77777777" w:rsidR="005E358A" w:rsidRPr="00387B91" w:rsidRDefault="005E358A" w:rsidP="005E358A">
      <w:pPr>
        <w:rPr>
          <w:sz w:val="16"/>
        </w:rPr>
      </w:pPr>
      <w:r w:rsidRPr="00387B91">
        <w:rPr>
          <w:sz w:val="16"/>
        </w:rPr>
        <w:t>Vanishing Leadership, Vanishing Peace</w:t>
      </w:r>
    </w:p>
    <w:p w14:paraId="18ABD70E" w14:textId="77777777" w:rsidR="005E358A" w:rsidRDefault="005E358A" w:rsidP="005E358A">
      <w:pPr>
        <w:rPr>
          <w:rStyle w:val="StyleUnderline"/>
        </w:rPr>
      </w:pPr>
      <w:r w:rsidRPr="006C48DD">
        <w:rPr>
          <w:rStyle w:val="StyleUnderline"/>
        </w:rPr>
        <w:t>Kagan’s apocalyptic message, repeated in other recent writings, is lucid and terrifying, all the more devastating for its relentless use of history.</w:t>
      </w:r>
      <w:r w:rsidRPr="00387B91">
        <w:rPr>
          <w:sz w:val="16"/>
        </w:rPr>
        <w:t xml:space="preserve"> It’s a footnoted plea that “we’ve seen this movie before.” He reminds us that </w:t>
      </w:r>
      <w:r w:rsidRPr="006C48DD">
        <w:rPr>
          <w:rStyle w:val="StyleUnderline"/>
        </w:rPr>
        <w:t>Americans have frequently turned away from defending world order, with regrettably familiar outcomes: to be dragged in later at greater cost</w:t>
      </w:r>
      <w:r w:rsidRPr="00387B91">
        <w:rPr>
          <w:sz w:val="16"/>
        </w:rPr>
        <w:t xml:space="preserve"> (e.g. helping to stop Hitler earlier might have prevented World War II); or, simply hoping that “the problem would go away,” to watch it get ten times worse (e.g. Obama’s policy in Syria). Kagan acknowledges that </w:t>
      </w:r>
      <w:r w:rsidRPr="006C48DD">
        <w:rPr>
          <w:rStyle w:val="StyleUnderline"/>
        </w:rPr>
        <w:t>America has sometimes misstepped</w:t>
      </w:r>
      <w:r w:rsidRPr="00387B91">
        <w:rPr>
          <w:sz w:val="16"/>
        </w:rPr>
        <w:t xml:space="preserve"> (e.g. Viet Nam, Iraq), </w:t>
      </w:r>
      <w:r w:rsidRPr="006C48DD">
        <w:rPr>
          <w:rStyle w:val="StyleUnderline"/>
        </w:rPr>
        <w:t>but he still argues that overall our foreign engagement has produced more peace and prosperity than not.</w:t>
      </w:r>
      <w:r w:rsidRPr="00387B91">
        <w:rPr>
          <w:sz w:val="16"/>
        </w:rPr>
        <w:t xml:space="preserve"> “History shows,” he summarized, “</w:t>
      </w:r>
      <w:r w:rsidRPr="006C48DD">
        <w:rPr>
          <w:rStyle w:val="StyleUnderline"/>
        </w:rPr>
        <w:t>that world order has never been achieved without some constructive force to keep the peace. The relative harmony and fair play we’ve created in the modern world will vanish if the U.S. forsakes international leadership.”</w:t>
      </w:r>
    </w:p>
    <w:p w14:paraId="1365F86C" w14:textId="77777777" w:rsidR="005E358A" w:rsidRPr="00387B91" w:rsidRDefault="005E358A" w:rsidP="005E358A">
      <w:pPr>
        <w:rPr>
          <w:sz w:val="16"/>
        </w:rPr>
      </w:pPr>
      <w:r w:rsidRPr="00387B91">
        <w:rPr>
          <w:sz w:val="16"/>
        </w:rPr>
        <w:t>Can Today’s Peaceful Garden Be Saved?</w:t>
      </w:r>
    </w:p>
    <w:p w14:paraId="49F813E3" w14:textId="77777777" w:rsidR="005E358A" w:rsidRDefault="005E358A" w:rsidP="005E358A">
      <w:r w:rsidRPr="00387B91">
        <w:rPr>
          <w:sz w:val="16"/>
        </w:rPr>
        <w:t xml:space="preserve">“The odds are against our preserving today’s world order,” Kagan flatly commented. “But </w:t>
      </w:r>
      <w:r w:rsidRPr="006C48DD">
        <w:rPr>
          <w:rStyle w:val="StyleUnderline"/>
        </w:rPr>
        <w:t>the game isn’t over, and demise isn’t inevitable.</w:t>
      </w:r>
      <w:r w:rsidRPr="00387B91">
        <w:rPr>
          <w:sz w:val="16"/>
        </w:rPr>
        <w:t xml:space="preserve"> But any rescue will require lots of new thinking and bucking current political tides.”</w:t>
      </w:r>
    </w:p>
    <w:p w14:paraId="05B951BB" w14:textId="481146DB" w:rsidR="002B6D4D" w:rsidRDefault="00374E43" w:rsidP="00DE75DB">
      <w:pPr>
        <w:pStyle w:val="Heading3"/>
      </w:pPr>
      <w:r>
        <w:t>Impact—</w:t>
      </w:r>
      <w:r w:rsidR="002B6D4D">
        <w:t>Leadership Decline</w:t>
      </w:r>
      <w:r w:rsidR="009B4C90">
        <w:t>—</w:t>
      </w:r>
      <w:r w:rsidR="002B6D4D">
        <w:t xml:space="preserve">War </w:t>
      </w:r>
    </w:p>
    <w:p w14:paraId="5566CC4A" w14:textId="77777777" w:rsidR="00CB70E5" w:rsidRDefault="00CB70E5" w:rsidP="00CB70E5">
      <w:pPr>
        <w:pStyle w:val="Heading4"/>
      </w:pPr>
      <w:r>
        <w:t xml:space="preserve">Rising Russia and China lead to great power war </w:t>
      </w:r>
    </w:p>
    <w:p w14:paraId="63B82200" w14:textId="77777777" w:rsidR="00CB70E5" w:rsidRPr="00A636A7" w:rsidRDefault="00CB70E5" w:rsidP="00CB70E5">
      <w:r w:rsidRPr="00A636A7">
        <w:rPr>
          <w:rStyle w:val="Style13ptBold"/>
        </w:rPr>
        <w:t xml:space="preserve">Brands 18 </w:t>
      </w:r>
      <w:r>
        <w:t xml:space="preserve">(Hal, </w:t>
      </w:r>
      <w:r w:rsidRPr="00A636A7">
        <w:t>Henry Kissinger Distinguished Professor at Johns Hopkins-SAIS, senior fellow at the Center for Strategic and Budgetary Assessments,</w:t>
      </w:r>
      <w:r>
        <w:t xml:space="preserve"> “</w:t>
      </w:r>
      <w:r w:rsidRPr="00A636A7">
        <w:t>Danger: Falling Powers</w:t>
      </w:r>
      <w:r>
        <w:t>.” American Interest, 10/24/18,</w:t>
      </w:r>
      <w:r w:rsidRPr="00A636A7">
        <w:t xml:space="preserve"> </w:t>
      </w:r>
      <w:hyperlink r:id="rId36" w:history="1">
        <w:r w:rsidRPr="00F63C7F">
          <w:rPr>
            <w:rStyle w:val="Hyperlink"/>
          </w:rPr>
          <w:t>https://www.the-american-interest.com/2018/10/24/danger-falling-powers/</w:t>
        </w:r>
      </w:hyperlink>
      <w:r>
        <w:t>, Accessed 7/16/19, GDI – JMoore)</w:t>
      </w:r>
    </w:p>
    <w:p w14:paraId="59D82DED" w14:textId="73DF9813" w:rsidR="00CB70E5" w:rsidRPr="00CB70E5" w:rsidRDefault="00CB70E5" w:rsidP="00CB70E5">
      <w:r w:rsidRPr="00A636A7">
        <w:rPr>
          <w:sz w:val="16"/>
        </w:rPr>
        <w:t xml:space="preserve">Certainly, </w:t>
      </w:r>
      <w:r w:rsidRPr="00A636A7">
        <w:rPr>
          <w:rStyle w:val="StyleUnderline"/>
        </w:rPr>
        <w:t>rising revisionists can create profound geopolitical friction</w:t>
      </w:r>
      <w:r w:rsidRPr="00A636A7">
        <w:rPr>
          <w:sz w:val="16"/>
        </w:rPr>
        <w:t xml:space="preserve">: Note how </w:t>
      </w:r>
      <w:r w:rsidRPr="00A636A7">
        <w:rPr>
          <w:rStyle w:val="StyleUnderline"/>
        </w:rPr>
        <w:t>China and Russia have used their resurgent power to disrupt the U.S.-led international system</w:t>
      </w:r>
      <w:r w:rsidRPr="00A636A7">
        <w:rPr>
          <w:sz w:val="16"/>
        </w:rPr>
        <w:t xml:space="preserve">, and the increasing alarm that behavior has stirred among the Washington policy elite and American allies. Yet </w:t>
      </w:r>
      <w:r w:rsidRPr="00A636A7">
        <w:rPr>
          <w:sz w:val="16"/>
          <w:szCs w:val="16"/>
        </w:rPr>
        <w:t>we often lose sight of a different pathway to great-power war, for peril may emerge when a country that has been rising, eagerly anticipating its moment in the sun, peaks and begins to decline before its ambitions have been fulfilled. The sense that a revisionist power’s geopolitical window of opportunity is closing, that its leaders cannot readily deliver the glories they have promised the population, can trigger rashness and risk-taking that a country more confident in its long-term trajectory would avoid. Indeed, this combination—ambitions fired by a revisionist power’s ascent, followed by the fears that emerge when a premature fall begins—has historically created some of the most dangerous moments in great-power relations. It is also a combination</w:t>
      </w:r>
      <w:r w:rsidRPr="00A636A7">
        <w:rPr>
          <w:sz w:val="16"/>
        </w:rPr>
        <w:t xml:space="preserve"> worth worrying about today. American </w:t>
      </w:r>
      <w:r w:rsidRPr="00A636A7">
        <w:rPr>
          <w:rStyle w:val="StyleUnderline"/>
        </w:rPr>
        <w:t xml:space="preserve">strategists are </w:t>
      </w:r>
      <w:r w:rsidRPr="00A636A7">
        <w:rPr>
          <w:sz w:val="16"/>
        </w:rPr>
        <w:t xml:space="preserve">properly </w:t>
      </w:r>
      <w:r w:rsidRPr="00A636A7">
        <w:rPr>
          <w:rStyle w:val="StyleUnderline"/>
        </w:rPr>
        <w:t>concerned about how Russia and China will behave if they become more capable of contesting U.S. leadership</w:t>
      </w:r>
      <w:r w:rsidRPr="00A636A7">
        <w:rPr>
          <w:sz w:val="16"/>
        </w:rPr>
        <w:t xml:space="preserve">; dealing with a rising China in particular may be one of the greatest challenges American statecraft has ever confronted. Yet they should be no less concerned about how those countries will act as their relative power starts to fade. The </w:t>
      </w:r>
      <w:r w:rsidRPr="00A636A7">
        <w:rPr>
          <w:rStyle w:val="StyleUnderline"/>
        </w:rPr>
        <w:t>dangers created by a rising revisionist power are obvious. As a dissatisfied nation accrues greater strength, the state uses that strength to avenge perceived slights and attain greater influence. It enlarges its definition of national interests; and</w:t>
      </w:r>
      <w:r w:rsidRPr="00A636A7">
        <w:rPr>
          <w:sz w:val="16"/>
        </w:rPr>
        <w:t xml:space="preserve"> it </w:t>
      </w:r>
      <w:r w:rsidRPr="00A636A7">
        <w:rPr>
          <w:rStyle w:val="StyleUnderline"/>
        </w:rPr>
        <w:t xml:space="preserve">defends </w:t>
      </w:r>
      <w:r w:rsidRPr="00A636A7">
        <w:rPr>
          <w:sz w:val="16"/>
        </w:rPr>
        <w:t xml:space="preserve">those </w:t>
      </w:r>
      <w:r w:rsidRPr="00A636A7">
        <w:rPr>
          <w:rStyle w:val="StyleUnderline"/>
        </w:rPr>
        <w:t xml:space="preserve">interests more vigorously. </w:t>
      </w:r>
      <w:r w:rsidRPr="00A636A7">
        <w:rPr>
          <w:sz w:val="16"/>
        </w:rPr>
        <w:t xml:space="preserve">Constraints and threats that seemed tolerable when the state was weaker come to seem intolerable as it gains the power to affect them. And as </w:t>
      </w:r>
      <w:r w:rsidRPr="00A636A7">
        <w:rPr>
          <w:rStyle w:val="StyleUnderline"/>
        </w:rPr>
        <w:t>the rising state behaves more assertively, its ambitions inevitably collide with the interests of established powers and their allies.</w:t>
      </w:r>
      <w:r w:rsidRPr="00A636A7">
        <w:rPr>
          <w:sz w:val="16"/>
        </w:rPr>
        <w:t xml:space="preserve"> Progressively </w:t>
      </w:r>
      <w:r w:rsidRPr="00A636A7">
        <w:rPr>
          <w:rStyle w:val="StyleUnderline"/>
        </w:rPr>
        <w:t>sharper moves and counter-moves typically ensue; competition intensifies; the system plunges into military conflict.</w:t>
      </w:r>
      <w:r>
        <w:rPr>
          <w:rStyle w:val="StyleUnderline"/>
        </w:rPr>
        <w:t xml:space="preserve"> </w:t>
      </w:r>
      <w:r w:rsidRPr="00A636A7">
        <w:rPr>
          <w:sz w:val="16"/>
        </w:rPr>
        <w:t xml:space="preserve">This sequence sounds familiar because it has played out many times. World War I was a lot of things, but it was partially a clash between Germany, which was seeking to translate its growing economic and military might into a position of European dominance and global power, and the United Kingdom, which was determined to protect its European interests and global primacy. During the Cold War, too, arguably the most dangerous moments came when the growth of Soviet military capabilities tempted the Kremlin to more boldly assert its interests against the West. Shortly after Stalin acquired nuclear weapons, he authorized the North Korean invasion of South Korea, causing global tensions to rise. When the Soviets subsequently acquired a ballistic missile capability, Nikita Khrushchev used this power to pursue gambits—trying to foreclose Western access to Berlin, deploying nuclear missiles to Cuba—that brought the world to the brink of war. Fear of being overtaken by the Soviets, in turn, sometimes pushed American leaders to consider risky policies of their own. In the late 1940s and early 1950s, some American strategists—and some wayward philosophers like Bertrand Russell—advocated waging preventive war before the Kremlin acquired usable nuclear weapons, for fear it would be impossible to contain Moscow once that threshold had been crossed.2 Fortunately, the Thucydidean formula never reached its grim conclusion during the Cold War. But the underlying pressures were there, and they have reappeared as great-power competition has surged anew. As Russia recovered from its post-Cold War weakness beginning in the early 2000s, it made progressively stronger moves to reclaim lost influence and prestige. By waging wars of conquest against vulnerable, Western-oriented neighbors such as Georgia and Ukraine, by projecting military power and geopolitical influence into the Middle East, by interfering in U.S. elections and using a variety of measures to sap the strength and cohesion of the nations opposing it, Russia has shown that it no longer accepts the unipolar order that prevailed after the Cold War. And </w:t>
      </w:r>
      <w:r w:rsidRPr="00A636A7">
        <w:rPr>
          <w:rStyle w:val="StyleUnderline"/>
        </w:rPr>
        <w:t>as Chinese power has grown exponentially over the past quarter-century, Beijing has become steadily more assertive in challenging American influence in the Asia-Pacific and globally.</w:t>
      </w:r>
      <w:r w:rsidRPr="00A636A7">
        <w:rPr>
          <w:sz w:val="16"/>
        </w:rPr>
        <w:t xml:space="preserve"> Beijing’s creeping </w:t>
      </w:r>
      <w:r w:rsidRPr="00A636A7">
        <w:rPr>
          <w:rStyle w:val="StyleUnderline"/>
        </w:rPr>
        <w:t>expansionism in the South China Sea and East China Sea</w:t>
      </w:r>
      <w:r w:rsidRPr="00A636A7">
        <w:rPr>
          <w:sz w:val="16"/>
        </w:rPr>
        <w:t xml:space="preserve">, its </w:t>
      </w:r>
      <w:r w:rsidRPr="00A636A7">
        <w:rPr>
          <w:rStyle w:val="StyleUnderline"/>
        </w:rPr>
        <w:t>efforts to draw the countries along its periphery</w:t>
      </w:r>
      <w:r w:rsidRPr="00A636A7">
        <w:rPr>
          <w:sz w:val="16"/>
        </w:rPr>
        <w:t xml:space="preserve"> and beyond into its economic and geopolitical orbit, </w:t>
      </w:r>
      <w:r w:rsidRPr="00A636A7">
        <w:rPr>
          <w:rStyle w:val="StyleUnderline"/>
        </w:rPr>
        <w:t>and</w:t>
      </w:r>
      <w:r w:rsidRPr="00A636A7">
        <w:rPr>
          <w:sz w:val="16"/>
        </w:rPr>
        <w:t xml:space="preserve"> its </w:t>
      </w:r>
      <w:r w:rsidRPr="00A636A7">
        <w:rPr>
          <w:rStyle w:val="StyleUnderline"/>
        </w:rPr>
        <w:t>development of more advanced military capabilities and projection of</w:t>
      </w:r>
      <w:r w:rsidRPr="00A636A7">
        <w:rPr>
          <w:sz w:val="16"/>
        </w:rPr>
        <w:t xml:space="preserve"> both </w:t>
      </w:r>
      <w:r w:rsidRPr="00A636A7">
        <w:rPr>
          <w:rStyle w:val="StyleUnderline"/>
        </w:rPr>
        <w:t>military and economic power</w:t>
      </w:r>
      <w:r w:rsidRPr="00A636A7">
        <w:rPr>
          <w:sz w:val="16"/>
        </w:rPr>
        <w:t xml:space="preserve"> ever farther abroad </w:t>
      </w:r>
      <w:r w:rsidRPr="00A636A7">
        <w:rPr>
          <w:rStyle w:val="StyleUnderline"/>
        </w:rPr>
        <w:t>have produced growing fears among Washington and its allies.</w:t>
      </w:r>
      <w:r w:rsidRPr="00A636A7">
        <w:rPr>
          <w:sz w:val="16"/>
        </w:rPr>
        <w:t xml:space="preserve"> Observers such as Harvard’s Graham Allison have warned, not implausibly, that </w:t>
      </w:r>
      <w:r w:rsidRPr="00A636A7">
        <w:rPr>
          <w:rStyle w:val="StyleUnderline"/>
        </w:rPr>
        <w:t>Washington and Beijing may be headed for a great hegemonic war</w:t>
      </w:r>
      <w:r w:rsidRPr="00A636A7">
        <w:rPr>
          <w:sz w:val="16"/>
        </w:rPr>
        <w:t xml:space="preserve"> like the one between Athens and Sparta.3</w:t>
      </w:r>
    </w:p>
    <w:p w14:paraId="3AE0CAA4" w14:textId="77777777" w:rsidR="00B12C4B" w:rsidRDefault="00B12C4B" w:rsidP="00B12C4B">
      <w:pPr>
        <w:pStyle w:val="Heading4"/>
      </w:pPr>
      <w:r>
        <w:t xml:space="preserve">US leadership key to maintain the global order and prevent great power war </w:t>
      </w:r>
    </w:p>
    <w:p w14:paraId="5CCAC2AE" w14:textId="77777777" w:rsidR="00B12C4B" w:rsidRPr="006A5F56" w:rsidRDefault="00B12C4B" w:rsidP="00B12C4B">
      <w:pPr>
        <w:rPr>
          <w:rStyle w:val="Style13ptBold"/>
        </w:rPr>
      </w:pPr>
      <w:r w:rsidRPr="006A5F56">
        <w:rPr>
          <w:rStyle w:val="Style13ptBold"/>
        </w:rPr>
        <w:t>Daalder et. al, President of Chicago Council on Global Affairs, 2018</w:t>
      </w:r>
    </w:p>
    <w:p w14:paraId="699B6387" w14:textId="77777777" w:rsidR="00B12C4B" w:rsidRDefault="00B12C4B" w:rsidP="00B12C4B">
      <w:r>
        <w:t xml:space="preserve">(Ivo H., James M. Lindsay, Senior Vice President at the Council on Foreign Relations, and Brian Hansen, Vice President on Studies of Chicago Council on Global Affairs, “Deep Dish: What a World Without US Leadership Looks Like”, The Chicago Council on Global Affairs, November 8, 2018, </w:t>
      </w:r>
      <w:hyperlink r:id="rId37" w:history="1">
        <w:r>
          <w:rPr>
            <w:rStyle w:val="Hyperlink"/>
          </w:rPr>
          <w:t>https://www.thechicagocouncil.org/blog/global-insight/deep-dish-what-world-without-us-leadership-looks</w:t>
        </w:r>
      </w:hyperlink>
      <w:r>
        <w:t>, accessed July 7, 2019, GDI-JRam)</w:t>
      </w:r>
    </w:p>
    <w:p w14:paraId="0946157A" w14:textId="77777777" w:rsidR="00B12C4B" w:rsidRPr="00C352BC" w:rsidRDefault="00B12C4B" w:rsidP="00B12C4B">
      <w:pPr>
        <w:rPr>
          <w:rStyle w:val="StyleUnderline"/>
        </w:rPr>
      </w:pPr>
      <w:r w:rsidRPr="002827D1">
        <w:rPr>
          <w:sz w:val="16"/>
        </w:rPr>
        <w:t xml:space="preserve">Ivo Daalder: </w:t>
      </w:r>
      <w:proofErr w:type="gramStart"/>
      <w:r w:rsidRPr="002827D1">
        <w:rPr>
          <w:sz w:val="16"/>
        </w:rPr>
        <w:t>So</w:t>
      </w:r>
      <w:proofErr w:type="gramEnd"/>
      <w:r w:rsidRPr="002827D1">
        <w:rPr>
          <w:sz w:val="16"/>
        </w:rPr>
        <w:t xml:space="preserve"> </w:t>
      </w:r>
      <w:r w:rsidRPr="00F9358B">
        <w:rPr>
          <w:rStyle w:val="StyleUnderline"/>
        </w:rPr>
        <w:t xml:space="preserve">US leadership is important because the global order that was created can only be maintained through American leadership. </w:t>
      </w:r>
      <w:r w:rsidRPr="002827D1">
        <w:rPr>
          <w:sz w:val="16"/>
        </w:rPr>
        <w:t xml:space="preserve">Let's step back for a minute and remind us where we came from and why we are here, where we are. Back in the middle of World War II and its immediate aftermath, the Greatest Generation, that won that war, came together and said, "How do we make sure that this doesn't happen again? We had World War I. It wasn't a pleasant experience for anybody. And then we had World War II, which was an even far </w:t>
      </w:r>
      <w:proofErr w:type="gramStart"/>
      <w:r w:rsidRPr="002827D1">
        <w:rPr>
          <w:sz w:val="16"/>
        </w:rPr>
        <w:t>more nastier</w:t>
      </w:r>
      <w:proofErr w:type="gramEnd"/>
      <w:r w:rsidRPr="002827D1">
        <w:rPr>
          <w:sz w:val="16"/>
        </w:rPr>
        <w:t xml:space="preserve"> experience for lots of people. How do we prevent that?" And part of the diagnosis was that</w:t>
      </w:r>
      <w:r w:rsidRPr="009D142F">
        <w:rPr>
          <w:rStyle w:val="StyleUnderline"/>
        </w:rPr>
        <w:t xml:space="preserve"> </w:t>
      </w:r>
      <w:r w:rsidRPr="002827D1">
        <w:rPr>
          <w:sz w:val="16"/>
        </w:rPr>
        <w:t xml:space="preserve">the United States, back in 1918 and 1919, had retreated from the world that it had just engaged in, in 1917 when it entered World War I. And that the United States really needed to be engaged in that world in order to prevent a repeat. And that we needed to create a cooperative system of economic, political, and security relations ... internationally, through the United Nations; regionally, through a set of security alliances; and through a cooperative trading and open economic system. And that that cooperation would be possible only if one country was able to lead. </w:t>
      </w:r>
      <w:proofErr w:type="gramStart"/>
      <w:r w:rsidRPr="002827D1">
        <w:rPr>
          <w:sz w:val="16"/>
        </w:rPr>
        <w:t>So</w:t>
      </w:r>
      <w:proofErr w:type="gramEnd"/>
      <w:r w:rsidRPr="002827D1">
        <w:rPr>
          <w:sz w:val="16"/>
        </w:rPr>
        <w:t xml:space="preserve"> </w:t>
      </w:r>
      <w:r w:rsidRPr="00C352BC">
        <w:rPr>
          <w:rStyle w:val="StyleUnderline"/>
        </w:rPr>
        <w:t>the post-war international order that was created on the ruins of World War II was a cooperative system held together, and moved forward, by American leadership.</w:t>
      </w:r>
      <w:r w:rsidRPr="002827D1">
        <w:rPr>
          <w:sz w:val="16"/>
        </w:rPr>
        <w:t xml:space="preserve"> So </w:t>
      </w:r>
      <w:r w:rsidRPr="00C352BC">
        <w:rPr>
          <w:rStyle w:val="StyleUnderline"/>
        </w:rPr>
        <w:t>American leadership has been sort of fundamental to America's engagement in the world.</w:t>
      </w:r>
      <w:r w:rsidRPr="002827D1">
        <w:rPr>
          <w:sz w:val="16"/>
        </w:rPr>
        <w:t xml:space="preserve"> And this is in the leadership that Democrats and Republicans, in a bipartisan way, for 70 years, have held close and near. They've had lots of differences about how to engage, and where; but not that </w:t>
      </w:r>
      <w:r w:rsidRPr="00C352BC">
        <w:rPr>
          <w:rStyle w:val="StyleUnderline"/>
        </w:rPr>
        <w:t>the United States, as the "leader of the free world" as we like to call it, should be engaged in the world and do it through leadership.</w:t>
      </w:r>
    </w:p>
    <w:p w14:paraId="60B29E38" w14:textId="77777777" w:rsidR="00B12C4B" w:rsidRPr="002827D1" w:rsidRDefault="00B12C4B" w:rsidP="00B12C4B">
      <w:pPr>
        <w:rPr>
          <w:sz w:val="16"/>
        </w:rPr>
      </w:pPr>
      <w:r w:rsidRPr="002827D1">
        <w:rPr>
          <w:sz w:val="16"/>
        </w:rPr>
        <w:t xml:space="preserve">James Lindsay: A point I want to emphasize here, Brian, that Ivo touched upon, is that </w:t>
      </w:r>
      <w:r w:rsidRPr="00C352BC">
        <w:rPr>
          <w:rStyle w:val="StyleUnderline"/>
        </w:rPr>
        <w:t>when we talk about the conception of leadership, it was fundamentally about using American power, America's role in the world, to mobilize our friends and allies to meet and defeat common challenges.</w:t>
      </w:r>
      <w:r w:rsidRPr="002827D1">
        <w:rPr>
          <w:sz w:val="16"/>
        </w:rPr>
        <w:t xml:space="preserve"> Whether we're talking about </w:t>
      </w:r>
      <w:r w:rsidRPr="00C352BC">
        <w:rPr>
          <w:rStyle w:val="StyleUnderline"/>
        </w:rPr>
        <w:t xml:space="preserve">security challenges; </w:t>
      </w:r>
      <w:r w:rsidRPr="002827D1">
        <w:rPr>
          <w:sz w:val="16"/>
        </w:rPr>
        <w:t>whether we're talking about</w:t>
      </w:r>
      <w:r w:rsidRPr="00C352BC">
        <w:rPr>
          <w:rStyle w:val="StyleUnderline"/>
        </w:rPr>
        <w:t xml:space="preserve"> creating an open economic system, making trade possible; </w:t>
      </w:r>
      <w:r w:rsidRPr="002827D1">
        <w:rPr>
          <w:sz w:val="16"/>
        </w:rPr>
        <w:t>whether we're talking about</w:t>
      </w:r>
      <w:r w:rsidRPr="00C352BC">
        <w:rPr>
          <w:rStyle w:val="StyleUnderline"/>
        </w:rPr>
        <w:t xml:space="preserve"> trying to promote human rights, democracy, in the rule of law.</w:t>
      </w:r>
      <w:r w:rsidRPr="002827D1">
        <w:rPr>
          <w:sz w:val="16"/>
        </w:rPr>
        <w:t xml:space="preserve"> And what is remarkable is how successful that order has been over time, over the last 70 years. </w:t>
      </w:r>
      <w:r w:rsidRPr="00C352BC">
        <w:rPr>
          <w:rStyle w:val="StyleUnderline"/>
        </w:rPr>
        <w:t>We've seen vast growth in economic expansion that benefited the United States as well as lots of other countries.</w:t>
      </w:r>
      <w:r w:rsidRPr="002827D1">
        <w:rPr>
          <w:sz w:val="16"/>
        </w:rPr>
        <w:t xml:space="preserve"> </w:t>
      </w:r>
      <w:r w:rsidRPr="00C352BC">
        <w:rPr>
          <w:rStyle w:val="StyleUnderline"/>
        </w:rPr>
        <w:t xml:space="preserve">We've seen the absence of Great Power War. </w:t>
      </w:r>
      <w:r w:rsidRPr="002827D1">
        <w:rPr>
          <w:sz w:val="16"/>
        </w:rPr>
        <w:t>And again,</w:t>
      </w:r>
      <w:r w:rsidRPr="00C352BC">
        <w:rPr>
          <w:rStyle w:val="StyleUnderline"/>
        </w:rPr>
        <w:t xml:space="preserve"> </w:t>
      </w:r>
      <w:r w:rsidRPr="002827D1">
        <w:rPr>
          <w:sz w:val="16"/>
        </w:rPr>
        <w:t>fundamentally</w:t>
      </w:r>
      <w:r w:rsidRPr="00C352BC">
        <w:rPr>
          <w:rStyle w:val="StyleUnderline"/>
        </w:rPr>
        <w:t xml:space="preserve"> this order</w:t>
      </w:r>
      <w:r w:rsidRPr="002827D1">
        <w:rPr>
          <w:sz w:val="16"/>
        </w:rPr>
        <w:t>, conceived by people like Franklin Delano Roosevelt, Harry Truman, George C. Marshall; put into practice by people like Dwight Eisenhower and John F. Kennedy,</w:t>
      </w:r>
      <w:r w:rsidRPr="00C352BC">
        <w:rPr>
          <w:rStyle w:val="StyleUnderline"/>
        </w:rPr>
        <w:t xml:space="preserve"> was about preventing the recurrence of Great Power War</w:t>
      </w:r>
      <w:r w:rsidRPr="002827D1">
        <w:rPr>
          <w:sz w:val="16"/>
        </w:rPr>
        <w:t xml:space="preserve">. </w:t>
      </w:r>
      <w:proofErr w:type="gramStart"/>
      <w:r w:rsidRPr="00C352BC">
        <w:rPr>
          <w:rStyle w:val="StyleUnderline"/>
        </w:rPr>
        <w:t>Indeed</w:t>
      </w:r>
      <w:proofErr w:type="gramEnd"/>
      <w:r w:rsidRPr="00C352BC">
        <w:rPr>
          <w:rStyle w:val="StyleUnderline"/>
        </w:rPr>
        <w:t xml:space="preserve"> part of the bargaining we made</w:t>
      </w:r>
      <w:r w:rsidRPr="002827D1">
        <w:rPr>
          <w:sz w:val="16"/>
        </w:rPr>
        <w:t xml:space="preserve"> with our closest friends and allies, think Germany, think Japan, think France and Great Britain, </w:t>
      </w:r>
      <w:r w:rsidRPr="00C352BC">
        <w:rPr>
          <w:rStyle w:val="StyleUnderline"/>
        </w:rPr>
        <w:t>is that they were going to put aside their geopolitical ambitions</w:t>
      </w:r>
      <w:r w:rsidRPr="002827D1">
        <w:rPr>
          <w:sz w:val="16"/>
        </w:rPr>
        <w:t xml:space="preserve">, which had led to not one but two catastrophic wars, </w:t>
      </w:r>
      <w:r w:rsidRPr="00C352BC">
        <w:rPr>
          <w:rStyle w:val="StyleUnderline"/>
        </w:rPr>
        <w:t>and join us in this common pursuits</w:t>
      </w:r>
      <w:r w:rsidRPr="002827D1">
        <w:rPr>
          <w:sz w:val="16"/>
        </w:rPr>
        <w:t xml:space="preserve">, where they would downplay geopolitical competition. Remarkably successful. I think </w:t>
      </w:r>
      <w:r w:rsidRPr="002827D1">
        <w:rPr>
          <w:rStyle w:val="StyleUnderline"/>
        </w:rPr>
        <w:t>it's</w:t>
      </w:r>
      <w:r w:rsidRPr="002827D1">
        <w:rPr>
          <w:sz w:val="16"/>
        </w:rPr>
        <w:t xml:space="preserve"> also </w:t>
      </w:r>
      <w:r w:rsidRPr="002827D1">
        <w:rPr>
          <w:rStyle w:val="StyleUnderline"/>
        </w:rPr>
        <w:t>important when</w:t>
      </w:r>
      <w:r w:rsidRPr="00C352BC">
        <w:rPr>
          <w:rStyle w:val="StyleUnderline"/>
        </w:rPr>
        <w:t xml:space="preserve"> we talk about leadership not to equate it with military interventionism</w:t>
      </w:r>
      <w:r w:rsidRPr="002827D1">
        <w:rPr>
          <w:sz w:val="16"/>
        </w:rPr>
        <w:t xml:space="preserve">. Because certainly if you look over the past 70 years, </w:t>
      </w:r>
      <w:r w:rsidRPr="00C352BC">
        <w:rPr>
          <w:rStyle w:val="StyleUnderline"/>
        </w:rPr>
        <w:t>the United States has used military force but not always because the demands of global leadership required it.</w:t>
      </w:r>
      <w:r w:rsidRPr="002827D1">
        <w:rPr>
          <w:sz w:val="16"/>
        </w:rPr>
        <w:t xml:space="preserve"> That was the case, for example, in Vietnam where many of America's friends and allies cautioned against the course United States chartered; and obviously more recently, in Iraq.</w:t>
      </w:r>
    </w:p>
    <w:p w14:paraId="290DD457" w14:textId="77777777" w:rsidR="00374E43" w:rsidRDefault="00374E43" w:rsidP="00374E43">
      <w:pPr>
        <w:pStyle w:val="Heading4"/>
        <w:rPr>
          <w:i/>
          <w:iCs/>
        </w:rPr>
      </w:pPr>
      <w:r>
        <w:t xml:space="preserve">US leadership solves a laundry list of impacts – leadership isn’t dead yet </w:t>
      </w:r>
    </w:p>
    <w:p w14:paraId="1297C91A" w14:textId="77777777" w:rsidR="00374E43" w:rsidRPr="00206CCB" w:rsidRDefault="00374E43" w:rsidP="00374E43">
      <w:r w:rsidRPr="00206CCB">
        <w:rPr>
          <w:rStyle w:val="Style13ptBold"/>
        </w:rPr>
        <w:t>Kagan and Daalder, 16</w:t>
      </w:r>
      <w:r>
        <w:t xml:space="preserve"> </w:t>
      </w:r>
      <w:r w:rsidRPr="00206CCB">
        <w:t>[Robert, Stephen &amp; Barbara Friedman Senior Fellow - Foreign Policy, Project on International Order and Strategy @ Brookings, and Ivo, president of the Chicago Council on Global Affairs, served as the US ambassador to NATO from 2009-2013, “The U.S. can’t afford to end its global leadership role,” Brookings, 4/26/16, https://www.brookings.edu/blog/order-from-chaos/2016/04/25/the-u-s-cant-afford-to-end-its-global-leadership-role/, acc. 7/14/19, GDI-LBP]</w:t>
      </w:r>
    </w:p>
    <w:p w14:paraId="640AA676" w14:textId="77777777" w:rsidR="00374E43" w:rsidRPr="00206CCB" w:rsidRDefault="00374E43" w:rsidP="00374E43">
      <w:pPr>
        <w:rPr>
          <w:sz w:val="16"/>
        </w:rPr>
      </w:pPr>
      <w:r w:rsidRPr="00206CCB">
        <w:rPr>
          <w:sz w:val="16"/>
        </w:rPr>
        <w:t xml:space="preserve">What these politicians don’t say, perhaps because they don’t understand it themselves, is that </w:t>
      </w:r>
      <w:r w:rsidRPr="00206CCB">
        <w:rPr>
          <w:rStyle w:val="StyleUnderline"/>
        </w:rPr>
        <w:t xml:space="preserve">the price of ending our engagement would far outweigh its costs. The international order </w:t>
      </w:r>
      <w:r w:rsidRPr="00206CCB">
        <w:rPr>
          <w:sz w:val="16"/>
        </w:rPr>
        <w:t xml:space="preserve">created by the United States today </w:t>
      </w:r>
      <w:r w:rsidRPr="00206CCB">
        <w:rPr>
          <w:rStyle w:val="StyleUnderline"/>
        </w:rPr>
        <w:t xml:space="preserve">faces challenges greater than at any time since the height of the Cold War. Rising authoritarian powers in Asia and Europe threaten to undermine the security structures </w:t>
      </w:r>
      <w:r w:rsidRPr="00206CCB">
        <w:rPr>
          <w:sz w:val="16"/>
        </w:rPr>
        <w:t xml:space="preserve">that have kept the peace since World War II. </w:t>
      </w:r>
      <w:r w:rsidRPr="00206CCB">
        <w:rPr>
          <w:rStyle w:val="StyleUnderline"/>
        </w:rPr>
        <w:t>Russia invaded Ukraine and has seized some of its territory.</w:t>
      </w:r>
      <w:r w:rsidRPr="00206CCB">
        <w:rPr>
          <w:sz w:val="16"/>
        </w:rPr>
        <w:t xml:space="preserve"> </w:t>
      </w:r>
      <w:r w:rsidRPr="00206CCB">
        <w:rPr>
          <w:rStyle w:val="StyleUnderline"/>
        </w:rPr>
        <w:t>In East Asia, an increasingly aggressive China seeks to control the sea lanes through which a large share of global commerce flows. In the Middle East, Iran pursues hegemony by supporting Hezbollah and Hamas</w:t>
      </w:r>
      <w:r w:rsidRPr="00206CCB">
        <w:rPr>
          <w:sz w:val="16"/>
        </w:rPr>
        <w:t xml:space="preserve"> and the bloody tyranny in Syria. The </w:t>
      </w:r>
      <w:r w:rsidRPr="00206CCB">
        <w:rPr>
          <w:rStyle w:val="StyleUnderline"/>
        </w:rPr>
        <w:t>Islamic State controls more territory than any terrorist group in history</w:t>
      </w:r>
      <w:r w:rsidRPr="00206CCB">
        <w:rPr>
          <w:sz w:val="16"/>
        </w:rPr>
        <w:t xml:space="preserve">, brutally </w:t>
      </w:r>
      <w:r w:rsidRPr="00206CCB">
        <w:rPr>
          <w:rStyle w:val="StyleUnderline"/>
        </w:rPr>
        <w:t>imposing its extreme vision of Islam and striking at targets throughout the Middle East, North Africa and Europe. None of these threats will simply go away. Nor will the United States be spared if the international order collapses,</w:t>
      </w:r>
      <w:r w:rsidRPr="00206CCB">
        <w:rPr>
          <w:sz w:val="16"/>
        </w:rPr>
        <w:t xml:space="preserve"> as it did twice in the 20th century. In the 21st century, </w:t>
      </w:r>
      <w:r w:rsidRPr="00206CCB">
        <w:rPr>
          <w:rStyle w:val="StyleUnderline"/>
        </w:rPr>
        <w:t xml:space="preserve">oceans provide no security. </w:t>
      </w:r>
      <w:r w:rsidRPr="00206CCB">
        <w:rPr>
          <w:sz w:val="16"/>
        </w:rPr>
        <w:t>Nor do walls along borders. Nor would cutting off the United States from the international economy by trashing trade agreements and erecting barriers to commerce.</w:t>
      </w:r>
    </w:p>
    <w:p w14:paraId="07A0E9AB" w14:textId="77777777" w:rsidR="00374E43" w:rsidRPr="00206CCB" w:rsidRDefault="00374E43" w:rsidP="00374E43">
      <w:pPr>
        <w:rPr>
          <w:sz w:val="16"/>
        </w:rPr>
      </w:pPr>
      <w:r w:rsidRPr="00206CCB">
        <w:rPr>
          <w:sz w:val="16"/>
        </w:rPr>
        <w:t xml:space="preserve">Instead of following the irresponsible counsel of demagogues, </w:t>
      </w:r>
      <w:r w:rsidRPr="00206CCB">
        <w:rPr>
          <w:rStyle w:val="StyleUnderline"/>
        </w:rPr>
        <w:t>we need</w:t>
      </w:r>
      <w:r w:rsidRPr="00206CCB">
        <w:rPr>
          <w:sz w:val="16"/>
        </w:rPr>
        <w:t xml:space="preserve"> to restore a bipartisan foreign policy consensus around renewing U.S. global leadership. </w:t>
      </w:r>
      <w:r w:rsidRPr="00206CCB">
        <w:rPr>
          <w:rStyle w:val="StyleUnderline"/>
        </w:rPr>
        <w:t xml:space="preserve">Despite predictions of a “post-American world,” U.S. capacities remain considerable. The U.S. economy remains the most dynamic in the world. </w:t>
      </w:r>
      <w:r w:rsidRPr="00206CCB">
        <w:rPr>
          <w:sz w:val="16"/>
        </w:rPr>
        <w:t>The widely touted “rise of the rest”—</w:t>
      </w:r>
      <w:r w:rsidRPr="00206CCB">
        <w:rPr>
          <w:rStyle w:val="StyleUnderline"/>
        </w:rPr>
        <w:t>the idea that the United States was being overtaken by the economies of Brazil, Russia, India and China—has proved to be a myth. The dollar remains the world’s reserve currency</w:t>
      </w:r>
      <w:r w:rsidRPr="00206CCB">
        <w:rPr>
          <w:sz w:val="16"/>
        </w:rPr>
        <w:t xml:space="preserve">, and people across the globe seek U.S. investment and entrepreneurial skills to help their flagging economies. U.S. institutions of higher learning remain the world’s best and attract students from every corner of the globe. </w:t>
      </w:r>
      <w:r w:rsidRPr="00206CCB">
        <w:rPr>
          <w:rStyle w:val="StyleUnderline"/>
        </w:rPr>
        <w:t>The political values that the United States stands for remain potent forces for change.</w:t>
      </w:r>
      <w:r w:rsidRPr="00206CCB">
        <w:rPr>
          <w:sz w:val="16"/>
        </w:rPr>
        <w:t xml:space="preserve"> Even at a time of resurgent autocracy, popular demands for greater freedom can be heard in Russia, China, Iran and elsewhere, and those peoples look to the United States for support, both moral and material. And our strategic position remains strong. The United States has more than 50 allies and partners around the world. Russia and China between them have no more than a handful.</w:t>
      </w:r>
    </w:p>
    <w:p w14:paraId="22618AF3" w14:textId="77777777" w:rsidR="00374E43" w:rsidRDefault="00374E43" w:rsidP="00374E43"/>
    <w:p w14:paraId="131C5EDA" w14:textId="77777777" w:rsidR="00374E43" w:rsidRDefault="00374E43" w:rsidP="00374E43">
      <w:pPr>
        <w:pStyle w:val="Heading4"/>
      </w:pPr>
      <w:r>
        <w:t xml:space="preserve">US primacy solves wars – still going despite domestic and international challenges </w:t>
      </w:r>
    </w:p>
    <w:p w14:paraId="426F8B1D" w14:textId="77777777" w:rsidR="00374E43" w:rsidRPr="00356192" w:rsidRDefault="00374E43" w:rsidP="00374E43">
      <w:pPr>
        <w:rPr>
          <w:rStyle w:val="Style13ptBold"/>
        </w:rPr>
      </w:pPr>
      <w:r w:rsidRPr="00356192">
        <w:rPr>
          <w:rStyle w:val="Style13ptBold"/>
        </w:rPr>
        <w:t>Brands, 18</w:t>
      </w:r>
    </w:p>
    <w:p w14:paraId="4C38C109" w14:textId="77777777" w:rsidR="00374E43" w:rsidRDefault="00374E43" w:rsidP="00374E43">
      <w:r w:rsidRPr="00356192">
        <w:t>[Hal, Henry A. Kissinger Distinguished Professor of Global Affairs at the Johns Hopkins University School of Advanced International Studies, “Choosing Primacy: U.S. Strategy and Global Order at the Dawn of the Post-Cold War Era,” Texas National Security Review, Vol 1, Iss</w:t>
      </w:r>
      <w:r>
        <w:t xml:space="preserve">. 2 February </w:t>
      </w:r>
      <w:r w:rsidRPr="00356192">
        <w:t xml:space="preserve">2018, </w:t>
      </w:r>
      <w:hyperlink r:id="rId38" w:history="1">
        <w:r w:rsidRPr="00F63C7F">
          <w:rPr>
            <w:rStyle w:val="Hyperlink"/>
          </w:rPr>
          <w:t>https://tnsr.org/2018/02/choosing-primacy-u-s-strategy-global-order-dawn-post-cold-war-era-2/</w:t>
        </w:r>
      </w:hyperlink>
      <w:r>
        <w:t>, Accessed 7/14/19, GDI-LBP]</w:t>
      </w:r>
    </w:p>
    <w:p w14:paraId="38524685" w14:textId="77777777" w:rsidR="00374E43" w:rsidRPr="00356192" w:rsidRDefault="00374E43" w:rsidP="00374E43">
      <w:pPr>
        <w:rPr>
          <w:sz w:val="16"/>
        </w:rPr>
      </w:pPr>
      <w:r w:rsidRPr="00356192">
        <w:rPr>
          <w:sz w:val="16"/>
        </w:rPr>
        <w:t xml:space="preserve">Finally, there is now significant scholarship to support the idea that </w:t>
      </w:r>
      <w:r w:rsidRPr="00206CCB">
        <w:rPr>
          <w:rStyle w:val="StyleUnderline"/>
        </w:rPr>
        <w:t>a primacist strategy</w:t>
      </w:r>
      <w:r w:rsidRPr="00356192">
        <w:rPr>
          <w:sz w:val="16"/>
        </w:rPr>
        <w:t xml:space="preserve"> indeed </w:t>
      </w:r>
      <w:r w:rsidRPr="00206CCB">
        <w:rPr>
          <w:rStyle w:val="StyleUnderline"/>
        </w:rPr>
        <w:t>accomplished some of the most important goals</w:t>
      </w:r>
      <w:r w:rsidRPr="00356192">
        <w:rPr>
          <w:sz w:val="16"/>
        </w:rPr>
        <w:t xml:space="preserve"> the Bush administration initially set out. In a recent book, Stephen Brooks and William Wohlforth provide a robust body of evidence and analysis demonstrating that the persistence of assertive </w:t>
      </w:r>
      <w:r w:rsidRPr="00206CCB">
        <w:rPr>
          <w:rStyle w:val="StyleUnderline"/>
        </w:rPr>
        <w:t>American engagement did have the effect of suppressing security competitions and instability in key strategic theaters while also providing the overall climate of reassurance in which the international economy could continue to thrive.</w:t>
      </w:r>
      <w:r w:rsidRPr="00356192">
        <w:rPr>
          <w:sz w:val="16"/>
        </w:rPr>
        <w:t xml:space="preserve">142 Other scholars have noted the role of America’s post-Cold War policies in assisting the continued spread of democracy and market institutions, and in limiting nuclear proliferation in East Asia and Eastern Europe.143 Not least, even consistent critics of America’s post-Cold War strategy, such as John Mearsheimer, have acknowledged that </w:t>
      </w:r>
      <w:r w:rsidRPr="00356192">
        <w:rPr>
          <w:rStyle w:val="StyleUnderline"/>
        </w:rPr>
        <w:t xml:space="preserve">a persistent U.S. presence in key regions such as Europe and East Asia helped to avoid the major interstate wars </w:t>
      </w:r>
      <w:r w:rsidRPr="00356192">
        <w:rPr>
          <w:sz w:val="16"/>
        </w:rPr>
        <w:t>that characterized many earlier historical eras, and to avert a rapid return to the more unstable and violent climate that many observers feared when the Cold War ended.144 All of these points could, surely, be debated at length. Yet if a key premise of a primacist strategy was that assertive American engagement would help produce a more stable and liberal international order than one might otherwise have expected, then there is a defensible argument to be made that this premise, too, looks fairly good twenty-five years later.</w:t>
      </w:r>
    </w:p>
    <w:p w14:paraId="47682466" w14:textId="77777777" w:rsidR="00374E43" w:rsidRDefault="00374E43" w:rsidP="00374E43">
      <w:pPr>
        <w:rPr>
          <w:sz w:val="16"/>
        </w:rPr>
      </w:pPr>
      <w:r w:rsidRPr="00356192">
        <w:rPr>
          <w:rStyle w:val="StyleUnderline"/>
        </w:rPr>
        <w:t>A primacist strategy has never been without its problems</w:t>
      </w:r>
      <w:r w:rsidRPr="00356192">
        <w:rPr>
          <w:sz w:val="16"/>
        </w:rPr>
        <w:t xml:space="preserve">, from the economic costs associated with a global military presence to the fact that the United States has periodically succumbed to the temptation to overuse its tremendous power. Today, moreover, </w:t>
      </w:r>
      <w:r w:rsidRPr="00356192">
        <w:rPr>
          <w:rStyle w:val="StyleUnderline"/>
        </w:rPr>
        <w:t>the United States faces more serious challenges to its primacy and global interests</w:t>
      </w:r>
      <w:r w:rsidRPr="00356192">
        <w:rPr>
          <w:sz w:val="16"/>
        </w:rPr>
        <w:t xml:space="preserve"> than at any other time in the post-Cold War era, </w:t>
      </w:r>
      <w:r w:rsidRPr="00356192">
        <w:rPr>
          <w:rStyle w:val="StyleUnderline"/>
        </w:rPr>
        <w:t xml:space="preserve">from a rising China, a resurgent Russia, and an international rogues’ gallery that is more empowered and better armed </w:t>
      </w:r>
      <w:r w:rsidRPr="00356192">
        <w:rPr>
          <w:sz w:val="16"/>
        </w:rPr>
        <w:t xml:space="preserve">than at any moment since Saddam Hussein’s defeat in 1991. Not least, </w:t>
      </w:r>
      <w:r w:rsidRPr="00356192">
        <w:rPr>
          <w:rStyle w:val="StyleUnderline"/>
        </w:rPr>
        <w:t>there is some uncertainty as to whether American leaders</w:t>
      </w:r>
      <w:r w:rsidRPr="00356192">
        <w:rPr>
          <w:sz w:val="16"/>
        </w:rPr>
        <w:t xml:space="preserve"> and the body politic still </w:t>
      </w:r>
      <w:r w:rsidRPr="00356192">
        <w:rPr>
          <w:rStyle w:val="StyleUnderline"/>
        </w:rPr>
        <w:t>support such an engaged and assertive strategy</w:t>
      </w:r>
      <w:r w:rsidRPr="00356192">
        <w:rPr>
          <w:sz w:val="16"/>
        </w:rPr>
        <w:t xml:space="preserve">, and the policies and mannerisms of the Trump administration may well pose their own challenge to U.S. effectiveness and leadership on the global stage.145 </w:t>
      </w:r>
      <w:r w:rsidRPr="00356192">
        <w:rPr>
          <w:rStyle w:val="StyleUnderline"/>
        </w:rPr>
        <w:t>Yet when one considers the more constructive effects that a primacist strategy has arguably had, and the fact that some of its foundational premises have proven fairly solid over time, one does</w:t>
      </w:r>
      <w:r w:rsidRPr="00356192">
        <w:rPr>
          <w:sz w:val="16"/>
        </w:rPr>
        <w:t xml:space="preserve">, perhaps, </w:t>
      </w:r>
      <w:r w:rsidRPr="00356192">
        <w:rPr>
          <w:rStyle w:val="StyleUnderline"/>
        </w:rPr>
        <w:t>gain a greater degree of appreciation for the logic of America’s post-Cold War strategy</w:t>
      </w:r>
      <w:r w:rsidRPr="00356192">
        <w:rPr>
          <w:sz w:val="16"/>
        </w:rPr>
        <w:t>, and for the Bush administration’s role in shaping that strategy at a moment of great promise and uncertainty in international affairs.</w:t>
      </w:r>
    </w:p>
    <w:p w14:paraId="79C755C1" w14:textId="44FDB73F" w:rsidR="00244BF1" w:rsidRPr="002F1BC1" w:rsidRDefault="009B4C90" w:rsidP="00470644">
      <w:pPr>
        <w:rPr>
          <w:rStyle w:val="StyleUnderline"/>
        </w:rPr>
      </w:pPr>
      <w:r>
        <w:t>Impact—Leadership Decline—China War</w:t>
      </w:r>
    </w:p>
    <w:p w14:paraId="50AC69D8" w14:textId="51F891DC" w:rsidR="00244BF1" w:rsidRDefault="00E47B61" w:rsidP="00E47B61">
      <w:pPr>
        <w:pStyle w:val="Heading3"/>
      </w:pPr>
      <w:r>
        <w:t>Impact—Leadership Good—Nuke Prolif/Terror</w:t>
      </w:r>
    </w:p>
    <w:p w14:paraId="577BBFF5" w14:textId="77777777" w:rsidR="00E47B61" w:rsidRDefault="00E47B61" w:rsidP="00E47B61">
      <w:pPr>
        <w:pStyle w:val="Heading4"/>
      </w:pPr>
      <w:r>
        <w:t xml:space="preserve">US leadership key to effective responses to nuclear proliferation and terrorism </w:t>
      </w:r>
    </w:p>
    <w:p w14:paraId="417FFCFC" w14:textId="77777777" w:rsidR="00E47B61" w:rsidRPr="003055A0" w:rsidRDefault="00E47B61" w:rsidP="00E47B61">
      <w:r w:rsidRPr="00E47B61">
        <w:rPr>
          <w:rStyle w:val="Style13ptBold"/>
        </w:rPr>
        <w:t>Ford 17</w:t>
      </w:r>
      <w:r>
        <w:t xml:space="preserve"> (</w:t>
      </w:r>
      <w:r w:rsidRPr="00E47B61">
        <w:t>Dr. Christopher A</w:t>
      </w:r>
      <w:r>
        <w:t xml:space="preserve">. </w:t>
      </w:r>
      <w:r w:rsidRPr="00E47B61">
        <w:t>Special Assistant to the President &amp; Senior Director for WMD and Counterproliferation U.S. National Security Council</w:t>
      </w:r>
      <w:r>
        <w:t xml:space="preserve">, </w:t>
      </w:r>
      <w:r w:rsidRPr="00E47B61">
        <w:t>“Countering Nuclear Terrorism and the Trump Administration’s Agenda</w:t>
      </w:r>
      <w:r>
        <w:t>.</w:t>
      </w:r>
      <w:r w:rsidRPr="00E47B61">
        <w:t>”</w:t>
      </w:r>
      <w:r>
        <w:t xml:space="preserve"> Hudson Institute, 11/14/17, </w:t>
      </w:r>
      <w:hyperlink r:id="rId39" w:history="1">
        <w:r w:rsidRPr="00F63C7F">
          <w:rPr>
            <w:rStyle w:val="Hyperlink"/>
          </w:rPr>
          <w:t>http://s3.amazonaws.com/media.hudson.org/files/publications/FordRemarksNov14.pdf</w:t>
        </w:r>
      </w:hyperlink>
      <w:r>
        <w:t>, Accessed 7/16/19, GDI – JMoore)</w:t>
      </w:r>
    </w:p>
    <w:p w14:paraId="6619275C" w14:textId="77777777" w:rsidR="00E47B61" w:rsidRDefault="00E47B61" w:rsidP="00E47B61">
      <w:pPr>
        <w:rPr>
          <w:sz w:val="16"/>
        </w:rPr>
      </w:pPr>
      <w:r w:rsidRPr="003055A0">
        <w:rPr>
          <w:sz w:val="16"/>
        </w:rPr>
        <w:t xml:space="preserve">Accordingly, we are proud to be the latest administration to commit ourselves to keeping weapons of mass destruction out of the hands of terrorists. </w:t>
      </w:r>
      <w:r w:rsidRPr="003055A0">
        <w:rPr>
          <w:rStyle w:val="StyleUnderline"/>
        </w:rPr>
        <w:t>The challenge now is to turn our commitment – and the expressed commitment of many other international partners</w:t>
      </w:r>
      <w:r w:rsidRPr="003055A0">
        <w:rPr>
          <w:sz w:val="16"/>
        </w:rPr>
        <w:t xml:space="preserve"> – </w:t>
      </w:r>
      <w:r w:rsidRPr="003055A0">
        <w:rPr>
          <w:rStyle w:val="StyleUnderline"/>
        </w:rPr>
        <w:t>into concrete actions.</w:t>
      </w:r>
      <w:r w:rsidRPr="003055A0">
        <w:rPr>
          <w:sz w:val="16"/>
        </w:rPr>
        <w:t xml:space="preserve"> As part of the Nuclear Security Summit process during the previous administration, </w:t>
      </w:r>
      <w:r w:rsidRPr="003055A0">
        <w:rPr>
          <w:rStyle w:val="StyleUnderline"/>
        </w:rPr>
        <w:t>the United States and our partners</w:t>
      </w:r>
      <w:r w:rsidRPr="003055A0">
        <w:rPr>
          <w:sz w:val="16"/>
        </w:rPr>
        <w:t xml:space="preserve"> made many such commitments, some of which have now been codified in IAEA Information Circulars (“INFCIRCs”). We</w:t>
      </w:r>
      <w:r w:rsidRPr="003055A0">
        <w:rPr>
          <w:rStyle w:val="StyleUnderline"/>
        </w:rPr>
        <w:t xml:space="preserve"> must keep up this momentum, and transition the high-profile process of Summit-based promise-making into real- world implementation and tangible progress.</w:t>
      </w:r>
      <w:r>
        <w:rPr>
          <w:rStyle w:val="StyleUnderline"/>
        </w:rPr>
        <w:t xml:space="preserve"> </w:t>
      </w:r>
      <w:r w:rsidRPr="003055A0">
        <w:rPr>
          <w:rStyle w:val="StyleUnderline"/>
        </w:rPr>
        <w:t>The international community faces</w:t>
      </w:r>
      <w:r w:rsidRPr="003055A0">
        <w:rPr>
          <w:sz w:val="16"/>
        </w:rPr>
        <w:t xml:space="preserve"> real </w:t>
      </w:r>
      <w:r w:rsidRPr="003055A0">
        <w:rPr>
          <w:rStyle w:val="StyleUnderline"/>
        </w:rPr>
        <w:t>challenges</w:t>
      </w:r>
      <w:r w:rsidRPr="003055A0">
        <w:rPr>
          <w:sz w:val="16"/>
        </w:rPr>
        <w:t xml:space="preserve"> </w:t>
      </w:r>
      <w:r w:rsidRPr="003055A0">
        <w:rPr>
          <w:rStyle w:val="StyleUnderline"/>
        </w:rPr>
        <w:t>in keeping nuclear weapons, materials, and technology out of the hands of non-state actors</w:t>
      </w:r>
      <w:r w:rsidRPr="003055A0">
        <w:rPr>
          <w:sz w:val="16"/>
        </w:rPr>
        <w:t xml:space="preserve"> as a result of certain modern trends. </w:t>
      </w:r>
      <w:r w:rsidRPr="003055A0">
        <w:rPr>
          <w:rStyle w:val="StyleUnderline"/>
        </w:rPr>
        <w:t>We are seeing</w:t>
      </w:r>
      <w:r w:rsidRPr="003055A0">
        <w:rPr>
          <w:sz w:val="16"/>
        </w:rPr>
        <w:t xml:space="preserve">, for instance, </w:t>
      </w:r>
      <w:r w:rsidRPr="003055A0">
        <w:rPr>
          <w:rStyle w:val="StyleUnderline"/>
        </w:rPr>
        <w:t>an expansion of nuclear weapons and materials in South Asia, which could create additional complexities in maintaining control over them.</w:t>
      </w:r>
      <w:r w:rsidRPr="003055A0">
        <w:rPr>
          <w:sz w:val="16"/>
        </w:rPr>
        <w:t xml:space="preserve"> Additionally, </w:t>
      </w:r>
      <w:r w:rsidRPr="003055A0">
        <w:rPr>
          <w:rStyle w:val="StyleUnderline"/>
        </w:rPr>
        <w:t>Russia’s withdrawal from almost all aspects of bilateral cooperation on securing nuclear material could result in a reduction in security at certain facilities in Russia’s vast and expansive nuclear complex.</w:t>
      </w:r>
      <w:r w:rsidRPr="003055A0">
        <w:rPr>
          <w:sz w:val="16"/>
        </w:rPr>
        <w:t xml:space="preserve"> Moscow will need to commit significant financial and human resources to maintain adequate security within its nuclear infrastructure, but this is not always an issue Russia has prioritized. With the Russians today hard at work building new nuclear weapons and new delivery systems – as well as new types of weapon and delivery system – and once more expanding their infrastructure, these challenges may become still more acute in the years ahead. Another worrying trend is </w:t>
      </w:r>
      <w:r w:rsidRPr="003055A0">
        <w:rPr>
          <w:rStyle w:val="StyleUnderline"/>
        </w:rPr>
        <w:t>the increasing availability of technology and information on how to produce, manufacture, assemble, and use weapons of mass destruction. Modern information technology enables state actors and terrorists alike to access</w:t>
      </w:r>
      <w:r w:rsidRPr="003055A0">
        <w:rPr>
          <w:sz w:val="16"/>
        </w:rPr>
        <w:t xml:space="preserve"> useful </w:t>
      </w:r>
      <w:r w:rsidRPr="003055A0">
        <w:rPr>
          <w:rStyle w:val="StyleUnderline"/>
        </w:rPr>
        <w:t>information, while the rapid advancement</w:t>
      </w:r>
      <w:r w:rsidRPr="003055A0">
        <w:rPr>
          <w:sz w:val="16"/>
        </w:rPr>
        <w:t xml:space="preserve"> of </w:t>
      </w:r>
      <w:r w:rsidRPr="003055A0">
        <w:rPr>
          <w:rStyle w:val="StyleUnderline"/>
        </w:rPr>
        <w:t>biotechnology</w:t>
      </w:r>
      <w:r w:rsidRPr="003055A0">
        <w:rPr>
          <w:sz w:val="16"/>
        </w:rPr>
        <w:t xml:space="preserve"> – particularly that associated with genome editing and synthesis technologies – </w:t>
      </w:r>
      <w:r w:rsidRPr="003055A0">
        <w:rPr>
          <w:rStyle w:val="StyleUnderline"/>
        </w:rPr>
        <w:t>creates new risks of malign use or devastating accident from technologies that are increasingly available worldwide.</w:t>
      </w:r>
      <w:r>
        <w:rPr>
          <w:rStyle w:val="StyleUnderline"/>
        </w:rPr>
        <w:t xml:space="preserve"> </w:t>
      </w:r>
      <w:r w:rsidRPr="003055A0">
        <w:rPr>
          <w:sz w:val="16"/>
        </w:rPr>
        <w:t xml:space="preserve">3 Whether with respect to nuclear power and radiological medicine, the many fruits of the chemical industry, or the miracles of modern biology, some of the technologies that help make modern life as rich and wonderful as it is also have a Janus-faced aspect. It is our challenge to build habits, rules, and institutions that prevent their being leveraged for destructive purposes while still taking advantage of their enormous potential for good. In that respect, there remains much work to do. </w:t>
      </w:r>
      <w:r w:rsidRPr="003055A0">
        <w:rPr>
          <w:rStyle w:val="StyleUnderline"/>
        </w:rPr>
        <w:t>Although</w:t>
      </w:r>
      <w:r w:rsidRPr="003055A0">
        <w:rPr>
          <w:sz w:val="16"/>
        </w:rPr>
        <w:t xml:space="preserve"> </w:t>
      </w:r>
      <w:r w:rsidRPr="003055A0">
        <w:rPr>
          <w:rStyle w:val="StyleUnderline"/>
        </w:rPr>
        <w:t>participation by the international community in efforts to curb proliferation has expanded,</w:t>
      </w:r>
      <w:r w:rsidRPr="003055A0">
        <w:rPr>
          <w:sz w:val="16"/>
        </w:rPr>
        <w:t xml:space="preserve"> for example, </w:t>
      </w:r>
      <w:r w:rsidRPr="003055A0">
        <w:rPr>
          <w:rStyle w:val="StyleUnderline"/>
        </w:rPr>
        <w:t>rigorous enforcement of relevant U.N. Security Council resolutions and robust application of control regimes remains an ongoing challenge.</w:t>
      </w:r>
      <w:r w:rsidRPr="003055A0">
        <w:rPr>
          <w:sz w:val="16"/>
        </w:rPr>
        <w:t xml:space="preserve"> Many countries still lack adequate domestic laws and bureaucratic capacity to do this work propertly, while some countries willfully look the other way when proliferation-facilitating transactions occur. </w:t>
      </w:r>
      <w:r w:rsidRPr="003055A0">
        <w:rPr>
          <w:rStyle w:val="StyleUnderline"/>
        </w:rPr>
        <w:t xml:space="preserve">We </w:t>
      </w:r>
      <w:r w:rsidRPr="003055A0">
        <w:rPr>
          <w:sz w:val="16"/>
        </w:rPr>
        <w:t xml:space="preserve">do </w:t>
      </w:r>
      <w:r w:rsidRPr="003055A0">
        <w:rPr>
          <w:rStyle w:val="StyleUnderline"/>
        </w:rPr>
        <w:t>have some sound international rules, institutions, partnerships, and capabilities</w:t>
      </w:r>
      <w:r w:rsidRPr="003055A0">
        <w:rPr>
          <w:sz w:val="16"/>
        </w:rPr>
        <w:t xml:space="preserve">, but </w:t>
      </w:r>
      <w:r w:rsidRPr="003055A0">
        <w:rPr>
          <w:rStyle w:val="StyleUnderline"/>
        </w:rPr>
        <w:t xml:space="preserve">successfully stemming </w:t>
      </w:r>
      <w:r w:rsidRPr="003055A0">
        <w:rPr>
          <w:sz w:val="16"/>
        </w:rPr>
        <w:t xml:space="preserve">the </w:t>
      </w:r>
      <w:r w:rsidRPr="003055A0">
        <w:rPr>
          <w:rStyle w:val="StyleUnderline"/>
        </w:rPr>
        <w:t xml:space="preserve">proliferation </w:t>
      </w:r>
      <w:r w:rsidRPr="003055A0">
        <w:rPr>
          <w:sz w:val="16"/>
        </w:rPr>
        <w:t xml:space="preserve">of sensitive technologies requires constant vigilance, active honing of these mechanisms, a degree of capacity-building assistance, not to mention political-level </w:t>
      </w:r>
      <w:r w:rsidRPr="003055A0">
        <w:rPr>
          <w:rStyle w:val="StyleUnderline"/>
        </w:rPr>
        <w:t>follow-through once commitments have been undertaken</w:t>
      </w:r>
      <w:r w:rsidRPr="003055A0">
        <w:rPr>
          <w:sz w:val="16"/>
        </w:rPr>
        <w:t xml:space="preserve">. It requires other countries not only to </w:t>
      </w:r>
      <w:proofErr w:type="gramStart"/>
      <w:r w:rsidRPr="003055A0">
        <w:rPr>
          <w:sz w:val="16"/>
        </w:rPr>
        <w:t>take action</w:t>
      </w:r>
      <w:proofErr w:type="gramEnd"/>
      <w:r w:rsidRPr="003055A0">
        <w:rPr>
          <w:sz w:val="16"/>
        </w:rPr>
        <w:t xml:space="preserve">, but also to routinize such behavior. They need, one might say, to make right action into a habit. That’s the “supply side.” But there’s also a “demand side” – and this is part of why it is so important to take resolute steps to hold entities accountable for WMD use, and to deter or dissuade future use. Every time chemical, biological, radiological, or nuclear (CBRN) weapons are used or are perceived to have given their users tactical or strategic benefit, it becomes that much harder to control proliferation and use in the future. This is where our own preparedness and response capacities become particularly important, not just for the benefit they can provide in mitigating the damage </w:t>
      </w:r>
      <w:r w:rsidRPr="003055A0">
        <w:rPr>
          <w:rStyle w:val="StyleUnderline"/>
        </w:rPr>
        <w:t>should we fail to prevent terrorist WMD use</w:t>
      </w:r>
      <w:r w:rsidRPr="003055A0">
        <w:rPr>
          <w:sz w:val="16"/>
        </w:rPr>
        <w:t xml:space="preserve">, but also for the role they can play in deterring use in the first place, because such attacks will be attractive to terrorists only in proportion to their ability to cause catastrophic harm. Preparedness, therefore, does not merely save lives in the event of attack; it helps deter such attacks. Bearing all of this in mind, we recently completed an assessment of our approaches to nuclear security, in order to ensure they address these challenges. We are not yet in a position to roll out this strategy publicly, but we are pleased with the results, and I am confident you will be pleased to hear that nuclear security is still is a high priority. In keeping with the President’s “America First” approach to foreign policy, we are committed to protecting our homeland and the welfare and interests of our citizens both at home and abroad. But this is no crude isolationism, for we recognize that </w:t>
      </w:r>
      <w:r w:rsidRPr="003055A0">
        <w:rPr>
          <w:rStyle w:val="StyleUnderline"/>
        </w:rPr>
        <w:t>terrorist threats exist in global networks,</w:t>
      </w:r>
      <w:r w:rsidRPr="003055A0">
        <w:rPr>
          <w:sz w:val="16"/>
        </w:rPr>
        <w:t xml:space="preserve"> and that sensitive nuclear or radiological material acquired anywhere could be used against U.S. interests either at home or abroad. This makes the security of such materials 4 worldwide key to the prevention of WMD terrorism. </w:t>
      </w:r>
      <w:r w:rsidRPr="003055A0">
        <w:rPr>
          <w:rStyle w:val="StyleUnderline"/>
        </w:rPr>
        <w:t>In order to prevent their acquisition by terrorists, we are working domestically, bilaterally, and multilaterally with our foreign partners – and with industry and the private sector – to eliminate or minimize the nuclear and radiological materials that are of greatest concern, to locate and re-secure material already outside of state control, and to improve the security of those materials that we cannot simply eliminate.</w:t>
      </w:r>
      <w:r>
        <w:rPr>
          <w:rStyle w:val="StyleUnderline"/>
        </w:rPr>
        <w:t xml:space="preserve"> </w:t>
      </w:r>
      <w:r w:rsidRPr="003055A0">
        <w:rPr>
          <w:rStyle w:val="StyleUnderline"/>
        </w:rPr>
        <w:t xml:space="preserve">Partnerships are critical to our success in this, and to sustaining our strategy over the longer term, because fundamentally, the responsibility for the security of sensitive materials lies with the states that own them. </w:t>
      </w:r>
      <w:r w:rsidRPr="003055A0">
        <w:rPr>
          <w:sz w:val="16"/>
        </w:rPr>
        <w:t xml:space="preserve">We must build a shared vision of the threat of nuclear and radiological terrorism, </w:t>
      </w:r>
      <w:r w:rsidRPr="003055A0">
        <w:rPr>
          <w:rStyle w:val="StyleUnderline"/>
        </w:rPr>
        <w:t xml:space="preserve">help build capacity in the countries that retain these materials, and work with other states and international organizations to spread a culture of security that continues to adapt as technologies and threats change. </w:t>
      </w:r>
      <w:r w:rsidRPr="003055A0">
        <w:rPr>
          <w:sz w:val="16"/>
        </w:rPr>
        <w:t xml:space="preserve">We will also partner with industry and the private sector – including universities and non-governmental organizations – to develop innovative solutions that will supplement and enhance global nuclear and radiological security efforts. But it’s not just about “them;” it’s also about “us.” Even here in the United States, we must eliminate excess nuclear and radioactive material and shrink the domestic inventories of such materials that exist, make certain that what remains is adequately secured, and ensure that detection and response capabilities effectively leverage all avaiable tools and talents. </w:t>
      </w:r>
      <w:proofErr w:type="gramStart"/>
      <w:r w:rsidRPr="003055A0">
        <w:rPr>
          <w:sz w:val="16"/>
        </w:rPr>
        <w:t>So</w:t>
      </w:r>
      <w:proofErr w:type="gramEnd"/>
      <w:r w:rsidRPr="003055A0">
        <w:rPr>
          <w:sz w:val="16"/>
        </w:rPr>
        <w:t xml:space="preserve"> while discussion of the details of our new nuclear security strategy must await another day, let me assure your that the end of the Nuclear Security Summit process signifies no lessening of attention and priority. Instead, it signifies our focus upon transitioning the global nuclear and radiological security effort into what we hope it will remain over the long term: an axiomatically important, enduring priority for the policy community, the key tasks of which have become regularized, routinized, and systematized – no longer something novel or unusual, but rather part of the bread-and-butter work and persistent day-to-day attention of international, state-level, and private-sector and civil society actors of all sorts. We need sharp and sustained attention to these issues to become part of the international community’s “new normal.” In doing all this, as I indicated, </w:t>
      </w:r>
      <w:r w:rsidRPr="003055A0">
        <w:rPr>
          <w:rStyle w:val="StyleUnderline"/>
        </w:rPr>
        <w:t>partnerships with the broader policy community</w:t>
      </w:r>
      <w:r w:rsidRPr="003055A0">
        <w:rPr>
          <w:sz w:val="16"/>
        </w:rPr>
        <w:t xml:space="preserve">, including civil society organizations and think tanks, </w:t>
      </w:r>
      <w:r w:rsidRPr="003055A0">
        <w:rPr>
          <w:rStyle w:val="StyleUnderline"/>
        </w:rPr>
        <w:t xml:space="preserve">are an important ingredient for success. </w:t>
      </w:r>
      <w:r w:rsidRPr="003055A0">
        <w:rPr>
          <w:sz w:val="16"/>
        </w:rPr>
        <w:t>As we move forward, therefore – and as you here at Hudson embark upon your new program in nuclear security – I look forward to ensuring that our best experts have the chance to interact and work with you on these matters. And I look forward to seeing your efforts also bear fruit in helping produce tomorrow’s nuclear and radiological security experts, growing the talent we need to make progress in this critical endeavor in the years ahead.</w:t>
      </w:r>
    </w:p>
    <w:p w14:paraId="4800885A" w14:textId="77777777" w:rsidR="00E47B61" w:rsidRPr="00E47B61" w:rsidRDefault="00E47B61" w:rsidP="00E47B61"/>
    <w:p w14:paraId="44DE5E04" w14:textId="03CBB8A8" w:rsidR="00E16B81" w:rsidRDefault="00B013EA" w:rsidP="00E16B81">
      <w:pPr>
        <w:pStyle w:val="Heading3"/>
      </w:pPr>
      <w:r>
        <w:t>Impact—</w:t>
      </w:r>
      <w:r w:rsidR="00E16B81">
        <w:t>Deterrence Solves War—China and Russia</w:t>
      </w:r>
    </w:p>
    <w:p w14:paraId="200D9BD7" w14:textId="77777777" w:rsidR="00E16B81" w:rsidRDefault="00E16B81" w:rsidP="00E16B81">
      <w:pPr>
        <w:pStyle w:val="Heading4"/>
      </w:pPr>
      <w:r>
        <w:t xml:space="preserve">Leadership and deterrence </w:t>
      </w:r>
      <w:proofErr w:type="gramStart"/>
      <w:r>
        <w:t>solves</w:t>
      </w:r>
      <w:proofErr w:type="gramEnd"/>
      <w:r>
        <w:t xml:space="preserve"> Russia and China threats </w:t>
      </w:r>
    </w:p>
    <w:p w14:paraId="45204DC3" w14:textId="77777777" w:rsidR="00E16B81" w:rsidRPr="00B4536C" w:rsidRDefault="00E16B81" w:rsidP="00E16B81">
      <w:pPr>
        <w:rPr>
          <w:rStyle w:val="Style13ptBold"/>
        </w:rPr>
      </w:pPr>
      <w:r w:rsidRPr="00B4536C">
        <w:rPr>
          <w:rStyle w:val="Style13ptBold"/>
        </w:rPr>
        <w:t xml:space="preserve">Bartels, </w:t>
      </w:r>
      <w:r w:rsidRPr="00E16B81">
        <w:t>Policy Analyst for defense budgeting</w:t>
      </w:r>
      <w:r w:rsidRPr="00B4536C">
        <w:rPr>
          <w:rStyle w:val="Style13ptBold"/>
        </w:rPr>
        <w:t>, 2017</w:t>
      </w:r>
    </w:p>
    <w:p w14:paraId="035416B3" w14:textId="77777777" w:rsidR="00E16B81" w:rsidRPr="00E16B81" w:rsidRDefault="00E16B81" w:rsidP="00E16B81">
      <w:r w:rsidRPr="001D66A2">
        <w:t xml:space="preserve">(Frederico, “Continued US Leadership Requires Military Reinvestment”, Heritage Foundation, August 7, 2017, </w:t>
      </w:r>
      <w:hyperlink r:id="rId40" w:history="1">
        <w:r w:rsidRPr="001D66A2">
          <w:rPr>
            <w:rStyle w:val="Hyperlink"/>
          </w:rPr>
          <w:t>https://www.heritage.org/defense/commentary/continued-us-leadership-requires-military-reinvestment</w:t>
        </w:r>
      </w:hyperlink>
      <w:r w:rsidRPr="001D66A2">
        <w:t>, accessed July 6, 2019, GDI-JRam)</w:t>
      </w:r>
    </w:p>
    <w:p w14:paraId="4BF770DF" w14:textId="77777777" w:rsidR="00E16B81" w:rsidRPr="00E16B81" w:rsidRDefault="00E16B81" w:rsidP="00E16B81">
      <w:pPr>
        <w:rPr>
          <w:rStyle w:val="StyleUnderline"/>
        </w:rPr>
      </w:pPr>
      <w:r w:rsidRPr="00E16B81">
        <w:rPr>
          <w:rStyle w:val="StyleUnderline"/>
        </w:rPr>
        <w:t>American interests abroad can only be achieved through strong alliances and partnerships with like-minded nations who share our interests.</w:t>
      </w:r>
      <w:r w:rsidRPr="00E16B81">
        <w:rPr>
          <w:sz w:val="16"/>
        </w:rPr>
        <w:t xml:space="preserve"> </w:t>
      </w:r>
      <w:r w:rsidRPr="00E16B81">
        <w:rPr>
          <w:rStyle w:val="StyleUnderline"/>
        </w:rPr>
        <w:t>To remain engaged</w:t>
      </w:r>
      <w:r w:rsidRPr="00E16B81">
        <w:rPr>
          <w:sz w:val="16"/>
        </w:rPr>
        <w:t xml:space="preserve"> and relevant, </w:t>
      </w:r>
      <w:r w:rsidRPr="00E16B81">
        <w:rPr>
          <w:rStyle w:val="StyleUnderline"/>
        </w:rPr>
        <w:t>the U.S. needs a</w:t>
      </w:r>
      <w:r w:rsidRPr="00E16B81">
        <w:rPr>
          <w:sz w:val="16"/>
        </w:rPr>
        <w:t xml:space="preserve"> modern, </w:t>
      </w:r>
      <w:r w:rsidRPr="00E16B81">
        <w:rPr>
          <w:rStyle w:val="StyleUnderline"/>
        </w:rPr>
        <w:t>capable military force of sufficient size to deter adversaries</w:t>
      </w:r>
      <w:r w:rsidRPr="00E16B81">
        <w:rPr>
          <w:sz w:val="16"/>
        </w:rPr>
        <w:t>—</w:t>
      </w:r>
      <w:r w:rsidRPr="00E16B81">
        <w:rPr>
          <w:rStyle w:val="StyleUnderline"/>
        </w:rPr>
        <w:t>and</w:t>
      </w:r>
      <w:r w:rsidRPr="00E16B81">
        <w:rPr>
          <w:sz w:val="16"/>
        </w:rPr>
        <w:t xml:space="preserve"> </w:t>
      </w:r>
      <w:r w:rsidRPr="00E16B81">
        <w:rPr>
          <w:rStyle w:val="StyleUnderline"/>
        </w:rPr>
        <w:t>if deterrence fails, to fight and win wars.</w:t>
      </w:r>
    </w:p>
    <w:p w14:paraId="6EB1FC6B" w14:textId="77777777" w:rsidR="00E16B81" w:rsidRPr="00E16B81" w:rsidRDefault="00E16B81" w:rsidP="00E16B81">
      <w:pPr>
        <w:rPr>
          <w:sz w:val="16"/>
        </w:rPr>
      </w:pPr>
      <w:r w:rsidRPr="00E16B81">
        <w:rPr>
          <w:rStyle w:val="StyleUnderline"/>
        </w:rPr>
        <w:t>Russia is seeking to</w:t>
      </w:r>
      <w:r w:rsidRPr="00E16B81">
        <w:rPr>
          <w:sz w:val="16"/>
        </w:rPr>
        <w:t xml:space="preserve"> </w:t>
      </w:r>
      <w:r w:rsidRPr="00E16B81">
        <w:rPr>
          <w:rStyle w:val="StyleUnderline"/>
        </w:rPr>
        <w:t>undermine NATO,</w:t>
      </w:r>
      <w:r w:rsidRPr="00E16B81">
        <w:rPr>
          <w:sz w:val="16"/>
        </w:rPr>
        <w:t xml:space="preserve"> </w:t>
      </w:r>
      <w:r w:rsidRPr="00E16B81">
        <w:rPr>
          <w:rStyle w:val="StyleUnderline"/>
        </w:rPr>
        <w:t>the cornerstone of democratic peace and stability in Europe.</w:t>
      </w:r>
      <w:r w:rsidRPr="00E16B81">
        <w:rPr>
          <w:sz w:val="16"/>
        </w:rPr>
        <w:t xml:space="preserve"> Furthermore, </w:t>
      </w:r>
      <w:r w:rsidRPr="00E16B81">
        <w:rPr>
          <w:rStyle w:val="StyleUnderline"/>
        </w:rPr>
        <w:t>Russia is contributing</w:t>
      </w:r>
      <w:r w:rsidRPr="00E16B81">
        <w:rPr>
          <w:sz w:val="16"/>
        </w:rPr>
        <w:t xml:space="preserve"> </w:t>
      </w:r>
      <w:r w:rsidRPr="00E16B81">
        <w:rPr>
          <w:rStyle w:val="StyleUnderline"/>
        </w:rPr>
        <w:t>to instability in Syria</w:t>
      </w:r>
      <w:r w:rsidRPr="00E16B81">
        <w:rPr>
          <w:sz w:val="16"/>
        </w:rPr>
        <w:t xml:space="preserve"> by supporting the Assad regime </w:t>
      </w:r>
      <w:r w:rsidRPr="00E16B81">
        <w:rPr>
          <w:rStyle w:val="StyleUnderline"/>
        </w:rPr>
        <w:t>and</w:t>
      </w:r>
      <w:r w:rsidRPr="00E16B81">
        <w:rPr>
          <w:sz w:val="16"/>
        </w:rPr>
        <w:t xml:space="preserve"> </w:t>
      </w:r>
      <w:r w:rsidRPr="00E16B81">
        <w:rPr>
          <w:rStyle w:val="StyleUnderline"/>
        </w:rPr>
        <w:t>remains involved in the Ukrainian conflict.</w:t>
      </w:r>
      <w:r w:rsidRPr="00E16B81">
        <w:rPr>
          <w:sz w:val="16"/>
        </w:rPr>
        <w:t xml:space="preserve"> President Vladimir Putin has continually sought to challenge American interests.</w:t>
      </w:r>
    </w:p>
    <w:p w14:paraId="3D2D8ACF" w14:textId="77777777" w:rsidR="00E16B81" w:rsidRPr="00E16B81" w:rsidRDefault="00E16B81" w:rsidP="00E16B81">
      <w:pPr>
        <w:rPr>
          <w:sz w:val="16"/>
        </w:rPr>
      </w:pPr>
      <w:r w:rsidRPr="00E16B81">
        <w:rPr>
          <w:sz w:val="16"/>
        </w:rPr>
        <w:t>The U.S. military also faces growing threats in Asia.</w:t>
      </w:r>
    </w:p>
    <w:p w14:paraId="1732FD72" w14:textId="77777777" w:rsidR="00E16B81" w:rsidRPr="00E16B81" w:rsidRDefault="00E16B81" w:rsidP="00E16B81">
      <w:pPr>
        <w:rPr>
          <w:sz w:val="16"/>
        </w:rPr>
      </w:pPr>
      <w:r w:rsidRPr="00E16B81">
        <w:rPr>
          <w:rStyle w:val="StyleUnderline"/>
        </w:rPr>
        <w:t>China</w:t>
      </w:r>
      <w:r w:rsidRPr="00E16B81">
        <w:rPr>
          <w:sz w:val="16"/>
        </w:rPr>
        <w:t xml:space="preserve"> </w:t>
      </w:r>
      <w:r w:rsidRPr="00E16B81">
        <w:rPr>
          <w:rStyle w:val="StyleUnderline"/>
        </w:rPr>
        <w:t>is</w:t>
      </w:r>
      <w:r w:rsidRPr="00E16B81">
        <w:rPr>
          <w:sz w:val="16"/>
        </w:rPr>
        <w:t xml:space="preserve"> rapidly </w:t>
      </w:r>
      <w:r w:rsidRPr="00E16B81">
        <w:rPr>
          <w:rStyle w:val="StyleUnderline"/>
        </w:rPr>
        <w:t>investing in new defense capabilities, enlarging its navy, and is militarizing the South China Sea.</w:t>
      </w:r>
      <w:r w:rsidRPr="00E16B81">
        <w:rPr>
          <w:sz w:val="16"/>
        </w:rPr>
        <w:t xml:space="preserve"> </w:t>
      </w:r>
      <w:r w:rsidRPr="00E16B81">
        <w:rPr>
          <w:rStyle w:val="StyleUnderline"/>
        </w:rPr>
        <w:t>China’s growing regional presence undermines the freedom of maritime navigation in a region where over $5 trillion of global trade passes every year.</w:t>
      </w:r>
    </w:p>
    <w:p w14:paraId="1A31B484" w14:textId="77777777" w:rsidR="00E16B81" w:rsidRPr="00E16B81" w:rsidRDefault="00E16B81" w:rsidP="00E16B81">
      <w:pPr>
        <w:rPr>
          <w:sz w:val="16"/>
        </w:rPr>
      </w:pPr>
      <w:r w:rsidRPr="00E16B81">
        <w:rPr>
          <w:rStyle w:val="StyleUnderline"/>
        </w:rPr>
        <w:t>North Korea</w:t>
      </w:r>
      <w:r w:rsidRPr="00E16B81">
        <w:rPr>
          <w:sz w:val="16"/>
        </w:rPr>
        <w:t xml:space="preserve"> recently </w:t>
      </w:r>
      <w:r w:rsidRPr="00E16B81">
        <w:rPr>
          <w:rStyle w:val="StyleUnderline"/>
        </w:rPr>
        <w:t>tested two intercontinental ballistic missiles</w:t>
      </w:r>
      <w:r w:rsidRPr="00E16B81">
        <w:rPr>
          <w:sz w:val="16"/>
        </w:rPr>
        <w:t>, and continues to advance its nuclear capabilities. Both actions constitute a direct threat to American partners and U.S. citizens in the region.</w:t>
      </w:r>
    </w:p>
    <w:p w14:paraId="7FE6E4F8" w14:textId="77777777" w:rsidR="00E16B81" w:rsidRPr="00E16B81" w:rsidRDefault="00E16B81" w:rsidP="00E16B81">
      <w:pPr>
        <w:rPr>
          <w:sz w:val="16"/>
        </w:rPr>
      </w:pPr>
      <w:r w:rsidRPr="00E16B81">
        <w:rPr>
          <w:sz w:val="16"/>
        </w:rPr>
        <w:t>Adversaries seek to remake the world order in such a way that undermines the core values of democracy and Western civilization.</w:t>
      </w:r>
    </w:p>
    <w:p w14:paraId="57EB0710" w14:textId="77777777" w:rsidR="00E16B81" w:rsidRDefault="00E16B81" w:rsidP="00E16B81">
      <w:pPr>
        <w:rPr>
          <w:sz w:val="16"/>
        </w:rPr>
      </w:pPr>
      <w:r w:rsidRPr="00E16B81">
        <w:rPr>
          <w:rStyle w:val="StyleUnderline"/>
        </w:rPr>
        <w:t>Effective deterrence can contain these threats and protect U.S. interests,</w:t>
      </w:r>
      <w:r w:rsidRPr="00E16B81">
        <w:rPr>
          <w:sz w:val="16"/>
        </w:rPr>
        <w:t xml:space="preserve"> but Pentagon leaders have warned that without predictable and stable funding, the United States will lose its advantage in critical operating domains, which would undermine deterrence.</w:t>
      </w:r>
    </w:p>
    <w:p w14:paraId="421E50C6" w14:textId="77777777" w:rsidR="00E16B81" w:rsidRPr="00E16B81" w:rsidRDefault="00E16B81" w:rsidP="00E16B81"/>
    <w:p w14:paraId="40F94F58" w14:textId="410DCAE2" w:rsidR="0055564A" w:rsidRDefault="00B013EA" w:rsidP="00DE75DB">
      <w:pPr>
        <w:pStyle w:val="Heading3"/>
      </w:pPr>
      <w:r>
        <w:t>Impact—</w:t>
      </w:r>
      <w:r w:rsidR="0055564A">
        <w:t>Deterrence Solves War</w:t>
      </w:r>
      <w:r w:rsidR="00E16B81">
        <w:t>—Korea</w:t>
      </w:r>
    </w:p>
    <w:p w14:paraId="2C8C5FBE" w14:textId="77777777" w:rsidR="00387B91" w:rsidRDefault="00387B91" w:rsidP="00387B91">
      <w:pPr>
        <w:pStyle w:val="Heading4"/>
      </w:pPr>
      <w:r>
        <w:t>Increased deterrence in the Korean peninsula is a better stance over the uncertainty that the DSC is in</w:t>
      </w:r>
    </w:p>
    <w:p w14:paraId="2041D26B" w14:textId="77777777" w:rsidR="00387B91" w:rsidRDefault="00387B91" w:rsidP="00387B91">
      <w:r w:rsidRPr="003F779C">
        <w:rPr>
          <w:rStyle w:val="Style13ptBold"/>
        </w:rPr>
        <w:t>Roberts</w:t>
      </w:r>
      <w:r w:rsidRPr="003F35E9">
        <w:t xml:space="preserve">, director of the Center for Global Security Research at Lawrence Livermore National Laboratory in California, </w:t>
      </w:r>
      <w:r w:rsidRPr="003F779C">
        <w:rPr>
          <w:rStyle w:val="Style13ptBold"/>
        </w:rPr>
        <w:t>2019</w:t>
      </w:r>
    </w:p>
    <w:p w14:paraId="54A5996C" w14:textId="3D6EFBF7" w:rsidR="00387B91" w:rsidRPr="003F35E9" w:rsidRDefault="00387B91" w:rsidP="00387B91">
      <w:r w:rsidRPr="003F35E9">
        <w:t>(Brad, “Deterrence and Detente on the Korean Peninsula</w:t>
      </w:r>
      <w:r>
        <w:t xml:space="preserve">”, Council on Foreign Relations, </w:t>
      </w:r>
      <w:hyperlink r:id="rId41" w:history="1">
        <w:r w:rsidRPr="003F35E9">
          <w:rPr>
            <w:color w:val="0000FF"/>
            <w:u w:val="single"/>
          </w:rPr>
          <w:t>https://www.cfr.org/blog/deterrence-and-detente-korean-peninsula</w:t>
        </w:r>
      </w:hyperlink>
      <w:r>
        <w:t>, accessed July 3, 2019, GDI-JRam)</w:t>
      </w:r>
    </w:p>
    <w:p w14:paraId="0354C1EB" w14:textId="77777777" w:rsidR="00387B91" w:rsidRPr="003F35E9" w:rsidRDefault="00387B91" w:rsidP="00387B91">
      <w:r w:rsidRPr="00387B91">
        <w:t>As of spring 2019,</w:t>
      </w:r>
      <w:r w:rsidRPr="00FF2E7A">
        <w:rPr>
          <w:u w:val="single"/>
        </w:rPr>
        <w:t xml:space="preserve"> we face </w:t>
      </w:r>
      <w:r w:rsidRPr="00387B91">
        <w:t xml:space="preserve">neither clear success, nor clear failure, nor stalemate, but </w:t>
      </w:r>
      <w:r w:rsidRPr="00FF2E7A">
        <w:rPr>
          <w:u w:val="single"/>
        </w:rPr>
        <w:t>prolonged uncertainty. There is piecemeal progress on détente, but also continued evidence of North Korea’s further development of a medium-sized nuclear strike force. Anxieties about the consequences for the balance of confidence in the separate deterrent postures of the North and South are taking shape in Seoul. A rising sense of vulnerability has driven new debates</w:t>
      </w:r>
      <w:r w:rsidRPr="003F35E9">
        <w:t>, including deliberation over whether to maintain the posture of deterrence restraint or return to strengthening. </w:t>
      </w:r>
    </w:p>
    <w:p w14:paraId="65A01316" w14:textId="77777777" w:rsidR="00387B91" w:rsidRPr="003F35E9" w:rsidRDefault="00387B91" w:rsidP="00387B91">
      <w:r w:rsidRPr="00B83031">
        <w:rPr>
          <w:rStyle w:val="StyleUnderline"/>
        </w:rPr>
        <w:t>Some in Seoul argue that the</w:t>
      </w:r>
      <w:r w:rsidRPr="00FF2E7A">
        <w:rPr>
          <w:u w:val="single"/>
        </w:rPr>
        <w:t xml:space="preserve"> Deterrence Strategy Committee should stand down entirely while the experiment in peace-making proceeds, as another sign of good faith by the U.S.-ROK alliance to help renew momentum</w:t>
      </w:r>
      <w:r w:rsidRPr="003F35E9">
        <w:t xml:space="preserve">. This is a distinctly minority view. Others in Seoul argue that </w:t>
      </w:r>
      <w:r w:rsidRPr="00FF2E7A">
        <w:rPr>
          <w:u w:val="single"/>
        </w:rPr>
        <w:t xml:space="preserve">the DSC should continue to identify steps to strengthen deterrence and that the alliance should take them, given the advances North Korea is making in operationalizing its nuclear deterrent. </w:t>
      </w:r>
      <w:r w:rsidRPr="00B83031">
        <w:t>This too is a minority view.</w:t>
      </w:r>
      <w:r w:rsidRPr="003F35E9">
        <w:t xml:space="preserve"> The majority view is that the effort to identify potential next steps in the strengthening and adaptation process should continue, but that those steps should be held in reserve for the moment. </w:t>
      </w:r>
    </w:p>
    <w:p w14:paraId="49090E1B" w14:textId="77777777" w:rsidR="00387B91" w:rsidRPr="00FF2E7A" w:rsidRDefault="00387B91" w:rsidP="00387B91">
      <w:pPr>
        <w:rPr>
          <w:u w:val="single"/>
        </w:rPr>
      </w:pPr>
      <w:r w:rsidRPr="003F35E9">
        <w:t xml:space="preserve">In my assessment, </w:t>
      </w:r>
      <w:r w:rsidRPr="00FF2E7A">
        <w:rPr>
          <w:u w:val="single"/>
        </w:rPr>
        <w:t>the DSC process can serve three useful purposes in the current period of uncertainty. It can serve as a hedge against a breakdown of the peace process by defining what the alliance would be prepared to do in such a contingency. It can also serve as an incentive for Kim Jong-un to stay at the table by reinforcing the alliance’s message that further pursuit of nuclear capabilities will bring not advantage but risk. Finally, it can serve as a partial foundation for exploring how deterrence challenges might evolve over the coming decade if and when competition for advantage in cyber space and outer space intensifies.</w:t>
      </w:r>
    </w:p>
    <w:p w14:paraId="7B6F0DDA" w14:textId="77777777" w:rsidR="00387B91" w:rsidRPr="00FF2E7A" w:rsidRDefault="00387B91" w:rsidP="00387B91">
      <w:pPr>
        <w:rPr>
          <w:u w:val="single"/>
        </w:rPr>
      </w:pPr>
      <w:r w:rsidRPr="003F35E9">
        <w:t xml:space="preserve">At this time of uncertainty, </w:t>
      </w:r>
      <w:r w:rsidRPr="00FF2E7A">
        <w:rPr>
          <w:u w:val="single"/>
        </w:rPr>
        <w:t>the alliance needs a strategy that supports best-case outcomes but also hedges against worst-case scenarios. Harmel would advise that because the alliance serves both military and political purposes, it should sustain the process of strengthening and adapting deterrence while continuing to pursue denuclearization. But it doesn’t make sense to put this approach front-and-center in the alliance’s public diplomacy. Until there is some clarity about the results of the current détente and the real prospects for denuclearization, further steps to strengthen the alliance’s deterrence posture should speak for themselves. As one expert in Seoul put it, let’s keep the process “on simmer.”</w:t>
      </w:r>
    </w:p>
    <w:p w14:paraId="6E73618C" w14:textId="77777777" w:rsidR="00387B91" w:rsidRDefault="00387B91" w:rsidP="00387B91"/>
    <w:p w14:paraId="5B7233B7" w14:textId="77777777" w:rsidR="00387B91" w:rsidRPr="00375218" w:rsidRDefault="00387B91" w:rsidP="00387B91">
      <w:pPr>
        <w:pStyle w:val="Heading4"/>
      </w:pPr>
      <w:r>
        <w:t>Deterrence is drastically needed in the Korean Peninsula – rising threats require it</w:t>
      </w:r>
    </w:p>
    <w:p w14:paraId="4736D70F" w14:textId="77777777" w:rsidR="00387B91" w:rsidRDefault="00387B91" w:rsidP="00387B91">
      <w:r w:rsidRPr="003F779C">
        <w:rPr>
          <w:rStyle w:val="Style13ptBold"/>
        </w:rPr>
        <w:t>Roberts</w:t>
      </w:r>
      <w:r w:rsidRPr="003F35E9">
        <w:t xml:space="preserve">, director of the Center for Global Security Research at Lawrence Livermore National Laboratory in California, </w:t>
      </w:r>
      <w:r w:rsidRPr="003F779C">
        <w:rPr>
          <w:rStyle w:val="Style13ptBold"/>
        </w:rPr>
        <w:t>2019</w:t>
      </w:r>
    </w:p>
    <w:p w14:paraId="7F61120A" w14:textId="7A9C943C" w:rsidR="00387B91" w:rsidRPr="003F35E9" w:rsidRDefault="00387B91" w:rsidP="00387B91">
      <w:r w:rsidRPr="003F35E9">
        <w:t>(Brad, “Deterrence and Detente on the Korean Peninsula</w:t>
      </w:r>
      <w:r>
        <w:t xml:space="preserve">”, Council on Foreign Relations, </w:t>
      </w:r>
      <w:hyperlink r:id="rId42" w:history="1">
        <w:r w:rsidRPr="003F35E9">
          <w:rPr>
            <w:color w:val="0000FF"/>
            <w:u w:val="single"/>
          </w:rPr>
          <w:t>https://www.cfr.org/blog/deterrence-and-detente-korean-peninsula</w:t>
        </w:r>
      </w:hyperlink>
      <w:r>
        <w:t>, accessed July 3, 2019, GDI-JRam)</w:t>
      </w:r>
    </w:p>
    <w:p w14:paraId="49FE0890" w14:textId="77777777" w:rsidR="00387B91" w:rsidRPr="003F35E9" w:rsidRDefault="00387B91" w:rsidP="00387B91">
      <w:r w:rsidRPr="003F35E9">
        <w:t>Back to the NATO Analogy</w:t>
      </w:r>
    </w:p>
    <w:p w14:paraId="319B4AC3" w14:textId="77777777" w:rsidR="00387B91" w:rsidRPr="003F35E9" w:rsidRDefault="00387B91" w:rsidP="00387B91">
      <w:r w:rsidRPr="003D696C">
        <w:rPr>
          <w:u w:val="single"/>
        </w:rPr>
        <w:t>As the U.S.-ROK alliance tries to re-balance deterrence and détente in light of new evidence about Kim’s intentions and rising anxiety in the South, we should expect an intensifying political debate</w:t>
      </w:r>
      <w:r w:rsidRPr="003F35E9">
        <w:t xml:space="preserve">. But </w:t>
      </w:r>
      <w:r w:rsidRPr="003D696C">
        <w:rPr>
          <w:u w:val="single"/>
        </w:rPr>
        <w:t>when it comes to deterrence, we should not simply expect a return to the discussion that was underway before the Trump-Kim opening. Rather, we should expect a different debate—one involving more difficult questions for the United States. What is the “appropriate mix” of deterrence and defense capabilities for the U.S.-ROK alliance?  What would make it “fit for purpose?” </w:t>
      </w:r>
    </w:p>
    <w:p w14:paraId="2D8FFB80" w14:textId="77777777" w:rsidR="00387B91" w:rsidRPr="003F35E9" w:rsidRDefault="00387B91" w:rsidP="00387B91">
      <w:r w:rsidRPr="003F35E9">
        <w:t>Over the last decade</w:t>
      </w:r>
      <w:r w:rsidRPr="003D696C">
        <w:rPr>
          <w:u w:val="single"/>
        </w:rPr>
        <w:t>, the U.S.-ROK alliance has sought to strengthen its deterrence posture comprehensively with political measures to signal collective resolve, strong leadership messages, a balance of conventional forces favorable to the alliance, improved long-range strike capabilities, missile defenses, resilience in cyber space, and what the United States calls “a tailored nuclear component.</w:t>
      </w:r>
      <w:r w:rsidRPr="003F35E9">
        <w:t xml:space="preserve">” That is, the United States has maintained (and is modernizing) the ability to deploy nuclear bombs into the region with both strategic and non-strategic aircraft, with the expectation of potentially doing so during mounting political-military crisis. It has also committed to two supplemental capabilities in the U.S. nuclear posture for bolstering extended deterrence. </w:t>
      </w:r>
      <w:r w:rsidRPr="003D696C">
        <w:rPr>
          <w:u w:val="single"/>
        </w:rPr>
        <w:t>The United States backs these capabilities with a clear declaratory policy, reserving the right to employ nuclear weapons when the vital interests of an ally are at risk</w:t>
      </w:r>
      <w:r w:rsidRPr="003F35E9">
        <w:t>. </w:t>
      </w:r>
    </w:p>
    <w:p w14:paraId="07B01D1E" w14:textId="77777777" w:rsidR="00387B91" w:rsidRPr="003F35E9" w:rsidRDefault="00387B91" w:rsidP="00387B91">
      <w:r w:rsidRPr="003D696C">
        <w:rPr>
          <w:u w:val="single"/>
        </w:rPr>
        <w:t>Both capitals have broadly supported this overall approach over the last decade. But a minority camp deems it inadequate and its voice is becoming more insistent. Policymakers in the United States should expect a spike of interest in South Korea in restoring a permanent U.S. nuclear presence</w:t>
      </w:r>
      <w:r w:rsidRPr="003F35E9">
        <w:t xml:space="preserve"> (all U.S. nuclear weapons were removed from South Korea at the end of the Cold War). They should also expect a rising debate in South Korea about whether it should provide for its own nuclear deterrence requirements if the United States is unwilling to do so.</w:t>
      </w:r>
    </w:p>
    <w:p w14:paraId="0A59C38C" w14:textId="77777777" w:rsidR="00387B91" w:rsidRPr="003F35E9" w:rsidRDefault="00387B91" w:rsidP="00387B91">
      <w:r w:rsidRPr="003F35E9">
        <w:t xml:space="preserve">What about “fit for purpose?” Over the years I </w:t>
      </w:r>
      <w:r w:rsidRPr="003D696C">
        <w:rPr>
          <w:u w:val="single"/>
        </w:rPr>
        <w:t>have regularly heard South Koreans argue that “the nuclear deterrence you give your European allies is more and better than what you give your Asian allies.” This argument has become much more frequent and impassioned, despite persist U.S. efforts to explain the logic of the different extended deterrence postures in Europe and Asia. There is a steadily rising demand in Seoul for “NATO-like” nuclear deterrence arrangements</w:t>
      </w:r>
      <w:r w:rsidRPr="003F35E9">
        <w:t>, but there are many misperceptions of what “NATO-like” actually means.</w:t>
      </w:r>
    </w:p>
    <w:p w14:paraId="30AF7574" w14:textId="77777777" w:rsidR="00387B91" w:rsidRPr="003D696C" w:rsidRDefault="00387B91" w:rsidP="00387B91">
      <w:pPr>
        <w:rPr>
          <w:u w:val="single"/>
        </w:rPr>
      </w:pPr>
      <w:r w:rsidRPr="003D696C">
        <w:rPr>
          <w:u w:val="single"/>
        </w:rPr>
        <w:t>NATO’s nuclear deterrent has three main elements. The first is political: high-level political statements about the roles of nuclear weapons in alliance strategy, along with supporting declaratory policies from the capitals of its three nuclear-armed members. The second is military-technical: the capabilities to employ nuclear weapons.</w:t>
      </w:r>
      <w:r w:rsidRPr="003F35E9">
        <w:t xml:space="preserve"> For NATO, this means the “sharing arrangements” provided by fighter-aircraft certified for both conventional and nuclear munitions, which are operated by some NATO members and prepared to deliver weapons in war under the authority of the U.S. president. These offer deterrent value because they demonstrate to potential adversaries that an attack on one will be treated as an attack on all and will necessarily implicate the United States in a response. </w:t>
      </w:r>
      <w:r w:rsidRPr="003D696C">
        <w:rPr>
          <w:u w:val="single"/>
        </w:rPr>
        <w:t>The third is procedural: a consultative process that informs policy development and planning in peacetime, that would inform leadership decision-making in a crisis, and that would share the burden of decision in war. </w:t>
      </w:r>
    </w:p>
    <w:p w14:paraId="5639A155" w14:textId="77777777" w:rsidR="00387B91" w:rsidRPr="003F35E9" w:rsidRDefault="00387B91" w:rsidP="00387B91">
      <w:r w:rsidRPr="003F35E9">
        <w:t>Some of these elements are already in place in the U.S.-ROK alliance. Additional elements might be adopted and new elements might be created. Each would involve benefits, costs, and risks, though advocates and opponents of different options generally focus on only one aspect or another.  In assessing costs and risks, it will be important to look beyond the peninsula for the consequences of different U.S.-ROK deterrence postures for regional security more broadly and for the global nonproliferation regime.</w:t>
      </w:r>
    </w:p>
    <w:p w14:paraId="7BEF0A93" w14:textId="77777777" w:rsidR="00387B91" w:rsidRDefault="00387B91" w:rsidP="00387B91">
      <w:r w:rsidRPr="003F35E9">
        <w:t xml:space="preserve">In sum, </w:t>
      </w:r>
      <w:r w:rsidRPr="003D696C">
        <w:rPr>
          <w:u w:val="single"/>
        </w:rPr>
        <w:t>the next big deterrence debates in the U.S.-ROK alliance will likely focus on the needed “tailored nuclear component” that will be “fit for purpose” for deterring a North Korea that has not denuclearized.</w:t>
      </w:r>
      <w:r w:rsidRPr="003F35E9">
        <w:t xml:space="preserve"> As nuclear policy is inherently controversial, stakeholders in a sound approach should start the homework required to promote informed debate now.</w:t>
      </w:r>
    </w:p>
    <w:p w14:paraId="11FCDBE3" w14:textId="77777777" w:rsidR="00387B91" w:rsidRPr="00387B91" w:rsidRDefault="00387B91" w:rsidP="00387B91"/>
    <w:p w14:paraId="1A2E2957" w14:textId="64746D0D" w:rsidR="002B6D4D" w:rsidRDefault="005E358A" w:rsidP="005E358A">
      <w:pPr>
        <w:pStyle w:val="Heading3"/>
      </w:pPr>
      <w:r>
        <w:t xml:space="preserve">AT: Allied Entrapment </w:t>
      </w:r>
    </w:p>
    <w:p w14:paraId="7DA0F85B" w14:textId="77777777" w:rsidR="0014523A" w:rsidRDefault="0014523A" w:rsidP="0014523A">
      <w:pPr>
        <w:pStyle w:val="Heading4"/>
      </w:pPr>
      <w:r>
        <w:t xml:space="preserve">Allied Entanglement theory false – multiple examples </w:t>
      </w:r>
    </w:p>
    <w:p w14:paraId="2364C66D" w14:textId="77777777" w:rsidR="0014523A" w:rsidRPr="0014523A" w:rsidRDefault="0014523A" w:rsidP="0014523A">
      <w:r w:rsidRPr="0014523A">
        <w:rPr>
          <w:rStyle w:val="Style13ptBold"/>
        </w:rPr>
        <w:t>Beckley 15</w:t>
      </w:r>
      <w:r>
        <w:t xml:space="preserve"> (</w:t>
      </w:r>
      <w:r w:rsidRPr="0014523A">
        <w:t>Michael</w:t>
      </w:r>
      <w:r>
        <w:t xml:space="preserve">, </w:t>
      </w:r>
      <w:r w:rsidRPr="0014523A">
        <w:t>Assistant Professor in the Department of Political Science at Tufts University</w:t>
      </w:r>
      <w:r>
        <w:t>, “</w:t>
      </w:r>
      <w:r w:rsidRPr="0014523A">
        <w:t>The Myth of Entangling Alliances</w:t>
      </w:r>
      <w:r>
        <w:t xml:space="preserve">.” </w:t>
      </w:r>
      <w:r w:rsidRPr="0014523A">
        <w:t xml:space="preserve">International Security, Vol. 39, No. 4 (Spring 2015), pp. </w:t>
      </w:r>
      <w:r>
        <w:t>46-47, Accessed 7/16/19, GDI – JMoore)</w:t>
      </w:r>
    </w:p>
    <w:p w14:paraId="6C1D17BD" w14:textId="77777777" w:rsidR="0014523A" w:rsidRDefault="0014523A" w:rsidP="0014523A">
      <w:pPr>
        <w:rPr>
          <w:sz w:val="16"/>
        </w:rPr>
      </w:pPr>
      <w:r w:rsidRPr="0014523A">
        <w:rPr>
          <w:rStyle w:val="StyleUnderline"/>
        </w:rPr>
        <w:t>Against this limited evidence of entanglement are numerous cases in which alliances restrained the United States. Allies dissuaded the United States from escalating the Korean War and crises in Laos and Berlin, and struggled in vain to prevent the United States from entering or escalating other conoicts, the 2003 Iraq War being only the latest major example.</w:t>
      </w:r>
      <w:r w:rsidRPr="00B013EA">
        <w:rPr>
          <w:sz w:val="16"/>
        </w:rPr>
        <w:t xml:space="preserve"> Indeed, </w:t>
      </w:r>
      <w:r w:rsidRPr="0014523A">
        <w:rPr>
          <w:rStyle w:val="StyleUnderline"/>
        </w:rPr>
        <w:t>instances of alliance-induced restraint are evident</w:t>
      </w:r>
      <w:r w:rsidRPr="00B013EA">
        <w:rPr>
          <w:sz w:val="16"/>
        </w:rPr>
        <w:t xml:space="preserve"> </w:t>
      </w:r>
      <w:r w:rsidRPr="0014523A">
        <w:rPr>
          <w:rStyle w:val="StyleUnderline"/>
        </w:rPr>
        <w:t>even within the ave cases of entangle- ment discussed above:</w:t>
      </w:r>
      <w:r w:rsidRPr="00B013EA">
        <w:rPr>
          <w:sz w:val="16"/>
        </w:rPr>
        <w:t xml:space="preserve"> in the 1954–55 Taiwan Strait crisis, concerns about European alliances discouraged U.S. policymakers from bombing the Chinese mainland and publicly committing to defend Jinmen and Mazu; in the </w:t>
      </w:r>
      <w:r w:rsidRPr="0014523A">
        <w:rPr>
          <w:rStyle w:val="StyleUnderline"/>
        </w:rPr>
        <w:t>Vietnam War, allies impeded U.S. entry into the war</w:t>
      </w:r>
      <w:r w:rsidRPr="00B013EA">
        <w:rPr>
          <w:sz w:val="16"/>
        </w:rPr>
        <w:t xml:space="preserve"> and then repeatedly im</w:t>
      </w:r>
      <w:r w:rsidRPr="00B013EA">
        <w:t xml:space="preserve"> </w:t>
      </w:r>
      <w:r w:rsidRPr="00B013EA">
        <w:rPr>
          <w:sz w:val="16"/>
        </w:rPr>
        <w:t>plored the United States to get out; and in Bosnia and Kosovo, U.S. allies initially restrained the United States from lashing out violently and then pro- vided all of the NATO ground forces and most of the postconoict peacekeepers for the eventual operations.</w:t>
      </w:r>
      <w:r>
        <w:rPr>
          <w:sz w:val="16"/>
        </w:rPr>
        <w:t xml:space="preserve"> </w:t>
      </w:r>
      <w:r w:rsidRPr="0014523A">
        <w:rPr>
          <w:rStyle w:val="StyleUnderline"/>
        </w:rPr>
        <w:t>There</w:t>
      </w:r>
      <w:r w:rsidRPr="00B013EA">
        <w:rPr>
          <w:sz w:val="16"/>
        </w:rPr>
        <w:t xml:space="preserve"> also </w:t>
      </w:r>
      <w:r w:rsidRPr="0014523A">
        <w:rPr>
          <w:rStyle w:val="StyleUnderline"/>
        </w:rPr>
        <w:t>are several cases in which the United States sidestepped inconve- nient alliance commitments, restrained an ally from attacking a third party, or openly sided against an ally</w:t>
      </w:r>
      <w:r w:rsidRPr="00B013EA">
        <w:rPr>
          <w:sz w:val="16"/>
        </w:rPr>
        <w:t>—and this list could probably be expanded by looking within other cases, including the ave ostensible cases of entanglement. As explained earlier, the United States blatantly retracted a pledge to Taiwan to defend Jinmen and Mazu in 1955, refused to save the French at Dien Bien Phu in 1954, delegated ground operations and most of the postconoict peace- keeping in Bosnia and Kosovo to allies, and waited for eight months and the receipt of private security assurances before responding militarily to China’s provocative behavior near Taiwan in 1995–96.</w:t>
      </w:r>
      <w:r>
        <w:rPr>
          <w:sz w:val="16"/>
        </w:rPr>
        <w:t xml:space="preserve"> </w:t>
      </w:r>
      <w:r w:rsidRPr="00B013EA">
        <w:rPr>
          <w:sz w:val="16"/>
        </w:rPr>
        <w:t xml:space="preserve">In sum, </w:t>
      </w:r>
      <w:r w:rsidRPr="0014523A">
        <w:rPr>
          <w:rStyle w:val="StyleUnderline"/>
        </w:rPr>
        <w:t>the empirical record shows that the risk of entanglement is real but manageable and that, for better or worse, U.S. security policy lies armly in the hands of U.S. leaders</w:t>
      </w:r>
      <w:r w:rsidRPr="00B013EA">
        <w:rPr>
          <w:sz w:val="16"/>
        </w:rPr>
        <w:t xml:space="preserve"> and is shaped primarily by those leaders’ perceptions of the nation’s core interests. When the United States has overreached mili- tarily, the main cause has not been entangling alliances but rather what Richard Betts calls “self-entrapment”—the tendency of U.S. leaders to deane national interests expansively, to exaggerate the magnitude of foreign threats, and to underestimate the costs of military intervention.188 Developing a disci- plined defense policy therefore will require the emergence of prudent leader- ship, the development (or resurrection) of guidelines governing the use of force,189 the establishment of domestic institutional constraints on the presi- dent’s authority to send U.S. forces into battle, or some combination of these.190 Scrapping alliances, by contrast, would simply unleash the United States to act on its interventionist impulses while leaving it isolated diplomati- cally and militarily.</w:t>
      </w:r>
    </w:p>
    <w:p w14:paraId="3BA5E5F1" w14:textId="77777777" w:rsidR="005E358A" w:rsidRDefault="005E358A" w:rsidP="005E358A"/>
    <w:p w14:paraId="6FF63CB0" w14:textId="77777777" w:rsidR="005E358A" w:rsidRDefault="005E358A" w:rsidP="005E358A"/>
    <w:p w14:paraId="54832F36" w14:textId="77777777" w:rsidR="005E358A" w:rsidRDefault="005E358A" w:rsidP="005E358A">
      <w:pPr>
        <w:pStyle w:val="Heading4"/>
      </w:pPr>
      <w:r>
        <w:t xml:space="preserve">Loss of US leadership and multipolarity increases the risk of entrapment </w:t>
      </w:r>
    </w:p>
    <w:p w14:paraId="47B70D73" w14:textId="77777777" w:rsidR="005E358A" w:rsidRPr="003F731B" w:rsidRDefault="005E358A" w:rsidP="005E358A">
      <w:r w:rsidRPr="002862B8">
        <w:rPr>
          <w:rStyle w:val="Style13ptBold"/>
        </w:rPr>
        <w:t>Lanoszka 17</w:t>
      </w:r>
      <w:r>
        <w:t xml:space="preserve"> (</w:t>
      </w:r>
      <w:r w:rsidRPr="002862B8">
        <w:t>Alexander</w:t>
      </w:r>
      <w:r>
        <w:t xml:space="preserve">, </w:t>
      </w:r>
      <w:r w:rsidRPr="002862B8">
        <w:t>Assistant Professor of International Relations at the University of Waterloo</w:t>
      </w:r>
      <w:r>
        <w:t xml:space="preserve">, “Tangled up in rose? Theories of alliance entrapment and the 2008 Russo-Georgian War.” </w:t>
      </w:r>
      <w:r w:rsidRPr="002862B8">
        <w:t>Contemporary Security Policy</w:t>
      </w:r>
      <w:r>
        <w:t>, 39(2), 234-257, Accessed 7/16/19, GDI – JMoore)</w:t>
      </w:r>
    </w:p>
    <w:p w14:paraId="548BBEA8" w14:textId="77777777" w:rsidR="005E358A" w:rsidRPr="002464F6" w:rsidRDefault="005E358A" w:rsidP="005E358A">
      <w:pPr>
        <w:rPr>
          <w:rStyle w:val="StyleUnderline"/>
        </w:rPr>
      </w:pPr>
      <w:r w:rsidRPr="002464F6">
        <w:rPr>
          <w:rStyle w:val="StyleUnderline"/>
        </w:rPr>
        <w:t xml:space="preserve">Entrapment could result from </w:t>
      </w:r>
      <w:r w:rsidRPr="002464F6">
        <w:rPr>
          <w:sz w:val="16"/>
        </w:rPr>
        <w:t xml:space="preserve">systemic factors that no one state can manip- ulate. One is system </w:t>
      </w:r>
      <w:r w:rsidRPr="002464F6">
        <w:rPr>
          <w:rStyle w:val="StyleUnderline"/>
        </w:rPr>
        <w:t>polarity</w:t>
      </w:r>
      <w:r w:rsidRPr="002464F6">
        <w:rPr>
          <w:sz w:val="16"/>
        </w:rPr>
        <w:t xml:space="preserve">—that is, </w:t>
      </w:r>
      <w:r w:rsidRPr="002464F6">
        <w:rPr>
          <w:rStyle w:val="StyleUnderline"/>
        </w:rPr>
        <w:t xml:space="preserve">the number of great powers within the international system. Waltz </w:t>
      </w:r>
      <w:r w:rsidRPr="002464F6">
        <w:rPr>
          <w:sz w:val="16"/>
        </w:rPr>
        <w:t xml:space="preserve">(1979, pp. 167–170) </w:t>
      </w:r>
      <w:r w:rsidRPr="002464F6">
        <w:rPr>
          <w:rStyle w:val="StyleUnderline"/>
        </w:rPr>
        <w:t>contends that multipolarity makes entrapment</w:t>
      </w:r>
      <w:r w:rsidRPr="002464F6">
        <w:rPr>
          <w:sz w:val="16"/>
        </w:rPr>
        <w:t>—in his language, chain-ganging—</w:t>
      </w:r>
      <w:r w:rsidRPr="002464F6">
        <w:rPr>
          <w:rStyle w:val="StyleUnderline"/>
        </w:rPr>
        <w:t xml:space="preserve">likelier because of the accompanying uncertainty over the loyalty of those friends and allies that may be necessary for preserving the balance of power. </w:t>
      </w:r>
      <w:r w:rsidRPr="002464F6">
        <w:rPr>
          <w:sz w:val="16"/>
        </w:rPr>
        <w:t xml:space="preserve">Under bipolarity, by contrast, entrapment should not happen because allies are no longer vital to the security of the great powers. </w:t>
      </w:r>
      <w:r w:rsidRPr="002464F6">
        <w:rPr>
          <w:rStyle w:val="StyleUnderline"/>
        </w:rPr>
        <w:t>The same should logically hold true for unipolarity, though allies might be the ones worrying about entrapment because their stronger defenders could compel them to contribute to a war effort</w:t>
      </w:r>
      <w:r w:rsidRPr="002464F6">
        <w:rPr>
          <w:sz w:val="16"/>
        </w:rPr>
        <w:t xml:space="preserve"> (Kim, 2016, p. 68). Christensen and Snyder (1990) improve upon Waltz to argue that the offense-defense balance shapes the likelihood of entrapment (in their language, chain-ganging). </w:t>
      </w:r>
      <w:r w:rsidRPr="002464F6">
        <w:rPr>
          <w:rStyle w:val="StyleUnderline"/>
        </w:rPr>
        <w:t>If attacking seems easier than defending under multipolarity</w:t>
      </w:r>
      <w:r w:rsidRPr="002464F6">
        <w:rPr>
          <w:sz w:val="16"/>
        </w:rPr>
        <w:t xml:space="preserve">, </w:t>
      </w:r>
      <w:r w:rsidRPr="002464F6">
        <w:rPr>
          <w:rStyle w:val="StyleUnderline"/>
        </w:rPr>
        <w:t>then entrapment risks grow because the defender “chain[s] itself unconditionally to reckless allies whose survival is seen to be indispensable</w:t>
      </w:r>
      <w:r w:rsidRPr="002464F6">
        <w:rPr>
          <w:sz w:val="16"/>
        </w:rPr>
        <w:t>” (Christensen &amp; Snyder, 1990, p. 138). Their indis- pensability might stem from how the ally secures vital resources or controls an area that is strategically important for the defender—goods that make the defender inclined to protect the ally at all costs. The offense-defense balance affects the information states have of their vulnerability, the probable intentions of others, and thus the stability of the international system.</w:t>
      </w:r>
    </w:p>
    <w:p w14:paraId="0B502D1A" w14:textId="77777777" w:rsidR="00B013EA" w:rsidRDefault="00B013EA" w:rsidP="00B013EA">
      <w:pPr>
        <w:pStyle w:val="Heading3"/>
      </w:pPr>
      <w:r>
        <w:t>AT: Arms Sales Destabilizing</w:t>
      </w:r>
    </w:p>
    <w:p w14:paraId="1DDEF78B" w14:textId="77777777" w:rsidR="00B013EA" w:rsidRDefault="00B013EA" w:rsidP="00B013EA">
      <w:pPr>
        <w:pStyle w:val="Heading4"/>
      </w:pPr>
      <w:bookmarkStart w:id="1" w:name="_Hlk13251611"/>
      <w:r>
        <w:t xml:space="preserve">US leadership over arms prevents bad usage </w:t>
      </w:r>
    </w:p>
    <w:p w14:paraId="0DCB52B6" w14:textId="77777777" w:rsidR="00B013EA" w:rsidRPr="00090840" w:rsidRDefault="00B013EA" w:rsidP="00B013EA">
      <w:pPr>
        <w:rPr>
          <w:rStyle w:val="Style13ptBold"/>
        </w:rPr>
      </w:pPr>
      <w:r w:rsidRPr="00090840">
        <w:rPr>
          <w:rStyle w:val="Style13ptBold"/>
        </w:rPr>
        <w:t>Caverley, 2018</w:t>
      </w:r>
    </w:p>
    <w:p w14:paraId="4C30C0F8" w14:textId="77777777" w:rsidR="00B013EA" w:rsidRPr="00090840" w:rsidRDefault="00B013EA" w:rsidP="00B013EA">
      <w:r w:rsidRPr="00090840">
        <w:t xml:space="preserve">(Johnathan, Associate Professor of Strategy, United States Naval War College and Research Scientist, Massachusetts Institute of Technology. “AMERICA’S ARMS SALES POLICY: SECURITY ABROAD, NOT JOBS AT HOME”, War On The Rocks (April 6, 2018) </w:t>
      </w:r>
      <w:hyperlink r:id="rId43" w:history="1">
        <w:r w:rsidRPr="00090840">
          <w:rPr>
            <w:rStyle w:val="Hyperlink"/>
          </w:rPr>
          <w:t>https://warontherocks.com/2018/04/americas-arms-sales-policy-security-abroad-not-jobs-at-home/</w:t>
        </w:r>
      </w:hyperlink>
      <w:r w:rsidRPr="00090840">
        <w:t xml:space="preserve"> Accessed July 5, 2019,GDI-CJS)</w:t>
      </w:r>
    </w:p>
    <w:p w14:paraId="0567D46C" w14:textId="77777777" w:rsidR="00B013EA" w:rsidRPr="004C6ED3" w:rsidRDefault="00B013EA" w:rsidP="00B013EA">
      <w:pPr>
        <w:shd w:val="clear" w:color="auto" w:fill="FEFEFE"/>
        <w:spacing w:before="100" w:beforeAutospacing="1" w:after="100" w:afterAutospacing="1" w:line="240" w:lineRule="auto"/>
        <w:rPr>
          <w:sz w:val="16"/>
        </w:rPr>
      </w:pPr>
      <w:r w:rsidRPr="004C6ED3">
        <w:rPr>
          <w:rFonts w:ascii="Arial" w:eastAsia="Times New Roman" w:hAnsi="Arial" w:cs="Arial"/>
          <w:color w:val="0A0A0A"/>
          <w:sz w:val="16"/>
        </w:rPr>
        <w:t xml:space="preserve">What might the United States be giving up in exchange for relatively marginal increases in employment and economic growth? A myopic focus on the economic benefits of the deal will jeopardize one of the United States’ most important tools of international influence. American discretion in arms sales advances many important political goals (even if this administration appears relatively less interested in promoting human rights, a main historical focus of U.S. arms transfers) Indeed, </w:t>
      </w:r>
      <w:r w:rsidRPr="004C6ED3">
        <w:rPr>
          <w:rFonts w:ascii="Arial" w:eastAsia="Times New Roman" w:hAnsi="Arial" w:cs="Arial"/>
          <w:i/>
          <w:iCs/>
          <w:color w:val="0A0A0A"/>
          <w:sz w:val="16"/>
        </w:rPr>
        <w:t>because</w:t>
      </w:r>
      <w:r w:rsidRPr="004C6ED3">
        <w:rPr>
          <w:rFonts w:ascii="Arial" w:eastAsia="Times New Roman" w:hAnsi="Arial" w:cs="Arial"/>
          <w:color w:val="0A0A0A"/>
          <w:sz w:val="16"/>
        </w:rPr>
        <w:t xml:space="preserve"> the economic stakes of any given arms deal are low, the United States has the luxury of using them, often ruthlessly, to advance the foreign policy interests of itself and its partners. The United States has the most diverse export portfolio in the world. In the past five years, it has </w:t>
      </w:r>
      <w:r w:rsidRPr="004C6ED3">
        <w:rPr>
          <w:sz w:val="16"/>
        </w:rPr>
        <w:t xml:space="preserve">delivered weapons to nearly 100 countries. Its best customer over this period, Saudi Arabia, only bought 13 percent of all U.S. arms exports (all data from </w:t>
      </w:r>
      <w:hyperlink r:id="rId44" w:history="1">
        <w:r w:rsidRPr="004C6ED3">
          <w:rPr>
            <w:rStyle w:val="Hyperlink"/>
            <w:sz w:val="16"/>
          </w:rPr>
          <w:t>SIPRI</w:t>
        </w:r>
      </w:hyperlink>
      <w:r w:rsidRPr="004C6ED3">
        <w:rPr>
          <w:sz w:val="16"/>
        </w:rPr>
        <w:t xml:space="preserve">). By contrast, 58 percent of Russia exports go to just three countries (India, China, and Vietnam). For China, it’s 64 percent (Pakistan, Bangladesh, and Algeria). Strong domestic demand also mitigates the pressure on a country to export. From 2010 to 2015 the United Kingdom, France, and Germany </w:t>
      </w:r>
      <w:hyperlink r:id="rId45" w:history="1">
        <w:r w:rsidRPr="004C6ED3">
          <w:rPr>
            <w:rStyle w:val="Hyperlink"/>
            <w:sz w:val="16"/>
          </w:rPr>
          <w:t>all exported about half of their defense production</w:t>
        </w:r>
      </w:hyperlink>
      <w:r w:rsidRPr="004C6ED3">
        <w:rPr>
          <w:sz w:val="16"/>
        </w:rPr>
        <w:t xml:space="preserve">, while </w:t>
      </w:r>
      <w:hyperlink r:id="rId46" w:history="1">
        <w:r w:rsidRPr="004C6ED3">
          <w:rPr>
            <w:rStyle w:val="Hyperlink"/>
            <w:sz w:val="16"/>
          </w:rPr>
          <w:t>Russia exported 39 percent</w:t>
        </w:r>
      </w:hyperlink>
      <w:r w:rsidRPr="004C6ED3">
        <w:rPr>
          <w:sz w:val="16"/>
        </w:rPr>
        <w:t xml:space="preserve">. The United States on average exports only a quarter of the arms produced by its firms. This combination of strong domestic demand and a diverse portfolio of client states makes America’s market power stronger than that of any other exporter. </w:t>
      </w:r>
      <w:r w:rsidRPr="00090840">
        <w:rPr>
          <w:rStyle w:val="StyleUnderline"/>
        </w:rPr>
        <w:t>The United States is so economically advantaged in making and selling weapons that it can limit conventional-weapons proliferation, technology diffusion, and corruption in contracting arrangements</w:t>
      </w:r>
      <w:r w:rsidRPr="004C6ED3">
        <w:rPr>
          <w:rFonts w:ascii="Arial" w:eastAsia="Times New Roman" w:hAnsi="Arial" w:cs="Arial"/>
          <w:color w:val="0A0A0A"/>
          <w:sz w:val="16"/>
        </w:rPr>
        <w:t xml:space="preserve"> (and maintain a robust defense industrial base) </w:t>
      </w:r>
      <w:r w:rsidRPr="00090840">
        <w:rPr>
          <w:rStyle w:val="StyleUnderline"/>
        </w:rPr>
        <w:t>while retaining its commanding market position.</w:t>
      </w:r>
      <w:r w:rsidRPr="004C6ED3">
        <w:rPr>
          <w:rFonts w:ascii="Arial" w:eastAsia="Times New Roman" w:hAnsi="Arial" w:cs="Arial"/>
          <w:color w:val="0A0A0A"/>
          <w:sz w:val="16"/>
        </w:rPr>
        <w:t xml:space="preserve"> Less powerful exporting states are generally too constrained by the economics of production to pursue any goals besides increased sales. </w:t>
      </w:r>
      <w:r w:rsidRPr="00090840">
        <w:rPr>
          <w:rStyle w:val="StyleUnderline"/>
        </w:rPr>
        <w:t>There are a number of ways in which America’s leverage in the area of arms sales — and, therefore, its ability to exercise restraint — can further its foreign policy goals. America’s ability to walk away from any given arms deal helps reduce</w:t>
      </w:r>
      <w:r w:rsidRPr="004C6ED3">
        <w:rPr>
          <w:rFonts w:ascii="Arial" w:eastAsia="Times New Roman" w:hAnsi="Arial" w:cs="Arial"/>
          <w:color w:val="0A0A0A"/>
          <w:sz w:val="16"/>
        </w:rPr>
        <w:t xml:space="preserve"> several </w:t>
      </w:r>
      <w:r w:rsidRPr="00090840">
        <w:rPr>
          <w:rStyle w:val="StyleUnderline"/>
        </w:rPr>
        <w:t>bad behaviors</w:t>
      </w:r>
      <w:r w:rsidRPr="004C6ED3">
        <w:rPr>
          <w:rFonts w:ascii="Arial" w:eastAsia="Times New Roman" w:hAnsi="Arial" w:cs="Arial"/>
          <w:color w:val="0A0A0A"/>
          <w:sz w:val="16"/>
        </w:rPr>
        <w:t xml:space="preserve"> endemic to the global arms trade. </w:t>
      </w:r>
      <w:r w:rsidRPr="00090840">
        <w:rPr>
          <w:rStyle w:val="StyleUnderline"/>
        </w:rPr>
        <w:t>Three-quarters of all international arms</w:t>
      </w:r>
      <w:r w:rsidRPr="004C6ED3">
        <w:rPr>
          <w:rFonts w:ascii="Arial" w:eastAsia="Times New Roman" w:hAnsi="Arial" w:cs="Arial"/>
          <w:color w:val="0A0A0A"/>
          <w:sz w:val="16"/>
        </w:rPr>
        <w:t xml:space="preserve"> transfers </w:t>
      </w:r>
      <w:r w:rsidRPr="00090840">
        <w:rPr>
          <w:rStyle w:val="StyleUnderline"/>
        </w:rPr>
        <w:t>go to countries that,</w:t>
      </w:r>
      <w:r w:rsidRPr="004C6ED3">
        <w:rPr>
          <w:rFonts w:ascii="Arial" w:eastAsia="Times New Roman" w:hAnsi="Arial" w:cs="Arial"/>
          <w:color w:val="0A0A0A"/>
          <w:sz w:val="16"/>
        </w:rPr>
        <w:t xml:space="preserve"> according </w:t>
      </w:r>
      <w:r w:rsidRPr="004C6ED3">
        <w:rPr>
          <w:sz w:val="16"/>
        </w:rPr>
        <w:t xml:space="preserve">to </w:t>
      </w:r>
      <w:hyperlink r:id="rId47" w:anchor="intro" w:history="1">
        <w:r w:rsidRPr="004C6ED3">
          <w:rPr>
            <w:rStyle w:val="Hyperlink"/>
            <w:sz w:val="16"/>
          </w:rPr>
          <w:t>Transparency International</w:t>
        </w:r>
      </w:hyperlink>
      <w:r w:rsidRPr="004C6ED3">
        <w:rPr>
          <w:rFonts w:ascii="Arial" w:eastAsia="Times New Roman" w:hAnsi="Arial" w:cs="Arial"/>
          <w:color w:val="0A0A0A"/>
          <w:sz w:val="16"/>
        </w:rPr>
        <w:t xml:space="preserve">, </w:t>
      </w:r>
      <w:r w:rsidRPr="00090840">
        <w:rPr>
          <w:rStyle w:val="StyleUnderline"/>
        </w:rPr>
        <w:t>score a “D” or worse in terms of anti-corruption measures</w:t>
      </w:r>
      <w:r w:rsidRPr="004C6ED3">
        <w:rPr>
          <w:rFonts w:ascii="Arial" w:eastAsia="Times New Roman" w:hAnsi="Arial" w:cs="Arial"/>
          <w:color w:val="0A0A0A"/>
          <w:sz w:val="16"/>
        </w:rPr>
        <w:t xml:space="preserve"> in their defense sectors. </w:t>
      </w:r>
      <w:r w:rsidRPr="00090840">
        <w:rPr>
          <w:rStyle w:val="StyleUnderline"/>
        </w:rPr>
        <w:t xml:space="preserve">Almost two-thirds of American exports go to such countries, but </w:t>
      </w:r>
      <w:hyperlink r:id="rId48" w:history="1">
        <w:r w:rsidRPr="00090840">
          <w:rPr>
            <w:rStyle w:val="StyleUnderline"/>
          </w:rPr>
          <w:t>compare this to the other leading arms dealers.</w:t>
        </w:r>
      </w:hyperlink>
      <w:r w:rsidRPr="00090840">
        <w:rPr>
          <w:rStyle w:val="StyleUnderline"/>
        </w:rPr>
        <w:t xml:space="preserve"> France is 76 percent and the United Kingdom is 85 percent. Russia and China do not export to any clients graded above a “D.”</w:t>
      </w:r>
      <w:r w:rsidRPr="004C6ED3">
        <w:rPr>
          <w:rFonts w:ascii="Arial" w:eastAsia="Times New Roman" w:hAnsi="Arial" w:cs="Arial"/>
          <w:color w:val="0A0A0A"/>
          <w:sz w:val="16"/>
        </w:rPr>
        <w:t xml:space="preserve"> An identical story emerges when we look at exports to human rights abusers</w:t>
      </w:r>
      <w:r w:rsidRPr="00090840">
        <w:rPr>
          <w:rStyle w:val="StyleUnderline"/>
        </w:rPr>
        <w:t xml:space="preserve">. The U.S. military-industrial complex may appear to be a collection of </w:t>
      </w:r>
      <w:hyperlink r:id="rId49" w:history="1">
        <w:r w:rsidRPr="00090840">
          <w:rPr>
            <w:rStyle w:val="StyleUnderline"/>
          </w:rPr>
          <w:t>rent-seeking, war-profiteering, influence-peddling, threat-inflating sociopaths</w:t>
        </w:r>
      </w:hyperlink>
      <w:r w:rsidRPr="00090840">
        <w:rPr>
          <w:rStyle w:val="StyleUnderline"/>
        </w:rPr>
        <w:t xml:space="preserve"> until you look at nearly every other country’s version. </w:t>
      </w:r>
      <w:r w:rsidRPr="004C6ED3">
        <w:rPr>
          <w:rFonts w:ascii="Arial" w:eastAsia="Times New Roman" w:hAnsi="Arial" w:cs="Arial"/>
          <w:color w:val="0A0A0A"/>
          <w:sz w:val="16"/>
        </w:rPr>
        <w:t xml:space="preserve">The United States sells most of its weapons through its Foreign Military Sales program, which essentially adds foreign orders onto preexisting ones for U.S. forces. Foreign Military Sales plays an unheralded role in global anticorruption efforts, since clients pay the same price as the U.S. military, and most of the contracting is handled by the Department of Defense. Because the combined domestic and international orders tend to be large, economies of scale also drive down the cost for foreign clients, which makes for an attractive value proposition, even with many American strings attached. By contrast, when dealing with less stringent regulations in other countries, buyers are likely to encounter corruption — side payments to “agents” and bribes to officials — which ensures the purchasing state is not getting the best value for its money. This in turn undermines a fundamental goal of U.S. arms transfers: enabling partners to provide their own security and to potentially fight effectively alongside U.S. forces. Loosening American regulations to increase arms sales may not only increase corruption levels, but also reduce the value of the product bought by U.S. allies and partners, making their militaries less capable. </w:t>
      </w:r>
      <w:r w:rsidRPr="004C6ED3">
        <w:rPr>
          <w:sz w:val="16"/>
        </w:rPr>
        <w:t>U.S. restraint also limits the spread of technology, which dampens global arms races and slows the spread of dangerous advanced weapons technology, which will eventually diffuse to American adversaries. And of course, it prevents the emergence of competitors, which makes good economic sense as well. Historically, the United States has practiced “</w:t>
      </w:r>
      <w:hyperlink r:id="rId50" w:history="1">
        <w:r w:rsidRPr="004C6ED3">
          <w:rPr>
            <w:rStyle w:val="Hyperlink"/>
            <w:sz w:val="16"/>
          </w:rPr>
          <w:t>unilateral restraint</w:t>
        </w:r>
      </w:hyperlink>
      <w:r w:rsidRPr="004C6ED3">
        <w:rPr>
          <w:sz w:val="16"/>
        </w:rPr>
        <w:t>” by foregoing exporting its highest-capability weapons to a region until a viable competing product emerges; for example,</w:t>
      </w:r>
      <w:hyperlink r:id="rId51" w:history="1">
        <w:r w:rsidRPr="004C6ED3">
          <w:rPr>
            <w:rStyle w:val="Hyperlink"/>
            <w:sz w:val="16"/>
          </w:rPr>
          <w:t xml:space="preserve"> refusing to deliver advanced medium-range air-to-air missiles to Asian states until China purchased the Russian equivalent R-77</w:t>
        </w:r>
      </w:hyperlink>
      <w:r w:rsidRPr="004C6ED3">
        <w:rPr>
          <w:sz w:val="16"/>
        </w:rPr>
        <w:t xml:space="preserve">. More broadly, the United States, more than any other exporter, jealously guards against the spread of weapons know-how even to its closest allies (often arms exporters themselves). A case in point is Turkey’s effort to acquire foreign long-range air and anti-missile defense systems, hoping to acquire the underlying technology and eventually become a major arms exporter itself. The U.S.-made Patriot system was eliminated from consideration because most of its technology would not be given to Turkey. Announcing the ultimate deal with Russia, </w:t>
      </w:r>
      <w:hyperlink r:id="rId52" w:history="1">
        <w:r w:rsidRPr="004C6ED3">
          <w:rPr>
            <w:rStyle w:val="Hyperlink"/>
            <w:sz w:val="16"/>
          </w:rPr>
          <w:t>Turkey’s presidential spokesman was frank</w:t>
        </w:r>
      </w:hyperlink>
      <w:r w:rsidRPr="004C6ED3">
        <w:rPr>
          <w:sz w:val="16"/>
        </w:rPr>
        <w:t xml:space="preserve">: “The price difference could have been manageable. But the issue of technology transfer was more important. On this issue, our allies, including the United States, caused a big disappointment.” The United States, again because of its market power, can afford this restraint in order to maintain its global technological dominance. Another reason the United States tends to be restrained in arms sales is the accompanying “red tape,” much of which the Trump initiative will seek to remove. U.S. regulations surpass those suggested in the </w:t>
      </w:r>
      <w:hyperlink r:id="rId53" w:history="1">
        <w:r w:rsidRPr="004C6ED3">
          <w:rPr>
            <w:rStyle w:val="Hyperlink"/>
            <w:sz w:val="16"/>
          </w:rPr>
          <w:t>toothless U.N. Conventional Arms Trade Treaty</w:t>
        </w:r>
      </w:hyperlink>
      <w:r w:rsidRPr="004C6ED3">
        <w:rPr>
          <w:sz w:val="16"/>
        </w:rPr>
        <w:t xml:space="preserve">, which four of the most important market-makers — </w:t>
      </w:r>
      <w:hyperlink r:id="rId54" w:history="1">
        <w:r w:rsidRPr="004C6ED3">
          <w:rPr>
            <w:rStyle w:val="Hyperlink"/>
            <w:sz w:val="16"/>
          </w:rPr>
          <w:t>Russia, China, India, and Saudi Arabia</w:t>
        </w:r>
      </w:hyperlink>
      <w:r w:rsidRPr="004C6ED3">
        <w:rPr>
          <w:sz w:val="16"/>
        </w:rPr>
        <w:t xml:space="preserve"> — have not bothered to even sign. The United States makes onerous demands — including on-site inspections on sovereign territory — of importing states to ensure weapons do not get transferred to third parties, and require that these weapons only be employed for their intended use (i.e. self-defense). While not always consistently enforced, these requirements remain a powerful latent foreign policy tool. Contrary to what industry lobbyists might say, this is not a source competitive disadvantage. It is a sign of American market power and a source of American influence. </w:t>
      </w:r>
      <w:hyperlink r:id="rId55" w:history="1">
        <w:r w:rsidRPr="004C6ED3">
          <w:rPr>
            <w:rStyle w:val="Hyperlink"/>
            <w:sz w:val="16"/>
          </w:rPr>
          <w:t>A Russian observer, writing in a U.N. report,</w:t>
        </w:r>
      </w:hyperlink>
      <w:r w:rsidRPr="004C6ED3">
        <w:rPr>
          <w:sz w:val="16"/>
        </w:rPr>
        <w:t xml:space="preserve"> notes rather drily that the U.S. export control system is both much more effective than any other country’s and “frequently used for influencing the end-user’s foreign policy.” The United States has used these rules to limit and shape proliferation, from banning </w:t>
      </w:r>
      <w:hyperlink r:id="rId56" w:history="1">
        <w:r w:rsidRPr="004C6ED3">
          <w:rPr>
            <w:rStyle w:val="Hyperlink"/>
            <w:sz w:val="16"/>
          </w:rPr>
          <w:t>the sale of Israeli airborne early warning systems to China</w:t>
        </w:r>
      </w:hyperlink>
      <w:r w:rsidRPr="004C6ED3">
        <w:rPr>
          <w:sz w:val="16"/>
        </w:rPr>
        <w:t xml:space="preserve"> to preventing the </w:t>
      </w:r>
      <w:hyperlink r:id="rId57" w:history="1">
        <w:r w:rsidRPr="004C6ED3">
          <w:rPr>
            <w:rStyle w:val="Hyperlink"/>
            <w:sz w:val="16"/>
          </w:rPr>
          <w:t>transfer of used light aircraft from Spain to Venezuela</w:t>
        </w:r>
      </w:hyperlink>
      <w:r w:rsidRPr="004C6ED3">
        <w:rPr>
          <w:sz w:val="16"/>
        </w:rPr>
        <w:t xml:space="preserve">. It strictly regulates, </w:t>
      </w:r>
      <w:hyperlink r:id="rId58" w:history="1">
        <w:r w:rsidRPr="004C6ED3">
          <w:rPr>
            <w:rStyle w:val="Hyperlink"/>
            <w:sz w:val="16"/>
          </w:rPr>
          <w:t>when it wants to</w:t>
        </w:r>
      </w:hyperlink>
      <w:r w:rsidRPr="004C6ED3">
        <w:rPr>
          <w:sz w:val="16"/>
        </w:rPr>
        <w:t xml:space="preserve">, how these weapons are used by the purchasing states themselves. Even France, a longtime ally in counter-terror and major power in its own right, </w:t>
      </w:r>
      <w:hyperlink r:id="rId59" w:history="1">
        <w:r w:rsidRPr="004C6ED3">
          <w:rPr>
            <w:rStyle w:val="Hyperlink"/>
            <w:sz w:val="16"/>
          </w:rPr>
          <w:t>needs to get U.S. approval before deploying its own Reapers</w:t>
        </w:r>
      </w:hyperlink>
      <w:r w:rsidRPr="004C6ED3">
        <w:rPr>
          <w:sz w:val="16"/>
        </w:rPr>
        <w:t xml:space="preserve">. The capability and value of the American product (as well as the continued alignment of both countries’ interests) are enough for France to swallow its sovereign pride on this front. </w:t>
      </w:r>
      <w:r w:rsidRPr="00090840">
        <w:rPr>
          <w:rStyle w:val="StyleUnderline"/>
        </w:rPr>
        <w:t xml:space="preserve">U.S. arms exports rely on a simple bargain: Clients join an American-dominated global supply chain in return for better value weapons, larger orders of subcomponents from local firms, and access to leading-edge weapons technology. These </w:t>
      </w:r>
      <w:r w:rsidRPr="004C6ED3">
        <w:rPr>
          <w:rFonts w:ascii="Arial" w:eastAsia="Times New Roman" w:hAnsi="Arial" w:cs="Arial"/>
          <w:color w:val="0A0A0A"/>
          <w:sz w:val="16"/>
        </w:rPr>
        <w:t xml:space="preserve">smaller </w:t>
      </w:r>
      <w:r w:rsidRPr="00090840">
        <w:rPr>
          <w:rStyle w:val="StyleUnderline"/>
        </w:rPr>
        <w:t xml:space="preserve">states, in turn, surrender to the United States large swathes of their foreign and defense policies, including foregoing sales to regimes that threaten U.S. interests. </w:t>
      </w:r>
      <w:r w:rsidRPr="004C6ED3">
        <w:rPr>
          <w:rFonts w:ascii="Arial" w:eastAsia="Times New Roman" w:hAnsi="Arial" w:cs="Arial"/>
          <w:color w:val="0A0A0A"/>
          <w:sz w:val="16"/>
        </w:rPr>
        <w:t xml:space="preserve">The process is characterized by hard bargaining and by a considerable degree of coercion by the United States, such </w:t>
      </w:r>
      <w:r w:rsidRPr="004C6ED3">
        <w:rPr>
          <w:sz w:val="16"/>
        </w:rPr>
        <w:t xml:space="preserve">as </w:t>
      </w:r>
      <w:hyperlink r:id="rId60" w:history="1">
        <w:r w:rsidRPr="004C6ED3">
          <w:rPr>
            <w:rStyle w:val="Hyperlink"/>
            <w:sz w:val="16"/>
          </w:rPr>
          <w:t>when it temporarily kicked Israel out of the Joint Strike Fighter program</w:t>
        </w:r>
      </w:hyperlink>
      <w:r w:rsidRPr="004C6ED3">
        <w:rPr>
          <w:sz w:val="16"/>
        </w:rPr>
        <w:t xml:space="preserve"> for selling unmanned aerial vehicle parts to China.</w:t>
      </w:r>
    </w:p>
    <w:bookmarkEnd w:id="1"/>
    <w:p w14:paraId="61888734" w14:textId="77777777" w:rsidR="005E358A" w:rsidRPr="005E358A" w:rsidRDefault="005E358A" w:rsidP="005E358A"/>
    <w:p w14:paraId="3410B7DE" w14:textId="77777777" w:rsidR="008C41EB" w:rsidRPr="008C41EB" w:rsidRDefault="008C41EB" w:rsidP="008C41EB"/>
    <w:p w14:paraId="29A86308" w14:textId="4BE50976" w:rsidR="005D7FF3" w:rsidRDefault="005D7FF3" w:rsidP="005D7FF3">
      <w:pPr>
        <w:pStyle w:val="Heading1"/>
      </w:pPr>
      <w:r>
        <w:t>Aff</w:t>
      </w:r>
      <w:r w:rsidR="00CA0379">
        <w:t>—</w:t>
      </w:r>
      <w:r>
        <w:t>Answers to the Leadership DA</w:t>
      </w:r>
    </w:p>
    <w:p w14:paraId="3BEBE21A" w14:textId="7F54EC32" w:rsidR="0055564A" w:rsidRDefault="0055564A" w:rsidP="0055564A">
      <w:pPr>
        <w:pStyle w:val="Heading2"/>
      </w:pPr>
      <w:r>
        <w:t>Uniqueness Answers</w:t>
      </w:r>
    </w:p>
    <w:p w14:paraId="77F63F75" w14:textId="12DFB605" w:rsidR="00E058D6" w:rsidRDefault="00E058D6" w:rsidP="00E058D6">
      <w:pPr>
        <w:pStyle w:val="Heading3"/>
      </w:pPr>
      <w:r>
        <w:t xml:space="preserve">Leadership Low Now—Generic </w:t>
      </w:r>
    </w:p>
    <w:p w14:paraId="361E0285" w14:textId="286DA200" w:rsidR="00E058D6" w:rsidRPr="00E058D6" w:rsidRDefault="00E058D6" w:rsidP="00E058D6">
      <w:pPr>
        <w:pStyle w:val="Heading4"/>
      </w:pPr>
      <w:r>
        <w:t xml:space="preserve">US Leadership low now – China, Russia rise, and perception of overreach  </w:t>
      </w:r>
    </w:p>
    <w:p w14:paraId="6CA49099" w14:textId="77777777" w:rsidR="00E058D6" w:rsidRPr="002D5160" w:rsidRDefault="00E058D6" w:rsidP="00E058D6">
      <w:pPr>
        <w:rPr>
          <w:sz w:val="26"/>
          <w:szCs w:val="26"/>
        </w:rPr>
      </w:pPr>
      <w:r w:rsidRPr="002D5160">
        <w:rPr>
          <w:b/>
          <w:bCs/>
          <w:sz w:val="26"/>
          <w:szCs w:val="26"/>
        </w:rPr>
        <w:t>Zakaria</w:t>
      </w:r>
      <w:r w:rsidRPr="002D5160">
        <w:rPr>
          <w:sz w:val="26"/>
          <w:szCs w:val="26"/>
        </w:rPr>
        <w:t xml:space="preserve">, writer for Foreign Affairs, </w:t>
      </w:r>
      <w:r w:rsidRPr="002D5160">
        <w:rPr>
          <w:b/>
          <w:bCs/>
          <w:sz w:val="26"/>
          <w:szCs w:val="26"/>
        </w:rPr>
        <w:t>2019</w:t>
      </w:r>
    </w:p>
    <w:p w14:paraId="07B30C41" w14:textId="598AC9B8" w:rsidR="00E058D6" w:rsidRDefault="00E058D6" w:rsidP="00E058D6">
      <w:r w:rsidRPr="002D5160">
        <w:t>(Fareed, “The Self-Destruction of American Power</w:t>
      </w:r>
      <w:r>
        <w:t xml:space="preserve">”, Foreign Affairs, July/August 2019, </w:t>
      </w:r>
      <w:hyperlink r:id="rId61" w:history="1">
        <w:r>
          <w:rPr>
            <w:rStyle w:val="Hyperlink"/>
          </w:rPr>
          <w:t>https://www.foreignaffairs.com/articles/2019-06-11/self-destruction-american-power</w:t>
        </w:r>
      </w:hyperlink>
      <w:r>
        <w:t>, accessed July 4, 2019, GDI-JRam)</w:t>
      </w:r>
    </w:p>
    <w:p w14:paraId="7AE9D3C1" w14:textId="77777777" w:rsidR="00E058D6" w:rsidRDefault="00E058D6" w:rsidP="00E058D6">
      <w:r>
        <w:t>OWN GOAL</w:t>
      </w:r>
    </w:p>
    <w:p w14:paraId="776D9FE4" w14:textId="77777777" w:rsidR="00E058D6" w:rsidRPr="00E058D6" w:rsidRDefault="00E058D6" w:rsidP="00E058D6">
      <w:proofErr w:type="gramStart"/>
      <w:r w:rsidRPr="00E80C40">
        <w:rPr>
          <w:u w:val="single"/>
        </w:rPr>
        <w:t>So</w:t>
      </w:r>
      <w:proofErr w:type="gramEnd"/>
      <w:r w:rsidRPr="00E80C40">
        <w:rPr>
          <w:u w:val="single"/>
        </w:rPr>
        <w:t xml:space="preserve"> which was it that eroded American hegemony—the rise of new challengers or imperial overreach? As with any large and complex historical phenomenon, it was probably all of the above</w:t>
      </w:r>
      <w:r>
        <w:t xml:space="preserve">. </w:t>
      </w:r>
      <w:r w:rsidRPr="00E80C40">
        <w:rPr>
          <w:u w:val="single"/>
        </w:rPr>
        <w:t>China’s rise was one of those tectonic shifts in international life that would have eroded any hegemon’s unrivaled power, no matter how skillful its diplomacy</w:t>
      </w:r>
      <w:r>
        <w:t xml:space="preserve">. </w:t>
      </w:r>
      <w:r w:rsidRPr="00E80C40">
        <w:rPr>
          <w:u w:val="single"/>
        </w:rPr>
        <w:t>The return of Russia</w:t>
      </w:r>
      <w:r>
        <w:t xml:space="preserve">, however, </w:t>
      </w:r>
      <w:r w:rsidRPr="00E80C40">
        <w:rPr>
          <w:u w:val="single"/>
        </w:rPr>
        <w:t>was a more complex affair</w:t>
      </w:r>
      <w:r w:rsidRPr="00E058D6">
        <w:t>. It’s easy to forget now, but in the early 1990s, leaders in Moscow were determined to turn their country into a liberal democracy, a European nation, and an ally of sorts of the West. Eduard Shevardnadze, who was foreign minister during the final years of the Soviet Union, supported the United States’ 1990–91 war against Iraq. And after the Soviet Union’s collapse, Russia’s first foreign minister, Andrei Kozyrev, was an even more ardent liberal, an internationalist, and a vigorous supporter of human rights.</w:t>
      </w:r>
    </w:p>
    <w:p w14:paraId="439BEA6F" w14:textId="77777777" w:rsidR="00E058D6" w:rsidRPr="00E80C40" w:rsidRDefault="00E058D6" w:rsidP="00E058D6">
      <w:pPr>
        <w:rPr>
          <w:u w:val="single"/>
        </w:rPr>
      </w:pPr>
      <w:r>
        <w:t xml:space="preserve">Who lost Russia is a question for another article. But </w:t>
      </w:r>
      <w:r w:rsidRPr="00E058D6">
        <w:t>it is worth noting that</w:t>
      </w:r>
      <w:r w:rsidRPr="00E80C40">
        <w:rPr>
          <w:u w:val="single"/>
        </w:rPr>
        <w:t xml:space="preserve"> </w:t>
      </w:r>
      <w:r w:rsidRPr="00E058D6">
        <w:t xml:space="preserve">although </w:t>
      </w:r>
      <w:r w:rsidRPr="00E80C40">
        <w:rPr>
          <w:u w:val="single"/>
        </w:rPr>
        <w:t xml:space="preserve">Washington </w:t>
      </w:r>
      <w:r w:rsidRPr="00E058D6">
        <w:t xml:space="preserve">gave Moscow some status and respect—expanding the G-7 into the G-8, for example—it </w:t>
      </w:r>
      <w:r w:rsidRPr="00E80C40">
        <w:rPr>
          <w:u w:val="single"/>
        </w:rPr>
        <w:t>never truly took Russia’s security concerns seriously.</w:t>
      </w:r>
      <w:r>
        <w:t xml:space="preserve"> </w:t>
      </w:r>
      <w:r w:rsidRPr="00E80C40">
        <w:rPr>
          <w:u w:val="single"/>
        </w:rPr>
        <w:t xml:space="preserve">It enlarged NATO fast and furiously, a process </w:t>
      </w:r>
      <w:r w:rsidRPr="00E058D6">
        <w:t>that might have been necessary for countries such as Poland, historically insecure and threatened by Russia, but one</w:t>
      </w:r>
      <w:r w:rsidRPr="00E80C40">
        <w:rPr>
          <w:u w:val="single"/>
        </w:rPr>
        <w:t xml:space="preserve"> that has continued </w:t>
      </w:r>
      <w:r w:rsidRPr="00E058D6">
        <w:t>on unthinkingly</w:t>
      </w:r>
      <w:r w:rsidRPr="00E80C40">
        <w:rPr>
          <w:u w:val="single"/>
        </w:rPr>
        <w:t xml:space="preserve">, with little concern for Russian sensitivities, </w:t>
      </w:r>
      <w:r w:rsidRPr="00E058D6">
        <w:t xml:space="preserve">and now even extends to Macedonia. Today, Russian President Vladimir </w:t>
      </w:r>
      <w:r w:rsidRPr="00E80C40">
        <w:rPr>
          <w:u w:val="single"/>
        </w:rPr>
        <w:t>Putin’s aggressive behavior makes</w:t>
      </w:r>
      <w:r>
        <w:t xml:space="preserve"> </w:t>
      </w:r>
      <w:r w:rsidRPr="00E80C40">
        <w:rPr>
          <w:u w:val="single"/>
        </w:rPr>
        <w:t>every action taken against his country seem justified</w:t>
      </w:r>
      <w:r>
        <w:t xml:space="preserve">, but it’s worth asking, What forces produced the rise of Putin and his foreign policy in the first place? Undoubtedly, they were mostly internal to Russia, but </w:t>
      </w:r>
      <w:r w:rsidRPr="00E80C40">
        <w:rPr>
          <w:u w:val="single"/>
        </w:rPr>
        <w:t>to the extent that U.S. actions had an effect, they appear to have been damaging, helping stoke the forces of revenge and revanchism in Russia.</w:t>
      </w:r>
    </w:p>
    <w:p w14:paraId="4F7D80DC" w14:textId="77777777" w:rsidR="00E058D6" w:rsidRDefault="00E058D6" w:rsidP="00E058D6">
      <w:r w:rsidRPr="00E80C40">
        <w:rPr>
          <w:u w:val="single"/>
        </w:rPr>
        <w:t>The greatest error the United States committed during its unipolar moment, with Russia and more generally, was to simply stop paying attention</w:t>
      </w:r>
      <w:r>
        <w:t xml:space="preserve">. After the collapse of the Soviet Union, Americans wanted to go home, and they did. During the Cold War, </w:t>
      </w:r>
      <w:r w:rsidRPr="00727462">
        <w:rPr>
          <w:u w:val="single"/>
        </w:rPr>
        <w:t>the United States had stayed deeply interested in events in Central America, Southeast Asia, the Taiwan Strait, and even Angola and Namibia.</w:t>
      </w:r>
      <w:r>
        <w:t xml:space="preserve"> By the mid-1990s</w:t>
      </w:r>
      <w:r w:rsidRPr="00727462">
        <w:rPr>
          <w:u w:val="single"/>
        </w:rPr>
        <w:t>, it had lost all interest in the world.</w:t>
      </w:r>
      <w:r>
        <w:t xml:space="preserve"> Foreign-bureau broadcasts by NBC fell from 1,013 minutes in 1988 to 327 minutes in 1996. (Today, the three main networks combined devote roughly the same amount of time to foreign-bureau stories as each individual network did in 1988.) </w:t>
      </w:r>
      <w:r w:rsidRPr="00727462">
        <w:rPr>
          <w:u w:val="single"/>
        </w:rPr>
        <w:t>Both the White House and Congress during the George H. W. Bush administration had no appetite for an ambitious effort to transform Russia, no interest in rolling out a new version of the Marshall Plan or becoming deeply engaged in the country</w:t>
      </w:r>
      <w:r>
        <w:t>. Even amid the foreign economic crises that hit during the Clinton administration, U.S</w:t>
      </w:r>
      <w:r w:rsidRPr="00727462">
        <w:rPr>
          <w:u w:val="single"/>
        </w:rPr>
        <w:t xml:space="preserve">. policymakers had to scramble and improvise, knowing that Congress would appropriate no funds to rescue Mexico or Thailand or Indonesia. They offered advice, most of it designed to require little assistance from Washington, but their attitude was one of a distant </w:t>
      </w:r>
      <w:proofErr w:type="gramStart"/>
      <w:r w:rsidRPr="00727462">
        <w:rPr>
          <w:u w:val="single"/>
        </w:rPr>
        <w:t>well-wisher</w:t>
      </w:r>
      <w:proofErr w:type="gramEnd"/>
      <w:r w:rsidRPr="00727462">
        <w:rPr>
          <w:u w:val="single"/>
        </w:rPr>
        <w:t>, not an engaged superpower</w:t>
      </w:r>
      <w:r>
        <w:t>.</w:t>
      </w:r>
    </w:p>
    <w:p w14:paraId="1CC55E47" w14:textId="77777777" w:rsidR="00E058D6" w:rsidRDefault="00E058D6" w:rsidP="00E058D6">
      <w:r>
        <w:t xml:space="preserve">Ever since the end of World War I, the </w:t>
      </w:r>
      <w:r w:rsidRPr="00E058D6">
        <w:t>United States has wanted to transform the world. In the 1990s, that seemed more possible than ever before. Countries across the planet were moving toward the American way.</w:t>
      </w:r>
      <w:r w:rsidRPr="004C0748">
        <w:rPr>
          <w:u w:val="single"/>
        </w:rPr>
        <w:t xml:space="preserve"> The Gulf War seemed to mark a new milestone for world order, in that it was prosecuted to uphold a norm, limited in its scope, endorsed by major powers and legitimized by international law</w:t>
      </w:r>
      <w:r>
        <w:t xml:space="preserve">. But right at the time of all these positive developments, </w:t>
      </w:r>
      <w:r w:rsidRPr="004C0748">
        <w:rPr>
          <w:u w:val="single"/>
        </w:rPr>
        <w:t xml:space="preserve">the United States lost interest. U.S. policymakers still wanted to transform the world in the 1990s, but on the cheap. They did not have the political capital or resources to throw themselves into the effort. </w:t>
      </w:r>
      <w:r>
        <w:t>T</w:t>
      </w:r>
      <w:r w:rsidRPr="004C0748">
        <w:rPr>
          <w:u w:val="single"/>
        </w:rPr>
        <w:t>hat was one reason Washington’s advice to foreign countries was always the same: economic shock therapy and instant democracy</w:t>
      </w:r>
      <w:r>
        <w:t xml:space="preserve">. </w:t>
      </w:r>
      <w:r w:rsidRPr="004C0748">
        <w:rPr>
          <w:u w:val="single"/>
        </w:rPr>
        <w:t>Anything slower or more complex—anything, in other words, that resembled the manner in which the West itself had liberalized its economy and democratized its politics—was unacceptable</w:t>
      </w:r>
      <w:r>
        <w:t xml:space="preserve">. Before 9/11, when confronting challenges, </w:t>
      </w:r>
      <w:r w:rsidRPr="004C0748">
        <w:rPr>
          <w:u w:val="single"/>
        </w:rPr>
        <w:t>the American tactic was mostly to attack from afar, hence the twin approaches of economic sanctions and precision air strikes. Both of these, as the political scientist Eliot Cohen wrote of airpower, had the characteristics of modern courtship: “gratification without commitment</w:t>
      </w:r>
      <w:r>
        <w:t>.”</w:t>
      </w:r>
    </w:p>
    <w:p w14:paraId="5ABE81EA" w14:textId="6B610187" w:rsidR="00E058D6" w:rsidRDefault="00E058D6" w:rsidP="00E058D6">
      <w:pPr>
        <w:rPr>
          <w:u w:val="single"/>
        </w:rPr>
      </w:pPr>
      <w:r>
        <w:t xml:space="preserve">Of course, </w:t>
      </w:r>
      <w:r w:rsidRPr="004C0748">
        <w:rPr>
          <w:u w:val="single"/>
        </w:rPr>
        <w:t>these limits on the United States’ willingness to pay prices and bear burdens never changed its rhetoric, which is why, in an essay for The New York Times Magazine in 1998, I pointed out that U.S. foreign policy was defined by “the rhetoric of transformation but the reality of accommodation.” The result, I said, was “a hollow hegemony.” That hollowness has persisted ever since.</w:t>
      </w:r>
    </w:p>
    <w:p w14:paraId="03847ED9" w14:textId="66634658" w:rsidR="001B65D2" w:rsidRDefault="001B65D2" w:rsidP="001B65D2">
      <w:pPr>
        <w:pStyle w:val="Heading3"/>
      </w:pPr>
      <w:r w:rsidRPr="001B65D2">
        <w:t>Leadership Low Now—Domestic Attitudes</w:t>
      </w:r>
    </w:p>
    <w:p w14:paraId="3F4B502D" w14:textId="6CE4DB0F" w:rsidR="001B65D2" w:rsidRDefault="001B65D2" w:rsidP="001B65D2">
      <w:pPr>
        <w:pStyle w:val="Heading4"/>
      </w:pPr>
      <w:r>
        <w:t>US Leadership on the decline – domestic attitudes prove</w:t>
      </w:r>
    </w:p>
    <w:p w14:paraId="474F91DC" w14:textId="77777777" w:rsidR="001B65D2" w:rsidRPr="001B65D2" w:rsidRDefault="001B65D2" w:rsidP="001B65D2">
      <w:r w:rsidRPr="001B65D2">
        <w:rPr>
          <w:rStyle w:val="Style13ptBold"/>
        </w:rPr>
        <w:t xml:space="preserve">Monck, 18 </w:t>
      </w:r>
      <w:r w:rsidRPr="001B65D2">
        <w:t>(Adrian, head of communications at the World Economic Forum. The Choice Facing a Declining United States. The Atlantic, August 8, 2018. https://www.theatlantic.com/ideas/archive/2018/08/americas-global-influence-is-declining/568708/ Accessed july 5, 2019, GDI-TG)</w:t>
      </w:r>
    </w:p>
    <w:p w14:paraId="529B71A6" w14:textId="77777777" w:rsidR="001B65D2" w:rsidRPr="001B65D2" w:rsidRDefault="001B65D2" w:rsidP="001B65D2">
      <w:pPr>
        <w:rPr>
          <w:rStyle w:val="StyleUnderline"/>
        </w:rPr>
      </w:pPr>
      <w:r w:rsidRPr="003E13FC">
        <w:rPr>
          <w:sz w:val="16"/>
        </w:rPr>
        <w:t xml:space="preserve">Four hundred miles further north, in one of Kenya’s city-sized refugee camps, there’s another sign of what global leadership used to look like: sacks of split peas, stamped USAID; a handful of young, quiet Americans working on idealistic development projects. I saw both this month, but one already looks like a relic of the past. </w:t>
      </w:r>
      <w:r w:rsidRPr="003E13FC">
        <w:rPr>
          <w:rStyle w:val="StyleUnderline"/>
        </w:rPr>
        <w:t>The baton of global leadership is being passed from the U.S. to China.</w:t>
      </w:r>
      <w:r>
        <w:rPr>
          <w:rStyle w:val="StyleUnderline"/>
        </w:rPr>
        <w:t xml:space="preserve"> </w:t>
      </w:r>
      <w:r w:rsidRPr="003E13FC">
        <w:rPr>
          <w:sz w:val="16"/>
        </w:rPr>
        <w:t>In Africa, the evidence is everywhere. China will put nearly $90 billion into the continent this year, the United States nothing close. China is betting big on economic partnerships and dependencies along its new Silk Road, christened “One Belt, One Road.” The U.S., meanwhile, spends many of its dollars on expensive wars, to the detriment of soft-power projects like USAID, or domestic welfare programs like Medicaid.</w:t>
      </w:r>
      <w:r>
        <w:rPr>
          <w:sz w:val="16"/>
        </w:rPr>
        <w:t xml:space="preserve"> </w:t>
      </w:r>
      <w:r w:rsidRPr="003E13FC">
        <w:rPr>
          <w:rStyle w:val="StyleUnderline"/>
        </w:rPr>
        <w:t>America’s global influence is certain to decline relatively in the years ahead</w:t>
      </w:r>
      <w:r w:rsidRPr="003E13FC">
        <w:rPr>
          <w:sz w:val="16"/>
        </w:rPr>
        <w:t>; it is the inevitable consequence of the return of the Middle Kingdom. As that happens, the U.S. should be more deliberate about the policy choices it makes. It’s a lesson I’ve seen my own country—which was once an empire, too—learn the hard way. On the way down from global hegemony, Britain came around too slowly to investing in domestic welfare. The U.S. should apply those lessons sooner.</w:t>
      </w:r>
      <w:r>
        <w:rPr>
          <w:sz w:val="16"/>
        </w:rPr>
        <w:t xml:space="preserve"> </w:t>
      </w:r>
      <w:r w:rsidRPr="003E13FC">
        <w:rPr>
          <w:sz w:val="16"/>
        </w:rPr>
        <w:t xml:space="preserve">The time is ripe. </w:t>
      </w:r>
      <w:r w:rsidRPr="001B65D2">
        <w:rPr>
          <w:rStyle w:val="StyleUnderline"/>
        </w:rPr>
        <w:t>Its 45th president swung to power on the backs of voters worn out by the burden of expensive wars, tired of wartime austerity, and fed up with rising inequality. America has spent nearly $6 trillion on sustaining long-running conflicts in Afghanistan and Iraq. Median wages haven’t gone up in decades. Its health-care inequality is a byword in failure, infant mortality barely better than that of developing countries, and some states’ death rates are soaring because of “diseases of despair.”</w:t>
      </w:r>
      <w:r>
        <w:rPr>
          <w:rStyle w:val="StyleUnderline"/>
        </w:rPr>
        <w:t xml:space="preserve"> </w:t>
      </w:r>
      <w:r w:rsidRPr="003E13FC">
        <w:rPr>
          <w:sz w:val="16"/>
        </w:rPr>
        <w:t xml:space="preserve">It’s clear that </w:t>
      </w:r>
      <w:r w:rsidRPr="001B65D2">
        <w:rPr>
          <w:rStyle w:val="StyleUnderline"/>
        </w:rPr>
        <w:t>many voters gave up on the American empire.</w:t>
      </w:r>
      <w:r w:rsidRPr="003E13FC">
        <w:rPr>
          <w:sz w:val="16"/>
        </w:rPr>
        <w:t xml:space="preserve"> When they voted in 2016, they didn’t care for the international institutions the U.S. had so carefully constructed after World War II: nato; the United Nations; the World Bank. </w:t>
      </w:r>
      <w:r w:rsidRPr="001B65D2">
        <w:rPr>
          <w:rStyle w:val="StyleUnderline"/>
        </w:rPr>
        <w:t>They didn’t care for their country to protect the liberal world order,</w:t>
      </w:r>
      <w:r w:rsidRPr="003E13FC">
        <w:rPr>
          <w:sz w:val="16"/>
        </w:rPr>
        <w:t xml:space="preserve"> to lead the “Free World.” Voters on the left and the right showed their readiness for a policy turn inwards. They wanted a country focused on domestic policies. (These are my own views, and not those of my organization.)</w:t>
      </w:r>
      <w:r>
        <w:rPr>
          <w:sz w:val="16"/>
        </w:rPr>
        <w:t xml:space="preserve"> </w:t>
      </w:r>
      <w:r w:rsidRPr="003E13FC">
        <w:rPr>
          <w:sz w:val="16"/>
        </w:rPr>
        <w:t>A similar thing happened in Britain after World War II. In 1945, the Labour leader Clement Attlee campaigned on bettering the lives of Britons at the bottom. He promised welfare over warfare: a national health service, social security, public housing. It won him the election; scoring an upset win against the man who had just brought Britain its finest victory in a global war, Winston Churchill.</w:t>
      </w:r>
      <w:r>
        <w:rPr>
          <w:sz w:val="16"/>
        </w:rPr>
        <w:t xml:space="preserve"> </w:t>
      </w:r>
      <w:r w:rsidRPr="003E13FC">
        <w:rPr>
          <w:sz w:val="16"/>
        </w:rPr>
        <w:t>But in the tumultuous years that followed, Attlee wasn’t able or willing to fully scale down spending on the army and the Empire. When Churchill came back after him in 1951, India and other colonies had already won their independence, but the over-spending on foreign intervention and the military remained. The result was a delay of the inevitable decline of the Empire, but also a half-baked welfare state, which couldn’t provide for its citizens the promises that Attlee envisaged.</w:t>
      </w:r>
      <w:r>
        <w:rPr>
          <w:sz w:val="16"/>
        </w:rPr>
        <w:t xml:space="preserve"> </w:t>
      </w:r>
      <w:r w:rsidRPr="003E13FC">
        <w:rPr>
          <w:sz w:val="16"/>
        </w:rPr>
        <w:t>During a series of international conflicts from the early 1950s to the early 1970s, Britain continued to lose not only territory in Africa, the Middle East, and Asia, but also vast amounts of money and human capital, which could have otherwise been deployed to the betterment of its people. In Cyprus, Kenya, Oman, Yemen, the Suez Canal, the British possessions in Southeast Asia, and elsewhere, Britain spent vast amounts in a futile effort to retain some its imperial power.</w:t>
      </w:r>
      <w:r>
        <w:rPr>
          <w:sz w:val="16"/>
        </w:rPr>
        <w:t xml:space="preserve"> </w:t>
      </w:r>
      <w:r w:rsidRPr="003E13FC">
        <w:rPr>
          <w:sz w:val="16"/>
        </w:rPr>
        <w:t>I don’t long for the days of the British Empire. My family spent its vainglorious reign digging ironstone from the ground. The imperial sun never shone down the mine shafts of northeast England. But I know the end of the Empire did not mean the end of Britain, or that of the wellbeing of its citizens. Quite the contrary: the Britain I grew up in provided me and my family with educational opportunities and health care we’d never have known had Britain not attempted to build a welfare state at home.</w:t>
      </w:r>
      <w:r>
        <w:rPr>
          <w:sz w:val="16"/>
        </w:rPr>
        <w:t xml:space="preserve"> </w:t>
      </w:r>
      <w:r w:rsidRPr="003E13FC">
        <w:rPr>
          <w:sz w:val="16"/>
        </w:rPr>
        <w:t xml:space="preserve">Those of us on the global sidelines, </w:t>
      </w:r>
      <w:r w:rsidRPr="001B65D2">
        <w:rPr>
          <w:rStyle w:val="StyleUnderline"/>
        </w:rPr>
        <w:t>America’s anxious auxiliaries, know a collapse in the instruments of a nation’s power when it happens.</w:t>
      </w:r>
      <w:r w:rsidRPr="003E13FC">
        <w:rPr>
          <w:sz w:val="16"/>
        </w:rPr>
        <w:t xml:space="preserve"> In Britain that collapse was precipitated by the left’s loathing of imperialism. In the United States, it has come from the right’s loathing of “globalism.”</w:t>
      </w:r>
      <w:r>
        <w:rPr>
          <w:sz w:val="16"/>
        </w:rPr>
        <w:t xml:space="preserve"> </w:t>
      </w:r>
      <w:r w:rsidRPr="001B65D2">
        <w:rPr>
          <w:rStyle w:val="StyleUnderline"/>
        </w:rPr>
        <w:t>America remains a global power, but in the world’s capitals, policymakers are now puzzling out which alliances and organizations will shape the future. Entropy rules over empire.</w:t>
      </w:r>
    </w:p>
    <w:p w14:paraId="098E9DE0" w14:textId="77777777" w:rsidR="001B65D2" w:rsidRPr="001B65D2" w:rsidRDefault="001B65D2" w:rsidP="001B65D2"/>
    <w:p w14:paraId="5266F08F" w14:textId="77777777" w:rsidR="006B65BD" w:rsidRDefault="006B65BD" w:rsidP="006B65BD">
      <w:pPr>
        <w:pStyle w:val="Heading3"/>
      </w:pPr>
      <w:r>
        <w:t xml:space="preserve">Leadership Low Now—Post 90s </w:t>
      </w:r>
    </w:p>
    <w:p w14:paraId="522783ED" w14:textId="77777777" w:rsidR="006B65BD" w:rsidRDefault="006B65BD" w:rsidP="006B65BD">
      <w:pPr>
        <w:pStyle w:val="Heading4"/>
      </w:pPr>
      <w:r>
        <w:t>Various events in the 90s has drastically declined American hegemony – rise of China and Russia, Islamic terrorism, and Iraq prove</w:t>
      </w:r>
    </w:p>
    <w:p w14:paraId="50FCFD1A" w14:textId="77777777" w:rsidR="006B65BD" w:rsidRPr="002D5160" w:rsidRDefault="006B65BD" w:rsidP="006B65BD">
      <w:pPr>
        <w:rPr>
          <w:sz w:val="26"/>
          <w:szCs w:val="26"/>
        </w:rPr>
      </w:pPr>
      <w:r w:rsidRPr="002D5160">
        <w:rPr>
          <w:b/>
          <w:bCs/>
          <w:sz w:val="26"/>
          <w:szCs w:val="26"/>
        </w:rPr>
        <w:t>Zakaria</w:t>
      </w:r>
      <w:r w:rsidRPr="002D5160">
        <w:rPr>
          <w:sz w:val="26"/>
          <w:szCs w:val="26"/>
        </w:rPr>
        <w:t xml:space="preserve">, writer for Foreign Affairs, </w:t>
      </w:r>
      <w:r w:rsidRPr="002D5160">
        <w:rPr>
          <w:b/>
          <w:bCs/>
          <w:sz w:val="26"/>
          <w:szCs w:val="26"/>
        </w:rPr>
        <w:t>2019</w:t>
      </w:r>
    </w:p>
    <w:p w14:paraId="1486BEC4" w14:textId="77777777" w:rsidR="006B65BD" w:rsidRPr="002D5160" w:rsidRDefault="006B65BD" w:rsidP="006B65BD">
      <w:r w:rsidRPr="002D5160">
        <w:t>(Fareed, “The Self-Destruction of American Power</w:t>
      </w:r>
      <w:r>
        <w:t xml:space="preserve">”, Foreign Affairs, July/August 2019, </w:t>
      </w:r>
      <w:hyperlink r:id="rId62" w:history="1">
        <w:r>
          <w:rPr>
            <w:rStyle w:val="Hyperlink"/>
          </w:rPr>
          <w:t>https://www.foreignaffairs.com/articles/2019-06-11/self-destruction-american-power</w:t>
        </w:r>
      </w:hyperlink>
      <w:r>
        <w:t>, accessed July 4, 2019, GDI-JRam)</w:t>
      </w:r>
    </w:p>
    <w:p w14:paraId="10512366" w14:textId="77777777" w:rsidR="006B65BD" w:rsidRDefault="006B65BD" w:rsidP="006B65BD"/>
    <w:p w14:paraId="13C7AA64" w14:textId="77777777" w:rsidR="006B65BD" w:rsidRDefault="006B65BD" w:rsidP="006B65BD">
      <w:r>
        <w:t>THE BEGINNING OF THE END</w:t>
      </w:r>
    </w:p>
    <w:p w14:paraId="6DE089DA" w14:textId="77777777" w:rsidR="006B65BD" w:rsidRDefault="006B65BD" w:rsidP="006B65BD">
      <w:r w:rsidRPr="007C3A02">
        <w:rPr>
          <w:u w:val="single"/>
        </w:rPr>
        <w:t>Just as American hegemony grew in the early 1990s while no one was noticing, so in the late 1990s did the forces that would undermine it, even as people had begun to speak of the United States as “the indispensable nation” and “the world’s sole superpower.”</w:t>
      </w:r>
      <w:r>
        <w:t xml:space="preserve"> </w:t>
      </w:r>
      <w:r w:rsidRPr="007C3A02">
        <w:rPr>
          <w:u w:val="single"/>
        </w:rPr>
        <w:t>First and foremost, there was the rise of China. It is easy to see in retrospect that Beijing would become the only serious rival to Washington,</w:t>
      </w:r>
      <w:r>
        <w:t xml:space="preserve"> but it was not as apparent a quarter century ago. Although China had grown speedily since the 1980s, it had done so from a very low base. Few countries had been able to continue that process for more than a couple of decades. China’s strange mixture of capitalism and Leninism seemed fragile, as the Tiananmen Square uprising had revealed.</w:t>
      </w:r>
    </w:p>
    <w:p w14:paraId="5A1573FE" w14:textId="77777777" w:rsidR="006B65BD" w:rsidRDefault="006B65BD" w:rsidP="006B65BD">
      <w:r>
        <w:t xml:space="preserve">But </w:t>
      </w:r>
      <w:r w:rsidRPr="004B1D7F">
        <w:rPr>
          <w:u w:val="single"/>
        </w:rPr>
        <w:t>China’s rise persisted, and the country became the new great power on the block, one with the might and the ambition to match the United States.</w:t>
      </w:r>
      <w:r>
        <w:t xml:space="preserve"> </w:t>
      </w:r>
      <w:r w:rsidRPr="004B1D7F">
        <w:rPr>
          <w:u w:val="single"/>
        </w:rPr>
        <w:t>Russia, for its part, went from being both weak and quiescent in the early 1990s to being a revanchist power,</w:t>
      </w:r>
      <w:r>
        <w:t xml:space="preserve"> </w:t>
      </w:r>
      <w:r w:rsidRPr="004B1D7F">
        <w:rPr>
          <w:u w:val="single"/>
        </w:rPr>
        <w:t>a spoiler with enough capability and cunning to be disruptive. With two major global players outside the U.S.-constructed international system</w:t>
      </w:r>
      <w:r>
        <w:t xml:space="preserve">, the world had entered a post-American phase. Today, </w:t>
      </w:r>
      <w:r w:rsidRPr="004B1D7F">
        <w:rPr>
          <w:u w:val="single"/>
        </w:rPr>
        <w:t>the United States is still the most powerful country on the planet, but it exists in a world of global and regional powers that can—and frequently do—push back</w:t>
      </w:r>
      <w:r>
        <w:t>.</w:t>
      </w:r>
    </w:p>
    <w:p w14:paraId="040FC499" w14:textId="77777777" w:rsidR="006B65BD" w:rsidRPr="004B1D7F" w:rsidRDefault="006B65BD" w:rsidP="006B65BD">
      <w:pPr>
        <w:rPr>
          <w:u w:val="single"/>
        </w:rPr>
      </w:pPr>
      <w:r w:rsidRPr="004B1D7F">
        <w:rPr>
          <w:u w:val="single"/>
        </w:rPr>
        <w:t>The 9/11 attacks and the rise of Islamic terrorism played a dual role in the decline of U.S. hegemony.</w:t>
      </w:r>
      <w:r>
        <w:t xml:space="preserve"> At first, the attacks seemed to galvanize Washington and mobilize its power. In 2001, the United States, still larger economically than the next five countries put together, chose to ramp up its annual defense spending by an amount—almost $50 billion—that was larger than the United Kingdom’s entire yearly defense budget. </w:t>
      </w:r>
      <w:r w:rsidRPr="004B1D7F">
        <w:rPr>
          <w:u w:val="single"/>
        </w:rPr>
        <w:t>When Washington intervened in Afghanistan, it was able to get overwhelming support for the campaign, including from Russia. Two years later, despite many objections, it was still able to put together a large international coalition for an invasion of Iraq. The early years of this century marked the high point of the American imperium, as Washington tried to remake wholly alien nations—Afghanistan and Iraq—thousands of miles away, despite the rest of the world’s reluctant acquiescence or active opposition.</w:t>
      </w:r>
    </w:p>
    <w:p w14:paraId="6BF5D594" w14:textId="77777777" w:rsidR="006B65BD" w:rsidRDefault="006B65BD" w:rsidP="006B65BD">
      <w:r w:rsidRPr="00483B4D">
        <w:rPr>
          <w:u w:val="single"/>
        </w:rPr>
        <w:t>Iraq in particular marked a turning point. The United States embarked on a war of choice despite misgivings expressed in the rest of world. It tried to get the UN to rubber-stamp its mission, and when that proved arduous, it dispensed with the organization altogether.</w:t>
      </w:r>
      <w:r>
        <w:t xml:space="preserve"> </w:t>
      </w:r>
      <w:r w:rsidRPr="00483B4D">
        <w:rPr>
          <w:u w:val="single"/>
        </w:rPr>
        <w:t>It ignored the Powell Doctrine</w:t>
      </w:r>
      <w:r>
        <w:t xml:space="preserve">—the idea, promulgated by General Colin Powell while he was chairman of the Joint Chiefs of Staff during the Gulf War, </w:t>
      </w:r>
      <w:r w:rsidRPr="00483B4D">
        <w:rPr>
          <w:u w:val="single"/>
        </w:rPr>
        <w:t>that a war was worth entering only if vital national interests were at stake and overwhelming victory assured. The Bush administration insisted that the vast challenge of occupying Iraq could be undertaken with a small number of troops and a light touch. Iraq, it was said, would pay for itself.</w:t>
      </w:r>
      <w:r>
        <w:t xml:space="preserve"> And once in Baghdad, Washington decided to destroy the Iraqi state, disbanding the army and purging the bureaucracy, which produced chaos and helped fuel an insurgency. Any one of these mistakes might have been overcome. But together they ensured that Iraq became a costly fiasco.</w:t>
      </w:r>
    </w:p>
    <w:p w14:paraId="510F9137" w14:textId="77777777" w:rsidR="006B65BD" w:rsidRDefault="006B65BD" w:rsidP="006B65BD">
      <w:r w:rsidRPr="00483B4D">
        <w:rPr>
          <w:u w:val="single"/>
        </w:rPr>
        <w:t>After 9/11, Washington made major, consequential decisions that continue to haunt it, but it made all of them hastily and in fear. It saw itself as in mortal danger, needing to do whatever it took to defend itself—from invading Iraq to spending untold sums on homeland security to employing torture</w:t>
      </w:r>
      <w:r>
        <w:t xml:space="preserve">. </w:t>
      </w:r>
      <w:r w:rsidRPr="00483B4D">
        <w:rPr>
          <w:u w:val="single"/>
        </w:rPr>
        <w:t>The rest of the world saw a country that was experiencing a kind of terrorism that many had lived with for years and yet was thrashing around like a wounded lion, tearing down international alliances and norms.</w:t>
      </w:r>
      <w:r>
        <w:t xml:space="preserve"> In its first two years, </w:t>
      </w:r>
      <w:r w:rsidRPr="00483B4D">
        <w:rPr>
          <w:u w:val="single"/>
        </w:rPr>
        <w:t>the George W. Bush administration walked away from more international agreements than any previous administration had. (Undoubtedly, that record has now been surpassed under President Donald Trump.) American behavior abroad during the Bush administration shattered the moral and political authority of the United States, as long-standing allies such as Canada and France found themselves at odds with it on the substance, morality, and style of its foreign policy.</w:t>
      </w:r>
    </w:p>
    <w:p w14:paraId="2B569AFF" w14:textId="77777777" w:rsidR="00E058D6" w:rsidRPr="00E058D6" w:rsidRDefault="00E058D6" w:rsidP="00E058D6"/>
    <w:p w14:paraId="0B8A1E8E" w14:textId="77777777" w:rsidR="00736591" w:rsidRDefault="00736591" w:rsidP="00736591">
      <w:pPr>
        <w:pStyle w:val="Heading3"/>
      </w:pPr>
      <w:r>
        <w:t>Leadership Low Now—Russia China Alliances</w:t>
      </w:r>
    </w:p>
    <w:p w14:paraId="4CC2E149" w14:textId="77777777" w:rsidR="00736591" w:rsidRPr="00A45909" w:rsidRDefault="00736591" w:rsidP="00736591">
      <w:pPr>
        <w:pStyle w:val="Heading4"/>
      </w:pPr>
      <w:proofErr w:type="gramStart"/>
      <w:r>
        <w:t>Non Unique</w:t>
      </w:r>
      <w:proofErr w:type="gramEnd"/>
      <w:r>
        <w:t xml:space="preserve"> - Russia-China alliance threatens US leadership and attract allies driven away by Trump</w:t>
      </w:r>
    </w:p>
    <w:p w14:paraId="6B499418" w14:textId="77777777" w:rsidR="00736591" w:rsidRPr="00A45909" w:rsidRDefault="00736591" w:rsidP="00736591">
      <w:pPr>
        <w:rPr>
          <w:rStyle w:val="Style13ptBold"/>
        </w:rPr>
      </w:pPr>
      <w:r w:rsidRPr="00A45909">
        <w:rPr>
          <w:rStyle w:val="Style13ptBold"/>
        </w:rPr>
        <w:t>Vinograd</w:t>
      </w:r>
      <w:r w:rsidRPr="001646A3">
        <w:t>, CNN national security analyst,</w:t>
      </w:r>
      <w:r w:rsidRPr="00A45909">
        <w:rPr>
          <w:rStyle w:val="Style13ptBold"/>
        </w:rPr>
        <w:t xml:space="preserve"> 2019</w:t>
      </w:r>
    </w:p>
    <w:p w14:paraId="00C3501D" w14:textId="77777777" w:rsidR="00736591" w:rsidRPr="00555E13" w:rsidRDefault="00736591" w:rsidP="00736591">
      <w:r>
        <w:t xml:space="preserve">(Samantha, “New global alliances threaten America's standing”, CNN, June 10, 2019, </w:t>
      </w:r>
      <w:hyperlink r:id="rId63" w:history="1">
        <w:r w:rsidRPr="00DD0724">
          <w:rPr>
            <w:rStyle w:val="Hyperlink"/>
          </w:rPr>
          <w:t>https://www.cnn.com/2019/06/08/opinions/trump-weekly-briefing-new-alliances-china-russia-vinograd/index.html</w:t>
        </w:r>
      </w:hyperlink>
      <w:r>
        <w:t>, accessed July 8, 2019, GDI-JRam)</w:t>
      </w:r>
    </w:p>
    <w:p w14:paraId="5FE51185" w14:textId="77777777" w:rsidR="00736591" w:rsidRPr="00A45909" w:rsidRDefault="00736591" w:rsidP="00736591">
      <w:pPr>
        <w:rPr>
          <w:rStyle w:val="StyleUnderline"/>
        </w:rPr>
      </w:pPr>
      <w:r w:rsidRPr="001646A3">
        <w:rPr>
          <w:sz w:val="16"/>
        </w:rPr>
        <w:t xml:space="preserve">(CNN) - </w:t>
      </w:r>
      <w:r w:rsidRPr="00555E13">
        <w:rPr>
          <w:rStyle w:val="StyleUnderline"/>
        </w:rPr>
        <w:t xml:space="preserve">There's a new clique of countries working together, </w:t>
      </w:r>
      <w:r w:rsidRPr="001646A3">
        <w:rPr>
          <w:sz w:val="16"/>
        </w:rPr>
        <w:t>and President</w:t>
      </w:r>
      <w:r w:rsidRPr="00555E13">
        <w:rPr>
          <w:rStyle w:val="StyleUnderline"/>
        </w:rPr>
        <w:t xml:space="preserve"> Trump's </w:t>
      </w:r>
      <w:r w:rsidRPr="001646A3">
        <w:rPr>
          <w:sz w:val="16"/>
        </w:rPr>
        <w:t>behavior almost guarantees that we're not being invited to join them. His</w:t>
      </w:r>
      <w:r w:rsidRPr="00555E13">
        <w:rPr>
          <w:rStyle w:val="StyleUnderline"/>
        </w:rPr>
        <w:t xml:space="preserve"> tariff temper tantrums and caustic insults have cast the United States as an unreliable partner among our allies. </w:t>
      </w:r>
      <w:r w:rsidRPr="001646A3">
        <w:rPr>
          <w:sz w:val="16"/>
        </w:rPr>
        <w:t>And</w:t>
      </w:r>
      <w:r w:rsidRPr="00555E13">
        <w:rPr>
          <w:rStyle w:val="StyleUnderline"/>
        </w:rPr>
        <w:t xml:space="preserve"> by condoning illegal activities and human rights violations from allies and rivals alike, the President is supporting a global realignment of relationships that does not advance strategic US interests.</w:t>
      </w:r>
      <w:r>
        <w:rPr>
          <w:rStyle w:val="StyleUnderline"/>
        </w:rPr>
        <w:t xml:space="preserve"> </w:t>
      </w:r>
      <w:r w:rsidRPr="001646A3">
        <w:rPr>
          <w:sz w:val="16"/>
        </w:rPr>
        <w:t xml:space="preserve">Countries such as </w:t>
      </w:r>
      <w:r w:rsidRPr="00555E13">
        <w:rPr>
          <w:rStyle w:val="StyleUnderline"/>
        </w:rPr>
        <w:t xml:space="preserve">Russia and China are </w:t>
      </w:r>
      <w:r w:rsidRPr="001646A3">
        <w:rPr>
          <w:sz w:val="16"/>
        </w:rPr>
        <w:t>now</w:t>
      </w:r>
      <w:r w:rsidRPr="00555E13">
        <w:rPr>
          <w:rStyle w:val="StyleUnderline"/>
        </w:rPr>
        <w:t xml:space="preserve"> joining forces to counter us. </w:t>
      </w:r>
      <w:r w:rsidRPr="001646A3">
        <w:rPr>
          <w:sz w:val="16"/>
        </w:rPr>
        <w:t>And</w:t>
      </w:r>
      <w:r w:rsidRPr="00555E13">
        <w:rPr>
          <w:rStyle w:val="StyleUnderline"/>
        </w:rPr>
        <w:t xml:space="preserve"> </w:t>
      </w:r>
      <w:r w:rsidRPr="001646A3">
        <w:rPr>
          <w:sz w:val="16"/>
        </w:rPr>
        <w:t>while we increasingly go it alone,</w:t>
      </w:r>
      <w:r w:rsidRPr="00555E13">
        <w:rPr>
          <w:rStyle w:val="StyleUnderline"/>
        </w:rPr>
        <w:t xml:space="preserve"> our competition is building their team's roster</w:t>
      </w:r>
      <w:r w:rsidRPr="001646A3">
        <w:rPr>
          <w:sz w:val="16"/>
        </w:rPr>
        <w:t>. Saudi Arabia -- a key US ally that has benefited from a cozy relationship with the Trump administration -- is now turning to China to build out its ballistic missile program.</w:t>
      </w:r>
      <w:r w:rsidRPr="00555E13">
        <w:rPr>
          <w:rStyle w:val="StyleUnderline"/>
        </w:rPr>
        <w:t xml:space="preserve"> </w:t>
      </w:r>
      <w:r w:rsidRPr="001646A3">
        <w:rPr>
          <w:sz w:val="16"/>
        </w:rPr>
        <w:t xml:space="preserve">Meanwhile, </w:t>
      </w:r>
      <w:r w:rsidRPr="00555E13">
        <w:rPr>
          <w:rStyle w:val="StyleUnderline"/>
        </w:rPr>
        <w:t xml:space="preserve">Turkey is buying weapons from Russia </w:t>
      </w:r>
      <w:r w:rsidRPr="001646A3">
        <w:rPr>
          <w:sz w:val="16"/>
        </w:rPr>
        <w:t>-- which is still attacking us.</w:t>
      </w:r>
      <w:r>
        <w:rPr>
          <w:rStyle w:val="StyleUnderline"/>
        </w:rPr>
        <w:t xml:space="preserve"> </w:t>
      </w:r>
      <w:r w:rsidRPr="00555E13">
        <w:rPr>
          <w:rStyle w:val="StyleUnderline"/>
        </w:rPr>
        <w:t>Trump is laying the groundwork for more countries to turn away from the United States and toward new sources of strength and friendship.</w:t>
      </w:r>
      <w:r>
        <w:rPr>
          <w:rStyle w:val="StyleUnderline"/>
        </w:rPr>
        <w:t xml:space="preserve"> </w:t>
      </w:r>
      <w:r w:rsidRPr="001646A3">
        <w:rPr>
          <w:sz w:val="16"/>
        </w:rPr>
        <w:t xml:space="preserve">Bosom buddies It's no state secret that President </w:t>
      </w:r>
      <w:r w:rsidRPr="00555E13">
        <w:rPr>
          <w:rStyle w:val="StyleUnderline"/>
        </w:rPr>
        <w:t>Trump doesn't pay much attention to what his intelligence community reports,</w:t>
      </w:r>
      <w:r w:rsidRPr="001646A3">
        <w:rPr>
          <w:sz w:val="16"/>
        </w:rPr>
        <w:t xml:space="preserve"> but if he had read the 2019 worldwide threat briefing, he would know that </w:t>
      </w:r>
      <w:r w:rsidRPr="00A45909">
        <w:rPr>
          <w:rStyle w:val="StyleUnderline"/>
        </w:rPr>
        <w:t>Russia and China are more aligned now than at any point since the mid-1950s</w:t>
      </w:r>
      <w:r w:rsidRPr="001646A3">
        <w:rPr>
          <w:sz w:val="16"/>
        </w:rPr>
        <w:t xml:space="preserve">. </w:t>
      </w:r>
      <w:r w:rsidRPr="00A45909">
        <w:rPr>
          <w:rStyle w:val="StyleUnderline"/>
        </w:rPr>
        <w:t xml:space="preserve">Russia and China </w:t>
      </w:r>
      <w:r w:rsidRPr="001646A3">
        <w:rPr>
          <w:sz w:val="16"/>
        </w:rPr>
        <w:t xml:space="preserve">are not natural bosom buddies, given their history of competing with one another. But </w:t>
      </w:r>
      <w:r w:rsidRPr="00A45909">
        <w:rPr>
          <w:rStyle w:val="StyleUnderline"/>
        </w:rPr>
        <w:t>joining forces against the United States is a strategy that is gaining traction.</w:t>
      </w:r>
      <w:r>
        <w:rPr>
          <w:rStyle w:val="StyleUnderline"/>
        </w:rPr>
        <w:t xml:space="preserve"> </w:t>
      </w:r>
      <w:r w:rsidRPr="00A45909">
        <w:rPr>
          <w:rStyle w:val="StyleUnderline"/>
        </w:rPr>
        <w:t>The United States has imposed sanctions on Russia, while our trade war with China rages on.</w:t>
      </w:r>
      <w:r w:rsidRPr="001646A3">
        <w:rPr>
          <w:sz w:val="16"/>
        </w:rPr>
        <w:t xml:space="preserve"> Presidents Vladimir Putin and Xi Jinping are both suffering (albeit to different degrees) from US economic penalties. It's no coincidence, then, that Putin and Xi lauded their new friendship this week and signed billions of dollars in bilateral deals. In addition to an economic partnership, Putin and Xi may be sharing talking points about the United States' purported wrongdoing.</w:t>
      </w:r>
      <w:r w:rsidRPr="00A45909">
        <w:rPr>
          <w:rStyle w:val="StyleUnderline"/>
        </w:rPr>
        <w:t xml:space="preserve"> China is ramping up its rhetoric about unsafe conditions in the United States while painting the United States as the provocateur as part of its trade war propaganda. Russia</w:t>
      </w:r>
      <w:r w:rsidRPr="001646A3">
        <w:rPr>
          <w:sz w:val="16"/>
        </w:rPr>
        <w:t>, on the other hand,</w:t>
      </w:r>
      <w:r w:rsidRPr="00A45909">
        <w:rPr>
          <w:rStyle w:val="StyleUnderline"/>
        </w:rPr>
        <w:t xml:space="preserve"> has previously likened US sanctions to economic war.</w:t>
      </w:r>
      <w:r>
        <w:rPr>
          <w:rStyle w:val="StyleUnderline"/>
        </w:rPr>
        <w:t xml:space="preserve"> </w:t>
      </w:r>
      <w:r w:rsidRPr="00A45909">
        <w:rPr>
          <w:rStyle w:val="StyleUnderline"/>
        </w:rPr>
        <w:t xml:space="preserve">While Russia and China may have previously competed in the global hegemony, they now share a mutual desire to diminish US influence </w:t>
      </w:r>
      <w:r w:rsidRPr="001646A3">
        <w:rPr>
          <w:sz w:val="16"/>
        </w:rPr>
        <w:t xml:space="preserve">-- especially on the Korean peninsula. Putin and Xi are two of North Korea's biggest patrons and they want to keep Kim Jong Un in power. If there is a regime change, that could lead to the installation of a more pro-US leader in Pyongyang. They also want to avoid a US military strike that could put more American troops in their neighborhood. Both men have been parroting Kim's wish list of US sanctions relief while pressuring us to stay mired in negotiations going nowhere. </w:t>
      </w:r>
      <w:r w:rsidRPr="00A45909">
        <w:rPr>
          <w:rStyle w:val="StyleUnderline"/>
        </w:rPr>
        <w:t>We should expect Putin and Xi to continue publicly celebrating their shared interests, increasing their economic cooperation and privately coordinating ways to trump US dominance in various theaters</w:t>
      </w:r>
      <w:r w:rsidRPr="001646A3">
        <w:rPr>
          <w:sz w:val="16"/>
        </w:rPr>
        <w:t xml:space="preserve">. Both countries have been accused of trying to interfere in our elections, and both have advanced cyber capabilities, not to mention weapons of mass destruction and advanced conventional military capabilities. Russia's joint military exercises with China, along with its decision to sign a deal with Huawei for 5G services in Russia after Trump's decision to blacklist the Chinese telecom giant, are clear signs that Russia and China can bury the hatchet long enough to try to bury us. Shopping list </w:t>
      </w:r>
      <w:r w:rsidRPr="00A45909">
        <w:rPr>
          <w:rStyle w:val="StyleUnderline"/>
        </w:rPr>
        <w:t xml:space="preserve">Our rivals are not only working together, but they're also pulling some of our allies away </w:t>
      </w:r>
      <w:r w:rsidRPr="001646A3">
        <w:rPr>
          <w:sz w:val="16"/>
        </w:rPr>
        <w:t xml:space="preserve">-- which probably isn't an accident. As these new partnerships strengthen, </w:t>
      </w:r>
      <w:r w:rsidRPr="00A45909">
        <w:rPr>
          <w:rStyle w:val="StyleUnderline"/>
        </w:rPr>
        <w:t>the United States will have a harder time putting up a united front with our old friends to penalize rival powers like China and Russia for their global malfeasance.</w:t>
      </w:r>
      <w:r>
        <w:rPr>
          <w:rStyle w:val="StyleUnderline"/>
        </w:rPr>
        <w:t xml:space="preserve"> </w:t>
      </w:r>
      <w:r w:rsidRPr="00A45909">
        <w:rPr>
          <w:rStyle w:val="StyleUnderline"/>
        </w:rPr>
        <w:t>Saudi Arabia, for one, has been shopping for ballistic missiles, especially as the threat from Iran has increased</w:t>
      </w:r>
      <w:r w:rsidRPr="001646A3">
        <w:rPr>
          <w:sz w:val="16"/>
        </w:rPr>
        <w:t xml:space="preserve">. Given US restrictions on the export of rockets capable of carrying nuclear warheads, </w:t>
      </w:r>
      <w:r w:rsidRPr="00A45909">
        <w:rPr>
          <w:rStyle w:val="StyleUnderline"/>
        </w:rPr>
        <w:t>Saudi Arabia has reportedly turned to China instead for missiles and technology that we will not give them</w:t>
      </w:r>
      <w:r w:rsidRPr="001646A3">
        <w:rPr>
          <w:sz w:val="16"/>
        </w:rPr>
        <w:t xml:space="preserve">. </w:t>
      </w:r>
      <w:r w:rsidRPr="00A45909">
        <w:rPr>
          <w:rStyle w:val="StyleUnderline"/>
        </w:rPr>
        <w:t>China has since described Saudi Arabia as a "comprehensive strategic partner" and said both countries "maintain friendly cooperation in all areas, including in the area of arm sales."</w:t>
      </w:r>
      <w:r>
        <w:rPr>
          <w:rStyle w:val="StyleUnderline"/>
        </w:rPr>
        <w:t xml:space="preserve"> </w:t>
      </w:r>
      <w:proofErr w:type="gramStart"/>
      <w:r w:rsidRPr="001646A3">
        <w:rPr>
          <w:sz w:val="16"/>
        </w:rPr>
        <w:t>This fuels</w:t>
      </w:r>
      <w:proofErr w:type="gramEnd"/>
      <w:r w:rsidRPr="001646A3">
        <w:rPr>
          <w:sz w:val="16"/>
        </w:rPr>
        <w:t xml:space="preserve"> concerns about an arms race in the Middle East -- especially as Saudi Arabia's crown prince has said the kingdom would pursue a nuclear weapon if Iran restarts its nuclear program. The Trump administration has stood by Saudi Arabia despite the US intelligence community's assessment that the crown prince directed the brutal murder of journalist and US resident Jamal Khashoggi. The Trump administration has also looked the other way on Saudi Arabia's human rights abuses both domestically and in countries such as Yemen -- largely because of our alliance against Iran, not to mention the weapons deals President Trump purports they signed with us. Saudi Arabia has little reason to think that we would react adversely to these purchases from China. </w:t>
      </w:r>
      <w:r w:rsidRPr="001646A3">
        <w:rPr>
          <w:rStyle w:val="StyleUnderline"/>
        </w:rPr>
        <w:t>If we didn't take strategic steps to punish</w:t>
      </w:r>
      <w:r w:rsidRPr="001646A3">
        <w:rPr>
          <w:sz w:val="16"/>
        </w:rPr>
        <w:t xml:space="preserve"> </w:t>
      </w:r>
      <w:r w:rsidRPr="001646A3">
        <w:rPr>
          <w:rStyle w:val="StyleUnderline"/>
        </w:rPr>
        <w:t>the crown prince for Khashoggi's dismemberment</w:t>
      </w:r>
      <w:r w:rsidRPr="001646A3">
        <w:rPr>
          <w:sz w:val="16"/>
        </w:rPr>
        <w:t xml:space="preserve"> in Istanbul, </w:t>
      </w:r>
      <w:r w:rsidRPr="001646A3">
        <w:rPr>
          <w:rStyle w:val="StyleUnderline"/>
        </w:rPr>
        <w:t>the purchase of ballistic missiles is unlikely to be the last straw.</w:t>
      </w:r>
      <w:r w:rsidRPr="001646A3">
        <w:rPr>
          <w:sz w:val="16"/>
        </w:rPr>
        <w:t xml:space="preserve"> Saudi Arabia has previously expressed an interest in buying Russian anti-missile systems which would trigger US sanctions. Turkey, another US ally, is slated to receive the Russian S-400 defense system next year, despite the risk of triggering US sanctions and, more importantly, undermining the NATO alliance by purchasing a Russian system that cannot be integrated with other NATO member countries. It's clear that </w:t>
      </w:r>
      <w:r w:rsidRPr="00A45909">
        <w:rPr>
          <w:rStyle w:val="StyleUnderline"/>
        </w:rPr>
        <w:t>our allies don't think we're the only vendor in town, and they're not limiting their shopping sprees to US allies.</w:t>
      </w:r>
      <w:r>
        <w:rPr>
          <w:rStyle w:val="StyleUnderline"/>
        </w:rPr>
        <w:t xml:space="preserve"> </w:t>
      </w:r>
      <w:r w:rsidRPr="00A45909">
        <w:rPr>
          <w:rStyle w:val="StyleUnderline"/>
        </w:rPr>
        <w:t>This is, in fact, a brave new world. As President Trump continues to alienate our friends and condone countries pursuing any number of illegal activities, the new global alliances that are forming could diminish the United States' ability to pursue long-held American ideals of a global rules-based order to enforce non-proliferation and stability.</w:t>
      </w:r>
    </w:p>
    <w:p w14:paraId="5A893BEC" w14:textId="77777777" w:rsidR="006B65BD" w:rsidRDefault="006B65BD" w:rsidP="006B65BD">
      <w:pPr>
        <w:pStyle w:val="Heading3"/>
      </w:pPr>
      <w:r>
        <w:t xml:space="preserve">Leadership Low Now—Trump in General </w:t>
      </w:r>
    </w:p>
    <w:p w14:paraId="5DCCAE37" w14:textId="77777777" w:rsidR="006B65BD" w:rsidRDefault="006B65BD" w:rsidP="006B65BD">
      <w:pPr>
        <w:pStyle w:val="Heading4"/>
      </w:pPr>
      <w:proofErr w:type="gramStart"/>
      <w:r>
        <w:t>Non Unique</w:t>
      </w:r>
      <w:proofErr w:type="gramEnd"/>
      <w:r>
        <w:t xml:space="preserve"> – Trump eroded credibility and alliance structures </w:t>
      </w:r>
    </w:p>
    <w:p w14:paraId="104459E3" w14:textId="77777777" w:rsidR="006B65BD" w:rsidRPr="00792912" w:rsidRDefault="006B65BD" w:rsidP="006B65BD">
      <w:pPr>
        <w:rPr>
          <w:rStyle w:val="Style13ptBold"/>
        </w:rPr>
      </w:pPr>
      <w:r w:rsidRPr="00792912">
        <w:rPr>
          <w:rStyle w:val="Style13ptBold"/>
        </w:rPr>
        <w:t>Drezner</w:t>
      </w:r>
      <w:r w:rsidRPr="002A60C5">
        <w:t>, Professor of International Politics at the Fletcher School of Law and Diplomacy,</w:t>
      </w:r>
      <w:r w:rsidRPr="00792912">
        <w:rPr>
          <w:rStyle w:val="Style13ptBold"/>
        </w:rPr>
        <w:t xml:space="preserve"> 2019</w:t>
      </w:r>
    </w:p>
    <w:p w14:paraId="29390E24" w14:textId="77777777" w:rsidR="006B65BD" w:rsidRPr="009B6860" w:rsidRDefault="006B65BD" w:rsidP="006B65BD">
      <w:r>
        <w:t xml:space="preserve">(Daniel W., “This Time Is Different Why U.S. Foreign Policy Will Never Recover”, Foreign Affairs, May/June 2019, </w:t>
      </w:r>
      <w:hyperlink r:id="rId64" w:history="1">
        <w:r w:rsidRPr="00DD0724">
          <w:rPr>
            <w:rStyle w:val="Hyperlink"/>
          </w:rPr>
          <w:t>https://www.foreignaffairs.com/articles/2019-04-16/time-different</w:t>
        </w:r>
      </w:hyperlink>
      <w:r>
        <w:t>, accessed July 6, 2019, GDI-JRam)</w:t>
      </w:r>
    </w:p>
    <w:p w14:paraId="0CE04928" w14:textId="77777777" w:rsidR="006B65BD" w:rsidRPr="009B6860" w:rsidRDefault="006B65BD" w:rsidP="006B65BD">
      <w:pPr>
        <w:rPr>
          <w:sz w:val="16"/>
        </w:rPr>
      </w:pPr>
      <w:r w:rsidRPr="009B6860">
        <w:rPr>
          <w:rStyle w:val="StyleUnderline"/>
        </w:rPr>
        <w:t xml:space="preserve">Foreign policy analysts </w:t>
      </w:r>
      <w:r w:rsidRPr="009B6860">
        <w:rPr>
          <w:sz w:val="16"/>
        </w:rPr>
        <w:t xml:space="preserve">largely </w:t>
      </w:r>
      <w:r w:rsidRPr="009B6860">
        <w:rPr>
          <w:rStyle w:val="StyleUnderline"/>
        </w:rPr>
        <w:t xml:space="preserve">celebrated this concentration of power in the executive branch, and prior to Trump, their logic seemed solid. </w:t>
      </w:r>
      <w:r w:rsidRPr="009B6860">
        <w:rPr>
          <w:sz w:val="16"/>
        </w:rPr>
        <w:t>They pointed to the public’s ignorance of and Congress’ lack of interest in international relations. As political gridlock and polarization took hold, elected Democrats and Republicans viewed foreign policy as merely a plaything for the next election. And so most foreign policy elites viewed the president as the last adult in the room.</w:t>
      </w:r>
    </w:p>
    <w:p w14:paraId="1363415A" w14:textId="77777777" w:rsidR="006B65BD" w:rsidRPr="009B6860" w:rsidRDefault="006B65BD" w:rsidP="006B65BD">
      <w:pPr>
        <w:rPr>
          <w:sz w:val="16"/>
        </w:rPr>
      </w:pPr>
      <w:r w:rsidRPr="009B6860">
        <w:rPr>
          <w:rStyle w:val="StyleUnderline"/>
        </w:rPr>
        <w:t xml:space="preserve">What they failed to plan for was the election of a president who displays the emotional and intellectual maturity of a toddler. </w:t>
      </w:r>
      <w:r w:rsidRPr="009B6860">
        <w:rPr>
          <w:sz w:val="16"/>
        </w:rPr>
        <w:t xml:space="preserve">As a candidate, </w:t>
      </w:r>
      <w:r w:rsidRPr="009B6860">
        <w:rPr>
          <w:rStyle w:val="StyleUnderline"/>
        </w:rPr>
        <w:t>Trump gloried in beating up on foreign policy experts,</w:t>
      </w:r>
      <w:r w:rsidRPr="009B6860">
        <w:rPr>
          <w:sz w:val="16"/>
        </w:rPr>
        <w:t xml:space="preserve"> asserting that he could get better results by relying on his gut. As president, </w:t>
      </w:r>
      <w:r w:rsidRPr="009B6860">
        <w:rPr>
          <w:rStyle w:val="StyleUnderline"/>
        </w:rPr>
        <w:t>he has governed mostly by tantrum.</w:t>
      </w:r>
      <w:r w:rsidRPr="009B6860">
        <w:rPr>
          <w:sz w:val="16"/>
        </w:rPr>
        <w:t xml:space="preserve"> </w:t>
      </w:r>
      <w:r w:rsidRPr="009B6860">
        <w:rPr>
          <w:rStyle w:val="StyleUnderline"/>
        </w:rPr>
        <w:t>He</w:t>
      </w:r>
      <w:r w:rsidRPr="009B6860">
        <w:rPr>
          <w:sz w:val="16"/>
        </w:rPr>
        <w:t xml:space="preserve"> has </w:t>
      </w:r>
      <w:r w:rsidRPr="009B6860">
        <w:rPr>
          <w:rStyle w:val="StyleUnderline"/>
        </w:rPr>
        <w:t>insulted and bullied U.S. allies.</w:t>
      </w:r>
      <w:r w:rsidRPr="009B6860">
        <w:rPr>
          <w:sz w:val="16"/>
        </w:rPr>
        <w:t xml:space="preserve"> He has </w:t>
      </w:r>
      <w:r w:rsidRPr="009B6860">
        <w:rPr>
          <w:rStyle w:val="StyleUnderline"/>
        </w:rPr>
        <w:t>launched trade wars that have accomplished little beyond</w:t>
      </w:r>
      <w:r w:rsidRPr="009B6860">
        <w:rPr>
          <w:sz w:val="16"/>
        </w:rPr>
        <w:t xml:space="preserve"> </w:t>
      </w:r>
      <w:r w:rsidRPr="009B6860">
        <w:rPr>
          <w:rStyle w:val="StyleUnderline"/>
        </w:rPr>
        <w:t>hurting the U.S. economy.</w:t>
      </w:r>
      <w:r w:rsidRPr="009B6860">
        <w:rPr>
          <w:sz w:val="16"/>
        </w:rPr>
        <w:t xml:space="preserve"> He has </w:t>
      </w:r>
      <w:r w:rsidRPr="009B6860">
        <w:rPr>
          <w:rStyle w:val="StyleUnderline"/>
        </w:rPr>
        <w:t>said</w:t>
      </w:r>
      <w:r w:rsidRPr="009B6860">
        <w:rPr>
          <w:sz w:val="16"/>
        </w:rPr>
        <w:t xml:space="preserve"> that </w:t>
      </w:r>
      <w:r w:rsidRPr="009B6860">
        <w:rPr>
          <w:rStyle w:val="StyleUnderline"/>
        </w:rPr>
        <w:t>he trusts</w:t>
      </w:r>
      <w:r w:rsidRPr="009B6860">
        <w:rPr>
          <w:sz w:val="16"/>
        </w:rPr>
        <w:t xml:space="preserve"> Russian President Vladimir </w:t>
      </w:r>
      <w:r w:rsidRPr="009B6860">
        <w:rPr>
          <w:rStyle w:val="StyleUnderline"/>
        </w:rPr>
        <w:t>Putin more than his own intelligence briefers.</w:t>
      </w:r>
      <w:r w:rsidRPr="009B6860">
        <w:rPr>
          <w:sz w:val="16"/>
        </w:rPr>
        <w:t xml:space="preserve"> </w:t>
      </w:r>
      <w:r w:rsidRPr="009B6860">
        <w:rPr>
          <w:rStyle w:val="StyleUnderline"/>
        </w:rPr>
        <w:t>His administration has withdrawn from an array of multilateral agreements and badmouthed the institutions that remain.</w:t>
      </w:r>
      <w:r w:rsidRPr="009B6860">
        <w:rPr>
          <w:sz w:val="16"/>
        </w:rPr>
        <w:t xml:space="preserve"> The </w:t>
      </w:r>
      <w:r w:rsidRPr="009B6860">
        <w:rPr>
          <w:rStyle w:val="StyleUnderline"/>
        </w:rPr>
        <w:t>repeated attacks on the EU and NATO represent a bigger strategic mistake than the invasion of Iraq.</w:t>
      </w:r>
      <w:r w:rsidRPr="009B6860">
        <w:rPr>
          <w:sz w:val="16"/>
        </w:rPr>
        <w:t xml:space="preserve"> In multiple instances, his handpicked foreign policy advisers have attempted to lock in decisions before the president can sabotage them with an impulsive tweet. Even when his administration has had the germ of a valid idea, Trump has executed the resulting policy shifts in the most ham-handed manner imaginable.</w:t>
      </w:r>
    </w:p>
    <w:p w14:paraId="61CEC78D" w14:textId="77777777" w:rsidR="006B65BD" w:rsidRPr="009B6860" w:rsidRDefault="006B65BD" w:rsidP="006B65BD">
      <w:pPr>
        <w:rPr>
          <w:sz w:val="16"/>
        </w:rPr>
      </w:pPr>
      <w:r w:rsidRPr="009B6860">
        <w:rPr>
          <w:rStyle w:val="StyleUnderline"/>
        </w:rPr>
        <w:t xml:space="preserve">Most </w:t>
      </w:r>
      <w:r w:rsidRPr="009B6860">
        <w:rPr>
          <w:sz w:val="16"/>
        </w:rPr>
        <w:t xml:space="preserve">of these </w:t>
      </w:r>
      <w:r w:rsidRPr="009B6860">
        <w:rPr>
          <w:rStyle w:val="StyleUnderline"/>
        </w:rPr>
        <w:t xml:space="preserve">foreign policy moves have been controversial, counterproductive, and perfectly legal. The same steps that empowered the president to create foreign policy have permitted Trump to destroy what his predecessors spent decades preserving. </w:t>
      </w:r>
      <w:r w:rsidRPr="009B6860">
        <w:rPr>
          <w:sz w:val="16"/>
        </w:rPr>
        <w:t>The other branches of government endowed the White House with the foreign policy equivalent of a Ferrari; the current occupant has acted like a child playing with a toy car, convinced that he is operating in a land of make-believe.</w:t>
      </w:r>
    </w:p>
    <w:p w14:paraId="54CA4C5B" w14:textId="77777777" w:rsidR="006B65BD" w:rsidRPr="0045696B" w:rsidRDefault="006B65BD" w:rsidP="006B65BD"/>
    <w:p w14:paraId="6FE01A9E" w14:textId="77777777" w:rsidR="006B65BD" w:rsidRPr="002A6831" w:rsidRDefault="006B65BD" w:rsidP="006B65BD">
      <w:pPr>
        <w:pStyle w:val="Heading4"/>
      </w:pPr>
      <w:r>
        <w:t>Trump’s ideals and policies have further isolated the US from other foreign nations</w:t>
      </w:r>
    </w:p>
    <w:p w14:paraId="036A1E42" w14:textId="77777777" w:rsidR="006B65BD" w:rsidRPr="002D5160" w:rsidRDefault="006B65BD" w:rsidP="006B65BD">
      <w:pPr>
        <w:rPr>
          <w:sz w:val="26"/>
          <w:szCs w:val="26"/>
        </w:rPr>
      </w:pPr>
      <w:r w:rsidRPr="002D5160">
        <w:rPr>
          <w:b/>
          <w:bCs/>
          <w:sz w:val="26"/>
          <w:szCs w:val="26"/>
        </w:rPr>
        <w:t>Zakaria</w:t>
      </w:r>
      <w:r w:rsidRPr="002D5160">
        <w:rPr>
          <w:sz w:val="26"/>
          <w:szCs w:val="26"/>
        </w:rPr>
        <w:t xml:space="preserve">, writer for Foreign Affairs, </w:t>
      </w:r>
      <w:r w:rsidRPr="002D5160">
        <w:rPr>
          <w:b/>
          <w:bCs/>
          <w:sz w:val="26"/>
          <w:szCs w:val="26"/>
        </w:rPr>
        <w:t>2019</w:t>
      </w:r>
    </w:p>
    <w:p w14:paraId="19176B06" w14:textId="77777777" w:rsidR="006B65BD" w:rsidRPr="002D5160" w:rsidRDefault="006B65BD" w:rsidP="006B65BD">
      <w:r w:rsidRPr="002D5160">
        <w:t>(Fareed, “The Self-Destruction of American Power</w:t>
      </w:r>
      <w:r>
        <w:t xml:space="preserve">”, Foreign Affairs, July/August 2019, </w:t>
      </w:r>
      <w:hyperlink r:id="rId65" w:history="1">
        <w:r>
          <w:rPr>
            <w:rStyle w:val="Hyperlink"/>
          </w:rPr>
          <w:t>https://www.foreignaffairs.com/articles/2019-06-11/self-destruction-american-power</w:t>
        </w:r>
      </w:hyperlink>
      <w:r>
        <w:t>, accessed July 4, 2019, GDI-JRam)</w:t>
      </w:r>
    </w:p>
    <w:p w14:paraId="32717CA1" w14:textId="77777777" w:rsidR="006B65BD" w:rsidRDefault="006B65BD" w:rsidP="006B65BD"/>
    <w:p w14:paraId="46C6EFD9" w14:textId="77777777" w:rsidR="006B65BD" w:rsidRDefault="006B65BD" w:rsidP="006B65BD">
      <w:r>
        <w:t>THE FINAL BLOW</w:t>
      </w:r>
    </w:p>
    <w:p w14:paraId="58EC3CFC" w14:textId="77777777" w:rsidR="006B65BD" w:rsidRDefault="006B65BD" w:rsidP="006B65BD">
      <w:r w:rsidRPr="002A6831">
        <w:rPr>
          <w:u w:val="single"/>
        </w:rPr>
        <w:t>The Trump administration has hollowed out U.S. foreign policy even further.</w:t>
      </w:r>
      <w:r>
        <w:t xml:space="preserve"> </w:t>
      </w:r>
      <w:r w:rsidRPr="002A6831">
        <w:rPr>
          <w:u w:val="single"/>
        </w:rPr>
        <w:t>Trump’s instincts are Jacksonian, in that he is largely uninterested in the world except insofar as he believes that most countries are screwing the United States. He is a nationalist, a protectionist, and a populis</w:t>
      </w:r>
      <w:r>
        <w:t xml:space="preserve">t, determined to put “America first.” But truthfully, more than anything else, he has abandoned the field. Under Trump, </w:t>
      </w:r>
      <w:r w:rsidRPr="002A6831">
        <w:rPr>
          <w:u w:val="single"/>
        </w:rPr>
        <w:t>the United States has withdrawn from the Trans-Pacific Partnership and from engaging with Asia more generally. It is uncoupling itself from its 70-year partnership with Europe.</w:t>
      </w:r>
      <w:r>
        <w:t xml:space="preserve"> </w:t>
      </w:r>
      <w:r w:rsidRPr="002A6831">
        <w:rPr>
          <w:u w:val="single"/>
        </w:rPr>
        <w:t>It has dealt with Latin America through the prism of either keeping immigrants out or winning votes in Florida. It has even managed to alienate Canadians (no mean feat). And it has subcontracted Middle East policy to Israel and Saudi Arabia. With a few impulsive exceptions—such as the narcissistic desire to win a Nobel Prize by trying to make peace with North Korea—what is most notable about Trump’s foreign policy is its absence.</w:t>
      </w:r>
    </w:p>
    <w:p w14:paraId="79EC71A0" w14:textId="77777777" w:rsidR="006B65BD" w:rsidRPr="005410FF" w:rsidRDefault="006B65BD" w:rsidP="006B65BD"/>
    <w:p w14:paraId="7ECFFE68" w14:textId="77777777" w:rsidR="006B65BD" w:rsidRDefault="006B65BD" w:rsidP="006B65BD">
      <w:pPr>
        <w:pStyle w:val="Heading3"/>
      </w:pPr>
      <w:r>
        <w:t>Leadership Low Now—Trump—International Ratings</w:t>
      </w:r>
    </w:p>
    <w:p w14:paraId="0C5FE295" w14:textId="77777777" w:rsidR="006B65BD" w:rsidRDefault="006B65BD" w:rsidP="006B65BD">
      <w:pPr>
        <w:pStyle w:val="Heading4"/>
      </w:pPr>
      <w:r>
        <w:t>US leadership has hit an all time low under Trump – global perception has lowered bringing us lower than Russiaand China</w:t>
      </w:r>
    </w:p>
    <w:p w14:paraId="558418E9" w14:textId="77777777" w:rsidR="006B65BD" w:rsidRPr="005E7D75" w:rsidRDefault="006B65BD" w:rsidP="006B65BD">
      <w:pPr>
        <w:rPr>
          <w:sz w:val="26"/>
          <w:szCs w:val="26"/>
        </w:rPr>
      </w:pPr>
      <w:r w:rsidRPr="005E7D75">
        <w:rPr>
          <w:b/>
          <w:bCs/>
          <w:sz w:val="26"/>
          <w:szCs w:val="26"/>
        </w:rPr>
        <w:t>Paris</w:t>
      </w:r>
      <w:r w:rsidRPr="005E7D75">
        <w:rPr>
          <w:sz w:val="26"/>
          <w:szCs w:val="26"/>
        </w:rPr>
        <w:t xml:space="preserve">, writer for NPR news, </w:t>
      </w:r>
      <w:r w:rsidRPr="005E7D75">
        <w:rPr>
          <w:b/>
          <w:bCs/>
          <w:sz w:val="26"/>
          <w:szCs w:val="26"/>
        </w:rPr>
        <w:t>2019</w:t>
      </w:r>
    </w:p>
    <w:p w14:paraId="47BC97FB" w14:textId="77777777" w:rsidR="006B65BD" w:rsidRPr="005E7D75" w:rsidRDefault="006B65BD" w:rsidP="006B65BD">
      <w:r w:rsidRPr="005E7D75">
        <w:t>(Francesca, “U.S. Leadership Falls Further Behind China In Global Regard, Gallup Poll Finds</w:t>
      </w:r>
      <w:r>
        <w:t xml:space="preserve">”, NPR news, February 28, 2019, </w:t>
      </w:r>
      <w:hyperlink r:id="rId66" w:history="1">
        <w:r>
          <w:rPr>
            <w:rStyle w:val="Hyperlink"/>
          </w:rPr>
          <w:t>https://www.npr.org/2019/02/28/699165764/u-s-leadership-falls-further-behind-china-in-global-regard-gallup-poll-finds</w:t>
        </w:r>
      </w:hyperlink>
      <w:r>
        <w:t>, accessed July 4, 2019, GDI – JRam)</w:t>
      </w:r>
    </w:p>
    <w:p w14:paraId="291F6342" w14:textId="77777777" w:rsidR="006B65BD" w:rsidRDefault="006B65BD" w:rsidP="006B65BD"/>
    <w:p w14:paraId="342FA41C" w14:textId="77777777" w:rsidR="006B65BD" w:rsidRPr="005E7D75" w:rsidRDefault="006B65BD" w:rsidP="006B65BD">
      <w:pPr>
        <w:rPr>
          <w:u w:val="single"/>
        </w:rPr>
      </w:pPr>
      <w:r w:rsidRPr="005E7D75">
        <w:rPr>
          <w:u w:val="single"/>
        </w:rPr>
        <w:t>Worldwide approval of U.S. leadership remains low but relatively stable after a dramatic drop during President Trump's first year in office, while China's rating ticked up to its highest in almost a decade, according to a Gallup poll </w:t>
      </w:r>
      <w:hyperlink r:id="rId67" w:history="1">
        <w:r w:rsidRPr="005E7D75">
          <w:rPr>
            <w:rStyle w:val="Hyperlink"/>
            <w:u w:val="single"/>
          </w:rPr>
          <w:t>released Thursday</w:t>
        </w:r>
      </w:hyperlink>
      <w:r w:rsidRPr="005E7D75">
        <w:rPr>
          <w:u w:val="single"/>
        </w:rPr>
        <w:t>.</w:t>
      </w:r>
    </w:p>
    <w:p w14:paraId="22B78470" w14:textId="77777777" w:rsidR="006B65BD" w:rsidRPr="005E7D75" w:rsidRDefault="006B65BD" w:rsidP="006B65BD">
      <w:pPr>
        <w:rPr>
          <w:u w:val="single"/>
        </w:rPr>
      </w:pPr>
      <w:r w:rsidRPr="005E7D75">
        <w:t xml:space="preserve">The report, which measures how adults in 133 countries feel about the global leadership of the U.S., China, Germany and Russia, shows that </w:t>
      </w:r>
      <w:r w:rsidRPr="005E7D75">
        <w:rPr>
          <w:u w:val="single"/>
        </w:rPr>
        <w:t>U.S. leadership earned a median 31 percent approval rating in 2018, a slight uptick from 30 percent the year before.</w:t>
      </w:r>
    </w:p>
    <w:p w14:paraId="7560945A" w14:textId="77777777" w:rsidR="006B65BD" w:rsidRPr="005E7D75" w:rsidRDefault="006B65BD" w:rsidP="006B65BD">
      <w:pPr>
        <w:rPr>
          <w:u w:val="single"/>
        </w:rPr>
      </w:pPr>
      <w:r w:rsidRPr="005E7D75">
        <w:rPr>
          <w:u w:val="single"/>
        </w:rPr>
        <w:t>Positive international perception of both Chinese and Russian leadership continues to strengthen, according to the report, while Germany, which leads in the rankings, fell just below a 40 percent approval rating for the first time in more than a decade.</w:t>
      </w:r>
    </w:p>
    <w:p w14:paraId="15282E78" w14:textId="77777777" w:rsidR="006B65BD" w:rsidRPr="005E7D75" w:rsidRDefault="006B65BD" w:rsidP="006B65BD">
      <w:r w:rsidRPr="005E7D75">
        <w:rPr>
          <w:u w:val="single"/>
        </w:rPr>
        <w:t>The low approval rating for the U.S. "suggests that the doubts sowed in Trump's first year about U.S. commitments abroad have taken root," the Gallup report reads. "In this climate, China's leadership has gained a larger advantage in the 'great power competition</w:t>
      </w:r>
      <w:r w:rsidRPr="005E7D75">
        <w:t>,' and the other player, Russia, is now on a more even level with the U.S."</w:t>
      </w:r>
    </w:p>
    <w:p w14:paraId="418B691E" w14:textId="77777777" w:rsidR="006B65BD" w:rsidRPr="005E7D75" w:rsidRDefault="006B65BD" w:rsidP="006B65BD">
      <w:pPr>
        <w:rPr>
          <w:u w:val="single"/>
        </w:rPr>
      </w:pPr>
      <w:r w:rsidRPr="005E7D75">
        <w:t xml:space="preserve">For much of the past decade, </w:t>
      </w:r>
      <w:r w:rsidRPr="005E7D75">
        <w:rPr>
          <w:u w:val="single"/>
        </w:rPr>
        <w:t>the U.S. </w:t>
      </w:r>
      <w:hyperlink r:id="rId68" w:history="1">
        <w:r w:rsidRPr="005E7D75">
          <w:rPr>
            <w:rStyle w:val="Hyperlink"/>
            <w:u w:val="single"/>
          </w:rPr>
          <w:t>maintained a lead</w:t>
        </w:r>
      </w:hyperlink>
      <w:r w:rsidRPr="005E7D75">
        <w:rPr>
          <w:u w:val="single"/>
        </w:rPr>
        <w:t xml:space="preserve"> of more than 10 percentage points over China and Russia in the polls, competing with Germany for the spot of the most well-regarded global leader. That changed in 2017, when the U.S. </w:t>
      </w:r>
      <w:hyperlink r:id="rId69" w:history="1">
        <w:r w:rsidRPr="005E7D75">
          <w:rPr>
            <w:rStyle w:val="Hyperlink"/>
            <w:u w:val="single"/>
          </w:rPr>
          <w:t>saw its image abroad</w:t>
        </w:r>
      </w:hyperlink>
      <w:r w:rsidRPr="005E7D75">
        <w:rPr>
          <w:u w:val="single"/>
        </w:rPr>
        <w:t> fall sharply in the poll.</w:t>
      </w:r>
    </w:p>
    <w:p w14:paraId="1C4C6E3B" w14:textId="77777777" w:rsidR="006B65BD" w:rsidRPr="005E7D75" w:rsidRDefault="006B65BD" w:rsidP="006B65BD">
      <w:pPr>
        <w:rPr>
          <w:u w:val="single"/>
        </w:rPr>
      </w:pPr>
      <w:r w:rsidRPr="005E7D75">
        <w:t xml:space="preserve">In the most recent report, </w:t>
      </w:r>
      <w:r w:rsidRPr="005E7D75">
        <w:rPr>
          <w:u w:val="single"/>
        </w:rPr>
        <w:t>the U.S. remained neck and neck with China and Russia. China's approval rating jumped up to 34 percent, while Russia continued its steady upward trend of the past few years and reached its highest rating since 2008, hovering just below the U.S. at 30 percent.</w:t>
      </w:r>
    </w:p>
    <w:p w14:paraId="3B2D881A" w14:textId="77777777" w:rsidR="006B65BD" w:rsidRPr="005E7D75" w:rsidRDefault="006B65BD" w:rsidP="006B65BD">
      <w:pPr>
        <w:rPr>
          <w:u w:val="single"/>
        </w:rPr>
      </w:pPr>
      <w:r w:rsidRPr="005E7D75">
        <w:rPr>
          <w:u w:val="single"/>
        </w:rPr>
        <w:t>Russian approval of U.S. leadership also continued to increase, with 11 percent of Russians surveyed now saying the U.S. is doing a good job as a global leader. That marks a significant improvement from 2015, when only </w:t>
      </w:r>
      <w:hyperlink r:id="rId70" w:history="1">
        <w:r w:rsidRPr="005E7D75">
          <w:rPr>
            <w:rStyle w:val="Hyperlink"/>
            <w:u w:val="single"/>
          </w:rPr>
          <w:t>1 percent</w:t>
        </w:r>
      </w:hyperlink>
      <w:r w:rsidRPr="005E7D75">
        <w:rPr>
          <w:u w:val="single"/>
        </w:rPr>
        <w:t> of Russians approved of the country's leadership under President Barack Obama.</w:t>
      </w:r>
    </w:p>
    <w:p w14:paraId="5CCB2FE6" w14:textId="77777777" w:rsidR="006B65BD" w:rsidRPr="005E7D75" w:rsidRDefault="006B65BD" w:rsidP="006B65BD">
      <w:r w:rsidRPr="005E7D75">
        <w:t>Still</w:t>
      </w:r>
      <w:r w:rsidRPr="005E7D75">
        <w:rPr>
          <w:u w:val="single"/>
        </w:rPr>
        <w:t>, it's one of the lowest opinions of the U.S</w:t>
      </w:r>
      <w:r w:rsidRPr="005E7D75">
        <w:t>., with only Yemen (9 percent), Iran (8 percent) and the Palestinian territories (7 percent) giving the U.S. a lower grade.</w:t>
      </w:r>
    </w:p>
    <w:p w14:paraId="79F97E51" w14:textId="77777777" w:rsidR="006B65BD" w:rsidRPr="005E7D75" w:rsidRDefault="006B65BD" w:rsidP="006B65BD">
      <w:pPr>
        <w:rPr>
          <w:u w:val="single"/>
        </w:rPr>
      </w:pPr>
      <w:r w:rsidRPr="005E7D75">
        <w:t xml:space="preserve">The perception of </w:t>
      </w:r>
      <w:r w:rsidRPr="005E7D75">
        <w:rPr>
          <w:u w:val="single"/>
        </w:rPr>
        <w:t>U.S. leadership abroad helps determine how much the U.S. can exercise its influence through "soft power," </w:t>
      </w:r>
      <w:hyperlink r:id="rId71" w:history="1">
        <w:r w:rsidRPr="005E7D75">
          <w:rPr>
            <w:rStyle w:val="Hyperlink"/>
            <w:u w:val="single"/>
          </w:rPr>
          <w:t>writes Jon Clifton</w:t>
        </w:r>
      </w:hyperlink>
      <w:r w:rsidRPr="005E7D75">
        <w:rPr>
          <w:u w:val="single"/>
        </w:rPr>
        <w:t>, a global managing partner for Gallup.</w:t>
      </w:r>
    </w:p>
    <w:p w14:paraId="736FDB9D" w14:textId="77777777" w:rsidR="006B65BD" w:rsidRPr="005E7D75" w:rsidRDefault="006B65BD" w:rsidP="006B65BD">
      <w:r w:rsidRPr="005E7D75">
        <w:t xml:space="preserve">"Where hard power is reflected in America's ability to impose its economic and military might on others, </w:t>
      </w:r>
      <w:r w:rsidRPr="005E7D75">
        <w:rPr>
          <w:u w:val="single"/>
        </w:rPr>
        <w:t>soft power is the type that makes people in other countries want to align their interests with the U.S.," Clifton writes. "Not because they have to, but because they want to</w:t>
      </w:r>
      <w:r w:rsidRPr="005E7D75">
        <w:t>."</w:t>
      </w:r>
    </w:p>
    <w:p w14:paraId="148348BC" w14:textId="77777777" w:rsidR="00736591" w:rsidRDefault="00736591" w:rsidP="00736591"/>
    <w:p w14:paraId="6132456A" w14:textId="073DF73D" w:rsidR="00736591" w:rsidRDefault="00736591" w:rsidP="00736591">
      <w:pPr>
        <w:pStyle w:val="Heading3"/>
      </w:pPr>
      <w:r>
        <w:t>Leadership Low Now—</w:t>
      </w:r>
      <w:r w:rsidR="006B65BD">
        <w:t>U</w:t>
      </w:r>
      <w:r>
        <w:t xml:space="preserve">npredictable </w:t>
      </w:r>
      <w:r w:rsidR="006B65BD">
        <w:t>F</w:t>
      </w:r>
      <w:r>
        <w:t xml:space="preserve">oreign </w:t>
      </w:r>
      <w:r w:rsidR="006B65BD">
        <w:t>P</w:t>
      </w:r>
      <w:r>
        <w:t xml:space="preserve">olicy </w:t>
      </w:r>
    </w:p>
    <w:p w14:paraId="609DDDFB" w14:textId="77777777" w:rsidR="00736591" w:rsidRDefault="00736591" w:rsidP="00736591">
      <w:pPr>
        <w:pStyle w:val="Heading4"/>
      </w:pPr>
      <w:r>
        <w:t>US foreign policy fails – laundry list of reasons why America isn’t what it used to</w:t>
      </w:r>
    </w:p>
    <w:p w14:paraId="2359C44C" w14:textId="77777777" w:rsidR="00736591" w:rsidRPr="00792912" w:rsidRDefault="00736591" w:rsidP="00736591">
      <w:pPr>
        <w:rPr>
          <w:rStyle w:val="Style13ptBold"/>
        </w:rPr>
      </w:pPr>
      <w:r w:rsidRPr="00792912">
        <w:rPr>
          <w:rStyle w:val="Style13ptBold"/>
        </w:rPr>
        <w:t>Drezner</w:t>
      </w:r>
      <w:r w:rsidRPr="002A60C5">
        <w:t>, Professor of International Politics at the Fletcher School of Law and Diplomacy,</w:t>
      </w:r>
      <w:r w:rsidRPr="00792912">
        <w:rPr>
          <w:rStyle w:val="Style13ptBold"/>
        </w:rPr>
        <w:t xml:space="preserve"> 2019</w:t>
      </w:r>
    </w:p>
    <w:p w14:paraId="45CC507B" w14:textId="77777777" w:rsidR="00736591" w:rsidRPr="00061F99" w:rsidRDefault="00736591" w:rsidP="00736591">
      <w:r>
        <w:t xml:space="preserve">(Daniel W., “This Time Is Different Why U.S. Foreign Policy Will Never Recover”, Foreign Affairs, May/June 2019, </w:t>
      </w:r>
      <w:hyperlink r:id="rId72" w:history="1">
        <w:r w:rsidRPr="00DD0724">
          <w:rPr>
            <w:rStyle w:val="Hyperlink"/>
          </w:rPr>
          <w:t>https://www.foreignaffairs.com/articles/2019-04-16/time-different</w:t>
        </w:r>
      </w:hyperlink>
      <w:r>
        <w:t>, accessed July 6, 2019, GDI-JRam)</w:t>
      </w:r>
    </w:p>
    <w:p w14:paraId="4A38535A" w14:textId="77777777" w:rsidR="00736591" w:rsidRPr="00061F99" w:rsidRDefault="00736591" w:rsidP="00736591">
      <w:pPr>
        <w:rPr>
          <w:rStyle w:val="StyleUnderline"/>
        </w:rPr>
      </w:pPr>
      <w:r w:rsidRPr="00061F99">
        <w:rPr>
          <w:rStyle w:val="StyleUnderline"/>
        </w:rPr>
        <w:t>Despite the remarkable consistency of U.S. foreign policy</w:t>
      </w:r>
      <w:r w:rsidRPr="00061F99">
        <w:rPr>
          <w:sz w:val="16"/>
        </w:rPr>
        <w:t xml:space="preserve">, behind the scenes, some </w:t>
      </w:r>
      <w:r w:rsidRPr="00061F99">
        <w:rPr>
          <w:rStyle w:val="StyleUnderline"/>
        </w:rPr>
        <w:t>elements of American power were starting to decline.</w:t>
      </w:r>
      <w:r w:rsidRPr="00061F99">
        <w:rPr>
          <w:sz w:val="16"/>
        </w:rPr>
        <w:t xml:space="preserve"> </w:t>
      </w:r>
      <w:r w:rsidRPr="00061F99">
        <w:rPr>
          <w:rStyle w:val="StyleUnderline"/>
        </w:rPr>
        <w:t>As measured by purchasing power parity, the United States stopped being the largest economy in the world</w:t>
      </w:r>
      <w:r w:rsidRPr="00061F99">
        <w:rPr>
          <w:sz w:val="16"/>
        </w:rPr>
        <w:t xml:space="preserve"> a few years ago. </w:t>
      </w:r>
      <w:r w:rsidRPr="00061F99">
        <w:rPr>
          <w:rStyle w:val="StyleUnderline"/>
        </w:rPr>
        <w:t>Its command of the global commons has weakened as China’s and Russia’s asymmetric capabilities have improved.</w:t>
      </w:r>
      <w:r w:rsidRPr="00061F99">
        <w:rPr>
          <w:sz w:val="16"/>
        </w:rPr>
        <w:t xml:space="preserve"> </w:t>
      </w:r>
      <w:r w:rsidRPr="00061F99">
        <w:rPr>
          <w:rStyle w:val="StyleUnderline"/>
        </w:rPr>
        <w:t>The accumulation of “forever wars” and low-intensity conflicts has taxed the United States’ armed forces.</w:t>
      </w:r>
    </w:p>
    <w:p w14:paraId="6DE28746" w14:textId="77777777" w:rsidR="00736591" w:rsidRPr="00061F99" w:rsidRDefault="00736591" w:rsidP="00736591">
      <w:pPr>
        <w:rPr>
          <w:sz w:val="16"/>
        </w:rPr>
      </w:pPr>
      <w:r w:rsidRPr="00061F99">
        <w:rPr>
          <w:sz w:val="16"/>
        </w:rPr>
        <w:t xml:space="preserve">Outward consistency also masked the dysfunction that was afflicting the domestic checks on U.S. foreign policy. For starters, public opinion has ceased to act as a real constraint on decision-makers. Paradoxically, </w:t>
      </w:r>
      <w:r w:rsidRPr="00061F99">
        <w:rPr>
          <w:rStyle w:val="StyleUnderline"/>
        </w:rPr>
        <w:t>the very things that have ensured U.S. national security—geographic isolation and overwhelming power—have also led most Americans to not think about foreign policy, and rationally so.</w:t>
      </w:r>
      <w:r w:rsidRPr="00061F99">
        <w:rPr>
          <w:sz w:val="16"/>
        </w:rPr>
        <w:t xml:space="preserve"> The trend began with the switch to an all-volunteer military, in 1973, which allowed most of the public to stop caring about vital questions of war and peace. The apathy has only grown since the end of the Cold War, and today, poll after poll reveals that Americans rarely, if ever, base their vote on foreign policy considerations.</w:t>
      </w:r>
    </w:p>
    <w:p w14:paraId="266C71A2" w14:textId="77777777" w:rsidR="00736591" w:rsidRPr="00061F99" w:rsidRDefault="00736591" w:rsidP="00736591">
      <w:pPr>
        <w:rPr>
          <w:sz w:val="16"/>
        </w:rPr>
      </w:pPr>
      <w:r w:rsidRPr="00061F99">
        <w:rPr>
          <w:rStyle w:val="StyleUnderline"/>
        </w:rPr>
        <w:t>The marketplace of ideas has broken down</w:t>
      </w:r>
      <w:r w:rsidRPr="00061F99">
        <w:rPr>
          <w:sz w:val="16"/>
        </w:rPr>
        <w:t xml:space="preserve">, too. The </w:t>
      </w:r>
      <w:r w:rsidRPr="00061F99">
        <w:rPr>
          <w:rStyle w:val="StyleUnderline"/>
        </w:rPr>
        <w:t>barriers to entry for harebrained foreign policy schemes have fallen away as Americans’ trust in experts has eroded.</w:t>
      </w:r>
      <w:r w:rsidRPr="00061F99">
        <w:rPr>
          <w:sz w:val="16"/>
        </w:rPr>
        <w:t xml:space="preserve"> Today, the United States is in the midst of a debate about whether a wall along its southern border should be made of concrete, have see-through slats, or be solar-</w:t>
      </w:r>
      <w:proofErr w:type="gramStart"/>
      <w:r w:rsidRPr="00061F99">
        <w:rPr>
          <w:sz w:val="16"/>
        </w:rPr>
        <w:t>powered.</w:t>
      </w:r>
      <w:r w:rsidRPr="00061F99">
        <w:rPr>
          <w:rStyle w:val="StyleUnderline"/>
        </w:rPr>
        <w:t>The</w:t>
      </w:r>
      <w:proofErr w:type="gramEnd"/>
      <w:r w:rsidRPr="00061F99">
        <w:rPr>
          <w:rStyle w:val="StyleUnderline"/>
        </w:rPr>
        <w:t xml:space="preserve"> ability of experts to kill bad ideas isn’t what it used to be.</w:t>
      </w:r>
      <w:r w:rsidRPr="00061F99">
        <w:rPr>
          <w:sz w:val="16"/>
        </w:rPr>
        <w:t xml:space="preserve"> The cognoscenti might believe that their informed opinions can steady the hands of successive administrations, but they are operating in hostile territory.</w:t>
      </w:r>
    </w:p>
    <w:p w14:paraId="2950083A" w14:textId="77777777" w:rsidR="00736591" w:rsidRPr="00061F99" w:rsidRDefault="00736591" w:rsidP="00736591">
      <w:pPr>
        <w:rPr>
          <w:sz w:val="16"/>
        </w:rPr>
      </w:pPr>
      <w:r w:rsidRPr="00061F99">
        <w:rPr>
          <w:sz w:val="16"/>
        </w:rPr>
        <w:t xml:space="preserve">To be fair, the hostility to foreign policy experts is not without cause. The </w:t>
      </w:r>
      <w:r w:rsidRPr="00061F99">
        <w:rPr>
          <w:rStyle w:val="StyleUnderline"/>
        </w:rPr>
        <w:t>interventions in Afghanistan, Iraq, and Libya were massive screwups.</w:t>
      </w:r>
      <w:r w:rsidRPr="00061F99">
        <w:rPr>
          <w:sz w:val="16"/>
        </w:rPr>
        <w:t xml:space="preserve"> Despite what the experts predicted, </w:t>
      </w:r>
      <w:r w:rsidRPr="00061F99">
        <w:rPr>
          <w:rStyle w:val="StyleUnderline"/>
        </w:rPr>
        <w:t>globalization has not transformed China into a Jeffersonian democracy.</w:t>
      </w:r>
      <w:r w:rsidRPr="00061F99">
        <w:rPr>
          <w:sz w:val="16"/>
        </w:rPr>
        <w:t xml:space="preserve"> The supposedly infallible advice enshrined in the Washington consensus ended up triggering multiple financial crises. Economists and foreign affairs advisers advocated austerity, despite the pain it caused the poor and the middle class, and consistently cried wolf about an increase in interest rates that has yet to come. No wonder both Barack Obama and Trump have taken such pleasure in bashing the Washington establishment.</w:t>
      </w:r>
    </w:p>
    <w:p w14:paraId="7E5871A2" w14:textId="77777777" w:rsidR="00736591" w:rsidRPr="00061F99" w:rsidRDefault="00736591" w:rsidP="00736591">
      <w:pPr>
        <w:rPr>
          <w:rStyle w:val="StyleUnderline"/>
        </w:rPr>
      </w:pPr>
      <w:r w:rsidRPr="00061F99">
        <w:rPr>
          <w:rStyle w:val="StyleUnderline"/>
        </w:rPr>
        <w:t>Institutional checks on the president’s foreign policy prerogatives have</w:t>
      </w:r>
      <w:r w:rsidRPr="00061F99">
        <w:rPr>
          <w:sz w:val="16"/>
        </w:rPr>
        <w:t xml:space="preserve"> also </w:t>
      </w:r>
      <w:r w:rsidRPr="00061F99">
        <w:rPr>
          <w:rStyle w:val="StyleUnderline"/>
        </w:rPr>
        <w:t>deteriorated</w:t>
      </w:r>
      <w:r w:rsidRPr="00061F99">
        <w:rPr>
          <w:sz w:val="16"/>
        </w:rPr>
        <w:t xml:space="preserve">—primarily because the </w:t>
      </w:r>
      <w:r w:rsidRPr="00061F99">
        <w:rPr>
          <w:rStyle w:val="StyleUnderline"/>
        </w:rPr>
        <w:t>other branches of government have voluntarily surrendered them.</w:t>
      </w:r>
      <w:r w:rsidRPr="00061F99">
        <w:rPr>
          <w:sz w:val="16"/>
        </w:rPr>
        <w:t xml:space="preserve"> The passage of the Smoot-Hawley Tariff Act of 1930, which exacerbated the Great Depression, showed that Congress could not responsibly execute its constitutional responsibilities on trade. With the 1934 Reciprocal Trade Agreements Act, it delegated many of those powers to the president, marking the beginning of a sustained decline in congressional oversight. More recently, </w:t>
      </w:r>
      <w:r w:rsidRPr="00061F99">
        <w:rPr>
          <w:rStyle w:val="StyleUnderline"/>
        </w:rPr>
        <w:t>political polarization has rendered Congress a dysfunctional, petulant mess, encouraging successive administrations to enhance the powers of the executive branch.</w:t>
      </w:r>
      <w:r w:rsidRPr="00061F99">
        <w:rPr>
          <w:sz w:val="16"/>
        </w:rPr>
        <w:t xml:space="preserve"> Nor has the judicial branch acted as much of an impediment. </w:t>
      </w:r>
      <w:r w:rsidRPr="00061F99">
        <w:rPr>
          <w:rStyle w:val="StyleUnderline"/>
        </w:rPr>
        <w:t>The Supreme Court has persistently deferred to the president on matters of national security, as it did</w:t>
      </w:r>
      <w:r w:rsidRPr="00061F99">
        <w:rPr>
          <w:sz w:val="16"/>
        </w:rPr>
        <w:t xml:space="preserve"> in 2018 when it ruled </w:t>
      </w:r>
      <w:r w:rsidRPr="00061F99">
        <w:rPr>
          <w:rStyle w:val="StyleUnderline"/>
        </w:rPr>
        <w:t>in favor of the Trump administration’s travel ban.</w:t>
      </w:r>
    </w:p>
    <w:p w14:paraId="1C1B5FAE" w14:textId="77777777" w:rsidR="00736591" w:rsidRDefault="00736591" w:rsidP="00736591"/>
    <w:p w14:paraId="47E31D50" w14:textId="36AC16FE" w:rsidR="008733EE" w:rsidRDefault="0045696B" w:rsidP="0045696B">
      <w:pPr>
        <w:pStyle w:val="Heading3"/>
      </w:pPr>
      <w:r>
        <w:t>AT: Next President</w:t>
      </w:r>
      <w:r w:rsidR="006B65BD">
        <w:t xml:space="preserve"> Solves</w:t>
      </w:r>
      <w:r>
        <w:t>/Trump Not Everything</w:t>
      </w:r>
    </w:p>
    <w:p w14:paraId="3143643F" w14:textId="77777777" w:rsidR="0045696B" w:rsidRDefault="0045696B" w:rsidP="0045696B">
      <w:pPr>
        <w:pStyle w:val="Heading4"/>
      </w:pPr>
      <w:r>
        <w:t xml:space="preserve">The next president can’t undo Trump – he undermined any attempt at US leadership </w:t>
      </w:r>
    </w:p>
    <w:p w14:paraId="01698E8C" w14:textId="77777777" w:rsidR="0045696B" w:rsidRPr="00792912" w:rsidRDefault="0045696B" w:rsidP="0045696B">
      <w:pPr>
        <w:rPr>
          <w:rStyle w:val="Style13ptBold"/>
        </w:rPr>
      </w:pPr>
      <w:r w:rsidRPr="00792912">
        <w:rPr>
          <w:rStyle w:val="Style13ptBold"/>
        </w:rPr>
        <w:t>Drezner</w:t>
      </w:r>
      <w:r w:rsidRPr="002A60C5">
        <w:t>, Professor of International Politics at the Fletcher School of Law and Diplomacy,</w:t>
      </w:r>
      <w:r w:rsidRPr="00792912">
        <w:rPr>
          <w:rStyle w:val="Style13ptBold"/>
        </w:rPr>
        <w:t xml:space="preserve"> 2019</w:t>
      </w:r>
    </w:p>
    <w:p w14:paraId="72C09ED3" w14:textId="0D63254D" w:rsidR="0045696B" w:rsidRPr="009B6860" w:rsidRDefault="0045696B" w:rsidP="0045696B">
      <w:r>
        <w:t xml:space="preserve">(Daniel W., “This Time Is Different Why U.S. Foreign Policy Will Never Recover”, Foreign Affairs, May/June 2019, </w:t>
      </w:r>
      <w:hyperlink r:id="rId73" w:history="1">
        <w:r w:rsidRPr="00DD0724">
          <w:rPr>
            <w:rStyle w:val="Hyperlink"/>
          </w:rPr>
          <w:t>https://www.foreignaffairs.com/articles/2019-04-16/time-different</w:t>
        </w:r>
      </w:hyperlink>
      <w:r>
        <w:t>, accessed July 6, 2019, GDI-JRam)</w:t>
      </w:r>
    </w:p>
    <w:p w14:paraId="629A0155" w14:textId="77777777" w:rsidR="0045696B" w:rsidRPr="009B6860" w:rsidRDefault="0045696B" w:rsidP="0045696B">
      <w:pPr>
        <w:rPr>
          <w:rStyle w:val="StyleUnderline"/>
        </w:rPr>
      </w:pPr>
      <w:r w:rsidRPr="009B6860">
        <w:rPr>
          <w:rStyle w:val="StyleUnderline"/>
        </w:rPr>
        <w:t>After Trump, a new president will no doubt try to restore sanity to U.S. foreign policy.</w:t>
      </w:r>
      <w:r w:rsidRPr="009B6860">
        <w:rPr>
          <w:sz w:val="16"/>
        </w:rPr>
        <w:t xml:space="preserve"> Surely, he or she will reverse the travel ban, halt the hostile rhetoric toward long-standing allies, and end the attacks on the world trading system. </w:t>
      </w:r>
      <w:r w:rsidRPr="009B6860">
        <w:rPr>
          <w:rStyle w:val="StyleUnderline"/>
        </w:rPr>
        <w:t>These patches will miss the deeper problem,</w:t>
      </w:r>
      <w:r w:rsidRPr="009B6860">
        <w:rPr>
          <w:sz w:val="16"/>
        </w:rPr>
        <w:t xml:space="preserve"> however. </w:t>
      </w:r>
      <w:r w:rsidRPr="009B6860">
        <w:rPr>
          <w:rStyle w:val="StyleUnderline"/>
        </w:rPr>
        <w:t>Political polarization has eroded the notion that presidents need to govern from the center. Trump has eviscerated that idea.</w:t>
      </w:r>
      <w:r w:rsidRPr="009B6860">
        <w:rPr>
          <w:sz w:val="16"/>
        </w:rPr>
        <w:t xml:space="preserve"> The odds are decent that </w:t>
      </w:r>
      <w:r w:rsidRPr="009B6860">
        <w:rPr>
          <w:rStyle w:val="StyleUnderline"/>
        </w:rPr>
        <w:t>a left-wing populist will replace the current president, and then an archconservative will replace that president. The weak constraints on the executive branch will only make things worse.</w:t>
      </w:r>
      <w:r w:rsidRPr="009B6860">
        <w:rPr>
          <w:sz w:val="16"/>
        </w:rPr>
        <w:t xml:space="preserve"> </w:t>
      </w:r>
      <w:r w:rsidRPr="009B6860">
        <w:rPr>
          <w:rStyle w:val="StyleUnderline"/>
        </w:rPr>
        <w:t>Congress has evinced little interest in playing a constructive role when it comes to foreign policy. The public is still checked out on world politics.</w:t>
      </w:r>
      <w:r w:rsidRPr="009B6860">
        <w:rPr>
          <w:sz w:val="16"/>
        </w:rPr>
        <w:t xml:space="preserve"> </w:t>
      </w:r>
      <w:r w:rsidRPr="009B6860">
        <w:rPr>
          <w:rStyle w:val="StyleUnderline"/>
        </w:rPr>
        <w:t>The combination of worn-down guardrails and presidents emerging from the ends of the political spectrum may well whipsaw U.S. foreign policy between “America first” and a new Second International. The</w:t>
      </w:r>
      <w:r w:rsidRPr="009B6860">
        <w:rPr>
          <w:sz w:val="16"/>
        </w:rPr>
        <w:t xml:space="preserve"> very </w:t>
      </w:r>
      <w:r w:rsidRPr="009B6860">
        <w:rPr>
          <w:rStyle w:val="StyleUnderline"/>
        </w:rPr>
        <w:t>concept of a consistent, durable grand strategy will not be sustainable.</w:t>
      </w:r>
    </w:p>
    <w:p w14:paraId="4931FD4F" w14:textId="77777777" w:rsidR="0045696B" w:rsidRPr="009B6860" w:rsidRDefault="0045696B" w:rsidP="0045696B">
      <w:pPr>
        <w:rPr>
          <w:u w:val="single"/>
        </w:rPr>
      </w:pPr>
      <w:r w:rsidRPr="009B6860">
        <w:rPr>
          <w:sz w:val="16"/>
        </w:rPr>
        <w:t xml:space="preserve">In that event, only the credulous will consider U.S. commitments credible. </w:t>
      </w:r>
      <w:r w:rsidRPr="009B6860">
        <w:rPr>
          <w:rStyle w:val="StyleUnderline"/>
        </w:rPr>
        <w:t>Alliances will fray, and other countries will find it easier to flout global norms.</w:t>
      </w:r>
      <w:r w:rsidRPr="009B6860">
        <w:rPr>
          <w:sz w:val="16"/>
        </w:rPr>
        <w:t xml:space="preserve"> All the while, </w:t>
      </w:r>
      <w:r w:rsidRPr="009B6860">
        <w:rPr>
          <w:rStyle w:val="StyleUnderline"/>
        </w:rPr>
        <w:t>the scars of the Trump administration will linger.</w:t>
      </w:r>
      <w:r w:rsidRPr="009B6860">
        <w:rPr>
          <w:sz w:val="16"/>
        </w:rPr>
        <w:t xml:space="preserve"> </w:t>
      </w:r>
      <w:r w:rsidRPr="009B6860">
        <w:rPr>
          <w:rStyle w:val="StyleUnderline"/>
        </w:rPr>
        <w:t>The vagaries of the current administration have already forced a mass exodus of senior diplomats from the State Department. That human capital will be difficult to replace.</w:t>
      </w:r>
      <w:r w:rsidRPr="009B6860">
        <w:rPr>
          <w:sz w:val="16"/>
        </w:rPr>
        <w:t xml:space="preserve"> For the past two years, the number of international students who have enrolled in U.S. university degree programs has fallen as nativism has grown louder. It will take a while to convince foreigners that this was a temporary spasm. </w:t>
      </w:r>
      <w:r w:rsidRPr="009B6860">
        <w:rPr>
          <w:rStyle w:val="StyleUnderline"/>
        </w:rPr>
        <w:t>After the Trump administration withdrew from the Iran nuclear deal, it forced SWIFT, the private-sector network that facilitates international financial transactions, to comply with unilateral U.S. sanctions against Iran, spurring China, France, Germany, Russia, and the United Kingdom to create an alternative payment system.</w:t>
      </w:r>
      <w:r w:rsidRPr="009B6860">
        <w:rPr>
          <w:sz w:val="16"/>
        </w:rPr>
        <w:t xml:space="preserve"> That means little right now, but in the long run, </w:t>
      </w:r>
      <w:r w:rsidRPr="009B6860">
        <w:rPr>
          <w:rStyle w:val="StyleUnderline"/>
        </w:rPr>
        <w:t>both U.S. allies and U.S. rivals will learn to avoid relying on the dollar.</w:t>
      </w:r>
    </w:p>
    <w:p w14:paraId="1DCF9AF7" w14:textId="77777777" w:rsidR="0045696B" w:rsidRPr="009B6860" w:rsidRDefault="0045696B" w:rsidP="0045696B">
      <w:pPr>
        <w:rPr>
          <w:rStyle w:val="StyleUnderline"/>
        </w:rPr>
      </w:pPr>
      <w:r w:rsidRPr="009B6860">
        <w:rPr>
          <w:sz w:val="16"/>
        </w:rPr>
        <w:t xml:space="preserve">Perhaps most important, the </w:t>
      </w:r>
      <w:r w:rsidRPr="009B6860">
        <w:rPr>
          <w:rStyle w:val="StyleUnderline"/>
        </w:rPr>
        <w:t>Trump administration has unilaterally surrendered the set of ideals that guided U.S. policymakers for decades.</w:t>
      </w:r>
      <w:r w:rsidRPr="009B6860">
        <w:rPr>
          <w:sz w:val="16"/>
        </w:rPr>
        <w:t xml:space="preserve"> It is entirely proper to debate how much the United States should prioritize the promotion of human rights, democracy, and the rule of law across the world. What should be beyond debate, however, is that </w:t>
      </w:r>
      <w:r w:rsidRPr="009B6860">
        <w:rPr>
          <w:rStyle w:val="StyleUnderline"/>
        </w:rPr>
        <w:t>it is worthwhile to promote</w:t>
      </w:r>
      <w:r w:rsidRPr="009B6860">
        <w:rPr>
          <w:sz w:val="16"/>
        </w:rPr>
        <w:t xml:space="preserve"> those </w:t>
      </w:r>
      <w:r w:rsidRPr="009B6860">
        <w:rPr>
          <w:rStyle w:val="StyleUnderline"/>
        </w:rPr>
        <w:t>values overseas</w:t>
      </w:r>
      <w:r w:rsidRPr="009B6860">
        <w:rPr>
          <w:sz w:val="16"/>
        </w:rPr>
        <w:t xml:space="preserve"> and enshrine them at home. </w:t>
      </w:r>
      <w:r w:rsidRPr="009B6860">
        <w:rPr>
          <w:rStyle w:val="StyleUnderline"/>
        </w:rPr>
        <w:t>Trump’s ugly rhetoric makes a mockery of those values. Although a future president might sound better on these issues, both allies and rivals will remember the current moment. The seeds of doubt have been planted, and they will one day sprout.</w:t>
      </w:r>
    </w:p>
    <w:p w14:paraId="028E89A6" w14:textId="77777777" w:rsidR="0045696B" w:rsidRPr="0045696B" w:rsidRDefault="0045696B" w:rsidP="0045696B"/>
    <w:p w14:paraId="16A51749" w14:textId="77777777" w:rsidR="005920BD" w:rsidRPr="005920BD" w:rsidRDefault="005920BD" w:rsidP="005920BD"/>
    <w:p w14:paraId="3DE8C7EE" w14:textId="77777777" w:rsidR="0055564A" w:rsidRPr="0055564A" w:rsidRDefault="0055564A" w:rsidP="0055564A"/>
    <w:p w14:paraId="264ADB4A" w14:textId="77777777" w:rsidR="0055564A" w:rsidRDefault="0055564A" w:rsidP="0055564A">
      <w:pPr>
        <w:pStyle w:val="Heading2"/>
      </w:pPr>
      <w:r>
        <w:t xml:space="preserve">Link Answers </w:t>
      </w:r>
    </w:p>
    <w:p w14:paraId="20CB79F4" w14:textId="7825C87C" w:rsidR="0055564A" w:rsidRDefault="008C41EB" w:rsidP="0055564A">
      <w:pPr>
        <w:pStyle w:val="Heading3"/>
      </w:pPr>
      <w:r>
        <w:t xml:space="preserve">Turn - </w:t>
      </w:r>
      <w:r w:rsidR="0055564A">
        <w:t xml:space="preserve">Arms Sales Hurt Leadership—Generic </w:t>
      </w:r>
    </w:p>
    <w:p w14:paraId="176FD877" w14:textId="5F735E2A" w:rsidR="00606B17" w:rsidRDefault="00606B17" w:rsidP="00606B17">
      <w:pPr>
        <w:pStyle w:val="Heading4"/>
      </w:pPr>
      <w:r>
        <w:t xml:space="preserve">Reducing Arms Sales increases leadership — gives us moral authority </w:t>
      </w:r>
    </w:p>
    <w:p w14:paraId="38D01576" w14:textId="59E8D303" w:rsidR="00606B17" w:rsidRPr="00D6710F" w:rsidRDefault="00606B17" w:rsidP="00606B17">
      <w:pPr>
        <w:pStyle w:val="Heading4"/>
        <w:rPr>
          <w:rFonts w:ascii="Times New Roman" w:hAnsi="Times New Roman" w:cs="Times New Roman"/>
          <w:sz w:val="24"/>
          <w:szCs w:val="24"/>
        </w:rPr>
      </w:pPr>
      <w:r w:rsidRPr="00D6710F">
        <w:t>Thrall</w:t>
      </w:r>
      <w:r w:rsidR="006B65BD">
        <w:t xml:space="preserve"> and </w:t>
      </w:r>
      <w:r w:rsidRPr="00D6710F">
        <w:t>Dorminey 18 </w:t>
      </w:r>
    </w:p>
    <w:p w14:paraId="21D42D9B" w14:textId="158C6F4E" w:rsidR="00606B17" w:rsidRDefault="00606B17" w:rsidP="00606B17">
      <w:r w:rsidRPr="00D6710F">
        <w:rPr>
          <w:rFonts w:ascii="Arial" w:eastAsia="Times New Roman" w:hAnsi="Arial" w:cs="Arial"/>
          <w:color w:val="000000"/>
        </w:rPr>
        <w:t xml:space="preserve">(A. Trevor, senior fellow for the Cato’s Institute’s Defense and Foreign Policy Department, with expertise in international security and the politics of American national security. AND Caroline, was a policy analyst in defense and foreign policy studies at the Cato Institute. “Risky Business: The Role of Arms Sales in U.S. Foreign Policy”, CATO Institute (March 13, 2018) </w:t>
      </w:r>
      <w:hyperlink r:id="rId74" w:history="1">
        <w:r w:rsidRPr="00D6710F">
          <w:rPr>
            <w:rFonts w:ascii="Arial" w:eastAsia="Times New Roman" w:hAnsi="Arial" w:cs="Arial"/>
            <w:color w:val="1155CC"/>
            <w:u w:val="single"/>
          </w:rPr>
          <w:t>https://www.cato.org/publications/policy-analysis/risky-business-role-arms-sales-us-foreign-policy</w:t>
        </w:r>
      </w:hyperlink>
      <w:r>
        <w:rPr>
          <w:rFonts w:ascii="Arial" w:eastAsia="Times New Roman" w:hAnsi="Arial" w:cs="Arial"/>
          <w:color w:val="1155CC"/>
          <w:u w:val="single"/>
        </w:rPr>
        <w:t>,</w:t>
      </w:r>
      <w:r w:rsidRPr="00D6710F">
        <w:rPr>
          <w:rFonts w:ascii="Arial" w:eastAsia="Times New Roman" w:hAnsi="Arial" w:cs="Arial"/>
          <w:color w:val="000000"/>
        </w:rPr>
        <w:t xml:space="preserve"> Accessed July 8, 2019 GDI-CJS)</w:t>
      </w:r>
    </w:p>
    <w:p w14:paraId="63E64FB3" w14:textId="77777777" w:rsidR="00606B17" w:rsidRPr="00606B17" w:rsidRDefault="00606B17" w:rsidP="00606B17">
      <w:pPr>
        <w:rPr>
          <w:rStyle w:val="StyleUnderline"/>
        </w:rPr>
      </w:pPr>
      <w:r w:rsidRPr="00736591">
        <w:rPr>
          <w:sz w:val="16"/>
        </w:rPr>
        <w:t xml:space="preserve">The second major benefit of </w:t>
      </w:r>
      <w:r w:rsidRPr="00606B17">
        <w:rPr>
          <w:rStyle w:val="StyleUnderline"/>
        </w:rPr>
        <w:t xml:space="preserve">reducing arms sales </w:t>
      </w:r>
      <w:r w:rsidRPr="00736591">
        <w:rPr>
          <w:sz w:val="16"/>
        </w:rPr>
        <w:t xml:space="preserve">is that it </w:t>
      </w:r>
      <w:r w:rsidRPr="00606B17">
        <w:rPr>
          <w:rStyle w:val="StyleUnderline"/>
        </w:rPr>
        <w:t xml:space="preserve">would imbue the United States with greater moral authority. </w:t>
      </w:r>
      <w:r w:rsidRPr="00736591">
        <w:rPr>
          <w:sz w:val="16"/>
        </w:rPr>
        <w:t xml:space="preserve">Today, as the leading arms-dealing nation in the world, </w:t>
      </w:r>
      <w:r w:rsidRPr="00606B17">
        <w:rPr>
          <w:rStyle w:val="StyleUnderline"/>
        </w:rPr>
        <w:t xml:space="preserve">the United States lacks credibility in discussions of arms control and nonproliferation, </w:t>
      </w:r>
      <w:r w:rsidRPr="00736591">
        <w:rPr>
          <w:sz w:val="16"/>
        </w:rPr>
        <w:t xml:space="preserve">especially in light of its military interventionism since 2001. </w:t>
      </w:r>
      <w:r w:rsidRPr="00606B17">
        <w:rPr>
          <w:rStyle w:val="StyleUnderline"/>
        </w:rPr>
        <w:t xml:space="preserve">By showing the world that it is ready to choose diplomacy over the arms trade, the United States would provide a huge boost to international efforts to curtail proliferation and its negative consequences. </w:t>
      </w:r>
      <w:r w:rsidRPr="00736591">
        <w:rPr>
          <w:sz w:val="16"/>
        </w:rPr>
        <w:t xml:space="preserve">This is important because the United States has pursued and will continue to pursue a wide range of arms control and nonproliferation objectives. </w:t>
      </w:r>
      <w:r w:rsidRPr="00606B17">
        <w:rPr>
          <w:rStyle w:val="StyleUnderline"/>
        </w:rPr>
        <w:t>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w:t>
      </w:r>
      <w:r w:rsidRPr="00736591">
        <w:rPr>
          <w:sz w:val="16"/>
        </w:rPr>
        <w:t xml:space="preserve"> 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w:t>
      </w:r>
      <w:r w:rsidRPr="00606B17">
        <w:rPr>
          <w:rStyle w:val="StyleUnderline"/>
        </w:rPr>
        <w:t>But history shows that global nonproliferation treaties and weapons bans typically require great-power support.</w:t>
      </w:r>
      <w:r w:rsidRPr="00736591">
        <w:rPr>
          <w:sz w:val="16"/>
        </w:rPr>
        <w:t xml:space="preserve"> In 1969, for example, Richard Nixon decided to shutter the American offensive-biological-weapons program and seek an international ban on such weapons. By 1972 the Biological Weapons Convention passed and has since been signed by 178 nations.98 In 1991 President George H. W. Bush unilaterally renounced the use of chemical weapons. By 1993 the United States had signed the Chemical Weapons Convention, which now has 192 signatories.99 Both of these efforts succeeded in part because the United States took decisive early action in the absence of any promises about how others would respond.100 </w:t>
      </w:r>
      <w:r w:rsidRPr="00606B17">
        <w:rPr>
          <w:rStyle w:val="StyleUnderline"/>
        </w:rPr>
        <w:t>Without U.S. leadership, any effort to limit proliferation of major conventional weapons and dangerous emerging technologies is likely to fail.</w:t>
      </w:r>
    </w:p>
    <w:p w14:paraId="3B961968" w14:textId="08597FC1" w:rsidR="00E16B81" w:rsidRDefault="00E16B81" w:rsidP="00E16B81"/>
    <w:p w14:paraId="3B328356" w14:textId="77777777" w:rsidR="00E16B81" w:rsidRPr="00E16B81" w:rsidRDefault="00E16B81" w:rsidP="00E16B81"/>
    <w:p w14:paraId="2A707B3B" w14:textId="77777777" w:rsidR="0055564A" w:rsidRDefault="0055564A" w:rsidP="0055564A">
      <w:pPr>
        <w:pStyle w:val="Heading2"/>
      </w:pPr>
      <w:r>
        <w:t>Impact Answers</w:t>
      </w:r>
    </w:p>
    <w:p w14:paraId="4D4A4BE2" w14:textId="58B07404" w:rsidR="00C5543B" w:rsidRDefault="001B65D2" w:rsidP="00C5543B">
      <w:pPr>
        <w:pStyle w:val="Heading3"/>
      </w:pPr>
      <w:r>
        <w:t>No Impact—</w:t>
      </w:r>
      <w:r w:rsidR="00C5543B">
        <w:t>Leadership Fails—Structure</w:t>
      </w:r>
    </w:p>
    <w:p w14:paraId="1E9CCAB0" w14:textId="77777777" w:rsidR="00C5543B" w:rsidRPr="00A92EB6" w:rsidRDefault="00C5543B" w:rsidP="00C5543B">
      <w:pPr>
        <w:pStyle w:val="Heading4"/>
      </w:pPr>
      <w:r>
        <w:t xml:space="preserve">Impact inevitable – the overall structure of US leadership is broke </w:t>
      </w:r>
    </w:p>
    <w:p w14:paraId="0018914A" w14:textId="77777777" w:rsidR="00C5543B" w:rsidRPr="00FF2657" w:rsidRDefault="00C5543B" w:rsidP="00C5543B">
      <w:pPr>
        <w:rPr>
          <w:rStyle w:val="Style13ptBold"/>
        </w:rPr>
      </w:pPr>
      <w:r w:rsidRPr="00670589">
        <w:rPr>
          <w:rStyle w:val="Style13ptBold"/>
        </w:rPr>
        <w:t>Daalder</w:t>
      </w:r>
      <w:r w:rsidRPr="006B65BD">
        <w:t>, president of the Chicago Council on Global Affairs, AND Lindsay, senior vice president and director of studies at Council of Foreign Affairs,</w:t>
      </w:r>
      <w:r w:rsidRPr="00670589">
        <w:rPr>
          <w:rStyle w:val="Style13ptBold"/>
        </w:rPr>
        <w:t xml:space="preserve"> 2018</w:t>
      </w:r>
    </w:p>
    <w:p w14:paraId="498A8512" w14:textId="77777777" w:rsidR="00C5543B" w:rsidRDefault="00C5543B" w:rsidP="00C5543B">
      <w:r>
        <w:t xml:space="preserve">(Ivo and Lindsay, interviewed Mara </w:t>
      </w:r>
      <w:r w:rsidRPr="00670589">
        <w:t>Liasson, National Political Correspondent for National Public Radio,</w:t>
      </w:r>
      <w:r>
        <w:t xml:space="preserve"> “The Empty Throne: America's Abdication of Global Leadership”, Council on Foreign Affairs, October 22, 2018, </w:t>
      </w:r>
      <w:hyperlink r:id="rId75" w:history="1">
        <w:r w:rsidRPr="00DD0724">
          <w:rPr>
            <w:rStyle w:val="Hyperlink"/>
          </w:rPr>
          <w:t>https://www.cfr.org/event/empty-throne-americas-abdication-global-leadership</w:t>
        </w:r>
      </w:hyperlink>
      <w:r>
        <w:t>, accessed July 8, 2019, GDI-JRam)</w:t>
      </w:r>
    </w:p>
    <w:p w14:paraId="621FDE6D" w14:textId="77777777" w:rsidR="00C5543B" w:rsidRDefault="00C5543B" w:rsidP="00C5543B">
      <w:r>
        <w:t>Q: Bill Drozdiak, McLarty Associates.</w:t>
      </w:r>
    </w:p>
    <w:p w14:paraId="7BA4EFBC" w14:textId="77777777" w:rsidR="00C5543B" w:rsidRPr="0028374E" w:rsidRDefault="00C5543B" w:rsidP="00C5543B">
      <w:pPr>
        <w:rPr>
          <w:rStyle w:val="StyleUnderline"/>
        </w:rPr>
      </w:pPr>
      <w:r w:rsidRPr="0028374E">
        <w:rPr>
          <w:rStyle w:val="StyleUnderline"/>
        </w:rPr>
        <w:t>To what extent do you think Donald Trump is a symptom, rather than the cause, of this abdication of American global leadership</w:t>
      </w:r>
      <w:r>
        <w:t xml:space="preserve">? I mean, </w:t>
      </w:r>
      <w:r w:rsidRPr="0028374E">
        <w:rPr>
          <w:rStyle w:val="StyleUnderline"/>
        </w:rPr>
        <w:t>you can make the point that Barack Obama talked about free riders.</w:t>
      </w:r>
      <w:r>
        <w:t xml:space="preserve"> He talked about pivot to Asia. And at the same time, you also have a clear rise of populist nationalism, not just in Europe and the United States, but elsewhere. </w:t>
      </w:r>
      <w:proofErr w:type="gramStart"/>
      <w:r w:rsidRPr="0028374E">
        <w:rPr>
          <w:rStyle w:val="StyleUnderline"/>
        </w:rPr>
        <w:t>So</w:t>
      </w:r>
      <w:proofErr w:type="gramEnd"/>
      <w:r w:rsidRPr="0028374E">
        <w:rPr>
          <w:rStyle w:val="StyleUnderline"/>
        </w:rPr>
        <w:t xml:space="preserve"> is there a historical wave that the two of you discerned in the research that you were doing about this book?</w:t>
      </w:r>
    </w:p>
    <w:p w14:paraId="018DEDF8" w14:textId="77777777" w:rsidR="00C5543B" w:rsidRDefault="00C5543B" w:rsidP="00C5543B">
      <w:r>
        <w:t xml:space="preserve">DAALDER: I mean, </w:t>
      </w:r>
      <w:r w:rsidRPr="0028374E">
        <w:rPr>
          <w:rStyle w:val="StyleUnderline"/>
        </w:rPr>
        <w:t>in many ways he’s symptom rather than cause</w:t>
      </w:r>
      <w:r>
        <w:t>. And he is—</w:t>
      </w:r>
      <w:r w:rsidRPr="00D83ED0">
        <w:rPr>
          <w:rStyle w:val="StyleUnderline"/>
        </w:rPr>
        <w:t>he is riding and directing a wave</w:t>
      </w:r>
      <w:r>
        <w:t>. He’s not—</w:t>
      </w:r>
      <w:r w:rsidRPr="00D83ED0">
        <w:rPr>
          <w:rStyle w:val="StyleUnderline"/>
        </w:rPr>
        <w:t xml:space="preserve">he’s certainly not trying to go the other way, in terms of both populism and nationalism. </w:t>
      </w:r>
      <w:r>
        <w:t xml:space="preserve">And I think—let’s not underestimate, and </w:t>
      </w:r>
      <w:r w:rsidRPr="00D83ED0">
        <w:rPr>
          <w:rStyle w:val="StyleUnderline"/>
        </w:rPr>
        <w:t>we don’t talk enough about nationalism. What’s really happening in Europe—which, Bill, you know as well as I do, if not better—is an emergence of nationalism, a sense that we need to stand up for the nation.</w:t>
      </w:r>
      <w:r>
        <w:t xml:space="preserve"> And that’s happening here too. And it has—in many ways, it is the same kind of sentiment that existed in the ’20s and the ’30s, for very different reasons at the time, that is coming back.</w:t>
      </w:r>
    </w:p>
    <w:p w14:paraId="3CEF0182" w14:textId="77777777" w:rsidR="00C5543B" w:rsidRDefault="00C5543B" w:rsidP="00C5543B">
      <w:r>
        <w:t xml:space="preserve">And </w:t>
      </w:r>
      <w:r w:rsidRPr="00A92EB6">
        <w:rPr>
          <w:rStyle w:val="StyleUnderline"/>
        </w:rPr>
        <w:t>the rules-based order was designed with very much knowing in mind that that was one of the tendencies of nations, is to think about nationalism and the comparative advantage of one against the other, as opposed to the comparative advantage of working together to deal with common problems.</w:t>
      </w:r>
      <w:r>
        <w:t xml:space="preserve"> And </w:t>
      </w:r>
      <w:r w:rsidRPr="00A92EB6">
        <w:rPr>
          <w:rStyle w:val="StyleUnderline"/>
        </w:rPr>
        <w:t>as you undermine that rules-based order, nationalist sentiment will rise by definition</w:t>
      </w:r>
      <w:r>
        <w:t xml:space="preserve">. It’s kind of how it works. And we know where that ends. It ended in the 1930s—it ended in a terrible way. </w:t>
      </w:r>
      <w:r w:rsidRPr="00A92EB6">
        <w:rPr>
          <w:rStyle w:val="StyleUnderline"/>
        </w:rPr>
        <w:t xml:space="preserve">It was why we decided—wise men—and </w:t>
      </w:r>
      <w:proofErr w:type="gramStart"/>
      <w:r w:rsidRPr="00A92EB6">
        <w:rPr>
          <w:rStyle w:val="StyleUnderline"/>
        </w:rPr>
        <w:t>unfortunately</w:t>
      </w:r>
      <w:proofErr w:type="gramEnd"/>
      <w:r w:rsidRPr="00A92EB6">
        <w:rPr>
          <w:rStyle w:val="StyleUnderline"/>
        </w:rPr>
        <w:t xml:space="preserve"> they were all men at that time—decided to create that new system, and to have American leadership be the glue that kept that system together. And</w:t>
      </w:r>
      <w:r>
        <w:t xml:space="preserve"> to fight against the very tendencies that are always there. They were there in the ’50s. They were there in the ’60s, and the ’70s, and the ’80s. They’ve always been there. But to fight back against it, because we knew what the consequences were.</w:t>
      </w:r>
    </w:p>
    <w:p w14:paraId="7351A7BC" w14:textId="0D8438DC" w:rsidR="00C5543B" w:rsidRDefault="00C5543B" w:rsidP="00C5543B">
      <w:pPr>
        <w:rPr>
          <w:rStyle w:val="StyleUnderline"/>
        </w:rPr>
      </w:pPr>
      <w:r w:rsidRPr="00A92EB6">
        <w:rPr>
          <w:rStyle w:val="StyleUnderline"/>
        </w:rPr>
        <w:t xml:space="preserve">I think what we’re having now is a sense of amnesia. We don’t remember what the ’30s was like. We don’t remember how bad it can be, because, you know, for seventy years we’ve had this extraordinary success of an international system that had no great power wars, in which everybody became more secure, more prosperous, and </w:t>
      </w:r>
      <w:proofErr w:type="gramStart"/>
      <w:r w:rsidRPr="00A92EB6">
        <w:rPr>
          <w:rStyle w:val="StyleUnderline"/>
        </w:rPr>
        <w:t>more free</w:t>
      </w:r>
      <w:proofErr w:type="gramEnd"/>
      <w:r w:rsidRPr="00A92EB6">
        <w:rPr>
          <w:rStyle w:val="StyleUnderline"/>
        </w:rPr>
        <w:t xml:space="preserve">. </w:t>
      </w:r>
      <w:r>
        <w:t xml:space="preserve">And </w:t>
      </w:r>
      <w:r w:rsidRPr="00A92EB6">
        <w:rPr>
          <w:rStyle w:val="StyleUnderline"/>
        </w:rPr>
        <w:t>we thought that was kind of the natural order of things. And we’re learning, actually, it wasn’t. It required real day-in and day-out activity by far-sighted leaders on both sides of the Atlantic, on both sides of the Pacific, to make it happen. And when the key glue says, basta, “enough,” don’t want to pay for it anymore, it’s going to—it’s a huge challenge to the system. And that’s really what’s happening.</w:t>
      </w:r>
    </w:p>
    <w:p w14:paraId="4587C2DB" w14:textId="77777777" w:rsidR="006B65BD" w:rsidRDefault="006B65BD" w:rsidP="006B65BD">
      <w:pPr>
        <w:pStyle w:val="Heading3"/>
      </w:pPr>
      <w:r>
        <w:t>No Impact—China War</w:t>
      </w:r>
    </w:p>
    <w:p w14:paraId="044B1764" w14:textId="77777777" w:rsidR="006B65BD" w:rsidRDefault="006B65BD" w:rsidP="006B65BD">
      <w:pPr>
        <w:pStyle w:val="Heading4"/>
      </w:pPr>
      <w:r>
        <w:t xml:space="preserve">China won’t go nuclear – fear US retaliation </w:t>
      </w:r>
    </w:p>
    <w:p w14:paraId="4FCD03E9" w14:textId="77777777" w:rsidR="006B65BD" w:rsidRPr="00103955" w:rsidRDefault="006B65BD" w:rsidP="006B65BD">
      <w:r w:rsidRPr="00103955">
        <w:rPr>
          <w:rStyle w:val="Style13ptBold"/>
        </w:rPr>
        <w:t>Goldsmith</w:t>
      </w:r>
      <w:r>
        <w:t>,</w:t>
      </w:r>
      <w:r w:rsidRPr="00103955">
        <w:t xml:space="preserve"> </w:t>
      </w:r>
      <w:r>
        <w:t xml:space="preserve">master of arts (with honors) from the Australian National University (ANU) Strategic and Defence Studies Centre, </w:t>
      </w:r>
      <w:r w:rsidRPr="00103955">
        <w:rPr>
          <w:rStyle w:val="Style13ptBold"/>
        </w:rPr>
        <w:t>2019</w:t>
      </w:r>
      <w:r>
        <w:t xml:space="preserve"> (Sam, “U.S. Conventional Access Strategy”, </w:t>
      </w:r>
      <w:r w:rsidRPr="00103955">
        <w:t>Naval War College Review , Vol. 72, No. 2 (Spring 2019)</w:t>
      </w:r>
      <w:r>
        <w:t xml:space="preserve">, </w:t>
      </w:r>
      <w:hyperlink r:id="rId76" w:history="1">
        <w:r>
          <w:rPr>
            <w:rStyle w:val="Hyperlink"/>
          </w:rPr>
          <w:t>JSTOR</w:t>
        </w:r>
      </w:hyperlink>
      <w:r>
        <w:t>, Accessed 7/4/19, GDI – JMoore)</w:t>
      </w:r>
    </w:p>
    <w:p w14:paraId="071BDE69" w14:textId="77777777" w:rsidR="006B65BD" w:rsidRPr="00736591" w:rsidRDefault="006B65BD" w:rsidP="006B65BD">
      <w:pPr>
        <w:rPr>
          <w:sz w:val="16"/>
        </w:rPr>
      </w:pPr>
      <w:r w:rsidRPr="00103955">
        <w:rPr>
          <w:sz w:val="16"/>
        </w:rPr>
        <w:t xml:space="preserve">The People’s Republic of China makes extensive territorial claims over Taiwan, the East China Sea, and the South China Sea. China’s neighbors openly dispute these claims and the international community does not recognize most of them. The Chinese government views the settlement of these disputes on terms favorable to China as a national priority. Ideally, the Chinese government would like to resolve these disputes through diplomatic channels or by using coercive and paramilitary techniques that fall short of triggering armed conflicts. 1 However, concurrently the People’s Liberation Army (PLA) is preparing war plans and acquiring capabilities to resolve these disputes through the use of armed force. The Chinese government views all its territorial disputes as “core interests” and has signaled its willingness to achieve these core interests through the use of armed force. The U.S. government openly opposes any coercive or aggressive activities that upset the status quo, putting it at odds with the Chinese government. 2 The problem is that the </w:t>
      </w:r>
      <w:r w:rsidRPr="00C32B58">
        <w:rPr>
          <w:rStyle w:val="StyleUnderline"/>
        </w:rPr>
        <w:t>Chinese leadership appears unconvinced that the United States would risk a conflict with China</w:t>
      </w:r>
      <w:r w:rsidRPr="00103955">
        <w:rPr>
          <w:sz w:val="16"/>
        </w:rPr>
        <w:t>—</w:t>
      </w:r>
      <w:r w:rsidRPr="00C32B58">
        <w:rPr>
          <w:rStyle w:val="StyleUnderline"/>
        </w:rPr>
        <w:t xml:space="preserve">one that </w:t>
      </w:r>
      <w:r w:rsidRPr="00103955">
        <w:rPr>
          <w:rStyle w:val="StyleUnderline"/>
        </w:rPr>
        <w:t>could escalate to a nuclear war</w:t>
      </w:r>
      <w:r w:rsidRPr="00103955">
        <w:rPr>
          <w:sz w:val="16"/>
        </w:rPr>
        <w:t xml:space="preserve">—over disputes concerning territories that geographically are distant from the U.S. mainland and seemingly are unrelated to core U.S. national security interests. 3 </w:t>
      </w:r>
      <w:r w:rsidRPr="00103955">
        <w:rPr>
          <w:rStyle w:val="StyleUnderline"/>
        </w:rPr>
        <w:t xml:space="preserve">However, </w:t>
      </w:r>
      <w:r w:rsidRPr="00103955">
        <w:rPr>
          <w:rStyle w:val="Emphasis"/>
        </w:rPr>
        <w:t>the PLA has a relatively small nuclear arsenal</w:t>
      </w:r>
      <w:r w:rsidRPr="00103955">
        <w:rPr>
          <w:rStyle w:val="StyleUnderline"/>
        </w:rPr>
        <w:t xml:space="preserve">, estimated at fewer than four hundred warheads, </w:t>
      </w:r>
      <w:r w:rsidRPr="00103955">
        <w:rPr>
          <w:rStyle w:val="Emphasis"/>
        </w:rPr>
        <w:t>in contrast with the U.S. arsenal</w:t>
      </w:r>
      <w:r w:rsidRPr="00103955">
        <w:rPr>
          <w:rStyle w:val="StyleUnderline"/>
        </w:rPr>
        <w:t>, which has around 1,550 warheads.</w:t>
      </w:r>
      <w:r w:rsidRPr="00103955">
        <w:rPr>
          <w:sz w:val="16"/>
        </w:rPr>
        <w:t xml:space="preserve"> 4 </w:t>
      </w:r>
      <w:r w:rsidRPr="00103955">
        <w:rPr>
          <w:rStyle w:val="StyleUnderline"/>
        </w:rPr>
        <w:t>Any nuclear strike China made on the United States would involve only a fraction of the PLA’s overall arsenal, because it would need to retain some reserve to deter other nuclear-armed neighbors,</w:t>
      </w:r>
      <w:r w:rsidRPr="00103955">
        <w:rPr>
          <w:sz w:val="16"/>
        </w:rPr>
        <w:t xml:space="preserve"> such as Russia and India. </w:t>
      </w:r>
      <w:r w:rsidRPr="00C32B58">
        <w:rPr>
          <w:rStyle w:val="StyleUnderline"/>
        </w:rPr>
        <w:t xml:space="preserve">If the Chinese leadership authorized </w:t>
      </w:r>
      <w:r w:rsidRPr="00103955">
        <w:rPr>
          <w:rStyle w:val="Emphasis"/>
        </w:rPr>
        <w:t>a nuclear strike against the U.S. homeland, or</w:t>
      </w:r>
      <w:r w:rsidRPr="00C32B58">
        <w:rPr>
          <w:rStyle w:val="StyleUnderline"/>
        </w:rPr>
        <w:t xml:space="preserve"> even a limited nuclear strike against </w:t>
      </w:r>
      <w:r w:rsidRPr="00103955">
        <w:rPr>
          <w:rStyle w:val="Emphasis"/>
        </w:rPr>
        <w:t>forward-deployed U.S. forces</w:t>
      </w:r>
      <w:r w:rsidRPr="00C32B58">
        <w:rPr>
          <w:rStyle w:val="StyleUnderline"/>
        </w:rPr>
        <w:t xml:space="preserve">, it </w:t>
      </w:r>
      <w:r w:rsidRPr="00103955">
        <w:rPr>
          <w:rStyle w:val="Emphasis"/>
        </w:rPr>
        <w:t>would be inviting overwhelming devastation from the considerably larger U.S. nuclear force.</w:t>
      </w:r>
      <w:r w:rsidRPr="00C32B58">
        <w:rPr>
          <w:rStyle w:val="StyleUnderline"/>
        </w:rPr>
        <w:t xml:space="preserve"> </w:t>
      </w:r>
      <w:r w:rsidRPr="00103955">
        <w:rPr>
          <w:sz w:val="16"/>
        </w:rPr>
        <w:t xml:space="preserve">5 For these reasons, </w:t>
      </w:r>
      <w:r w:rsidRPr="00103955">
        <w:rPr>
          <w:rStyle w:val="Emphasis"/>
        </w:rPr>
        <w:t>China likely would aim to confine itself to the use of conventional weapons</w:t>
      </w:r>
      <w:r w:rsidRPr="00C32B58">
        <w:rPr>
          <w:rStyle w:val="StyleUnderline"/>
        </w:rPr>
        <w:t xml:space="preserve"> during any potential high-intensity conflict with the United States</w:t>
      </w:r>
      <w:r w:rsidRPr="00103955">
        <w:rPr>
          <w:sz w:val="16"/>
        </w:rPr>
        <w:t xml:space="preserve">—particularly given that </w:t>
      </w:r>
      <w:r w:rsidRPr="00C32B58">
        <w:rPr>
          <w:rStyle w:val="StyleUnderline"/>
        </w:rPr>
        <w:t>China already possesses a lethal array of long-range, conventional, theater-strike options.</w:t>
      </w:r>
      <w:r w:rsidRPr="00103955">
        <w:rPr>
          <w:sz w:val="16"/>
        </w:rPr>
        <w:t xml:space="preserve"> 6 Such a strategic, conventional, first-strike option is one that the United States should seek to deny China by developing an effective conventional access strategy.</w:t>
      </w:r>
    </w:p>
    <w:p w14:paraId="533010AD" w14:textId="77777777" w:rsidR="006B65BD" w:rsidRDefault="006B65BD" w:rsidP="006B65BD">
      <w:pPr>
        <w:pStyle w:val="Heading3"/>
      </w:pPr>
      <w:r>
        <w:t>No Impact—Great Power War</w:t>
      </w:r>
    </w:p>
    <w:p w14:paraId="75FC8EF7" w14:textId="77777777" w:rsidR="006B65BD" w:rsidRPr="00B013EA" w:rsidRDefault="006B65BD" w:rsidP="006B65BD">
      <w:pPr>
        <w:pStyle w:val="Heading4"/>
      </w:pPr>
      <w:r>
        <w:t xml:space="preserve">No Impact and no Great power wars – they’re too costly  </w:t>
      </w:r>
    </w:p>
    <w:p w14:paraId="75059CED" w14:textId="77777777" w:rsidR="006B65BD" w:rsidRDefault="006B65BD" w:rsidP="006B65BD">
      <w:pPr>
        <w:pStyle w:val="BodyText"/>
        <w:numPr>
          <w:ilvl w:val="0"/>
          <w:numId w:val="13"/>
        </w:numPr>
        <w:rPr>
          <w:rFonts w:ascii="Calibri" w:hAnsi="Calibri"/>
          <w:b/>
          <w:bCs/>
          <w:sz w:val="26"/>
          <w:szCs w:val="26"/>
        </w:rPr>
      </w:pPr>
      <w:r>
        <w:rPr>
          <w:rFonts w:ascii="Calibri" w:hAnsi="Calibri"/>
          <w:b/>
          <w:bCs/>
          <w:sz w:val="26"/>
          <w:szCs w:val="26"/>
        </w:rPr>
        <w:t>Freedman, 19</w:t>
      </w:r>
    </w:p>
    <w:p w14:paraId="73623265" w14:textId="77777777" w:rsidR="006B65BD" w:rsidRDefault="006B65BD" w:rsidP="006B65BD">
      <w:pPr>
        <w:pStyle w:val="BodyText"/>
        <w:numPr>
          <w:ilvl w:val="3"/>
          <w:numId w:val="13"/>
        </w:numPr>
        <w:rPr>
          <w:rFonts w:ascii="Calibri" w:hAnsi="Calibri"/>
          <w:sz w:val="22"/>
          <w:szCs w:val="22"/>
        </w:rPr>
      </w:pPr>
      <w:r>
        <w:rPr>
          <w:rFonts w:ascii="Calibri" w:hAnsi="Calibri"/>
          <w:sz w:val="22"/>
          <w:szCs w:val="22"/>
        </w:rPr>
        <w:t>[Lawrence, Professor of War Studies, King's College London, “The rise and fall of Great Power wars,” International Affairs, 1/1/19, https://doi.org/10.1093/ia/iiy239, acc. 7/14/19, GDI-LBP]</w:t>
      </w:r>
    </w:p>
    <w:p w14:paraId="1934481A" w14:textId="77777777" w:rsidR="006B65BD" w:rsidRPr="00B013EA" w:rsidRDefault="006B65BD" w:rsidP="006B65BD">
      <w:pPr>
        <w:rPr>
          <w:rStyle w:val="StyleUnderline"/>
        </w:rPr>
      </w:pPr>
      <w:r w:rsidRPr="00B013EA">
        <w:rPr>
          <w:sz w:val="16"/>
        </w:rPr>
        <w:t xml:space="preserve">The prevailing type of war is one that is undeclared and is as likely to peter out as conclude with a peace treaty. If it does end with a negotiated agreement, that agreement's effects may be short-lived before the fighting revives. Most of these wars are civil wars, usually drawing in external actors to varying degrees. Instead of set-piece battles there are regular skirmishes, often involving forces composed of mixtures of regulars and irregulars. In some </w:t>
      </w:r>
      <w:proofErr w:type="gramStart"/>
      <w:r w:rsidRPr="00B013EA">
        <w:rPr>
          <w:sz w:val="16"/>
        </w:rPr>
        <w:t>cases</w:t>
      </w:r>
      <w:proofErr w:type="gramEnd"/>
      <w:r w:rsidRPr="00B013EA">
        <w:rPr>
          <w:sz w:val="16"/>
        </w:rPr>
        <w:t xml:space="preserve"> the fight is as much for criminal as political gain. </w:t>
      </w:r>
      <w:r w:rsidRPr="00B013EA">
        <w:rPr>
          <w:rStyle w:val="StyleUnderline"/>
        </w:rPr>
        <w:t xml:space="preserve">When major powers are in conflict with each other, they make their moves at levels just below the threshold of full-scale violence. </w:t>
      </w:r>
      <w:r w:rsidRPr="00B013EA">
        <w:rPr>
          <w:sz w:val="16"/>
        </w:rPr>
        <w:t xml:space="preserve">Sometimes </w:t>
      </w:r>
      <w:r w:rsidRPr="00B013EA">
        <w:rPr>
          <w:rStyle w:val="StyleUnderline"/>
        </w:rPr>
        <w:t>these moves</w:t>
      </w:r>
      <w:r w:rsidRPr="00B013EA">
        <w:rPr>
          <w:sz w:val="16"/>
        </w:rPr>
        <w:t xml:space="preserve">, for example information campaigns, </w:t>
      </w:r>
      <w:r w:rsidRPr="00B013EA">
        <w:rPr>
          <w:rStyle w:val="StyleUnderline"/>
        </w:rPr>
        <w:t xml:space="preserve">are described as being tantamount to war or war under another name but they are not wars. </w:t>
      </w:r>
      <w:r w:rsidRPr="00B013EA">
        <w:rPr>
          <w:sz w:val="16"/>
        </w:rPr>
        <w:t xml:space="preserve">We have examples of the use of regular forces by major powers, and on occasion—as in the wars to liberate the Falklands Islands in 1982 and Kuwait in 1991—they have fought the regular forces of weaker powers; but as often as not they have been employed in counter-insurgency operations or more modest forms of humanitarian intervention. The boundaries on which the old ideal type depended—between war and peace, combatants and non-combatants, regulars and irregulars—have become blurred. </w:t>
      </w:r>
      <w:r w:rsidRPr="00B013EA">
        <w:rPr>
          <w:rStyle w:val="StyleUnderline"/>
        </w:rPr>
        <w:t>We do not need to think of the origins of war in terms of rational actors making some simple cost–benefit calculation, not least because at the start of a war those responsible will tend to be optimistic about both yet can have no way of calculating how events will unfold. Political leaders have to make some calculations.</w:t>
      </w:r>
      <w:r w:rsidRPr="00B013EA">
        <w:rPr>
          <w:sz w:val="16"/>
        </w:rPr>
        <w:t xml:space="preserve"> There are still problems that leaders would like to solve through war, or wars under way where outside intervention might ease suffering. The Iraq War of 2003 provides an example of a failure to grasp the full costs through focusing on the ease with which a hostile regime might be toppled without </w:t>
      </w:r>
      <w:proofErr w:type="gramStart"/>
      <w:r w:rsidRPr="00B013EA">
        <w:rPr>
          <w:sz w:val="16"/>
        </w:rPr>
        <w:t>taking into account</w:t>
      </w:r>
      <w:proofErr w:type="gramEnd"/>
      <w:r w:rsidRPr="00B013EA">
        <w:rPr>
          <w:sz w:val="16"/>
        </w:rPr>
        <w:t xml:space="preserve"> the likely demands of a subsequent occupation. </w:t>
      </w:r>
      <w:r w:rsidRPr="00B013EA">
        <w:rPr>
          <w:rStyle w:val="StyleUnderline"/>
        </w:rPr>
        <w:t>While some wars in the future may just about be worth fighting, it is not unreasonable to suppose that governments will judge that any Great Power war carries a high risk that the costs will far outweigh the gains. Simply put, this type of war has become unprofitable.</w:t>
      </w:r>
      <w:r w:rsidRPr="00B013EA">
        <w:rPr>
          <w:sz w:val="16"/>
        </w:rPr>
        <w:t xml:space="preserve">43 </w:t>
      </w:r>
      <w:r w:rsidRPr="00B013EA">
        <w:rPr>
          <w:rStyle w:val="StyleUnderline"/>
        </w:rPr>
        <w:t>If it happens it will be because of some miscalculation, perhaps because a tentative probe took on the appearance of full-blown aggression or a victim managed to draw in the unexpected support of an ally.</w:t>
      </w:r>
    </w:p>
    <w:p w14:paraId="05BEC738" w14:textId="77777777" w:rsidR="006B65BD" w:rsidRDefault="006B65BD" w:rsidP="006B65BD"/>
    <w:p w14:paraId="02ED648C" w14:textId="77777777" w:rsidR="006B65BD" w:rsidRDefault="006B65BD" w:rsidP="006B65BD">
      <w:pPr>
        <w:pStyle w:val="Heading3"/>
      </w:pPr>
      <w:r>
        <w:t xml:space="preserve">No Impact—Leadership Decline </w:t>
      </w:r>
    </w:p>
    <w:p w14:paraId="683700FC" w14:textId="77777777" w:rsidR="006B65BD" w:rsidRDefault="006B65BD" w:rsidP="006B65BD">
      <w:pPr>
        <w:pStyle w:val="Heading4"/>
      </w:pPr>
      <w:bookmarkStart w:id="2" w:name="_GoBack"/>
      <w:bookmarkEnd w:id="2"/>
      <w:r>
        <w:t xml:space="preserve">No Impact – the Liberal International Order is resilient – even if the US isn’t in the lead </w:t>
      </w:r>
    </w:p>
    <w:p w14:paraId="212DB13F" w14:textId="77777777" w:rsidR="006B65BD" w:rsidRPr="00623DFE" w:rsidRDefault="006B65BD" w:rsidP="006B65BD">
      <w:r w:rsidRPr="00623DFE">
        <w:rPr>
          <w:rStyle w:val="Style13ptBold"/>
        </w:rPr>
        <w:t>Mehmetcik 17</w:t>
      </w:r>
      <w:r>
        <w:t xml:space="preserve"> (Hakan, </w:t>
      </w:r>
      <w:r w:rsidRPr="00623DFE">
        <w:t>research assistant at the Department of International Relations of Marmara University</w:t>
      </w:r>
      <w:r>
        <w:t>, “</w:t>
      </w:r>
      <w:r w:rsidRPr="00623DFE">
        <w:t>Trump’s Roll-Back Effects and the International Orde</w:t>
      </w:r>
      <w:r>
        <w:t>r.” International Association for Political Science Students, 2/11/17,</w:t>
      </w:r>
      <w:r w:rsidRPr="00623DFE">
        <w:t xml:space="preserve"> </w:t>
      </w:r>
      <w:hyperlink r:id="rId77" w:history="1">
        <w:r w:rsidRPr="00F63C7F">
          <w:rPr>
            <w:rStyle w:val="Hyperlink"/>
          </w:rPr>
          <w:t>https://iapss.org/2017/02/11/trump-roll-back-effects-and-the-international-order/</w:t>
        </w:r>
      </w:hyperlink>
      <w:r>
        <w:t>, Accessed 7/16/19, GDI – JMoore)</w:t>
      </w:r>
    </w:p>
    <w:p w14:paraId="70F5855E" w14:textId="77777777" w:rsidR="006B65BD" w:rsidRPr="00623DFE" w:rsidRDefault="006B65BD" w:rsidP="006B65BD">
      <w:r w:rsidRPr="00623DFE">
        <w:rPr>
          <w:rStyle w:val="StyleUnderline"/>
        </w:rPr>
        <w:t xml:space="preserve">The international liberal order is not made in the USA </w:t>
      </w:r>
      <w:r w:rsidRPr="00623DFE">
        <w:rPr>
          <w:sz w:val="16"/>
        </w:rPr>
        <w:t xml:space="preserve">only or for the USA only. </w:t>
      </w:r>
      <w:r w:rsidRPr="00623DFE">
        <w:rPr>
          <w:rStyle w:val="StyleUnderline"/>
        </w:rPr>
        <w:t xml:space="preserve">It represents a globalist agenda, which is a product of cohesive and cooperative relations between states. The foundation of the order is based on collective political, economic and security traits even though the USA sits at the top of the hierarchy among the actors. </w:t>
      </w:r>
      <w:r w:rsidRPr="00623DFE">
        <w:rPr>
          <w:sz w:val="16"/>
        </w:rPr>
        <w:t xml:space="preserve">In this sense, </w:t>
      </w:r>
      <w:r w:rsidRPr="00623DFE">
        <w:rPr>
          <w:rStyle w:val="StyleUnderline"/>
        </w:rPr>
        <w:t xml:space="preserve">the United States </w:t>
      </w:r>
      <w:r w:rsidRPr="00623DFE">
        <w:rPr>
          <w:sz w:val="16"/>
        </w:rPr>
        <w:t xml:space="preserve">with its coercive edge of its near-unipolar configuration of hard power, has become one of the most important parts of a complex trans-governmental process for making political, military, and economic decisions over numerous issues. The USA has indeed </w:t>
      </w:r>
      <w:r w:rsidRPr="00623DFE">
        <w:rPr>
          <w:rStyle w:val="StyleUnderline"/>
        </w:rPr>
        <w:t>played a vital and central role in the triumph of the international liberal order</w:t>
      </w:r>
      <w:r w:rsidRPr="00623DFE">
        <w:rPr>
          <w:sz w:val="16"/>
        </w:rPr>
        <w:t xml:space="preserve"> as it has occupied the center of the global capitalism via financial institutions, the center of the global trade via openness of markets, the center of the global value chains via multinational firms. Moreover, the international liberal order is foundationally based on two American-led system of alliances: transatlantic and transpacific alliances between which there are deep-seated integration and harmonization of commercial rules, standards, intellectual property rights and policies. The co-binding character of these alliances, the special US relations with core countries such as Germany and Japan, strong and revitalizing economic and cultural interdependencies and the coercive American security umbrella for the allied countries have made international liberal order come this far. Trump and Roll-back Effect! Trump made it very clear from the beginning that he rejects some of the key components of the traditional foreign policy that are linked to the current rule-based order as his presidency is based on nothing more than nativism, isolationism, and protectionism. He is a realist, economic nationalist, and bully, thinking the world as a zero-sum game willing to slap punitive tariffs on imports, willing to walk away from security commitments, ripping off “bad” deals and threatening other leaders with its vociferating tweets and phone calls. From the rhetorical and empirical evidence on Trumps few weeks of deeds and achievements, it is fair to claim that Trump would have roll-back effects on the norms, institutions, rules, and relations that are the foundation of the current international order. Trumps nativist, isolationist and protectionist agenda could be a mix that topples the decades of old globalist achievements. It could do that ten years ago not anymore. </w:t>
      </w:r>
      <w:r w:rsidRPr="00623DFE">
        <w:rPr>
          <w:rStyle w:val="StyleUnderline"/>
        </w:rPr>
        <w:t>Even if Trump does what he says abandoning the US traditional role in the international order, the order will not be redefined by the uncertainties, on the contrary, it even resists back to Trump worldview simply because it works for them just fine!</w:t>
      </w:r>
      <w:r>
        <w:rPr>
          <w:rStyle w:val="StyleUnderline"/>
        </w:rPr>
        <w:t xml:space="preserve"> </w:t>
      </w:r>
      <w:r w:rsidRPr="00623DFE">
        <w:rPr>
          <w:sz w:val="16"/>
        </w:rPr>
        <w:t xml:space="preserve">How Far Trump Roll-Back Effect Goes as The Wheel of Power is Turning Over the last decades, </w:t>
      </w:r>
      <w:r w:rsidRPr="00623DFE">
        <w:rPr>
          <w:rStyle w:val="StyleUnderline"/>
        </w:rPr>
        <w:t xml:space="preserve">as the power is moving from West to East and wealth is moving from North to South the order that was built by the US and Western allies in the aftermath of the second World War has already started to shattering. Many non-western powers rise while the US and its buddies are in retreat. It is getting observable that the future of the world order will be shaped by other centers rather than Washington or somewhere in Europe. Many see this transition as a grand divide between western liberal and non-western illiberal models. </w:t>
      </w:r>
      <w:r w:rsidRPr="00623DFE">
        <w:rPr>
          <w:sz w:val="16"/>
        </w:rPr>
        <w:t xml:space="preserve">Indeed, the divide is real, </w:t>
      </w:r>
      <w:r w:rsidRPr="00623DFE">
        <w:rPr>
          <w:rStyle w:val="StyleUnderline"/>
        </w:rPr>
        <w:t>there are challenging world views</w:t>
      </w:r>
      <w:r w:rsidRPr="00623DFE">
        <w:rPr>
          <w:sz w:val="16"/>
        </w:rPr>
        <w:t>, multiple modernities, and even development models. Yet</w:t>
      </w:r>
      <w:r w:rsidRPr="00623DFE">
        <w:rPr>
          <w:rStyle w:val="StyleUnderline"/>
        </w:rPr>
        <w:t>, this has not been any detrimental to the liberal international order</w:t>
      </w:r>
      <w:r w:rsidRPr="00623DFE">
        <w:rPr>
          <w:sz w:val="16"/>
        </w:rPr>
        <w:t xml:space="preserve">, which has been alive even revitalized over the last decades. </w:t>
      </w:r>
      <w:r w:rsidRPr="00623DFE">
        <w:rPr>
          <w:rStyle w:val="StyleUnderline"/>
        </w:rPr>
        <w:t xml:space="preserve">It might probably less American and less liberal, but the globalist agenda which is the foundation of the order is resilient. </w:t>
      </w:r>
      <w:r w:rsidRPr="00623DFE">
        <w:rPr>
          <w:sz w:val="16"/>
        </w:rPr>
        <w:t xml:space="preserve">In this sense, </w:t>
      </w:r>
      <w:r w:rsidRPr="00623DFE">
        <w:rPr>
          <w:rStyle w:val="StyleUnderline"/>
        </w:rPr>
        <w:t>the organizational logic of the order that paths through a complex trans-governmental process for making political, military, and economic decisions over numerous issues will survive as the today’s world requires so.</w:t>
      </w:r>
      <w:r>
        <w:rPr>
          <w:rStyle w:val="StyleUnderline"/>
        </w:rPr>
        <w:t xml:space="preserve"> </w:t>
      </w:r>
    </w:p>
    <w:p w14:paraId="24860C04" w14:textId="77777777" w:rsidR="006B65BD" w:rsidRPr="00C5543B" w:rsidRDefault="006B65BD" w:rsidP="00C5543B">
      <w:pPr>
        <w:rPr>
          <w:u w:val="single"/>
        </w:rPr>
      </w:pPr>
    </w:p>
    <w:p w14:paraId="30260C93" w14:textId="1301ED81" w:rsidR="005D5F4A" w:rsidRDefault="005D5F4A" w:rsidP="002C206F">
      <w:pPr>
        <w:pStyle w:val="Heading3"/>
      </w:pPr>
      <w:r>
        <w:t xml:space="preserve">Impact Turn—Alliances Bad—Entrapment </w:t>
      </w:r>
    </w:p>
    <w:p w14:paraId="622C7AFE" w14:textId="77777777" w:rsidR="005D5F4A" w:rsidRDefault="005D5F4A" w:rsidP="005D5F4A">
      <w:pPr>
        <w:pStyle w:val="Heading4"/>
      </w:pPr>
      <w:r>
        <w:t xml:space="preserve">Turn – alliance structure increases the risk of alliance entrapment into a war with China </w:t>
      </w:r>
    </w:p>
    <w:p w14:paraId="5F77457A" w14:textId="77777777" w:rsidR="005D5F4A" w:rsidRPr="009B4C90" w:rsidRDefault="005D5F4A" w:rsidP="005D5F4A">
      <w:r w:rsidRPr="009B4C90">
        <w:rPr>
          <w:rStyle w:val="Style13ptBold"/>
        </w:rPr>
        <w:t>Edelstein 19</w:t>
      </w:r>
      <w:r>
        <w:t xml:space="preserve"> (David M. “</w:t>
      </w:r>
      <w:r w:rsidRPr="009B4C90">
        <w:t>COMPETITION WITH CHINA AND THE FUTURE OF THE ASIAN INTERNATIONAL ORDER</w:t>
      </w:r>
      <w:r>
        <w:t xml:space="preserve">.” War on the Rocks, 2/6/19, </w:t>
      </w:r>
      <w:hyperlink r:id="rId78" w:history="1">
        <w:r w:rsidRPr="00F63C7F">
          <w:rPr>
            <w:rStyle w:val="Hyperlink"/>
          </w:rPr>
          <w:t>https://warontherocks.com/2019/02/competition-with-china-and-the-future-of-the-asian-international-order/</w:t>
        </w:r>
      </w:hyperlink>
      <w:r>
        <w:t>, Accessed 7/16/19, GDI – JMoore)</w:t>
      </w:r>
    </w:p>
    <w:p w14:paraId="7DB1460A" w14:textId="77777777" w:rsidR="005D5F4A" w:rsidRPr="0086524C" w:rsidRDefault="005D5F4A" w:rsidP="005D5F4A">
      <w:pPr>
        <w:rPr>
          <w:rStyle w:val="StyleUnderline"/>
        </w:rPr>
      </w:pPr>
      <w:r w:rsidRPr="0086524C">
        <w:rPr>
          <w:sz w:val="16"/>
        </w:rPr>
        <w:t xml:space="preserve">Is this competition likely to lead to war between the United States and China, Russia, or other countries? In short, </w:t>
      </w:r>
      <w:r w:rsidRPr="0086524C">
        <w:rPr>
          <w:rStyle w:val="StyleUnderline"/>
        </w:rPr>
        <w:t>the probability of great power war is higher now than it has been in some time</w:t>
      </w:r>
      <w:r w:rsidRPr="0086524C">
        <w:rPr>
          <w:sz w:val="16"/>
        </w:rPr>
        <w:t xml:space="preserve">, but nuclear weapons continue to limit the likelihood of a systemic great power war breaking out. However, </w:t>
      </w:r>
      <w:r w:rsidRPr="0086524C">
        <w:rPr>
          <w:rStyle w:val="StyleUnderline"/>
        </w:rPr>
        <w:t>as the United States becomes more concerned about Chinese intentions and as Beijing becomes more focused on short-term targets of opportunities in the South China Sea</w:t>
      </w:r>
      <w:r w:rsidRPr="0086524C">
        <w:rPr>
          <w:sz w:val="16"/>
        </w:rPr>
        <w:t xml:space="preserve"> and elsewhere, </w:t>
      </w:r>
      <w:r w:rsidRPr="0086524C">
        <w:rPr>
          <w:rStyle w:val="StyleUnderline"/>
        </w:rPr>
        <w:t>the probability of conflict rises.</w:t>
      </w:r>
      <w:r w:rsidRPr="0086524C">
        <w:rPr>
          <w:sz w:val="16"/>
        </w:rPr>
        <w:t xml:space="preserve"> Where </w:t>
      </w:r>
      <w:r w:rsidRPr="0086524C">
        <w:rPr>
          <w:rStyle w:val="StyleUnderline"/>
        </w:rPr>
        <w:t>war is most likely to occur</w:t>
      </w:r>
      <w:r w:rsidRPr="0086524C">
        <w:rPr>
          <w:sz w:val="16"/>
        </w:rPr>
        <w:t xml:space="preserve"> is </w:t>
      </w:r>
      <w:r w:rsidRPr="0086524C">
        <w:rPr>
          <w:rStyle w:val="StyleUnderline"/>
        </w:rPr>
        <w:t>through a process of alliance entrapment, a potentially volatile scenario that has been underappreciated by advocates of an American-led global international order.</w:t>
      </w:r>
      <w:r w:rsidRPr="0086524C">
        <w:rPr>
          <w:sz w:val="16"/>
        </w:rPr>
        <w:t xml:space="preserve"> Skeptics of entrapment have typically pointed to the experience of the Cold War to argue that the likelihood of great powers becoming entrapped by their weaker allies is limited. During the Cold War, however, both the United States and the Soviet Union defined their interests globally, making it difficult for either to be entrapped into a conflict it had not defined as part of its interests. Today, </w:t>
      </w:r>
      <w:r w:rsidRPr="0086524C">
        <w:rPr>
          <w:rStyle w:val="StyleUnderline"/>
        </w:rPr>
        <w:t>the United States may be more tempted to define its interests more narrowly even as it recognizes the risk posed by a rising China. The result is a higher likelihood of American entrapment in conflicts it might otherwise prefer to avoid.</w:t>
      </w:r>
      <w:r>
        <w:rPr>
          <w:rStyle w:val="StyleUnderline"/>
        </w:rPr>
        <w:t xml:space="preserve"> </w:t>
      </w:r>
      <w:r w:rsidRPr="0086524C">
        <w:rPr>
          <w:rStyle w:val="StyleUnderline"/>
        </w:rPr>
        <w:t>Such entrapment is a particular risk for great powers like the United States</w:t>
      </w:r>
      <w:r w:rsidRPr="0086524C">
        <w:rPr>
          <w:sz w:val="16"/>
        </w:rPr>
        <w:t xml:space="preserve"> </w:t>
      </w:r>
      <w:r w:rsidRPr="0086524C">
        <w:rPr>
          <w:rStyle w:val="StyleUnderline"/>
        </w:rPr>
        <w:t>that remain absolutely powerful but are arguably in relative decline.</w:t>
      </w:r>
      <w:r w:rsidRPr="0086524C">
        <w:rPr>
          <w:sz w:val="16"/>
        </w:rPr>
        <w:t xml:space="preserve"> The United States has an interest in not seeing China become a hegemonic power in East Asia. At the same time, </w:t>
      </w:r>
      <w:r w:rsidRPr="0086524C">
        <w:rPr>
          <w:rStyle w:val="StyleUnderline"/>
        </w:rPr>
        <w:t>the United States is not likely to confront China directly over its growing interests</w:t>
      </w:r>
      <w:r w:rsidRPr="0086524C">
        <w:rPr>
          <w:sz w:val="16"/>
        </w:rPr>
        <w:t xml:space="preserve"> and aspirations in the region. </w:t>
      </w:r>
      <w:r w:rsidRPr="0086524C">
        <w:rPr>
          <w:rStyle w:val="StyleUnderline"/>
        </w:rPr>
        <w:t>The anticipated costs of direct conflict between the two countries are likely sufficient to dissuade either side from initiating such a war.</w:t>
      </w:r>
      <w:r w:rsidRPr="0086524C">
        <w:rPr>
          <w:sz w:val="16"/>
        </w:rPr>
        <w:t xml:space="preserve"> Instead, </w:t>
      </w:r>
      <w:r w:rsidRPr="0086524C">
        <w:rPr>
          <w:rStyle w:val="StyleUnderline"/>
        </w:rPr>
        <w:t>conflict is more likely to emerge when a friend or ally</w:t>
      </w:r>
      <w:r w:rsidRPr="0086524C">
        <w:rPr>
          <w:sz w:val="16"/>
        </w:rPr>
        <w:t xml:space="preserve"> of the United States — </w:t>
      </w:r>
      <w:r w:rsidRPr="0086524C">
        <w:rPr>
          <w:rStyle w:val="StyleUnderline"/>
        </w:rPr>
        <w:t>such as Vietnam, the Philippines, or Japan — finds itself in a crisis with Beijing.</w:t>
      </w:r>
      <w:r w:rsidRPr="0086524C">
        <w:rPr>
          <w:sz w:val="16"/>
        </w:rPr>
        <w:t xml:space="preserve"> </w:t>
      </w:r>
      <w:r w:rsidRPr="0086524C">
        <w:rPr>
          <w:rStyle w:val="StyleUnderline"/>
        </w:rPr>
        <w:t>Washington will be tempted to intervene on behalf of these friends in order to put the brakes on any growing Chinese influence in the region.</w:t>
      </w:r>
      <w:r w:rsidRPr="0086524C">
        <w:rPr>
          <w:sz w:val="16"/>
        </w:rPr>
        <w:t xml:space="preserve"> Dangerously, smaller powers may be tempted to provoke China precisely to generate this American response. </w:t>
      </w:r>
      <w:r w:rsidRPr="0086524C">
        <w:rPr>
          <w:rStyle w:val="StyleUnderline"/>
        </w:rPr>
        <w:t>Military clashes in the waters of East and Southeast Asia are relatively easy to envision, and have already occurred in recent decades</w:t>
      </w:r>
      <w:r w:rsidRPr="0086524C">
        <w:rPr>
          <w:sz w:val="16"/>
        </w:rPr>
        <w:t xml:space="preserve"> — </w:t>
      </w:r>
      <w:r w:rsidRPr="0086524C">
        <w:rPr>
          <w:rStyle w:val="StyleUnderline"/>
        </w:rPr>
        <w:t>consider</w:t>
      </w:r>
      <w:r w:rsidRPr="0086524C">
        <w:rPr>
          <w:sz w:val="16"/>
        </w:rPr>
        <w:t xml:space="preserve">, for example, </w:t>
      </w:r>
      <w:r w:rsidRPr="0086524C">
        <w:rPr>
          <w:rStyle w:val="StyleUnderline"/>
        </w:rPr>
        <w:t>the Mischief Reef disputes in the 1990s, or the Scarborough Shoal incident in the 2000s.</w:t>
      </w:r>
    </w:p>
    <w:p w14:paraId="6C464288" w14:textId="77777777" w:rsidR="003F731B" w:rsidRDefault="003F731B" w:rsidP="003F731B">
      <w:pPr>
        <w:pStyle w:val="Heading4"/>
      </w:pPr>
      <w:r>
        <w:t xml:space="preserve">Alliances encourage entrapment into larger conflict </w:t>
      </w:r>
    </w:p>
    <w:p w14:paraId="5E733ED6" w14:textId="77777777" w:rsidR="003F731B" w:rsidRPr="002862B8" w:rsidRDefault="003F731B" w:rsidP="003F731B">
      <w:r w:rsidRPr="002862B8">
        <w:rPr>
          <w:rStyle w:val="Style13ptBold"/>
        </w:rPr>
        <w:t>Lanoszka 17</w:t>
      </w:r>
      <w:r>
        <w:t xml:space="preserve"> (</w:t>
      </w:r>
      <w:r w:rsidRPr="002862B8">
        <w:t>Alexander</w:t>
      </w:r>
      <w:r>
        <w:t xml:space="preserve">, </w:t>
      </w:r>
      <w:r w:rsidRPr="002862B8">
        <w:t>Assistant Professor of International Relations at the University of Waterloo</w:t>
      </w:r>
      <w:r>
        <w:t xml:space="preserve">, “Tangled up in rose? Theories of alliance entrapment and the 2008 Russo-Georgian War.” </w:t>
      </w:r>
      <w:r w:rsidRPr="002862B8">
        <w:t>Contemporary Security Policy</w:t>
      </w:r>
      <w:r>
        <w:t>, 39(2), 234-257, Accessed 7/16/19, GDI – JMoore)</w:t>
      </w:r>
    </w:p>
    <w:p w14:paraId="063E7315" w14:textId="77777777" w:rsidR="003F731B" w:rsidRPr="005176F4" w:rsidRDefault="003F731B" w:rsidP="003F731B">
      <w:pPr>
        <w:rPr>
          <w:sz w:val="16"/>
        </w:rPr>
      </w:pPr>
      <w:r w:rsidRPr="005176F4">
        <w:rPr>
          <w:sz w:val="16"/>
        </w:rPr>
        <w:t xml:space="preserve">Scholars often refer to entrapment in describing how </w:t>
      </w:r>
      <w:r w:rsidRPr="005176F4">
        <w:rPr>
          <w:rStyle w:val="StyleUnderline"/>
        </w:rPr>
        <w:t>even defensive alliances can encourage armed conflict.</w:t>
      </w:r>
      <w:r w:rsidRPr="005176F4">
        <w:rPr>
          <w:sz w:val="16"/>
        </w:rPr>
        <w:t xml:space="preserve"> </w:t>
      </w:r>
      <w:r w:rsidRPr="005176F4">
        <w:rPr>
          <w:rStyle w:val="StyleUnderline"/>
        </w:rPr>
        <w:t>Entrapment is a type of entanglement,</w:t>
      </w:r>
      <w:r w:rsidRPr="005176F4">
        <w:rPr>
          <w:sz w:val="16"/>
        </w:rPr>
        <w:t xml:space="preserve"> </w:t>
      </w:r>
      <w:r w:rsidRPr="005176F4">
        <w:rPr>
          <w:rStyle w:val="StyleUnderline"/>
        </w:rPr>
        <w:t>the</w:t>
      </w:r>
      <w:r w:rsidRPr="005176F4">
        <w:rPr>
          <w:sz w:val="16"/>
        </w:rPr>
        <w:t xml:space="preserve"> latter of which refers to “</w:t>
      </w:r>
      <w:r w:rsidRPr="005176F4">
        <w:rPr>
          <w:rStyle w:val="StyleUnderline"/>
        </w:rPr>
        <w:t>process whereby a state is compelled to aid an ally in a costly and unprofitable enterprise because of the alliance”</w:t>
      </w:r>
      <w:r w:rsidRPr="005176F4">
        <w:rPr>
          <w:sz w:val="16"/>
        </w:rPr>
        <w:t xml:space="preserve"> (Kim, 2011, p. 355). What distinguishes </w:t>
      </w:r>
      <w:r w:rsidRPr="005176F4">
        <w:rPr>
          <w:rStyle w:val="StyleUnderline"/>
        </w:rPr>
        <w:t>entrapment</w:t>
      </w:r>
      <w:r w:rsidRPr="005176F4">
        <w:rPr>
          <w:sz w:val="16"/>
        </w:rPr>
        <w:t xml:space="preserve"> from entanglement is that it </w:t>
      </w:r>
      <w:r w:rsidRPr="005176F4">
        <w:rPr>
          <w:rStyle w:val="StyleUnderline"/>
        </w:rPr>
        <w:t>occurs because of risky or offensive actions taken outside the parameters of the orig- inal alliance treaty.</w:t>
      </w:r>
      <w:r w:rsidRPr="005176F4">
        <w:rPr>
          <w:sz w:val="16"/>
        </w:rPr>
        <w:t xml:space="preserve"> Accordingly, not all entrapment is a moral hazard since the reckless behavior must result from the alliance (Kim, 2011, pp. 355–356 [fn. 15]). This definition of entrapment thus excludes bandwagoning, which can occur when states opportunistically join a stronger side in order to obtain certain goods (Schweller, 1994, pp. 93–99). Moreover, </w:t>
      </w:r>
      <w:r w:rsidRPr="005176F4">
        <w:rPr>
          <w:rStyle w:val="StyleUnderline"/>
        </w:rPr>
        <w:t xml:space="preserve">scholars tend to see entrapment not as a condition </w:t>
      </w:r>
      <w:r w:rsidRPr="005176F4">
        <w:rPr>
          <w:sz w:val="16"/>
        </w:rPr>
        <w:t xml:space="preserve">or an event, </w:t>
      </w:r>
      <w:r w:rsidRPr="005176F4">
        <w:rPr>
          <w:rStyle w:val="StyleUnderline"/>
        </w:rPr>
        <w:t xml:space="preserve">but as a process that emerges from how allies interact with each other. </w:t>
      </w:r>
      <w:r w:rsidRPr="005176F4">
        <w:rPr>
          <w:sz w:val="16"/>
        </w:rPr>
        <w:t>To be sure, some scholars discuss a related concept—that of chain-ganging—rather than entrapment (e.g., Christensen &amp; Snyder, 1990). These concepts overlap, but they differ insofar as chain-ganging seeks mostly to preserve a favorable balance of power rather than to fulfill alliance commitments for their own sake (Kim, 2011, p. 358). Chain-ganging is a means to an end that transcends the alliance, whereas entrapment generally happens when the alliance itself has become the end.</w:t>
      </w:r>
    </w:p>
    <w:p w14:paraId="24D1B037" w14:textId="77777777" w:rsidR="003F731B" w:rsidRDefault="003F731B" w:rsidP="003F731B">
      <w:pPr>
        <w:pStyle w:val="Heading4"/>
      </w:pPr>
      <w:r>
        <w:t xml:space="preserve">Alliance structure creates a moral hazard and more aggressive allied actions – causes draw in </w:t>
      </w:r>
    </w:p>
    <w:p w14:paraId="1B6201AE" w14:textId="77777777" w:rsidR="003F731B" w:rsidRPr="003F731B" w:rsidRDefault="003F731B" w:rsidP="003F731B">
      <w:r w:rsidRPr="002862B8">
        <w:rPr>
          <w:rStyle w:val="Style13ptBold"/>
        </w:rPr>
        <w:t>Lanoszka 17</w:t>
      </w:r>
      <w:r>
        <w:t xml:space="preserve"> (</w:t>
      </w:r>
      <w:r w:rsidRPr="002862B8">
        <w:t>Alexander</w:t>
      </w:r>
      <w:r>
        <w:t xml:space="preserve">, </w:t>
      </w:r>
      <w:r w:rsidRPr="002862B8">
        <w:t>Assistant Professor of International Relations at the University of Waterloo</w:t>
      </w:r>
      <w:r>
        <w:t xml:space="preserve">, “Tangled up in rose? Theories of alliance entrapment and the 2008 Russo-Georgian War.” </w:t>
      </w:r>
      <w:r w:rsidRPr="002862B8">
        <w:t>Contemporary Security Policy</w:t>
      </w:r>
      <w:r>
        <w:t>, 39(2), 234-257, Accessed 7/16/19, GDI – JMoore)</w:t>
      </w:r>
    </w:p>
    <w:p w14:paraId="19E71F91" w14:textId="77777777" w:rsidR="003F731B" w:rsidRPr="002464F6" w:rsidRDefault="003F731B" w:rsidP="003F731B">
      <w:pPr>
        <w:rPr>
          <w:sz w:val="16"/>
        </w:rPr>
      </w:pPr>
      <w:r w:rsidRPr="002464F6">
        <w:rPr>
          <w:rStyle w:val="StyleUnderline"/>
        </w:rPr>
        <w:t xml:space="preserve">Entrapment risks may be a function of the commitment that the defender supplies to its ally. </w:t>
      </w:r>
      <w:r w:rsidRPr="002464F6">
        <w:rPr>
          <w:sz w:val="16"/>
        </w:rPr>
        <w:t xml:space="preserve">As Snyder (1997, p. 44) argues, </w:t>
      </w:r>
      <w:r w:rsidRPr="002464F6">
        <w:rPr>
          <w:rStyle w:val="StyleUnderline"/>
        </w:rPr>
        <w:t xml:space="preserve">if the defender offers too strong of a commitment, then the benefiting ally might become so con- fident of its support as to pursue a much more aggressive than it otherwise would. </w:t>
      </w:r>
      <w:r w:rsidRPr="002464F6">
        <w:rPr>
          <w:sz w:val="16"/>
        </w:rPr>
        <w:t xml:space="preserve">Strong </w:t>
      </w:r>
      <w:r w:rsidRPr="002464F6">
        <w:rPr>
          <w:rStyle w:val="StyleUnderline"/>
        </w:rPr>
        <w:t xml:space="preserve">alliance commitments entail a moral hazard problem insofar as they might shield the ally from the true costs of its actions, </w:t>
      </w:r>
      <w:r w:rsidRPr="002464F6">
        <w:rPr>
          <w:sz w:val="16"/>
        </w:rPr>
        <w:t xml:space="preserve">thus </w:t>
      </w:r>
      <w:r w:rsidRPr="002464F6">
        <w:rPr>
          <w:rStyle w:val="StyleUnderline"/>
        </w:rPr>
        <w:t xml:space="preserve">making it more reckless </w:t>
      </w:r>
      <w:r w:rsidRPr="002464F6">
        <w:rPr>
          <w:sz w:val="16"/>
        </w:rPr>
        <w:t>(Benson, 2012, pp. 43–70; see also Benson, Bentley, &amp; Ray, 2013). One exemplary case is arguably Germany’s blank check to Austria in July 1914 during the latter’s crisis with Serbia. By failing to condition its military support, Berlin might have encouraged Vienna to behave more aggressively towards Serbia than it would have otherwise. Some argue that German leaders subsequently found themselves entrapped by Austria since they did not wish to fight a major power war at that time (North, 1967, p. 107; for an alternative view, see Fischer, 1974). Institution- alist explanations of entrapment, therefore, imply that entrapment fears should not exist if the arrangements undergirding the military alliance are loose and flexible. Entrapment is far less likely with informal, unwritten alli- ances because the defender can always disclaim responsibility for its ally.</w:t>
      </w:r>
    </w:p>
    <w:p w14:paraId="52B2CFB9" w14:textId="77777777" w:rsidR="003F731B" w:rsidRDefault="003F731B" w:rsidP="003F731B">
      <w:pPr>
        <w:pStyle w:val="Heading4"/>
      </w:pPr>
      <w:r>
        <w:t xml:space="preserve">Reputational concerns draw the US into conflict </w:t>
      </w:r>
    </w:p>
    <w:p w14:paraId="30D7C213" w14:textId="77777777" w:rsidR="003F731B" w:rsidRPr="003F731B" w:rsidRDefault="003F731B" w:rsidP="003F731B">
      <w:r w:rsidRPr="002862B8">
        <w:rPr>
          <w:rStyle w:val="Style13ptBold"/>
        </w:rPr>
        <w:t>Lanoszka 17</w:t>
      </w:r>
      <w:r>
        <w:t xml:space="preserve"> (</w:t>
      </w:r>
      <w:r w:rsidRPr="002862B8">
        <w:t>Alexander</w:t>
      </w:r>
      <w:r>
        <w:t xml:space="preserve">, </w:t>
      </w:r>
      <w:r w:rsidRPr="002862B8">
        <w:t>Assistant Professor of International Relations at the University of Waterloo</w:t>
      </w:r>
      <w:r>
        <w:t xml:space="preserve">, “Tangled up in rose? Theories of alliance entrapment and the 2008 Russo-Georgian War.” </w:t>
      </w:r>
      <w:r w:rsidRPr="002862B8">
        <w:t>Contemporary Security Policy</w:t>
      </w:r>
      <w:r>
        <w:t>, 39(2), 234-257, Accessed 7/16/19, GDI – JMoore)</w:t>
      </w:r>
    </w:p>
    <w:p w14:paraId="603D32E2" w14:textId="77777777" w:rsidR="003F731B" w:rsidRDefault="003F731B" w:rsidP="003F731B">
      <w:pPr>
        <w:rPr>
          <w:sz w:val="16"/>
        </w:rPr>
      </w:pPr>
      <w:r w:rsidRPr="002464F6">
        <w:rPr>
          <w:rStyle w:val="StyleUnderline"/>
        </w:rPr>
        <w:t xml:space="preserve">A defender might design its alliance commitments to offset entrapment risks but could still find itself in an undesirable war because of reputational concerns. This reputation-centered perspective holds that the defender might believe that it could not abandon even a reckless ally because doing so would harm the extent to which adversaries and other allies would evaluate the strength of its other pledges. </w:t>
      </w:r>
      <w:r w:rsidRPr="002862B8">
        <w:rPr>
          <w:rStyle w:val="StyleUnderline"/>
        </w:rPr>
        <w:t>The defender might fear</w:t>
      </w:r>
      <w:r w:rsidRPr="002862B8">
        <w:rPr>
          <w:sz w:val="16"/>
        </w:rPr>
        <w:t>—rightly or wrongly—</w:t>
      </w:r>
      <w:r w:rsidRPr="002862B8">
        <w:rPr>
          <w:rStyle w:val="StyleUnderline"/>
        </w:rPr>
        <w:t>several conse- quences if it fails to act on an alliance commitment.</w:t>
      </w:r>
      <w:r w:rsidRPr="002862B8">
        <w:rPr>
          <w:sz w:val="16"/>
        </w:rPr>
        <w:t xml:space="preserve"> One is that other allies </w:t>
      </w:r>
      <w:r w:rsidRPr="002862B8">
        <w:rPr>
          <w:rStyle w:val="StyleUnderline"/>
        </w:rPr>
        <w:t>would demand greater assurances and concessions in the institutional form of its commitments</w:t>
      </w:r>
      <w:r w:rsidRPr="002862B8">
        <w:rPr>
          <w:sz w:val="16"/>
        </w:rPr>
        <w:t xml:space="preserve"> (Miller, 2003, p. 41). </w:t>
      </w:r>
      <w:r w:rsidRPr="002862B8">
        <w:rPr>
          <w:rStyle w:val="StyleUnderline"/>
        </w:rPr>
        <w:t>Another is</w:t>
      </w:r>
      <w:r w:rsidRPr="002862B8">
        <w:rPr>
          <w:sz w:val="16"/>
        </w:rPr>
        <w:t xml:space="preserve"> that </w:t>
      </w:r>
      <w:r w:rsidRPr="002862B8">
        <w:rPr>
          <w:rStyle w:val="StyleUnderline"/>
        </w:rPr>
        <w:t>its status or honor as a security guarantor</w:t>
      </w:r>
      <w:r w:rsidRPr="002862B8">
        <w:rPr>
          <w:sz w:val="16"/>
        </w:rPr>
        <w:t xml:space="preserve"> </w:t>
      </w:r>
      <w:r w:rsidRPr="002862B8">
        <w:rPr>
          <w:rStyle w:val="StyleUnderline"/>
        </w:rPr>
        <w:t>would be irrevocably besmirched</w:t>
      </w:r>
      <w:r w:rsidRPr="002862B8">
        <w:rPr>
          <w:sz w:val="16"/>
        </w:rPr>
        <w:t xml:space="preserve"> (Dafoe, Renshon, &amp; Huth, 2014; Lanoszka &amp; Hunzeker, 2015; Onea, 2014). Yet another is that </w:t>
      </w:r>
      <w:r w:rsidRPr="002862B8">
        <w:rPr>
          <w:rStyle w:val="StyleUnderline"/>
        </w:rPr>
        <w:t>the ally could subsequently fear abandonment and so will take measures to enhance its own security in ways that are detrimental to the defender.</w:t>
      </w:r>
      <w:r w:rsidRPr="002862B8">
        <w:rPr>
          <w:sz w:val="16"/>
        </w:rPr>
        <w:t xml:space="preserve"> Indeed, </w:t>
      </w:r>
      <w:r w:rsidRPr="002862B8">
        <w:rPr>
          <w:rStyle w:val="StyleUnderline"/>
        </w:rPr>
        <w:t>an adversary might calculate that the defender cares little for its alli- ances and might exploit the situation at the expense of the ally. Anticipating these dangers, the defender will militarily support its ally even if its vital inter- ests are not involved</w:t>
      </w:r>
      <w:r w:rsidRPr="002862B8">
        <w:rPr>
          <w:sz w:val="16"/>
        </w:rPr>
        <w:t xml:space="preserve"> (Levy, 1981, pp. 582–583). </w:t>
      </w:r>
      <w:r w:rsidRPr="002862B8">
        <w:rPr>
          <w:rStyle w:val="StyleUnderline"/>
        </w:rPr>
        <w:t>A cunning ally might exploit the defender’s reputational concerns and behave more aggressively towards its adversary</w:t>
      </w:r>
      <w:r w:rsidRPr="002862B8">
        <w:rPr>
          <w:sz w:val="16"/>
        </w:rPr>
        <w:t xml:space="preserve"> (Layne, 2006, pp. 163–172; Posen, 2015, pp. 33–50).</w:t>
      </w:r>
    </w:p>
    <w:p w14:paraId="4C011FC4" w14:textId="77777777" w:rsidR="005D5F4A" w:rsidRPr="005D5F4A" w:rsidRDefault="005D5F4A" w:rsidP="005D5F4A"/>
    <w:p w14:paraId="6906E140" w14:textId="1D827097" w:rsidR="002C206F" w:rsidRDefault="002C206F" w:rsidP="002C206F">
      <w:pPr>
        <w:pStyle w:val="Heading3"/>
      </w:pPr>
      <w:r>
        <w:t>Impact Turn—US Leadership Bad—Laundry List</w:t>
      </w:r>
    </w:p>
    <w:p w14:paraId="1AAAAC20" w14:textId="476E2494" w:rsidR="002C206F" w:rsidRPr="001057D7" w:rsidRDefault="002C206F" w:rsidP="002C206F">
      <w:pPr>
        <w:pStyle w:val="Heading4"/>
      </w:pPr>
      <w:r>
        <w:t>No Impact and Turn - US leadership fails and generates instability – empirics prove our strategies makes problems worse</w:t>
      </w:r>
    </w:p>
    <w:p w14:paraId="209A11A8" w14:textId="77777777" w:rsidR="002C206F" w:rsidRPr="001057D7" w:rsidRDefault="002C206F" w:rsidP="002C206F">
      <w:pPr>
        <w:rPr>
          <w:rStyle w:val="Style13ptBold"/>
        </w:rPr>
      </w:pPr>
      <w:r w:rsidRPr="001057D7">
        <w:rPr>
          <w:rStyle w:val="Style13ptBold"/>
        </w:rPr>
        <w:t>Thrall</w:t>
      </w:r>
      <w:r w:rsidRPr="002C206F">
        <w:t xml:space="preserve">, senior fellow at the Cato Institute’s defense and foreign policy department, </w:t>
      </w:r>
      <w:r w:rsidRPr="001057D7">
        <w:rPr>
          <w:rStyle w:val="Style13ptBold"/>
        </w:rPr>
        <w:t>2017</w:t>
      </w:r>
    </w:p>
    <w:p w14:paraId="51A41F30" w14:textId="77777777" w:rsidR="002C206F" w:rsidRPr="001F6867" w:rsidRDefault="002C206F" w:rsidP="002C206F">
      <w:r>
        <w:t xml:space="preserve">(A. Trevor, “The Failure of American Leadership”, Cato Institute, July 1, 2017, </w:t>
      </w:r>
      <w:hyperlink r:id="rId79" w:history="1">
        <w:r w:rsidRPr="00DD0724">
          <w:rPr>
            <w:rStyle w:val="Hyperlink"/>
          </w:rPr>
          <w:t>https://www.cato.org/publications/commentary/failure-american-leadership</w:t>
        </w:r>
      </w:hyperlink>
      <w:r>
        <w:t>, accessed July 8, 2019, GDI-JRam)</w:t>
      </w:r>
    </w:p>
    <w:p w14:paraId="204D6761" w14:textId="77777777" w:rsidR="002C206F" w:rsidRPr="001057D7" w:rsidRDefault="002C206F" w:rsidP="002C206F">
      <w:pPr>
        <w:rPr>
          <w:rStyle w:val="StyleUnderline"/>
        </w:rPr>
      </w:pPr>
      <w:r w:rsidRPr="001057D7">
        <w:rPr>
          <w:rStyle w:val="StyleUnderline"/>
        </w:rPr>
        <w:t xml:space="preserve">Advocates for robust American global leadership are having a bad decade. </w:t>
      </w:r>
      <w:r w:rsidRPr="00C07BF3">
        <w:rPr>
          <w:sz w:val="16"/>
        </w:rPr>
        <w:t>Donald</w:t>
      </w:r>
      <w:r w:rsidRPr="001057D7">
        <w:rPr>
          <w:rStyle w:val="StyleUnderline"/>
        </w:rPr>
        <w:t xml:space="preserve"> Trump’s election was clearly a wake-up call to the foreign policy establishment in Washington. </w:t>
      </w:r>
      <w:r w:rsidRPr="000D1EBA">
        <w:rPr>
          <w:sz w:val="16"/>
        </w:rPr>
        <w:t xml:space="preserve">In contrast to decades of bipartisan consensus that the United States was the “indispensable nation,” </w:t>
      </w:r>
      <w:r w:rsidRPr="001057D7">
        <w:rPr>
          <w:rStyle w:val="StyleUnderline"/>
        </w:rPr>
        <w:t xml:space="preserve">Trump appears </w:t>
      </w:r>
      <w:r w:rsidRPr="00C07BF3">
        <w:rPr>
          <w:sz w:val="16"/>
        </w:rPr>
        <w:t>to be monumentally</w:t>
      </w:r>
      <w:r w:rsidRPr="001057D7">
        <w:rPr>
          <w:rStyle w:val="StyleUnderline"/>
        </w:rPr>
        <w:t xml:space="preserve"> indifferent to America’s role in the world.</w:t>
      </w:r>
    </w:p>
    <w:p w14:paraId="5483C024" w14:textId="77777777" w:rsidR="002C206F" w:rsidRPr="00C07BF3" w:rsidRDefault="002C206F" w:rsidP="002C206F">
      <w:pPr>
        <w:rPr>
          <w:sz w:val="16"/>
        </w:rPr>
      </w:pPr>
      <w:r w:rsidRPr="00FC7ABB">
        <w:rPr>
          <w:rStyle w:val="StyleUnderline"/>
        </w:rPr>
        <w:t>His tense re</w:t>
      </w:r>
      <w:r w:rsidRPr="001057D7">
        <w:rPr>
          <w:rStyle w:val="StyleUnderline"/>
        </w:rPr>
        <w:t xml:space="preserve">lations with longstanding allies and </w:t>
      </w:r>
      <w:r w:rsidRPr="00C07BF3">
        <w:rPr>
          <w:sz w:val="16"/>
        </w:rPr>
        <w:t>his</w:t>
      </w:r>
      <w:r w:rsidRPr="001057D7">
        <w:rPr>
          <w:rStyle w:val="StyleUnderline"/>
        </w:rPr>
        <w:t xml:space="preserve"> decisions to withdraw from the Trans-Pacific Partnership and </w:t>
      </w:r>
      <w:r w:rsidRPr="00C07BF3">
        <w:rPr>
          <w:sz w:val="16"/>
        </w:rPr>
        <w:t>the</w:t>
      </w:r>
      <w:r w:rsidRPr="001057D7">
        <w:rPr>
          <w:rStyle w:val="StyleUnderline"/>
        </w:rPr>
        <w:t xml:space="preserve"> Paris </w:t>
      </w:r>
      <w:r w:rsidRPr="00C07BF3">
        <w:rPr>
          <w:sz w:val="16"/>
        </w:rPr>
        <w:t>climate treaty have moved critics like former national security adviser Susan Rice to argue that Trump</w:t>
      </w:r>
      <w:r w:rsidRPr="001057D7">
        <w:rPr>
          <w:rStyle w:val="StyleUnderline"/>
        </w:rPr>
        <w:t xml:space="preserve"> is “undoing American leadership </w:t>
      </w:r>
      <w:r w:rsidRPr="00C07BF3">
        <w:rPr>
          <w:sz w:val="16"/>
        </w:rPr>
        <w:t>on the international stage.”</w:t>
      </w:r>
    </w:p>
    <w:p w14:paraId="5D6EFEFE" w14:textId="77777777" w:rsidR="002C206F" w:rsidRPr="001057D7" w:rsidRDefault="002C206F" w:rsidP="002C206F">
      <w:pPr>
        <w:rPr>
          <w:rStyle w:val="StyleUnderline"/>
        </w:rPr>
      </w:pPr>
      <w:r w:rsidRPr="001057D7">
        <w:rPr>
          <w:rStyle w:val="StyleUnderline"/>
        </w:rPr>
        <w:t>Fears about Trump</w:t>
      </w:r>
      <w:r w:rsidRPr="000D1EBA">
        <w:rPr>
          <w:sz w:val="16"/>
        </w:rPr>
        <w:t xml:space="preserve">, however, </w:t>
      </w:r>
      <w:r w:rsidRPr="00C07BF3">
        <w:rPr>
          <w:sz w:val="16"/>
        </w:rPr>
        <w:t>simply</w:t>
      </w:r>
      <w:r w:rsidRPr="001057D7">
        <w:rPr>
          <w:rStyle w:val="StyleUnderline"/>
        </w:rPr>
        <w:t xml:space="preserve"> echo concerns voiced throughout the Obama administration. Critics point to Obama’s withdrawal from Iraq, his failure to intervene in the Syrian civil war, and his failure to check Russia over Crimea and Ukraine as evidence of unhealthy retrenchment resulting in “the desperation of our allies and the glee of our enemies.”</w:t>
      </w:r>
    </w:p>
    <w:p w14:paraId="06392EEB" w14:textId="77777777" w:rsidR="002C206F" w:rsidRPr="001057D7" w:rsidRDefault="002C206F" w:rsidP="002C206F">
      <w:pPr>
        <w:rPr>
          <w:rStyle w:val="StyleUnderline"/>
        </w:rPr>
      </w:pPr>
      <w:r w:rsidRPr="001057D7">
        <w:rPr>
          <w:rStyle w:val="StyleUnderline"/>
        </w:rPr>
        <w:t>The real issue</w:t>
      </w:r>
      <w:r w:rsidRPr="000D1EBA">
        <w:rPr>
          <w:sz w:val="16"/>
        </w:rPr>
        <w:t xml:space="preserve">, however, </w:t>
      </w:r>
      <w:r w:rsidRPr="001057D7">
        <w:rPr>
          <w:rStyle w:val="StyleUnderline"/>
        </w:rPr>
        <w:t>is not America’s failure to lead</w:t>
      </w:r>
      <w:r w:rsidRPr="000D1EBA">
        <w:rPr>
          <w:sz w:val="16"/>
        </w:rPr>
        <w:t xml:space="preserve">; </w:t>
      </w:r>
      <w:r w:rsidRPr="001057D7">
        <w:rPr>
          <w:rStyle w:val="StyleUnderline"/>
        </w:rPr>
        <w:t>it is the failure of American leadership</w:t>
      </w:r>
      <w:r w:rsidRPr="000D1EBA">
        <w:rPr>
          <w:sz w:val="16"/>
        </w:rPr>
        <w:t xml:space="preserve">. Since the end of the Cold War </w:t>
      </w:r>
      <w:r w:rsidRPr="001057D7">
        <w:rPr>
          <w:rStyle w:val="StyleUnderline"/>
        </w:rPr>
        <w:t>the United States has flexed its muscles repeatedly</w:t>
      </w:r>
      <w:r w:rsidRPr="000D1EBA">
        <w:rPr>
          <w:sz w:val="16"/>
        </w:rPr>
        <w:t xml:space="preserve">. The problem is that </w:t>
      </w:r>
      <w:r w:rsidRPr="001057D7">
        <w:rPr>
          <w:rStyle w:val="StyleUnderline"/>
        </w:rPr>
        <w:t>this has too often produced resentment, conflict and instability, precisely the opposite of what its proponents have promised. The fundamental reason for this failure is that American officials have too much faith in their power to dictate outcomes around the world, especially through the use of military force.</w:t>
      </w:r>
    </w:p>
    <w:p w14:paraId="5AC99C46" w14:textId="77777777" w:rsidR="002C206F" w:rsidRPr="000D1EBA" w:rsidRDefault="002C206F" w:rsidP="002C206F">
      <w:pPr>
        <w:rPr>
          <w:sz w:val="16"/>
        </w:rPr>
      </w:pPr>
      <w:r w:rsidRPr="001057D7">
        <w:rPr>
          <w:rStyle w:val="StyleUnderline"/>
        </w:rPr>
        <w:t>The past 15 years provide ample evidence of the perils of leadership</w:t>
      </w:r>
      <w:r w:rsidRPr="000D1EBA">
        <w:rPr>
          <w:sz w:val="16"/>
        </w:rPr>
        <w:t xml:space="preserve">. After the 9/11 attacks, </w:t>
      </w:r>
      <w:r w:rsidRPr="001057D7">
        <w:rPr>
          <w:rStyle w:val="StyleUnderline"/>
        </w:rPr>
        <w:t>the Bush administration launched a war on terrorism based on a strategy combining military intervention, regime change and nation building</w:t>
      </w:r>
      <w:r w:rsidRPr="000D1EBA">
        <w:rPr>
          <w:sz w:val="16"/>
        </w:rPr>
        <w:t>. The goal was to kill terrorists in the short run, destroy their organizations in the medium run, and over the long run to reshape the politics of nations to prevent terrorism from sprouting up in the first place.</w:t>
      </w:r>
    </w:p>
    <w:p w14:paraId="037D1E66" w14:textId="77777777" w:rsidR="002C206F" w:rsidRPr="000D1EBA" w:rsidRDefault="002C206F" w:rsidP="002C206F">
      <w:pPr>
        <w:rPr>
          <w:sz w:val="16"/>
        </w:rPr>
      </w:pPr>
      <w:r w:rsidRPr="001057D7">
        <w:rPr>
          <w:rStyle w:val="StyleUnderline"/>
        </w:rPr>
        <w:t>The Obama administration mostly followed suit, scaling back in Iraq but pursuing regime change in Libya, surging in Afghanistan and expanding the drone war against terrorists in seven countries.</w:t>
      </w:r>
      <w:r w:rsidRPr="000D1EBA">
        <w:rPr>
          <w:sz w:val="16"/>
        </w:rPr>
        <w:t xml:space="preserve"> Today the Trump administration has begun to escalate the fight against the Islamic State and al-Qaeda, empowering the Pentagon and the military to determine troop levels and make swifter battlefield decisions.</w:t>
      </w:r>
    </w:p>
    <w:p w14:paraId="7203D0EB" w14:textId="77777777" w:rsidR="002C206F" w:rsidRPr="001057D7" w:rsidRDefault="002C206F" w:rsidP="002C206F">
      <w:pPr>
        <w:rPr>
          <w:rStyle w:val="StyleUnderline"/>
        </w:rPr>
      </w:pPr>
      <w:r w:rsidRPr="000D1EBA">
        <w:rPr>
          <w:sz w:val="16"/>
        </w:rPr>
        <w:t xml:space="preserve">The problem in the Middle East hasn’t been the lack of leadership; </w:t>
      </w:r>
      <w:r w:rsidRPr="001057D7">
        <w:rPr>
          <w:rStyle w:val="StyleUnderline"/>
        </w:rPr>
        <w:t>the problem has been the failure to recognize that the American strategy has been a failure. Political leaders exaggerated the terrorist threat to the United States and then applied the wrong tools to the problem. Military intervention turned out to be great for getting rid of governments, but completely ineffectual at defeating terrorist organizations.</w:t>
      </w:r>
    </w:p>
    <w:p w14:paraId="1772CB79" w14:textId="77777777" w:rsidR="002C206F" w:rsidRPr="000D1EBA" w:rsidRDefault="002C206F" w:rsidP="002C206F">
      <w:pPr>
        <w:rPr>
          <w:sz w:val="16"/>
        </w:rPr>
      </w:pPr>
      <w:r w:rsidRPr="000D1EBA">
        <w:rPr>
          <w:sz w:val="16"/>
        </w:rPr>
        <w:t xml:space="preserve">Since 2001 the number of terrorist groups and jihadist fighters has skyrocketed, al-Qaeda franchises continue to operate, and the invasion of Iraq inadvertently caused the chaos that helped the Islamic State take root. </w:t>
      </w:r>
      <w:r w:rsidRPr="001057D7">
        <w:rPr>
          <w:rStyle w:val="StyleUnderline"/>
        </w:rPr>
        <w:t>Everywhere the United States has intervened</w:t>
      </w:r>
      <w:r w:rsidRPr="000D1EBA">
        <w:rPr>
          <w:sz w:val="16"/>
        </w:rPr>
        <w:t xml:space="preserve"> — whether by drone or by invasion — </w:t>
      </w:r>
      <w:r w:rsidRPr="001057D7">
        <w:rPr>
          <w:rStyle w:val="StyleUnderline"/>
        </w:rPr>
        <w:t>since 2001, in fact, is less stable and more violent today than it was before</w:t>
      </w:r>
      <w:r w:rsidRPr="000D1EBA">
        <w:rPr>
          <w:sz w:val="16"/>
        </w:rPr>
        <w:t>.</w:t>
      </w:r>
    </w:p>
    <w:p w14:paraId="29F49D6D" w14:textId="77777777" w:rsidR="002C206F" w:rsidRPr="007A3395" w:rsidRDefault="002C206F" w:rsidP="002C206F">
      <w:pPr>
        <w:rPr>
          <w:rStyle w:val="StyleUnderline"/>
        </w:rPr>
      </w:pPr>
      <w:r w:rsidRPr="000D1EBA">
        <w:rPr>
          <w:sz w:val="16"/>
        </w:rPr>
        <w:t xml:space="preserve">Nor has the nation-building game gone any better. </w:t>
      </w:r>
      <w:r w:rsidRPr="007A3395">
        <w:rPr>
          <w:rStyle w:val="StyleUnderline"/>
        </w:rPr>
        <w:t>The United States has spent billions of dollars on nation-building efforts in Iraq and Afghanistan rebuilding infrastructure, training the police and military troops, and providing internal defense against terrorists.</w:t>
      </w:r>
      <w:r w:rsidRPr="000D1EBA">
        <w:rPr>
          <w:sz w:val="16"/>
        </w:rPr>
        <w:t xml:space="preserve"> The hard truth, however, is </w:t>
      </w:r>
      <w:r w:rsidRPr="00C07BF3">
        <w:rPr>
          <w:sz w:val="16"/>
        </w:rPr>
        <w:t>that</w:t>
      </w:r>
      <w:r w:rsidRPr="007A3395">
        <w:rPr>
          <w:rStyle w:val="StyleUnderline"/>
        </w:rPr>
        <w:t xml:space="preserve"> neither country is a functioning democracy, neither is stable, and neither would last long without outside support.</w:t>
      </w:r>
    </w:p>
    <w:p w14:paraId="2848287B" w14:textId="77777777" w:rsidR="002C206F" w:rsidRPr="000D1EBA" w:rsidRDefault="002C206F" w:rsidP="002C206F">
      <w:pPr>
        <w:rPr>
          <w:sz w:val="16"/>
        </w:rPr>
      </w:pPr>
      <w:r w:rsidRPr="000D1EBA">
        <w:rPr>
          <w:sz w:val="16"/>
        </w:rPr>
        <w:t xml:space="preserve">Meanwhile, </w:t>
      </w:r>
      <w:r w:rsidRPr="007A3395">
        <w:rPr>
          <w:rStyle w:val="StyleUnderline"/>
        </w:rPr>
        <w:t>the failure of the war on terror has come with astronomical costs, both for the United States and for the Middle East. The United States has already spent trillions of dollars and seen 7,000 Americans killed in the fighting, while according to NGOs somewhere between 1.3 million and 2 million Iraqis, Afghans and Pakistanis have died.</w:t>
      </w:r>
      <w:r w:rsidRPr="000D1EBA">
        <w:rPr>
          <w:sz w:val="16"/>
        </w:rPr>
        <w:t xml:space="preserve"> This doesn’t count those in Libya, Yemen, Syria or elsewhere whose deaths are a result of U.S. intervention and its consequences.</w:t>
      </w:r>
    </w:p>
    <w:p w14:paraId="702AAFD5" w14:textId="77777777" w:rsidR="003B74A7" w:rsidRPr="003B74A7" w:rsidRDefault="003B74A7" w:rsidP="003B74A7"/>
    <w:p w14:paraId="53538E8A" w14:textId="0279ECE5" w:rsidR="00103955" w:rsidRDefault="00103955" w:rsidP="00103955"/>
    <w:p w14:paraId="17328DF3" w14:textId="73DC0A00" w:rsidR="00DF61BE" w:rsidRDefault="00DF61BE" w:rsidP="00DF61BE"/>
    <w:p w14:paraId="47733313" w14:textId="5879DC94" w:rsidR="003E13FC" w:rsidRDefault="003E13FC" w:rsidP="003E13FC">
      <w:pPr>
        <w:rPr>
          <w:sz w:val="16"/>
        </w:rPr>
      </w:pPr>
    </w:p>
    <w:p w14:paraId="560FF028" w14:textId="3C7D18EE" w:rsidR="001B65D2" w:rsidRDefault="001B65D2" w:rsidP="003E13FC">
      <w:pPr>
        <w:rPr>
          <w:sz w:val="16"/>
        </w:rPr>
      </w:pPr>
    </w:p>
    <w:p w14:paraId="42C3A6B1" w14:textId="77777777" w:rsidR="003E13FC" w:rsidRPr="003E13FC" w:rsidRDefault="003E13FC" w:rsidP="003E13FC">
      <w:pPr>
        <w:rPr>
          <w:sz w:val="16"/>
        </w:rPr>
      </w:pPr>
    </w:p>
    <w:p w14:paraId="6CF0F898" w14:textId="737DD0F5" w:rsidR="006E35D9" w:rsidRDefault="006E35D9" w:rsidP="00B013EA">
      <w:pPr>
        <w:rPr>
          <w:sz w:val="16"/>
        </w:rPr>
      </w:pPr>
    </w:p>
    <w:p w14:paraId="19F26455" w14:textId="77777777" w:rsidR="00DF61BE" w:rsidRDefault="00DF61BE" w:rsidP="00DF61BE"/>
    <w:p w14:paraId="0E04BDE9" w14:textId="77777777" w:rsidR="00A4589F" w:rsidRDefault="00A4589F" w:rsidP="00A4589F"/>
    <w:p w14:paraId="43BD3DF3" w14:textId="5DF56CC9" w:rsidR="00A4589F" w:rsidRPr="00356192" w:rsidRDefault="00A4589F" w:rsidP="00A4589F"/>
    <w:sectPr w:rsidR="00A4589F" w:rsidRPr="0035619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Liberation Serif">
    <w:altName w:val="Times New Roman"/>
    <w:panose1 w:val="020B0604020202020204"/>
    <w:charset w:val="01"/>
    <w:family w:val="roman"/>
    <w:pitch w:val="variable"/>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BC64A93"/>
    <w:multiLevelType w:val="multilevel"/>
    <w:tmpl w:val="3648B2F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631C0323"/>
    <w:multiLevelType w:val="hybridMultilevel"/>
    <w:tmpl w:val="CE842F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D7FF3"/>
    <w:rsid w:val="000029E3"/>
    <w:rsid w:val="000029E8"/>
    <w:rsid w:val="00003D9D"/>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840"/>
    <w:rsid w:val="00090CBE"/>
    <w:rsid w:val="00094DEC"/>
    <w:rsid w:val="000A2D8A"/>
    <w:rsid w:val="000D26A6"/>
    <w:rsid w:val="000D2B90"/>
    <w:rsid w:val="000D6ED8"/>
    <w:rsid w:val="000D717B"/>
    <w:rsid w:val="000F28C2"/>
    <w:rsid w:val="00100B28"/>
    <w:rsid w:val="00103955"/>
    <w:rsid w:val="0010530B"/>
    <w:rsid w:val="00117316"/>
    <w:rsid w:val="001209B4"/>
    <w:rsid w:val="0014523A"/>
    <w:rsid w:val="00152FF6"/>
    <w:rsid w:val="001761FC"/>
    <w:rsid w:val="00182655"/>
    <w:rsid w:val="001840F2"/>
    <w:rsid w:val="00185134"/>
    <w:rsid w:val="001856C6"/>
    <w:rsid w:val="00191B5F"/>
    <w:rsid w:val="00192487"/>
    <w:rsid w:val="00193416"/>
    <w:rsid w:val="00195073"/>
    <w:rsid w:val="0019668D"/>
    <w:rsid w:val="001A25FD"/>
    <w:rsid w:val="001A5371"/>
    <w:rsid w:val="001A72C7"/>
    <w:rsid w:val="001B65D2"/>
    <w:rsid w:val="001B73E3"/>
    <w:rsid w:val="001C316D"/>
    <w:rsid w:val="001C5DBC"/>
    <w:rsid w:val="001D1A0D"/>
    <w:rsid w:val="001D36BF"/>
    <w:rsid w:val="001D39B1"/>
    <w:rsid w:val="001D4C28"/>
    <w:rsid w:val="001E0B1F"/>
    <w:rsid w:val="001E0C0F"/>
    <w:rsid w:val="001E1E0B"/>
    <w:rsid w:val="001F1173"/>
    <w:rsid w:val="002005A8"/>
    <w:rsid w:val="00203DD8"/>
    <w:rsid w:val="00204E1D"/>
    <w:rsid w:val="002059BD"/>
    <w:rsid w:val="00206CCB"/>
    <w:rsid w:val="00207FD8"/>
    <w:rsid w:val="00210FAF"/>
    <w:rsid w:val="00213B1E"/>
    <w:rsid w:val="00215284"/>
    <w:rsid w:val="002168F2"/>
    <w:rsid w:val="0022589F"/>
    <w:rsid w:val="002343FE"/>
    <w:rsid w:val="00235F7B"/>
    <w:rsid w:val="00243FC9"/>
    <w:rsid w:val="00244BF1"/>
    <w:rsid w:val="002464F6"/>
    <w:rsid w:val="002502CF"/>
    <w:rsid w:val="00251945"/>
    <w:rsid w:val="0025711A"/>
    <w:rsid w:val="00264507"/>
    <w:rsid w:val="00267EBB"/>
    <w:rsid w:val="0027023B"/>
    <w:rsid w:val="00272A24"/>
    <w:rsid w:val="00272F3F"/>
    <w:rsid w:val="00274EDB"/>
    <w:rsid w:val="0027729E"/>
    <w:rsid w:val="002843B2"/>
    <w:rsid w:val="00284ED6"/>
    <w:rsid w:val="002862B8"/>
    <w:rsid w:val="00290C5A"/>
    <w:rsid w:val="00290C92"/>
    <w:rsid w:val="0029647A"/>
    <w:rsid w:val="00296504"/>
    <w:rsid w:val="002A19E9"/>
    <w:rsid w:val="002B4026"/>
    <w:rsid w:val="002B5511"/>
    <w:rsid w:val="002B6D4D"/>
    <w:rsid w:val="002B7ACF"/>
    <w:rsid w:val="002C206F"/>
    <w:rsid w:val="002D0D33"/>
    <w:rsid w:val="002E0643"/>
    <w:rsid w:val="002E392E"/>
    <w:rsid w:val="002E6BBC"/>
    <w:rsid w:val="002F1BA9"/>
    <w:rsid w:val="002F1BC1"/>
    <w:rsid w:val="002F6E74"/>
    <w:rsid w:val="0030259C"/>
    <w:rsid w:val="003055A0"/>
    <w:rsid w:val="003106B3"/>
    <w:rsid w:val="0031385D"/>
    <w:rsid w:val="003171AB"/>
    <w:rsid w:val="003223B2"/>
    <w:rsid w:val="00322A67"/>
    <w:rsid w:val="00330E13"/>
    <w:rsid w:val="00335A23"/>
    <w:rsid w:val="00340707"/>
    <w:rsid w:val="00341C61"/>
    <w:rsid w:val="00343190"/>
    <w:rsid w:val="00351841"/>
    <w:rsid w:val="00356192"/>
    <w:rsid w:val="003624A6"/>
    <w:rsid w:val="00364ADF"/>
    <w:rsid w:val="00365C8D"/>
    <w:rsid w:val="003670D9"/>
    <w:rsid w:val="00370B41"/>
    <w:rsid w:val="00371B27"/>
    <w:rsid w:val="003726C3"/>
    <w:rsid w:val="00374E43"/>
    <w:rsid w:val="00375D2E"/>
    <w:rsid w:val="00383071"/>
    <w:rsid w:val="00383B19"/>
    <w:rsid w:val="00384CBC"/>
    <w:rsid w:val="00387B91"/>
    <w:rsid w:val="003933F9"/>
    <w:rsid w:val="00395864"/>
    <w:rsid w:val="00396557"/>
    <w:rsid w:val="00397316"/>
    <w:rsid w:val="003A248F"/>
    <w:rsid w:val="003A4D9C"/>
    <w:rsid w:val="003B1668"/>
    <w:rsid w:val="003B74A7"/>
    <w:rsid w:val="003C5F4C"/>
    <w:rsid w:val="003D5EA8"/>
    <w:rsid w:val="003D7B28"/>
    <w:rsid w:val="003E13FC"/>
    <w:rsid w:val="003E305E"/>
    <w:rsid w:val="003E34DB"/>
    <w:rsid w:val="003E5302"/>
    <w:rsid w:val="003E5BF1"/>
    <w:rsid w:val="003F2452"/>
    <w:rsid w:val="003F41EA"/>
    <w:rsid w:val="003F731B"/>
    <w:rsid w:val="003F779C"/>
    <w:rsid w:val="003F7DF0"/>
    <w:rsid w:val="004039AF"/>
    <w:rsid w:val="004079A8"/>
    <w:rsid w:val="00407AFF"/>
    <w:rsid w:val="0041155D"/>
    <w:rsid w:val="004170BF"/>
    <w:rsid w:val="004270E3"/>
    <w:rsid w:val="00430448"/>
    <w:rsid w:val="004348DC"/>
    <w:rsid w:val="00434921"/>
    <w:rsid w:val="00442018"/>
    <w:rsid w:val="0044644A"/>
    <w:rsid w:val="00446567"/>
    <w:rsid w:val="00447B10"/>
    <w:rsid w:val="004500A7"/>
    <w:rsid w:val="00452EE4"/>
    <w:rsid w:val="00452F0B"/>
    <w:rsid w:val="004536D6"/>
    <w:rsid w:val="0045696B"/>
    <w:rsid w:val="00457224"/>
    <w:rsid w:val="00466018"/>
    <w:rsid w:val="00470644"/>
    <w:rsid w:val="004738C2"/>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5EDE"/>
    <w:rsid w:val="005028E5"/>
    <w:rsid w:val="00503735"/>
    <w:rsid w:val="00516272"/>
    <w:rsid w:val="00516A88"/>
    <w:rsid w:val="005176F4"/>
    <w:rsid w:val="00522065"/>
    <w:rsid w:val="005224F2"/>
    <w:rsid w:val="00533F1C"/>
    <w:rsid w:val="00536D8B"/>
    <w:rsid w:val="005379C3"/>
    <w:rsid w:val="005410FF"/>
    <w:rsid w:val="005519C2"/>
    <w:rsid w:val="005523E0"/>
    <w:rsid w:val="0055320F"/>
    <w:rsid w:val="0055564A"/>
    <w:rsid w:val="0055699B"/>
    <w:rsid w:val="0056020A"/>
    <w:rsid w:val="00563D3D"/>
    <w:rsid w:val="005659AA"/>
    <w:rsid w:val="005676E8"/>
    <w:rsid w:val="00577C12"/>
    <w:rsid w:val="00580BFC"/>
    <w:rsid w:val="00581048"/>
    <w:rsid w:val="00581203"/>
    <w:rsid w:val="0058349C"/>
    <w:rsid w:val="00585FBE"/>
    <w:rsid w:val="005870E8"/>
    <w:rsid w:val="0058789C"/>
    <w:rsid w:val="005920BD"/>
    <w:rsid w:val="005A4D4E"/>
    <w:rsid w:val="005A7237"/>
    <w:rsid w:val="005B21FA"/>
    <w:rsid w:val="005B3244"/>
    <w:rsid w:val="005B6EE8"/>
    <w:rsid w:val="005B7731"/>
    <w:rsid w:val="005C4515"/>
    <w:rsid w:val="005C5602"/>
    <w:rsid w:val="005C74A6"/>
    <w:rsid w:val="005D3B4D"/>
    <w:rsid w:val="005D5F4A"/>
    <w:rsid w:val="005D615C"/>
    <w:rsid w:val="005D7FF3"/>
    <w:rsid w:val="005E1860"/>
    <w:rsid w:val="005E358A"/>
    <w:rsid w:val="005F063B"/>
    <w:rsid w:val="005F192D"/>
    <w:rsid w:val="005F24C8"/>
    <w:rsid w:val="005F26AF"/>
    <w:rsid w:val="00606B17"/>
    <w:rsid w:val="00607D6C"/>
    <w:rsid w:val="0061383D"/>
    <w:rsid w:val="00614D69"/>
    <w:rsid w:val="00617030"/>
    <w:rsid w:val="00621301"/>
    <w:rsid w:val="0062173F"/>
    <w:rsid w:val="006235FB"/>
    <w:rsid w:val="00623DFE"/>
    <w:rsid w:val="00626A15"/>
    <w:rsid w:val="006379E9"/>
    <w:rsid w:val="006438CB"/>
    <w:rsid w:val="006529B9"/>
    <w:rsid w:val="00654695"/>
    <w:rsid w:val="0065500A"/>
    <w:rsid w:val="00655217"/>
    <w:rsid w:val="0065727C"/>
    <w:rsid w:val="00674A78"/>
    <w:rsid w:val="006808C7"/>
    <w:rsid w:val="00696A16"/>
    <w:rsid w:val="006A4840"/>
    <w:rsid w:val="006A52A0"/>
    <w:rsid w:val="006A7E1D"/>
    <w:rsid w:val="006B385B"/>
    <w:rsid w:val="006B65BD"/>
    <w:rsid w:val="006C3A56"/>
    <w:rsid w:val="006C48DD"/>
    <w:rsid w:val="006D13F4"/>
    <w:rsid w:val="006D6AED"/>
    <w:rsid w:val="006E1499"/>
    <w:rsid w:val="006E35D9"/>
    <w:rsid w:val="006E4FFC"/>
    <w:rsid w:val="006E5127"/>
    <w:rsid w:val="006E6D0B"/>
    <w:rsid w:val="006E6F2A"/>
    <w:rsid w:val="006F126E"/>
    <w:rsid w:val="006F32C9"/>
    <w:rsid w:val="006F3834"/>
    <w:rsid w:val="006F5693"/>
    <w:rsid w:val="006F5D4C"/>
    <w:rsid w:val="00700D3C"/>
    <w:rsid w:val="00717B01"/>
    <w:rsid w:val="007227D9"/>
    <w:rsid w:val="0072491F"/>
    <w:rsid w:val="00725598"/>
    <w:rsid w:val="007336E9"/>
    <w:rsid w:val="00736591"/>
    <w:rsid w:val="007374A1"/>
    <w:rsid w:val="00752712"/>
    <w:rsid w:val="00753A84"/>
    <w:rsid w:val="007611F5"/>
    <w:rsid w:val="007619E4"/>
    <w:rsid w:val="00761E75"/>
    <w:rsid w:val="0076495E"/>
    <w:rsid w:val="00765FC8"/>
    <w:rsid w:val="00775694"/>
    <w:rsid w:val="00793000"/>
    <w:rsid w:val="00793F46"/>
    <w:rsid w:val="007941B4"/>
    <w:rsid w:val="007A0037"/>
    <w:rsid w:val="007A1325"/>
    <w:rsid w:val="007A1A18"/>
    <w:rsid w:val="007A3BAF"/>
    <w:rsid w:val="007B53D8"/>
    <w:rsid w:val="007C22C5"/>
    <w:rsid w:val="007C57E1"/>
    <w:rsid w:val="007C5811"/>
    <w:rsid w:val="007D2DF5"/>
    <w:rsid w:val="007D451A"/>
    <w:rsid w:val="007D5E3E"/>
    <w:rsid w:val="007D7596"/>
    <w:rsid w:val="007E242C"/>
    <w:rsid w:val="007E6631"/>
    <w:rsid w:val="007E7E3D"/>
    <w:rsid w:val="00803A12"/>
    <w:rsid w:val="00805417"/>
    <w:rsid w:val="008263AC"/>
    <w:rsid w:val="008266F9"/>
    <w:rsid w:val="008267E2"/>
    <w:rsid w:val="00826A9B"/>
    <w:rsid w:val="00834842"/>
    <w:rsid w:val="00840E7B"/>
    <w:rsid w:val="00852B83"/>
    <w:rsid w:val="008536AF"/>
    <w:rsid w:val="00853D40"/>
    <w:rsid w:val="008564FC"/>
    <w:rsid w:val="00864E76"/>
    <w:rsid w:val="0086524C"/>
    <w:rsid w:val="00872581"/>
    <w:rsid w:val="008733EE"/>
    <w:rsid w:val="0087459D"/>
    <w:rsid w:val="0087680F"/>
    <w:rsid w:val="00876D81"/>
    <w:rsid w:val="00881738"/>
    <w:rsid w:val="00881D86"/>
    <w:rsid w:val="00883306"/>
    <w:rsid w:val="008904F9"/>
    <w:rsid w:val="00890E4C"/>
    <w:rsid w:val="00890E74"/>
    <w:rsid w:val="00892798"/>
    <w:rsid w:val="0089418F"/>
    <w:rsid w:val="00897C29"/>
    <w:rsid w:val="008A1A9C"/>
    <w:rsid w:val="008A3E14"/>
    <w:rsid w:val="008A4633"/>
    <w:rsid w:val="008A7FAE"/>
    <w:rsid w:val="008B032E"/>
    <w:rsid w:val="008B78CE"/>
    <w:rsid w:val="008C0D74"/>
    <w:rsid w:val="008C0FA2"/>
    <w:rsid w:val="008C2342"/>
    <w:rsid w:val="008C41EB"/>
    <w:rsid w:val="008C77B6"/>
    <w:rsid w:val="008D1B91"/>
    <w:rsid w:val="008D724A"/>
    <w:rsid w:val="008E7A3E"/>
    <w:rsid w:val="008F41FD"/>
    <w:rsid w:val="008F4479"/>
    <w:rsid w:val="008F4BA0"/>
    <w:rsid w:val="00901726"/>
    <w:rsid w:val="0090418E"/>
    <w:rsid w:val="00920E6A"/>
    <w:rsid w:val="00931816"/>
    <w:rsid w:val="00932C71"/>
    <w:rsid w:val="009509D5"/>
    <w:rsid w:val="00951864"/>
    <w:rsid w:val="009538F5"/>
    <w:rsid w:val="00957187"/>
    <w:rsid w:val="009577F3"/>
    <w:rsid w:val="00960255"/>
    <w:rsid w:val="009603E1"/>
    <w:rsid w:val="00961C9D"/>
    <w:rsid w:val="00963065"/>
    <w:rsid w:val="00965647"/>
    <w:rsid w:val="0097151F"/>
    <w:rsid w:val="00973777"/>
    <w:rsid w:val="00976E78"/>
    <w:rsid w:val="009775C0"/>
    <w:rsid w:val="00981F23"/>
    <w:rsid w:val="00990634"/>
    <w:rsid w:val="00991733"/>
    <w:rsid w:val="00992078"/>
    <w:rsid w:val="00992BE3"/>
    <w:rsid w:val="009A1467"/>
    <w:rsid w:val="009A459C"/>
    <w:rsid w:val="009A6464"/>
    <w:rsid w:val="009B262C"/>
    <w:rsid w:val="009B4C90"/>
    <w:rsid w:val="009B69F5"/>
    <w:rsid w:val="009C5FF7"/>
    <w:rsid w:val="009C6292"/>
    <w:rsid w:val="009D15DB"/>
    <w:rsid w:val="009D3133"/>
    <w:rsid w:val="009E160D"/>
    <w:rsid w:val="009F1CBB"/>
    <w:rsid w:val="009F3305"/>
    <w:rsid w:val="009F6FB2"/>
    <w:rsid w:val="00A0361C"/>
    <w:rsid w:val="00A064A3"/>
    <w:rsid w:val="00A071C0"/>
    <w:rsid w:val="00A22670"/>
    <w:rsid w:val="00A24B35"/>
    <w:rsid w:val="00A271BA"/>
    <w:rsid w:val="00A27F86"/>
    <w:rsid w:val="00A431C6"/>
    <w:rsid w:val="00A4589F"/>
    <w:rsid w:val="00A50DCE"/>
    <w:rsid w:val="00A53283"/>
    <w:rsid w:val="00A54315"/>
    <w:rsid w:val="00A60FBC"/>
    <w:rsid w:val="00A636A7"/>
    <w:rsid w:val="00A65C0B"/>
    <w:rsid w:val="00A776BA"/>
    <w:rsid w:val="00A81FD2"/>
    <w:rsid w:val="00A8441A"/>
    <w:rsid w:val="00A8674A"/>
    <w:rsid w:val="00A96E24"/>
    <w:rsid w:val="00AA6F6E"/>
    <w:rsid w:val="00AB122B"/>
    <w:rsid w:val="00AB21B0"/>
    <w:rsid w:val="00AB48D3"/>
    <w:rsid w:val="00AC12CA"/>
    <w:rsid w:val="00AD46E3"/>
    <w:rsid w:val="00AE0243"/>
    <w:rsid w:val="00AE1BAD"/>
    <w:rsid w:val="00AE2124"/>
    <w:rsid w:val="00AE24BC"/>
    <w:rsid w:val="00AE3E3F"/>
    <w:rsid w:val="00AF2516"/>
    <w:rsid w:val="00AF4760"/>
    <w:rsid w:val="00AF55D4"/>
    <w:rsid w:val="00B013EA"/>
    <w:rsid w:val="00B0505F"/>
    <w:rsid w:val="00B05C2D"/>
    <w:rsid w:val="00B12933"/>
    <w:rsid w:val="00B12B88"/>
    <w:rsid w:val="00B12C4B"/>
    <w:rsid w:val="00B137E0"/>
    <w:rsid w:val="00B13BC8"/>
    <w:rsid w:val="00B24662"/>
    <w:rsid w:val="00B3569C"/>
    <w:rsid w:val="00B43676"/>
    <w:rsid w:val="00B5602D"/>
    <w:rsid w:val="00B60125"/>
    <w:rsid w:val="00B6656B"/>
    <w:rsid w:val="00B71625"/>
    <w:rsid w:val="00B75C54"/>
    <w:rsid w:val="00B83031"/>
    <w:rsid w:val="00B85971"/>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37EB"/>
    <w:rsid w:val="00C203FA"/>
    <w:rsid w:val="00C22FF6"/>
    <w:rsid w:val="00C244F5"/>
    <w:rsid w:val="00C313A5"/>
    <w:rsid w:val="00C3164F"/>
    <w:rsid w:val="00C31B5E"/>
    <w:rsid w:val="00C32B58"/>
    <w:rsid w:val="00C34D3E"/>
    <w:rsid w:val="00C35B37"/>
    <w:rsid w:val="00C3747A"/>
    <w:rsid w:val="00C37F29"/>
    <w:rsid w:val="00C5543B"/>
    <w:rsid w:val="00C56DCC"/>
    <w:rsid w:val="00C57075"/>
    <w:rsid w:val="00C72AFE"/>
    <w:rsid w:val="00C771CD"/>
    <w:rsid w:val="00C81619"/>
    <w:rsid w:val="00C854B8"/>
    <w:rsid w:val="00C952CB"/>
    <w:rsid w:val="00CA013C"/>
    <w:rsid w:val="00CA0379"/>
    <w:rsid w:val="00CA6D6D"/>
    <w:rsid w:val="00CB70E5"/>
    <w:rsid w:val="00CC0A75"/>
    <w:rsid w:val="00CC7A4E"/>
    <w:rsid w:val="00CD1359"/>
    <w:rsid w:val="00CD4C83"/>
    <w:rsid w:val="00CE7113"/>
    <w:rsid w:val="00D01EDC"/>
    <w:rsid w:val="00D078AA"/>
    <w:rsid w:val="00D10058"/>
    <w:rsid w:val="00D11978"/>
    <w:rsid w:val="00D15E30"/>
    <w:rsid w:val="00D16129"/>
    <w:rsid w:val="00D22E55"/>
    <w:rsid w:val="00D25DBD"/>
    <w:rsid w:val="00D26929"/>
    <w:rsid w:val="00D30CBD"/>
    <w:rsid w:val="00D30D9E"/>
    <w:rsid w:val="00D33143"/>
    <w:rsid w:val="00D33908"/>
    <w:rsid w:val="00D354F2"/>
    <w:rsid w:val="00D36C30"/>
    <w:rsid w:val="00D37C90"/>
    <w:rsid w:val="00D43A8C"/>
    <w:rsid w:val="00D5103A"/>
    <w:rsid w:val="00D5111D"/>
    <w:rsid w:val="00D53072"/>
    <w:rsid w:val="00D61A4E"/>
    <w:rsid w:val="00D634EA"/>
    <w:rsid w:val="00D713A1"/>
    <w:rsid w:val="00D77956"/>
    <w:rsid w:val="00D80F0C"/>
    <w:rsid w:val="00D87111"/>
    <w:rsid w:val="00D92077"/>
    <w:rsid w:val="00D951E2"/>
    <w:rsid w:val="00D9565A"/>
    <w:rsid w:val="00DA0101"/>
    <w:rsid w:val="00DB2337"/>
    <w:rsid w:val="00DB5F87"/>
    <w:rsid w:val="00DB699B"/>
    <w:rsid w:val="00DC0376"/>
    <w:rsid w:val="00DC099B"/>
    <w:rsid w:val="00DC0B85"/>
    <w:rsid w:val="00DC2BE5"/>
    <w:rsid w:val="00DC353A"/>
    <w:rsid w:val="00DC6667"/>
    <w:rsid w:val="00DD4CD4"/>
    <w:rsid w:val="00DD65A2"/>
    <w:rsid w:val="00DD6770"/>
    <w:rsid w:val="00DD7FCA"/>
    <w:rsid w:val="00DE0749"/>
    <w:rsid w:val="00DE1CE2"/>
    <w:rsid w:val="00DE75DB"/>
    <w:rsid w:val="00DF1210"/>
    <w:rsid w:val="00DF31E9"/>
    <w:rsid w:val="00DF400D"/>
    <w:rsid w:val="00DF5887"/>
    <w:rsid w:val="00DF5C23"/>
    <w:rsid w:val="00DF61BE"/>
    <w:rsid w:val="00E01DAD"/>
    <w:rsid w:val="00E021DC"/>
    <w:rsid w:val="00E03F91"/>
    <w:rsid w:val="00E058D6"/>
    <w:rsid w:val="00E064EF"/>
    <w:rsid w:val="00E064F2"/>
    <w:rsid w:val="00E0717B"/>
    <w:rsid w:val="00E07E97"/>
    <w:rsid w:val="00E15598"/>
    <w:rsid w:val="00E16B81"/>
    <w:rsid w:val="00E20D65"/>
    <w:rsid w:val="00E353A2"/>
    <w:rsid w:val="00E36881"/>
    <w:rsid w:val="00E42E4C"/>
    <w:rsid w:val="00E43274"/>
    <w:rsid w:val="00E47013"/>
    <w:rsid w:val="00E47B61"/>
    <w:rsid w:val="00E541F9"/>
    <w:rsid w:val="00E57B79"/>
    <w:rsid w:val="00E63419"/>
    <w:rsid w:val="00E64496"/>
    <w:rsid w:val="00E72115"/>
    <w:rsid w:val="00E72637"/>
    <w:rsid w:val="00E8322E"/>
    <w:rsid w:val="00E8647B"/>
    <w:rsid w:val="00E903E0"/>
    <w:rsid w:val="00EA1115"/>
    <w:rsid w:val="00EA39EB"/>
    <w:rsid w:val="00EA58CE"/>
    <w:rsid w:val="00EB33FF"/>
    <w:rsid w:val="00EB3D1A"/>
    <w:rsid w:val="00EC2759"/>
    <w:rsid w:val="00EC7106"/>
    <w:rsid w:val="00ED0120"/>
    <w:rsid w:val="00ED3BBA"/>
    <w:rsid w:val="00ED4E12"/>
    <w:rsid w:val="00EE051B"/>
    <w:rsid w:val="00EE54B4"/>
    <w:rsid w:val="00EE58C9"/>
    <w:rsid w:val="00EE75F7"/>
    <w:rsid w:val="00EF1AD8"/>
    <w:rsid w:val="00EF2B5C"/>
    <w:rsid w:val="00EF7794"/>
    <w:rsid w:val="00F02046"/>
    <w:rsid w:val="00F053D8"/>
    <w:rsid w:val="00F07888"/>
    <w:rsid w:val="00F1313D"/>
    <w:rsid w:val="00F1793F"/>
    <w:rsid w:val="00F201E7"/>
    <w:rsid w:val="00F204E0"/>
    <w:rsid w:val="00F20B16"/>
    <w:rsid w:val="00F21C79"/>
    <w:rsid w:val="00F238C9"/>
    <w:rsid w:val="00F23CA5"/>
    <w:rsid w:val="00F277AA"/>
    <w:rsid w:val="00F31955"/>
    <w:rsid w:val="00F34C06"/>
    <w:rsid w:val="00F43EA3"/>
    <w:rsid w:val="00F50C55"/>
    <w:rsid w:val="00F53F45"/>
    <w:rsid w:val="00F57FFB"/>
    <w:rsid w:val="00F601E6"/>
    <w:rsid w:val="00F61247"/>
    <w:rsid w:val="00F73954"/>
    <w:rsid w:val="00F94060"/>
    <w:rsid w:val="00FA56F6"/>
    <w:rsid w:val="00FB329D"/>
    <w:rsid w:val="00FC27E3"/>
    <w:rsid w:val="00FC74C7"/>
    <w:rsid w:val="00FD451D"/>
    <w:rsid w:val="00FD5B22"/>
    <w:rsid w:val="00FE1B01"/>
    <w:rsid w:val="00FE5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61B01"/>
  <w14:defaultImageDpi w14:val="300"/>
  <w15:docId w15:val="{CA74E099-FCE8-9C4C-8812-BAECA00E5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F53F4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53F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53F4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53F4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53F4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53F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3F45"/>
  </w:style>
  <w:style w:type="character" w:customStyle="1" w:styleId="Heading1Char">
    <w:name w:val="Heading 1 Char"/>
    <w:aliases w:val="Pocket Char"/>
    <w:basedOn w:val="DefaultParagraphFont"/>
    <w:link w:val="Heading1"/>
    <w:uiPriority w:val="9"/>
    <w:rsid w:val="00F53F4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53F4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53F45"/>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53F45"/>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F53F45"/>
    <w:rPr>
      <w:b/>
      <w:sz w:val="26"/>
      <w:u w:val="none"/>
    </w:rPr>
  </w:style>
  <w:style w:type="character" w:customStyle="1" w:styleId="StyleUnderline">
    <w:name w:val="Style Underline"/>
    <w:aliases w:val="Underline"/>
    <w:basedOn w:val="DefaultParagraphFont"/>
    <w:uiPriority w:val="1"/>
    <w:qFormat/>
    <w:rsid w:val="00F53F45"/>
    <w:rPr>
      <w:b w:val="0"/>
      <w:sz w:val="22"/>
      <w:u w:val="single"/>
    </w:rPr>
  </w:style>
  <w:style w:type="character" w:styleId="Emphasis">
    <w:name w:val="Emphasis"/>
    <w:basedOn w:val="DefaultParagraphFont"/>
    <w:uiPriority w:val="20"/>
    <w:qFormat/>
    <w:rsid w:val="00F53F4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53F45"/>
    <w:rPr>
      <w:color w:val="auto"/>
      <w:u w:val="none"/>
    </w:rPr>
  </w:style>
  <w:style w:type="character" w:styleId="Hyperlink">
    <w:name w:val="Hyperlink"/>
    <w:basedOn w:val="DefaultParagraphFont"/>
    <w:uiPriority w:val="99"/>
    <w:unhideWhenUsed/>
    <w:rsid w:val="00F53F45"/>
    <w:rPr>
      <w:color w:val="auto"/>
      <w:u w:val="none"/>
    </w:rPr>
  </w:style>
  <w:style w:type="paragraph" w:styleId="DocumentMap">
    <w:name w:val="Document Map"/>
    <w:basedOn w:val="Normal"/>
    <w:link w:val="DocumentMapChar"/>
    <w:uiPriority w:val="99"/>
    <w:semiHidden/>
    <w:unhideWhenUsed/>
    <w:rsid w:val="00F53F4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3F45"/>
    <w:rPr>
      <w:rFonts w:ascii="Lucida Grande" w:hAnsi="Lucida Grande" w:cs="Lucida Grande"/>
    </w:rPr>
  </w:style>
  <w:style w:type="character" w:styleId="UnresolvedMention">
    <w:name w:val="Unresolved Mention"/>
    <w:basedOn w:val="DefaultParagraphFont"/>
    <w:uiPriority w:val="99"/>
    <w:semiHidden/>
    <w:unhideWhenUsed/>
    <w:rsid w:val="00103955"/>
    <w:rPr>
      <w:color w:val="605E5C"/>
      <w:shd w:val="clear" w:color="auto" w:fill="E1DFDD"/>
    </w:rPr>
  </w:style>
  <w:style w:type="paragraph" w:styleId="BodyText">
    <w:name w:val="Body Text"/>
    <w:basedOn w:val="Normal"/>
    <w:link w:val="BodyTextChar"/>
    <w:rsid w:val="00206CCB"/>
    <w:pPr>
      <w:overflowPunct w:val="0"/>
      <w:spacing w:after="140" w:line="276" w:lineRule="auto"/>
    </w:pPr>
    <w:rPr>
      <w:rFonts w:ascii="Liberation Serif" w:eastAsia="Noto Sans CJK SC Regular" w:hAnsi="Liberation Serif" w:cs="Lohit Devanagari"/>
      <w:kern w:val="2"/>
      <w:sz w:val="24"/>
      <w:lang w:eastAsia="zh-CN" w:bidi="hi-IN"/>
    </w:rPr>
  </w:style>
  <w:style w:type="character" w:customStyle="1" w:styleId="BodyTextChar">
    <w:name w:val="Body Text Char"/>
    <w:basedOn w:val="DefaultParagraphFont"/>
    <w:link w:val="BodyText"/>
    <w:rsid w:val="00206CCB"/>
    <w:rPr>
      <w:rFonts w:ascii="Liberation Serif" w:eastAsia="Noto Sans CJK SC Regular" w:hAnsi="Liberation Serif" w:cs="Lohit Devanagari"/>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oreignaffairs.com/articles/china/2019-01-16/how-us-can-step-south-china-sea" TargetMode="External"/><Relationship Id="rId21" Type="http://schemas.openxmlformats.org/officeDocument/2006/relationships/hyperlink" Target="https://www.foreignaffairs.com/articles/2018-07-06/letting-europe-go-its-own-way" TargetMode="External"/><Relationship Id="rId42" Type="http://schemas.openxmlformats.org/officeDocument/2006/relationships/hyperlink" Target="https://www.cfr.org/blog/deterrence-and-detente-korean-peninsula" TargetMode="External"/><Relationship Id="rId47" Type="http://schemas.openxmlformats.org/officeDocument/2006/relationships/hyperlink" Target="http://government.defenceindex.org/" TargetMode="External"/><Relationship Id="rId63" Type="http://schemas.openxmlformats.org/officeDocument/2006/relationships/hyperlink" Target="https://www.cnn.com/2019/06/08/opinions/trump-weekly-briefing-new-alliances-china-russia-vinograd/index.html" TargetMode="External"/><Relationship Id="rId68" Type="http://schemas.openxmlformats.org/officeDocument/2006/relationships/hyperlink" Target="https://www.npr.org/sections/itsallpolitics/2011/03/24/134820246/u-s-world-wide-approval-still-higher-in-2010-than-other-major-powers" TargetMode="External"/><Relationship Id="rId16" Type="http://schemas.openxmlformats.org/officeDocument/2006/relationships/hyperlink" Target="https://www.foreignaffairs.com/articles/2018-09-11/us-using-sanctions-too-aggressively" TargetMode="External"/><Relationship Id="rId11" Type="http://schemas.openxmlformats.org/officeDocument/2006/relationships/hyperlink" Target="https://www.npr.org/2018/10/10/649184642/opinion-how-china-challenges-americas-world-leadership" TargetMode="External"/><Relationship Id="rId32" Type="http://schemas.openxmlformats.org/officeDocument/2006/relationships/hyperlink" Target="https://www.newsweek.com/us-will-fight-china-and-russia-influence-latin-america-air-force-chief-staff-1224237" TargetMode="External"/><Relationship Id="rId37" Type="http://schemas.openxmlformats.org/officeDocument/2006/relationships/hyperlink" Target="https://www.thechicagocouncil.org/blog/global-insight/deep-dish-what-world-without-us-leadership-looks" TargetMode="External"/><Relationship Id="rId53" Type="http://schemas.openxmlformats.org/officeDocument/2006/relationships/hyperlink" Target="https://www.bloombergquint.com/opinion/2017/10/14/targeting-international-trade-in-conventional-weapons" TargetMode="External"/><Relationship Id="rId58" Type="http://schemas.openxmlformats.org/officeDocument/2006/relationships/hyperlink" Target="https://www.stimson.org/sites/default/files/file-attachments/ArmsSales_WithGreatPower_FINAL.pdf" TargetMode="External"/><Relationship Id="rId74" Type="http://schemas.openxmlformats.org/officeDocument/2006/relationships/hyperlink" Target="https://www.cato.org/publications/policy-analysis/risky-business-role-arms-sales-us-foreign-policy" TargetMode="External"/><Relationship Id="rId79" Type="http://schemas.openxmlformats.org/officeDocument/2006/relationships/hyperlink" Target="https://www.cato.org/publications/commentary/failure-american-leadership" TargetMode="External"/><Relationship Id="rId5" Type="http://schemas.openxmlformats.org/officeDocument/2006/relationships/numbering" Target="numbering.xml"/><Relationship Id="rId61" Type="http://schemas.openxmlformats.org/officeDocument/2006/relationships/hyperlink" Target="https://www.foreignaffairs.com/articles/2019-06-11/self-destruction-american-power" TargetMode="External"/><Relationship Id="rId19" Type="http://schemas.openxmlformats.org/officeDocument/2006/relationships/hyperlink" Target="https://www.bloomberg.com/opinion/articles/2019-07-16/trump-has-been-partly-good-for-u-s-foreign-policy" TargetMode="External"/><Relationship Id="rId14" Type="http://schemas.openxmlformats.org/officeDocument/2006/relationships/hyperlink" Target="https://www.foreignaffairs.com/articles/2019-04-16/back-basics" TargetMode="External"/><Relationship Id="rId22" Type="http://schemas.openxmlformats.org/officeDocument/2006/relationships/hyperlink" Target="https://www.foreignaffairs.com/articles/world/2018-07-31/liberal-order-more-myth" TargetMode="External"/><Relationship Id="rId27" Type="http://schemas.openxmlformats.org/officeDocument/2006/relationships/hyperlink" Target="https://www.thechicagocouncil.org/blog/global-insight/deep-dish-what-world-without-us-leadership-looks" TargetMode="External"/><Relationship Id="rId30" Type="http://schemas.openxmlformats.org/officeDocument/2006/relationships/hyperlink" Target="https://www.heritage.org/middle-east/commentary/senate-move-block-arms-sales-bahrain-would-undermine-us-interests" TargetMode="External"/><Relationship Id="rId35" Type="http://schemas.openxmlformats.org/officeDocument/2006/relationships/hyperlink" Target="https://www.foreignaffairs.com/articles/2019-04-16/time-different" TargetMode="External"/><Relationship Id="rId43" Type="http://schemas.openxmlformats.org/officeDocument/2006/relationships/hyperlink" Target="https://warontherocks.com/2018/04/americas-arms-sales-policy-security-abroad-not-jobs-at-home/" TargetMode="External"/><Relationship Id="rId48" Type="http://schemas.openxmlformats.org/officeDocument/2006/relationships/hyperlink" Target="https://www.ethicsandinternationalaffairs.org/2017/slowing-proliferation-of-major-conventional-weapons/" TargetMode="External"/><Relationship Id="rId56" Type="http://schemas.openxmlformats.org/officeDocument/2006/relationships/hyperlink" Target="https://www.armscontrol.org/act/2000_09/israelsept00" TargetMode="External"/><Relationship Id="rId64" Type="http://schemas.openxmlformats.org/officeDocument/2006/relationships/hyperlink" Target="https://www.foreignaffairs.com/articles/2019-04-16/time-different" TargetMode="External"/><Relationship Id="rId69" Type="http://schemas.openxmlformats.org/officeDocument/2006/relationships/hyperlink" Target="https://www.npr.org/sections/thetwo-way/2018/01/19/579153589/worlds-regard-for-u-s-leadership-hits-new-record-low-in-gallup-poll" TargetMode="External"/><Relationship Id="rId77" Type="http://schemas.openxmlformats.org/officeDocument/2006/relationships/hyperlink" Target="https://iapss.org/2017/02/11/trump-roll-back-effects-and-the-international-order/" TargetMode="External"/><Relationship Id="rId8" Type="http://schemas.openxmlformats.org/officeDocument/2006/relationships/webSettings" Target="webSettings.xml"/><Relationship Id="rId51" Type="http://schemas.openxmlformats.org/officeDocument/2006/relationships/hyperlink" Target="https://www.armscontrol.org/node/3268" TargetMode="External"/><Relationship Id="rId72" Type="http://schemas.openxmlformats.org/officeDocument/2006/relationships/hyperlink" Target="https://www.foreignaffairs.com/articles/2019-04-16/time-different"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foreignaffairs.com/articles/2019-04-16/time-different" TargetMode="External"/><Relationship Id="rId17" Type="http://schemas.openxmlformats.org/officeDocument/2006/relationships/hyperlink" Target="https://www.wsj.com/articles/SB10001424052970204369404577211010507347208" TargetMode="External"/><Relationship Id="rId25" Type="http://schemas.openxmlformats.org/officeDocument/2006/relationships/hyperlink" Target="https://www.foreignaffairs.com/articles/2019-03-20/nato-thriving-spite-trump" TargetMode="External"/><Relationship Id="rId33" Type="http://schemas.openxmlformats.org/officeDocument/2006/relationships/hyperlink" Target="https://www.defensenews.com/opinion/commentary/2019/06/26/trade-deal-with-china-or-not-the-us-must-bolster-taiwans-defense/" TargetMode="External"/><Relationship Id="rId38" Type="http://schemas.openxmlformats.org/officeDocument/2006/relationships/hyperlink" Target="https://tnsr.org/2018/02/choosing-primacy-u-s-strategy-global-order-dawn-post-cold-war-era-2/" TargetMode="External"/><Relationship Id="rId46" Type="http://schemas.openxmlformats.org/officeDocument/2006/relationships/hyperlink" Target="http://www.cast.ru/For_pdf/2016_eng.pdf" TargetMode="External"/><Relationship Id="rId59" Type="http://schemas.openxmlformats.org/officeDocument/2006/relationships/hyperlink" Target="https://warontherocks.com/2017/09/the-french-turn-to-armed-drones/" TargetMode="External"/><Relationship Id="rId67" Type="http://schemas.openxmlformats.org/officeDocument/2006/relationships/hyperlink" Target="https://www.gallup.com/analytics/247040/rating-world-leaders-2019.aspx?utm_source=link_newsv9&amp;utm_campaign=item_247037&amp;utm_medium=copy" TargetMode="External"/><Relationship Id="rId20" Type="http://schemas.openxmlformats.org/officeDocument/2006/relationships/hyperlink" Target="https://www.foreignaffairs.com/articles/2019-04-16/back-basics" TargetMode="External"/><Relationship Id="rId41" Type="http://schemas.openxmlformats.org/officeDocument/2006/relationships/hyperlink" Target="https://www.cfr.org/blog/deterrence-and-detente-korean-peninsula" TargetMode="External"/><Relationship Id="rId54" Type="http://schemas.openxmlformats.org/officeDocument/2006/relationships/hyperlink" Target="http://foreignpolicy.com/2013/04/02/u-n-passes-landmark-arms-trade-treaty-some-major-powers-abstain/" TargetMode="External"/><Relationship Id="rId62" Type="http://schemas.openxmlformats.org/officeDocument/2006/relationships/hyperlink" Target="https://www.foreignaffairs.com/articles/2019-06-11/self-destruction-american-power" TargetMode="External"/><Relationship Id="rId70" Type="http://schemas.openxmlformats.org/officeDocument/2006/relationships/hyperlink" Target="https://news.gallup.com/poll/191855/russians-approval-leadership-drops-record.aspx" TargetMode="External"/><Relationship Id="rId75" Type="http://schemas.openxmlformats.org/officeDocument/2006/relationships/hyperlink" Target="https://www.cfr.org/event/empty-throne-americas-abdication-global-leadershi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foreignaffairs.com/articles/2019-01-27/whos-afraid-budget-deficits" TargetMode="External"/><Relationship Id="rId23" Type="http://schemas.openxmlformats.org/officeDocument/2006/relationships/hyperlink" Target="https://www.foreignaffairs.com/articles/2019-04-16/back-basics" TargetMode="External"/><Relationship Id="rId28" Type="http://schemas.openxmlformats.org/officeDocument/2006/relationships/hyperlink" Target="https://www.foxnews.com/opinion/navarro-arms-transfer-policy" TargetMode="External"/><Relationship Id="rId36" Type="http://schemas.openxmlformats.org/officeDocument/2006/relationships/hyperlink" Target="https://www.the-american-interest.com/2018/10/24/danger-falling-powers/" TargetMode="External"/><Relationship Id="rId49" Type="http://schemas.openxmlformats.org/officeDocument/2006/relationships/hyperlink" Target="https://www.ethicsandinternationalaffairs.org/2017/jonathan-caverley-interview-mcw/" TargetMode="External"/><Relationship Id="rId57" Type="http://schemas.openxmlformats.org/officeDocument/2006/relationships/hyperlink" Target="https://www.defenseindustrydaily.com/love-on-the-rocks-casas-600m-venezuelan-plane-sale-in-heavy-turbulence-01887/" TargetMode="External"/><Relationship Id="rId10" Type="http://schemas.openxmlformats.org/officeDocument/2006/relationships/hyperlink" Target="https://www.brookings.edu/wp-content/uploads/2019/06/fp_20190603_russia_china_transcript.pdf" TargetMode="External"/><Relationship Id="rId31" Type="http://schemas.openxmlformats.org/officeDocument/2006/relationships/hyperlink" Target="https://www.washingtonpost.com/news/monkey-cage/wp/2017/01/13/can-donald-trump-rely-on-arms-transfers-to-reassure-u-s-allies/?utm_term=.5491a89bac60" TargetMode="External"/><Relationship Id="rId44" Type="http://schemas.openxmlformats.org/officeDocument/2006/relationships/hyperlink" Target="https://www.sipri.org/sites/default/files/2018-03/fssipri_at2017_0.pdf" TargetMode="External"/><Relationship Id="rId52" Type="http://schemas.openxmlformats.org/officeDocument/2006/relationships/hyperlink" Target="https://www.ethicsandinternationalaffairs.org/2017/slowing-proliferation-of-major-conventional-weapons/" TargetMode="External"/><Relationship Id="rId60" Type="http://schemas.openxmlformats.org/officeDocument/2006/relationships/hyperlink" Target="https://www.defenseindustrydaily.com/reports-israel-frozen-out-of-f35-development-0377/" TargetMode="External"/><Relationship Id="rId65" Type="http://schemas.openxmlformats.org/officeDocument/2006/relationships/hyperlink" Target="https://www.foreignaffairs.com/articles/2019-06-11/self-destruction-american-power" TargetMode="External"/><Relationship Id="rId73" Type="http://schemas.openxmlformats.org/officeDocument/2006/relationships/hyperlink" Target="https://www.foreignaffairs.com/articles/2019-04-16/time-different" TargetMode="External"/><Relationship Id="rId78" Type="http://schemas.openxmlformats.org/officeDocument/2006/relationships/hyperlink" Target="https://warontherocks.com/2019/02/competition-with-china-and-the-future-of-the-asian-international-order/"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atlanticcouncil.org/blogs/new-atlanticist/our-allies-are-our-comparative-advantage" TargetMode="External"/><Relationship Id="rId13" Type="http://schemas.openxmlformats.org/officeDocument/2006/relationships/hyperlink" Target="https://www.cnbc.com/2018/11/16/to-prevent-world-war-iii-avoid-delusions-about-china-and-us-leadership.html" TargetMode="External"/><Relationship Id="rId18" Type="http://schemas.openxmlformats.org/officeDocument/2006/relationships/hyperlink" Target="https://www.japantimes.co.jp/opinion/2019/01/30/commentary/world-commentary/can-u-s-alliances-withstand-trumps-venom/" TargetMode="External"/><Relationship Id="rId39" Type="http://schemas.openxmlformats.org/officeDocument/2006/relationships/hyperlink" Target="http://s3.amazonaws.com/media.hudson.org/files/publications/FordRemarksNov14.pdf" TargetMode="External"/><Relationship Id="rId34" Type="http://schemas.openxmlformats.org/officeDocument/2006/relationships/hyperlink" Target="https://www.realcleardefense.com/articles/2018/08/10/allies_alliances_and_the_fourth_strategic_offset_113706.html%20Accessed%20July%207" TargetMode="External"/><Relationship Id="rId50" Type="http://schemas.openxmlformats.org/officeDocument/2006/relationships/hyperlink" Target="https://www.armscontrol.org/act/2014_03/New-US-Arms-Policy-Calls-for%20-Restraint" TargetMode="External"/><Relationship Id="rId55" Type="http://schemas.openxmlformats.org/officeDocument/2006/relationships/hyperlink" Target="http://www.unidir.org/files/medias/pdfs/background-paper-transfer-of-defense-technologies-should-they-be-included-in-the-att-vadim-kozyulin-eng-0-260.pdf" TargetMode="External"/><Relationship Id="rId76" Type="http://schemas.openxmlformats.org/officeDocument/2006/relationships/hyperlink" Target="https://www.jstor.org/stable/pdf/26607133.pdf?ab_segments=0%252Fdefault-2%252Fcontrol&amp;refreqid=excelsior%3Acd49349aa8bfdd3d71d074912b8ddd88" TargetMode="External"/><Relationship Id="rId7" Type="http://schemas.openxmlformats.org/officeDocument/2006/relationships/settings" Target="settings.xml"/><Relationship Id="rId71" Type="http://schemas.openxmlformats.org/officeDocument/2006/relationships/hyperlink" Target="https://news.gallup.com/opinion/gallup/247019/leadership-image-problem-care.aspx" TargetMode="External"/><Relationship Id="rId2" Type="http://schemas.openxmlformats.org/officeDocument/2006/relationships/customXml" Target="../customXml/item2.xml"/><Relationship Id="rId29" Type="http://schemas.openxmlformats.org/officeDocument/2006/relationships/hyperlink" Target="https://www.washingtonpost.com/news/monkey-cage/wp/2017/01/13/can-donald-trump-rely-on-arms-transfers-to-reassure-u-s-allies/?utm_term=.5491a89bac60" TargetMode="External"/><Relationship Id="rId24" Type="http://schemas.openxmlformats.org/officeDocument/2006/relationships/hyperlink" Target="https://www.foreignaffairs.com/articles/2018-04-16/end-democratic-century" TargetMode="External"/><Relationship Id="rId40" Type="http://schemas.openxmlformats.org/officeDocument/2006/relationships/hyperlink" Target="https://www.heritage.org/defense/commentary/continued-us-leadership-requires-military-reinvestment" TargetMode="External"/><Relationship Id="rId45" Type="http://schemas.openxmlformats.org/officeDocument/2006/relationships/hyperlink" Target="http://www.europarl.europa.eu/RegData/etudes/STUD/2015/549043/EXPO_STU(2015)549043_EN.pdf" TargetMode="External"/><Relationship Id="rId66" Type="http://schemas.openxmlformats.org/officeDocument/2006/relationships/hyperlink" Target="https://www.npr.org/2019/02/28/699165764/u-s-leadership-falls-further-behind-china-in-global-regard-gallup-poll-fin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D06477C-3A3E-C346-9D06-B27DC3F12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31548</Words>
  <Characters>179828</Characters>
  <Application>Microsoft Office Word</Application>
  <DocSecurity>0</DocSecurity>
  <Lines>1498</Lines>
  <Paragraphs>421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210955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2019-07-17T03:18:00Z</dcterms:created>
  <dcterms:modified xsi:type="dcterms:W3CDTF">2019-07-17T03:18:00Z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