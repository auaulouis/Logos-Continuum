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33D4A3" w14:textId="77777777" w:rsidR="00EC7E4C" w:rsidRDefault="00EC7E4C" w:rsidP="00EC7E4C">
      <w:pPr>
        <w:pStyle w:val="Heading1"/>
      </w:pPr>
      <w:r>
        <w:t>Neg Politics Disad</w:t>
      </w:r>
    </w:p>
    <w:p w14:paraId="5693F628" w14:textId="7F62F9F2" w:rsidR="00655BF6" w:rsidRDefault="00655BF6" w:rsidP="00655BF6">
      <w:pPr>
        <w:pStyle w:val="Heading3"/>
      </w:pPr>
      <w:r>
        <w:lastRenderedPageBreak/>
        <w:t>1NC Shell</w:t>
      </w:r>
    </w:p>
    <w:p w14:paraId="6B0883E9" w14:textId="22BDCCCC" w:rsidR="005110A6" w:rsidRDefault="005110A6" w:rsidP="005110A6">
      <w:pPr>
        <w:pStyle w:val="Heading4"/>
      </w:pPr>
      <w:r>
        <w:t>Congress and Trump are working together now to secure a budget deal and to raise the debt ceiling</w:t>
      </w:r>
    </w:p>
    <w:p w14:paraId="40B960A7" w14:textId="16A6A712" w:rsidR="005110A6" w:rsidRDefault="009C1207" w:rsidP="005110A6">
      <w:r w:rsidRPr="009C1207">
        <w:t xml:space="preserve">Jacob </w:t>
      </w:r>
      <w:r w:rsidRPr="009C1207">
        <w:rPr>
          <w:rStyle w:val="Style13ptBold"/>
        </w:rPr>
        <w:t>Pramuk, 6-19-2019</w:t>
      </w:r>
      <w:r w:rsidRPr="009C1207">
        <w:t>,</w:t>
      </w:r>
      <w:r>
        <w:t xml:space="preserve"> News Reporter,</w:t>
      </w:r>
      <w:r w:rsidRPr="009C1207">
        <w:t>“Mnuchin says Trump wants to keep government open as Washington scrambles for budget, debt deal”, CNBC, https://www.cnbc.com/2019/06/19/mnuchin-says-trump-wants-to-reach-spending-debt-ceiling-agreement.html</w:t>
      </w:r>
    </w:p>
    <w:p w14:paraId="46549832" w14:textId="24D366D4" w:rsidR="005110A6" w:rsidRPr="00632940" w:rsidRDefault="005110A6" w:rsidP="005110A6">
      <w:pPr>
        <w:rPr>
          <w:sz w:val="16"/>
        </w:rPr>
      </w:pPr>
      <w:r w:rsidRPr="009C1207">
        <w:rPr>
          <w:sz w:val="16"/>
        </w:rPr>
        <w:t xml:space="preserve">President Donald </w:t>
      </w:r>
      <w:r w:rsidRPr="008927AF">
        <w:rPr>
          <w:rStyle w:val="StyleUnderline"/>
          <w:highlight w:val="cyan"/>
        </w:rPr>
        <w:t xml:space="preserve">Trump wants to </w:t>
      </w:r>
      <w:r w:rsidRPr="008927AF">
        <w:rPr>
          <w:rStyle w:val="Emphasis"/>
          <w:highlight w:val="cyan"/>
        </w:rPr>
        <w:t>avoid another shutdown</w:t>
      </w:r>
      <w:r w:rsidRPr="008927AF">
        <w:rPr>
          <w:sz w:val="16"/>
          <w:highlight w:val="cyan"/>
        </w:rPr>
        <w:t xml:space="preserve"> </w:t>
      </w:r>
      <w:r w:rsidRPr="008927AF">
        <w:rPr>
          <w:rStyle w:val="StyleUnderline"/>
          <w:highlight w:val="cyan"/>
        </w:rPr>
        <w:t>as the White House and Congress</w:t>
      </w:r>
      <w:r w:rsidRPr="005110A6">
        <w:rPr>
          <w:rStyle w:val="StyleUnderline"/>
        </w:rPr>
        <w:t xml:space="preserve"> try </w:t>
      </w:r>
      <w:r w:rsidRPr="005110A6">
        <w:rPr>
          <w:rStyle w:val="Emphasis"/>
        </w:rPr>
        <w:t xml:space="preserve">to </w:t>
      </w:r>
      <w:r w:rsidRPr="008927AF">
        <w:rPr>
          <w:rStyle w:val="Emphasis"/>
          <w:highlight w:val="cyan"/>
        </w:rPr>
        <w:t>scrape together a deal</w:t>
      </w:r>
      <w:r w:rsidRPr="008927AF">
        <w:rPr>
          <w:sz w:val="16"/>
          <w:highlight w:val="cyan"/>
        </w:rPr>
        <w:t xml:space="preserve"> </w:t>
      </w:r>
      <w:r w:rsidRPr="008927AF">
        <w:rPr>
          <w:rStyle w:val="StyleUnderline"/>
          <w:highlight w:val="cyan"/>
        </w:rPr>
        <w:t xml:space="preserve">to </w:t>
      </w:r>
      <w:r w:rsidRPr="008927AF">
        <w:rPr>
          <w:rStyle w:val="Emphasis"/>
          <w:highlight w:val="cyan"/>
        </w:rPr>
        <w:t>fund the government</w:t>
      </w:r>
      <w:r w:rsidRPr="008927AF">
        <w:rPr>
          <w:sz w:val="16"/>
          <w:highlight w:val="cyan"/>
        </w:rPr>
        <w:t xml:space="preserve"> </w:t>
      </w:r>
      <w:r w:rsidRPr="008927AF">
        <w:rPr>
          <w:rStyle w:val="StyleUnderline"/>
          <w:highlight w:val="cyan"/>
        </w:rPr>
        <w:t>and</w:t>
      </w:r>
      <w:r w:rsidRPr="008927AF">
        <w:rPr>
          <w:sz w:val="16"/>
          <w:highlight w:val="cyan"/>
        </w:rPr>
        <w:t xml:space="preserve"> </w:t>
      </w:r>
      <w:r w:rsidRPr="008927AF">
        <w:rPr>
          <w:rStyle w:val="Emphasis"/>
          <w:highlight w:val="cyan"/>
        </w:rPr>
        <w:t>raise the</w:t>
      </w:r>
      <w:r w:rsidRPr="005110A6">
        <w:rPr>
          <w:rStyle w:val="Emphasis"/>
        </w:rPr>
        <w:t xml:space="preserve"> U.S. </w:t>
      </w:r>
      <w:r w:rsidRPr="008927AF">
        <w:rPr>
          <w:rStyle w:val="Emphasis"/>
          <w:highlight w:val="cyan"/>
        </w:rPr>
        <w:t>borrowing limit</w:t>
      </w:r>
      <w:r w:rsidRPr="008927AF">
        <w:rPr>
          <w:sz w:val="16"/>
          <w:highlight w:val="cyan"/>
        </w:rPr>
        <w:t>,</w:t>
      </w:r>
      <w:r w:rsidRPr="009C1207">
        <w:rPr>
          <w:sz w:val="16"/>
        </w:rPr>
        <w:t xml:space="preserve"> Treasury Secretary Steven Mnuchin said Wednesday.</w:t>
      </w:r>
      <w:r w:rsidR="009C1207" w:rsidRPr="009C1207">
        <w:rPr>
          <w:sz w:val="16"/>
        </w:rPr>
        <w:t xml:space="preserve"> </w:t>
      </w:r>
      <w:r w:rsidRPr="008927AF">
        <w:rPr>
          <w:rStyle w:val="StyleUnderline"/>
          <w:highlight w:val="cyan"/>
        </w:rPr>
        <w:t>If</w:t>
      </w:r>
      <w:r w:rsidRPr="009C1207">
        <w:rPr>
          <w:sz w:val="16"/>
        </w:rPr>
        <w:t xml:space="preserve"> the </w:t>
      </w:r>
      <w:r w:rsidRPr="008927AF">
        <w:rPr>
          <w:rStyle w:val="StyleUnderline"/>
          <w:highlight w:val="cyan"/>
        </w:rPr>
        <w:t>Trump</w:t>
      </w:r>
      <w:r w:rsidRPr="009C1207">
        <w:rPr>
          <w:sz w:val="16"/>
        </w:rPr>
        <w:t xml:space="preserve"> administration </w:t>
      </w:r>
      <w:r w:rsidRPr="008927AF">
        <w:rPr>
          <w:rStyle w:val="StyleUnderline"/>
          <w:highlight w:val="cyan"/>
        </w:rPr>
        <w:t>and Congress fail to reach a</w:t>
      </w:r>
      <w:r w:rsidRPr="005110A6">
        <w:rPr>
          <w:rStyle w:val="StyleUnderline"/>
        </w:rPr>
        <w:t xml:space="preserve"> spending </w:t>
      </w:r>
      <w:r w:rsidRPr="008927AF">
        <w:rPr>
          <w:rStyle w:val="StyleUnderline"/>
          <w:highlight w:val="cyan"/>
        </w:rPr>
        <w:t>agreement,</w:t>
      </w:r>
      <w:r w:rsidRPr="008927AF">
        <w:rPr>
          <w:sz w:val="16"/>
          <w:highlight w:val="cyan"/>
        </w:rPr>
        <w:t xml:space="preserve"> </w:t>
      </w:r>
      <w:r w:rsidRPr="008927AF">
        <w:rPr>
          <w:rStyle w:val="StyleUnderline"/>
          <w:highlight w:val="cyan"/>
        </w:rPr>
        <w:t xml:space="preserve">the White House will offer a </w:t>
      </w:r>
      <w:r w:rsidRPr="008927AF">
        <w:rPr>
          <w:rStyle w:val="Emphasis"/>
          <w:highlight w:val="cyan"/>
        </w:rPr>
        <w:t xml:space="preserve">continuing resolution </w:t>
      </w:r>
      <w:r w:rsidRPr="008927AF">
        <w:rPr>
          <w:rStyle w:val="StyleUnderline"/>
          <w:highlight w:val="cyan"/>
        </w:rPr>
        <w:t xml:space="preserve">to keep the </w:t>
      </w:r>
      <w:r w:rsidRPr="008927AF">
        <w:rPr>
          <w:rStyle w:val="Emphasis"/>
          <w:highlight w:val="cyan"/>
        </w:rPr>
        <w:t>government funded</w:t>
      </w:r>
      <w:r w:rsidRPr="005110A6">
        <w:rPr>
          <w:rStyle w:val="StyleUnderline"/>
        </w:rPr>
        <w:t xml:space="preserve"> </w:t>
      </w:r>
      <w:r w:rsidRPr="009C1207">
        <w:rPr>
          <w:sz w:val="16"/>
        </w:rPr>
        <w:t xml:space="preserve">at its current levels for a year, he said. </w:t>
      </w:r>
      <w:r w:rsidRPr="008927AF">
        <w:rPr>
          <w:rStyle w:val="StyleUnderline"/>
          <w:highlight w:val="cyan"/>
        </w:rPr>
        <w:t>The admi</w:t>
      </w:r>
      <w:r w:rsidRPr="005110A6">
        <w:rPr>
          <w:rStyle w:val="StyleUnderline"/>
        </w:rPr>
        <w:t xml:space="preserve">nistration </w:t>
      </w:r>
      <w:r w:rsidRPr="008927AF">
        <w:rPr>
          <w:rStyle w:val="StyleUnderline"/>
          <w:highlight w:val="cyan"/>
        </w:rPr>
        <w:t>would</w:t>
      </w:r>
      <w:r w:rsidRPr="008927AF">
        <w:rPr>
          <w:sz w:val="16"/>
          <w:highlight w:val="cyan"/>
        </w:rPr>
        <w:t xml:space="preserve"> </w:t>
      </w:r>
      <w:r w:rsidRPr="008927AF">
        <w:rPr>
          <w:rStyle w:val="StyleUnderline"/>
          <w:highlight w:val="cyan"/>
        </w:rPr>
        <w:t xml:space="preserve">also propose a </w:t>
      </w:r>
      <w:r w:rsidRPr="008927AF">
        <w:rPr>
          <w:rStyle w:val="Emphasis"/>
          <w:highlight w:val="cyan"/>
        </w:rPr>
        <w:t>one-year debt</w:t>
      </w:r>
      <w:r w:rsidRPr="005110A6">
        <w:rPr>
          <w:rStyle w:val="Emphasis"/>
        </w:rPr>
        <w:t xml:space="preserve"> ceiling </w:t>
      </w:r>
      <w:r w:rsidRPr="008927AF">
        <w:rPr>
          <w:rStyle w:val="Emphasis"/>
          <w:highlight w:val="cyan"/>
        </w:rPr>
        <w:t>increase</w:t>
      </w:r>
      <w:r w:rsidRPr="005110A6">
        <w:rPr>
          <w:rStyle w:val="Emphasis"/>
        </w:rPr>
        <w:t>.</w:t>
      </w:r>
      <w:r w:rsidR="009C1207">
        <w:rPr>
          <w:rStyle w:val="Emphasis"/>
        </w:rPr>
        <w:t xml:space="preserve"> </w:t>
      </w:r>
      <w:r w:rsidRPr="005110A6">
        <w:rPr>
          <w:rStyle w:val="StyleUnderline"/>
        </w:rPr>
        <w:t>Mnuchin made the comments to reporters</w:t>
      </w:r>
      <w:r w:rsidRPr="009C1207">
        <w:rPr>
          <w:sz w:val="16"/>
        </w:rPr>
        <w:t xml:space="preserve"> </w:t>
      </w:r>
      <w:r w:rsidRPr="005110A6">
        <w:rPr>
          <w:rStyle w:val="StyleUnderline"/>
        </w:rPr>
        <w:t xml:space="preserve">after a meeting </w:t>
      </w:r>
      <w:r w:rsidRPr="005110A6">
        <w:rPr>
          <w:rStyle w:val="Emphasis"/>
        </w:rPr>
        <w:t>among White House officials</w:t>
      </w:r>
      <w:r w:rsidRPr="005110A6">
        <w:rPr>
          <w:rStyle w:val="StyleUnderline"/>
        </w:rPr>
        <w:t xml:space="preserve"> and </w:t>
      </w:r>
      <w:r w:rsidRPr="005110A6">
        <w:rPr>
          <w:rStyle w:val="Emphasis"/>
        </w:rPr>
        <w:t>congressional leaders in</w:t>
      </w:r>
      <w:r w:rsidRPr="009C1207">
        <w:rPr>
          <w:sz w:val="16"/>
        </w:rPr>
        <w:t xml:space="preserve"> House Speaker Nancy </w:t>
      </w:r>
      <w:r w:rsidRPr="005110A6">
        <w:rPr>
          <w:rStyle w:val="Emphasis"/>
        </w:rPr>
        <w:t>Pelosi’s office.</w:t>
      </w:r>
      <w:r w:rsidR="009C1207">
        <w:rPr>
          <w:rStyle w:val="Emphasis"/>
        </w:rPr>
        <w:t xml:space="preserve"> </w:t>
      </w:r>
      <w:r w:rsidRPr="005110A6">
        <w:rPr>
          <w:rStyle w:val="StyleUnderline"/>
        </w:rPr>
        <w:t>The Treasury</w:t>
      </w:r>
      <w:r w:rsidRPr="009C1207">
        <w:rPr>
          <w:sz w:val="16"/>
        </w:rPr>
        <w:t xml:space="preserve"> secretary </w:t>
      </w:r>
      <w:r w:rsidRPr="005110A6">
        <w:rPr>
          <w:rStyle w:val="StyleUnderline"/>
        </w:rPr>
        <w:t xml:space="preserve">said </w:t>
      </w:r>
      <w:r w:rsidRPr="008927AF">
        <w:rPr>
          <w:rStyle w:val="StyleUnderline"/>
          <w:highlight w:val="cyan"/>
        </w:rPr>
        <w:t>lawmakers from both parties</w:t>
      </w:r>
      <w:r w:rsidRPr="008927AF">
        <w:rPr>
          <w:sz w:val="16"/>
          <w:highlight w:val="cyan"/>
        </w:rPr>
        <w:t xml:space="preserve"> </w:t>
      </w:r>
      <w:r w:rsidRPr="008927AF">
        <w:rPr>
          <w:rStyle w:val="Emphasis"/>
          <w:highlight w:val="cyan"/>
        </w:rPr>
        <w:t>agreed</w:t>
      </w:r>
      <w:r w:rsidRPr="005110A6">
        <w:rPr>
          <w:rStyle w:val="Emphasis"/>
        </w:rPr>
        <w:t xml:space="preserve"> that they needed to raise the debt ceiling</w:t>
      </w:r>
      <w:r w:rsidRPr="009C1207">
        <w:rPr>
          <w:sz w:val="16"/>
        </w:rPr>
        <w:t xml:space="preserve">. </w:t>
      </w:r>
      <w:r w:rsidRPr="008927AF">
        <w:rPr>
          <w:rStyle w:val="StyleUnderline"/>
          <w:highlight w:val="cyan"/>
        </w:rPr>
        <w:t>If Congress fails</w:t>
      </w:r>
      <w:r w:rsidRPr="005110A6">
        <w:rPr>
          <w:rStyle w:val="StyleUnderline"/>
        </w:rPr>
        <w:t xml:space="preserve"> to increase the borrowing limit, </w:t>
      </w:r>
      <w:r w:rsidRPr="008927AF">
        <w:rPr>
          <w:rStyle w:val="StyleUnderline"/>
          <w:highlight w:val="cyan"/>
        </w:rPr>
        <w:t>the U.S. could risk default</w:t>
      </w:r>
      <w:r w:rsidRPr="005110A6">
        <w:rPr>
          <w:rStyle w:val="StyleUnderline"/>
        </w:rPr>
        <w:t xml:space="preserve"> on its</w:t>
      </w:r>
      <w:r w:rsidRPr="009C1207">
        <w:rPr>
          <w:sz w:val="16"/>
        </w:rPr>
        <w:t xml:space="preserve"> </w:t>
      </w:r>
      <w:r w:rsidRPr="005110A6">
        <w:rPr>
          <w:rStyle w:val="StyleUnderline"/>
        </w:rPr>
        <w:t>debt</w:t>
      </w:r>
      <w:r w:rsidRPr="009C1207">
        <w:rPr>
          <w:sz w:val="16"/>
        </w:rPr>
        <w:t xml:space="preserve"> — </w:t>
      </w:r>
      <w:r w:rsidRPr="008927AF">
        <w:rPr>
          <w:rStyle w:val="Emphasis"/>
          <w:highlight w:val="cyan"/>
        </w:rPr>
        <w:t>which would have ripple effects throughout the global economy</w:t>
      </w:r>
      <w:r w:rsidRPr="009C1207">
        <w:rPr>
          <w:sz w:val="16"/>
        </w:rPr>
        <w:t>. The Treasury could lose the ability to pay its bills in the coming months.</w:t>
      </w:r>
      <w:r w:rsidR="009C1207" w:rsidRPr="009C1207">
        <w:rPr>
          <w:sz w:val="16"/>
        </w:rPr>
        <w:t xml:space="preserve"> </w:t>
      </w:r>
      <w:r w:rsidRPr="009C1207">
        <w:rPr>
          <w:sz w:val="16"/>
        </w:rPr>
        <w:t xml:space="preserve">During the meeting, </w:t>
      </w:r>
      <w:r w:rsidRPr="005110A6">
        <w:rPr>
          <w:rStyle w:val="StyleUnderline"/>
        </w:rPr>
        <w:t>negotiators had a tougher time coming to an agreement on spending caps</w:t>
      </w:r>
      <w:r w:rsidRPr="009C1207">
        <w:rPr>
          <w:sz w:val="16"/>
        </w:rPr>
        <w:t xml:space="preserve">, according to multiple reports. </w:t>
      </w:r>
      <w:r w:rsidRPr="008927AF">
        <w:rPr>
          <w:rStyle w:val="StyleUnderline"/>
          <w:highlight w:val="cyan"/>
        </w:rPr>
        <w:t>If officials</w:t>
      </w:r>
      <w:r w:rsidRPr="005110A6">
        <w:rPr>
          <w:rStyle w:val="StyleUnderline"/>
        </w:rPr>
        <w:t xml:space="preserve"> in Washington </w:t>
      </w:r>
      <w:r w:rsidRPr="008927AF">
        <w:rPr>
          <w:rStyle w:val="StyleUnderline"/>
          <w:highlight w:val="cyan"/>
        </w:rPr>
        <w:t>cannot raise</w:t>
      </w:r>
      <w:r w:rsidRPr="005110A6">
        <w:rPr>
          <w:rStyle w:val="StyleUnderline"/>
        </w:rPr>
        <w:t xml:space="preserve"> those </w:t>
      </w:r>
      <w:r w:rsidRPr="008927AF">
        <w:rPr>
          <w:rStyle w:val="StyleUnderline"/>
          <w:highlight w:val="cyan"/>
        </w:rPr>
        <w:t xml:space="preserve">limits, it </w:t>
      </w:r>
      <w:r w:rsidRPr="008927AF">
        <w:rPr>
          <w:rStyle w:val="Emphasis"/>
          <w:highlight w:val="cyan"/>
        </w:rPr>
        <w:t>could trigger</w:t>
      </w:r>
      <w:r w:rsidRPr="005110A6">
        <w:rPr>
          <w:rStyle w:val="Emphasis"/>
        </w:rPr>
        <w:t xml:space="preserve"> budget </w:t>
      </w:r>
      <w:r w:rsidRPr="008927AF">
        <w:rPr>
          <w:rStyle w:val="Emphasis"/>
          <w:highlight w:val="cyan"/>
        </w:rPr>
        <w:t>sequestration</w:t>
      </w:r>
      <w:r w:rsidRPr="009C1207">
        <w:rPr>
          <w:sz w:val="16"/>
        </w:rPr>
        <w:t xml:space="preserve"> — significant automatic cuts across government agencies.</w:t>
      </w:r>
      <w:r w:rsidR="009C1207" w:rsidRPr="009C1207">
        <w:rPr>
          <w:sz w:val="16"/>
        </w:rPr>
        <w:t xml:space="preserve"> </w:t>
      </w:r>
      <w:r w:rsidRPr="009C1207">
        <w:rPr>
          <w:sz w:val="16"/>
        </w:rPr>
        <w:t>Republicans said Democrats pushed for more nondefense spending Wednesday than they previously had, according to reports. Funding for the current fiscal year runs out Sept. 30.</w:t>
      </w:r>
      <w:r w:rsidR="009C1207" w:rsidRPr="009C1207">
        <w:rPr>
          <w:sz w:val="16"/>
        </w:rPr>
        <w:t xml:space="preserve"> </w:t>
      </w:r>
      <w:r w:rsidRPr="009C1207">
        <w:rPr>
          <w:rStyle w:val="Emphasis"/>
        </w:rPr>
        <w:t>Congress will have to beat both the budget and debt ceiling deadlines</w:t>
      </w:r>
      <w:r w:rsidRPr="009C1207">
        <w:rPr>
          <w:sz w:val="16"/>
        </w:rPr>
        <w:t xml:space="preserve">, </w:t>
      </w:r>
      <w:r w:rsidRPr="009C1207">
        <w:rPr>
          <w:rStyle w:val="StyleUnderline"/>
        </w:rPr>
        <w:t>as Congress t</w:t>
      </w:r>
      <w:r w:rsidRPr="009C1207">
        <w:rPr>
          <w:sz w:val="16"/>
        </w:rPr>
        <w:t xml:space="preserve">ypically </w:t>
      </w:r>
      <w:r w:rsidRPr="009C1207">
        <w:rPr>
          <w:rStyle w:val="StyleUnderline"/>
        </w:rPr>
        <w:t>leaves Washington for the month of August.</w:t>
      </w:r>
      <w:r w:rsidRPr="009C1207">
        <w:rPr>
          <w:sz w:val="16"/>
        </w:rPr>
        <w:t xml:space="preserve"> </w:t>
      </w:r>
      <w:r w:rsidRPr="008927AF">
        <w:rPr>
          <w:rStyle w:val="StyleUnderline"/>
          <w:highlight w:val="cyan"/>
        </w:rPr>
        <w:t>Failing</w:t>
      </w:r>
      <w:r w:rsidRPr="009C1207">
        <w:rPr>
          <w:rStyle w:val="StyleUnderline"/>
        </w:rPr>
        <w:t xml:space="preserve"> to address both issues </w:t>
      </w:r>
      <w:r w:rsidRPr="008927AF">
        <w:rPr>
          <w:rStyle w:val="StyleUnderline"/>
          <w:highlight w:val="cyan"/>
        </w:rPr>
        <w:t xml:space="preserve">could </w:t>
      </w:r>
      <w:r w:rsidRPr="008927AF">
        <w:rPr>
          <w:rStyle w:val="Emphasis"/>
          <w:highlight w:val="cyan"/>
        </w:rPr>
        <w:t>wreak havo</w:t>
      </w:r>
      <w:r w:rsidRPr="009C1207">
        <w:rPr>
          <w:rStyle w:val="Emphasis"/>
        </w:rPr>
        <w:t>c on the U.S. and global economies</w:t>
      </w:r>
      <w:r w:rsidRPr="009C1207">
        <w:rPr>
          <w:sz w:val="16"/>
        </w:rPr>
        <w:t>.</w:t>
      </w:r>
    </w:p>
    <w:p w14:paraId="1D644A07" w14:textId="34D9E442" w:rsidR="00655BF6" w:rsidRDefault="00655BF6" w:rsidP="00655BF6">
      <w:pPr>
        <w:pStyle w:val="Heading4"/>
      </w:pPr>
      <w:r>
        <w:t>The plan is a successful restriction on Trump’s constitutional authority to sell arms. That causes him to backlash on budget bills forcing a default killing the economy</w:t>
      </w:r>
    </w:p>
    <w:p w14:paraId="64C7AC36" w14:textId="1F4FDCC1" w:rsidR="00655BF6" w:rsidRPr="00655BF6" w:rsidRDefault="00655BF6" w:rsidP="00655BF6">
      <w:r w:rsidRPr="00655BF6">
        <w:rPr>
          <w:rStyle w:val="Style13ptBold"/>
        </w:rPr>
        <w:t>Matthews, 2018</w:t>
      </w:r>
      <w:r w:rsidRPr="00655BF6">
        <w:t xml:space="preserve"> </w:t>
      </w:r>
      <w:r>
        <w:t>Q</w:t>
      </w:r>
      <w:r w:rsidRPr="00655BF6">
        <w:t>uoting Aziz Huq, a University of Chicago law professor and Robert Mickey, a political scientist at the University of Michigan. Dylan Matthews - Senior Correspondent with Vox News</w:t>
      </w:r>
      <w:r>
        <w:t xml:space="preserve">, </w:t>
      </w:r>
      <w:r w:rsidRPr="00655BF6">
        <w:t xml:space="preserve">“Trump has eroded important democratic institutions. Will </w:t>
      </w:r>
      <w:r>
        <w:t xml:space="preserve">Democratic wins change that?”, </w:t>
      </w:r>
      <w:hyperlink r:id="rId7" w:history="1">
        <w:r w:rsidRPr="00655BF6">
          <w:t>https://www.vox.com/future-perfect/2018/11/8/18072918/midterm-elections-2018-democracy-america</w:t>
        </w:r>
      </w:hyperlink>
      <w:r w:rsidRPr="00655BF6">
        <w:t xml:space="preserve"> </w:t>
      </w:r>
    </w:p>
    <w:p w14:paraId="00632E2A" w14:textId="05A3329B" w:rsidR="001F09BD" w:rsidRPr="008927AF" w:rsidRDefault="00655BF6" w:rsidP="001F09BD">
      <w:pPr>
        <w:rPr>
          <w:b/>
          <w:iCs/>
          <w:highlight w:val="cyan"/>
          <w:u w:val="single"/>
          <w:bdr w:val="single" w:sz="8" w:space="0" w:color="auto"/>
        </w:rPr>
      </w:pPr>
      <w:r w:rsidRPr="003D18A6">
        <w:rPr>
          <w:sz w:val="12"/>
        </w:rPr>
        <w:t>“</w:t>
      </w:r>
      <w:r w:rsidRPr="00703809">
        <w:rPr>
          <w:sz w:val="12"/>
        </w:rPr>
        <w:t xml:space="preserve">The </w:t>
      </w:r>
      <w:r w:rsidRPr="00703809">
        <w:rPr>
          <w:rStyle w:val="StyleUnderline"/>
        </w:rPr>
        <w:t>checks</w:t>
      </w:r>
      <w:r w:rsidRPr="00703809">
        <w:rPr>
          <w:sz w:val="12"/>
        </w:rPr>
        <w:t xml:space="preserve"> imposed in the government </w:t>
      </w:r>
      <w:r w:rsidRPr="00703809">
        <w:rPr>
          <w:rStyle w:val="StyleUnderline"/>
        </w:rPr>
        <w:t>are much weaker than they were two years ago</w:t>
      </w:r>
      <w:r w:rsidRPr="00703809">
        <w:rPr>
          <w:sz w:val="12"/>
        </w:rPr>
        <w:t xml:space="preserve">,” </w:t>
      </w:r>
      <w:r w:rsidRPr="00703809">
        <w:rPr>
          <w:rStyle w:val="Emphasis"/>
        </w:rPr>
        <w:t>Aziz Huq, a University of Chicago law professor, told me,</w:t>
      </w:r>
      <w:r w:rsidRPr="00703809">
        <w:rPr>
          <w:sz w:val="12"/>
        </w:rPr>
        <w:t xml:space="preserve"> </w:t>
      </w:r>
      <w:r w:rsidRPr="00703809">
        <w:rPr>
          <w:rStyle w:val="StyleUnderline"/>
        </w:rPr>
        <w:t>citing the</w:t>
      </w:r>
      <w:r w:rsidRPr="00703809">
        <w:rPr>
          <w:sz w:val="12"/>
        </w:rPr>
        <w:t xml:space="preserve"> failure of inspector generals to hold Cabinet officials to account, President Donald Trump’s partisan attacks on prosecutors, and the </w:t>
      </w:r>
      <w:r w:rsidRPr="00703809">
        <w:rPr>
          <w:rStyle w:val="Emphasis"/>
        </w:rPr>
        <w:t>disinclination of congressional Republicans to meaningfully challenge the president.</w:t>
      </w:r>
      <w:r>
        <w:rPr>
          <w:rStyle w:val="Emphasis"/>
        </w:rPr>
        <w:t xml:space="preserve"> </w:t>
      </w:r>
      <w:r w:rsidRPr="00703809">
        <w:rPr>
          <w:sz w:val="16"/>
          <w:szCs w:val="16"/>
        </w:rPr>
        <w:t>It’s natural, then, to wonder if the Democratic victory will provide a meaningful check on those trends. The Democratic House would, most obviously, curb Trump’s worst impulses through investigations.</w:t>
      </w:r>
      <w:r>
        <w:rPr>
          <w:sz w:val="16"/>
          <w:szCs w:val="16"/>
        </w:rPr>
        <w:t xml:space="preserve"> </w:t>
      </w:r>
      <w:r w:rsidRPr="00703809">
        <w:rPr>
          <w:sz w:val="14"/>
        </w:rPr>
        <w:t xml:space="preserve">But perhaps </w:t>
      </w:r>
      <w:r w:rsidRPr="00703809">
        <w:rPr>
          <w:rStyle w:val="StyleUnderline"/>
        </w:rPr>
        <w:t xml:space="preserve">the </w:t>
      </w:r>
      <w:r w:rsidRPr="00703809">
        <w:rPr>
          <w:rStyle w:val="Emphasis"/>
        </w:rPr>
        <w:t>most important impact</w:t>
      </w:r>
      <w:r w:rsidRPr="00703809">
        <w:rPr>
          <w:sz w:val="14"/>
        </w:rPr>
        <w:t xml:space="preserve"> on American democracy </w:t>
      </w:r>
      <w:r w:rsidRPr="00703809">
        <w:rPr>
          <w:rStyle w:val="StyleUnderline"/>
        </w:rPr>
        <w:t>will be</w:t>
      </w:r>
      <w:r w:rsidRPr="00703809">
        <w:rPr>
          <w:sz w:val="14"/>
        </w:rPr>
        <w:t xml:space="preserve"> the </w:t>
      </w:r>
      <w:r w:rsidRPr="00703809">
        <w:rPr>
          <w:rStyle w:val="StyleUnderline"/>
        </w:rPr>
        <w:t>lessons the election imparts on</w:t>
      </w:r>
      <w:r w:rsidRPr="00703809">
        <w:rPr>
          <w:sz w:val="14"/>
        </w:rPr>
        <w:t xml:space="preserve"> </w:t>
      </w:r>
      <w:r w:rsidRPr="00703809">
        <w:rPr>
          <w:rStyle w:val="StyleUnderline"/>
        </w:rPr>
        <w:t>Trump’s fellow Republicans.</w:t>
      </w:r>
      <w:r w:rsidRPr="00703809">
        <w:rPr>
          <w:sz w:val="14"/>
        </w:rPr>
        <w:t xml:space="preserve"> And while it’s early, </w:t>
      </w:r>
      <w:r w:rsidRPr="00703809">
        <w:rPr>
          <w:rStyle w:val="Emphasis"/>
        </w:rPr>
        <w:t>Republican leaders aren’t acting like they lost badly.</w:t>
      </w:r>
      <w:r w:rsidRPr="00703809">
        <w:rPr>
          <w:sz w:val="14"/>
        </w:rPr>
        <w:t xml:space="preserve"> </w:t>
      </w:r>
      <w:r w:rsidRPr="00703809">
        <w:rPr>
          <w:rStyle w:val="StyleUnderline"/>
        </w:rPr>
        <w:t>They gained seats and beat expectations in the Senate, and won a shocking upset in the Florida governor’s race</w:t>
      </w:r>
      <w:r w:rsidRPr="00703809">
        <w:rPr>
          <w:sz w:val="14"/>
        </w:rPr>
        <w:t>. And the high expectations for Democratic pickups in the weeks leading up to the election make a merely good outcome for Democrats feel a bit like a win for Republicans.</w:t>
      </w:r>
      <w:r>
        <w:rPr>
          <w:sz w:val="14"/>
        </w:rPr>
        <w:t xml:space="preserve"> </w:t>
      </w:r>
      <w:r w:rsidRPr="008927AF">
        <w:rPr>
          <w:rStyle w:val="Emphasis"/>
          <w:highlight w:val="cyan"/>
        </w:rPr>
        <w:t xml:space="preserve">Trump </w:t>
      </w:r>
      <w:r w:rsidRPr="003D18A6">
        <w:rPr>
          <w:rStyle w:val="Emphasis"/>
        </w:rPr>
        <w:t xml:space="preserve">himself </w:t>
      </w:r>
      <w:r w:rsidRPr="008927AF">
        <w:rPr>
          <w:rStyle w:val="Emphasis"/>
          <w:highlight w:val="cyan"/>
        </w:rPr>
        <w:t>isn’t acting like he was defeated</w:t>
      </w:r>
      <w:r>
        <w:rPr>
          <w:rStyle w:val="Emphasis"/>
        </w:rPr>
        <w:t xml:space="preserve"> </w:t>
      </w:r>
      <w:r w:rsidRPr="006827D8">
        <w:rPr>
          <w:sz w:val="16"/>
          <w:szCs w:val="16"/>
        </w:rPr>
        <w:t>Senate Majority Leader Mitch McConnell considered the election a huge success, and gives Republicans’ advocacy for Supreme Court Justice Brett Kavanaugh a big share of the credit.</w:t>
      </w:r>
      <w:r>
        <w:rPr>
          <w:sz w:val="16"/>
          <w:szCs w:val="16"/>
        </w:rPr>
        <w:t xml:space="preserve"> </w:t>
      </w:r>
      <w:r w:rsidRPr="006827D8">
        <w:rPr>
          <w:sz w:val="16"/>
          <w:szCs w:val="16"/>
        </w:rPr>
        <w:t>Meanwhile, the victory of Ron DeSantis in Florida and the likely victory of Brian Kemp in Georgia reinforce the idea that white identity politics works and that a party can pursue voter suppression and other anti-democratic moves and be rewarded for it.</w:t>
      </w:r>
      <w:r>
        <w:rPr>
          <w:sz w:val="16"/>
          <w:szCs w:val="16"/>
        </w:rPr>
        <w:t xml:space="preserve"> </w:t>
      </w:r>
      <w:r w:rsidRPr="003D18A6">
        <w:rPr>
          <w:sz w:val="14"/>
        </w:rPr>
        <w:t xml:space="preserve">And </w:t>
      </w:r>
      <w:r w:rsidRPr="00703809">
        <w:rPr>
          <w:rStyle w:val="StyleUnderline"/>
        </w:rPr>
        <w:t>Trump’s ouster of</w:t>
      </w:r>
      <w:r w:rsidRPr="003D18A6">
        <w:rPr>
          <w:sz w:val="14"/>
        </w:rPr>
        <w:t xml:space="preserve"> Jeff </w:t>
      </w:r>
      <w:r w:rsidRPr="008927AF">
        <w:rPr>
          <w:rStyle w:val="StyleUnderline"/>
          <w:highlight w:val="cyan"/>
        </w:rPr>
        <w:t>Sessions</w:t>
      </w:r>
      <w:r w:rsidRPr="003D18A6">
        <w:rPr>
          <w:sz w:val="14"/>
        </w:rPr>
        <w:t xml:space="preserve"> as attorney general </w:t>
      </w:r>
      <w:r w:rsidRPr="008927AF">
        <w:rPr>
          <w:rStyle w:val="StyleUnderline"/>
          <w:highlight w:val="cyan"/>
        </w:rPr>
        <w:t xml:space="preserve">confirms his desire </w:t>
      </w:r>
      <w:r w:rsidRPr="008927AF">
        <w:rPr>
          <w:rStyle w:val="Emphasis"/>
          <w:highlight w:val="cyan"/>
        </w:rPr>
        <w:t>to avoid being subject to</w:t>
      </w:r>
      <w:r w:rsidRPr="003D18A6">
        <w:rPr>
          <w:sz w:val="14"/>
        </w:rPr>
        <w:t xml:space="preserve"> the</w:t>
      </w:r>
      <w:r w:rsidRPr="008927AF">
        <w:rPr>
          <w:rStyle w:val="StyleUnderline"/>
          <w:highlight w:val="cyan"/>
        </w:rPr>
        <w:t xml:space="preserve"> </w:t>
      </w:r>
      <w:r w:rsidRPr="008927AF">
        <w:rPr>
          <w:rStyle w:val="Emphasis"/>
          <w:highlight w:val="cyan"/>
        </w:rPr>
        <w:t>rule of law</w:t>
      </w:r>
      <w:r w:rsidRPr="003D18A6">
        <w:rPr>
          <w:sz w:val="14"/>
        </w:rPr>
        <w:t xml:space="preserve">, </w:t>
      </w:r>
      <w:r w:rsidRPr="00703809">
        <w:rPr>
          <w:rStyle w:val="StyleUnderline"/>
        </w:rPr>
        <w:t>and</w:t>
      </w:r>
      <w:r w:rsidRPr="00B62252">
        <w:rPr>
          <w:rStyle w:val="StyleUnderline"/>
        </w:rPr>
        <w:t xml:space="preserve"> his</w:t>
      </w:r>
      <w:r w:rsidRPr="003D18A6">
        <w:rPr>
          <w:sz w:val="14"/>
        </w:rPr>
        <w:t xml:space="preserve"> </w:t>
      </w:r>
      <w:r w:rsidRPr="00703809">
        <w:rPr>
          <w:rStyle w:val="StyleUnderline"/>
        </w:rPr>
        <w:t>willingness to exercise presidential power</w:t>
      </w:r>
      <w:r w:rsidRPr="003D18A6">
        <w:rPr>
          <w:sz w:val="14"/>
        </w:rPr>
        <w:t xml:space="preserve"> in order to save his own hide.</w:t>
      </w:r>
      <w:r>
        <w:rPr>
          <w:sz w:val="14"/>
        </w:rPr>
        <w:t xml:space="preserve"> </w:t>
      </w:r>
      <w:r w:rsidRPr="006827D8">
        <w:rPr>
          <w:sz w:val="16"/>
          <w:szCs w:val="16"/>
        </w:rPr>
        <w:t>The threats to American democracy can’t be resolved in one election. They involve big structural problems like the polarization of elites and politicians, growing hatred of the opposition party and deep emotional affiliation with one’s own party, and white anxiety over the loss of control over American politics and culture.</w:t>
      </w:r>
      <w:r>
        <w:rPr>
          <w:sz w:val="16"/>
          <w:szCs w:val="16"/>
        </w:rPr>
        <w:t xml:space="preserve"> </w:t>
      </w:r>
      <w:r w:rsidRPr="006827D8">
        <w:rPr>
          <w:sz w:val="16"/>
          <w:szCs w:val="16"/>
        </w:rPr>
        <w:t>There were some wins for fair elections in Tuesday night’s results, most notably the victory of a Florida ballot initiative giving the vote for people with felony convictions. But despite such victories and the Democratic takeover of the House, democratic backsliding is still very much in play, if early signs from Republicans are anything to go by.</w:t>
      </w:r>
      <w:r>
        <w:rPr>
          <w:sz w:val="16"/>
          <w:szCs w:val="16"/>
        </w:rPr>
        <w:t xml:space="preserve"> </w:t>
      </w:r>
      <w:r w:rsidRPr="006827D8">
        <w:rPr>
          <w:sz w:val="16"/>
          <w:szCs w:val="16"/>
        </w:rPr>
        <w:t>The Democratic takeover of the House could certainly help put a halt to, if not reverse, backsliding.</w:t>
      </w:r>
      <w:r>
        <w:rPr>
          <w:sz w:val="16"/>
          <w:szCs w:val="16"/>
        </w:rPr>
        <w:t xml:space="preserve"> </w:t>
      </w:r>
      <w:r w:rsidRPr="006827D8">
        <w:rPr>
          <w:sz w:val="16"/>
          <w:szCs w:val="16"/>
        </w:rPr>
        <w:t>The House Republican majority has declined to engage in meaningful oversight, enabling both high-profile wrongdoing (as in the Russia case) and more routine acts of petty corruption (as committed by Cabinet officials like EPA administrator Scott Pruitt or Interior Secretary Ryan Zinke). House Democrats are unlikely to let that kind of thing slide.</w:t>
      </w:r>
      <w:r>
        <w:rPr>
          <w:sz w:val="16"/>
          <w:szCs w:val="16"/>
        </w:rPr>
        <w:t xml:space="preserve"> </w:t>
      </w:r>
      <w:r w:rsidRPr="006827D8">
        <w:rPr>
          <w:sz w:val="16"/>
          <w:szCs w:val="16"/>
        </w:rPr>
        <w:t>The Democratic takeover also prevents legislative efforts to weaken democratic structures like national voter ID requirements or preempting state automatic voter registration laws.</w:t>
      </w:r>
      <w:r>
        <w:rPr>
          <w:sz w:val="16"/>
          <w:szCs w:val="16"/>
        </w:rPr>
        <w:t xml:space="preserve"> </w:t>
      </w:r>
      <w:r w:rsidRPr="008927AF">
        <w:rPr>
          <w:rStyle w:val="StyleUnderline"/>
          <w:highlight w:val="cyan"/>
        </w:rPr>
        <w:t>One possible effect</w:t>
      </w:r>
      <w:r w:rsidRPr="003D18A6">
        <w:rPr>
          <w:rStyle w:val="StyleUnderline"/>
        </w:rPr>
        <w:t xml:space="preserve"> of the</w:t>
      </w:r>
      <w:r w:rsidRPr="003D18A6">
        <w:rPr>
          <w:sz w:val="14"/>
        </w:rPr>
        <w:t xml:space="preserve"> </w:t>
      </w:r>
      <w:r w:rsidRPr="008927AF">
        <w:rPr>
          <w:rStyle w:val="StyleUnderline"/>
          <w:highlight w:val="cyan"/>
        </w:rPr>
        <w:t>Dem</w:t>
      </w:r>
      <w:r w:rsidRPr="00632940">
        <w:rPr>
          <w:sz w:val="14"/>
        </w:rPr>
        <w:t>ocrat</w:t>
      </w:r>
      <w:r w:rsidRPr="008927AF">
        <w:rPr>
          <w:rStyle w:val="StyleUnderline"/>
          <w:highlight w:val="cyan"/>
        </w:rPr>
        <w:t>s’</w:t>
      </w:r>
      <w:r w:rsidRPr="003D18A6">
        <w:rPr>
          <w:sz w:val="14"/>
        </w:rPr>
        <w:t xml:space="preserve"> </w:t>
      </w:r>
      <w:r w:rsidRPr="003D18A6">
        <w:rPr>
          <w:rStyle w:val="StyleUnderline"/>
        </w:rPr>
        <w:t>win</w:t>
      </w:r>
      <w:r w:rsidRPr="003D18A6">
        <w:rPr>
          <w:sz w:val="14"/>
        </w:rPr>
        <w:t xml:space="preserve"> </w:t>
      </w:r>
      <w:r w:rsidRPr="008927AF">
        <w:rPr>
          <w:rStyle w:val="StyleUnderline"/>
          <w:highlight w:val="cyan"/>
        </w:rPr>
        <w:t>would be to push</w:t>
      </w:r>
      <w:r w:rsidRPr="003D18A6">
        <w:rPr>
          <w:sz w:val="14"/>
        </w:rPr>
        <w:t xml:space="preserve"> remaining </w:t>
      </w:r>
      <w:r w:rsidRPr="008927AF">
        <w:rPr>
          <w:rStyle w:val="StyleUnderline"/>
          <w:highlight w:val="cyan"/>
        </w:rPr>
        <w:t>Republicans</w:t>
      </w:r>
      <w:r w:rsidRPr="003D18A6">
        <w:rPr>
          <w:sz w:val="14"/>
        </w:rPr>
        <w:t xml:space="preserve"> </w:t>
      </w:r>
      <w:r w:rsidRPr="003D18A6">
        <w:rPr>
          <w:rStyle w:val="StyleUnderline"/>
        </w:rPr>
        <w:t>in Congress</w:t>
      </w:r>
      <w:r w:rsidRPr="003D18A6">
        <w:rPr>
          <w:sz w:val="14"/>
        </w:rPr>
        <w:t xml:space="preserve">, </w:t>
      </w:r>
      <w:r w:rsidRPr="003D18A6">
        <w:rPr>
          <w:rStyle w:val="StyleUnderline"/>
        </w:rPr>
        <w:t>particularly in the Senate,</w:t>
      </w:r>
      <w:r w:rsidRPr="003D18A6">
        <w:rPr>
          <w:sz w:val="14"/>
        </w:rPr>
        <w:t xml:space="preserve"> </w:t>
      </w:r>
      <w:r w:rsidRPr="008927AF">
        <w:rPr>
          <w:rStyle w:val="StyleUnderline"/>
          <w:highlight w:val="cyan"/>
        </w:rPr>
        <w:t>to be</w:t>
      </w:r>
      <w:r w:rsidRPr="00632940">
        <w:rPr>
          <w:sz w:val="14"/>
        </w:rPr>
        <w:t>come</w:t>
      </w:r>
      <w:r w:rsidRPr="003D18A6">
        <w:rPr>
          <w:sz w:val="14"/>
        </w:rPr>
        <w:t xml:space="preserve"> </w:t>
      </w:r>
      <w:r w:rsidRPr="008927AF">
        <w:rPr>
          <w:rStyle w:val="StyleUnderline"/>
          <w:highlight w:val="cyan"/>
        </w:rPr>
        <w:t xml:space="preserve">more critical of Trump </w:t>
      </w:r>
      <w:r w:rsidRPr="008927AF">
        <w:rPr>
          <w:rStyle w:val="Emphasis"/>
          <w:highlight w:val="cyan"/>
        </w:rPr>
        <w:t>and support checks</w:t>
      </w:r>
      <w:r w:rsidRPr="003D18A6">
        <w:rPr>
          <w:sz w:val="14"/>
        </w:rPr>
        <w:t xml:space="preserve"> on his more anti-democratic tendencies: resisting phony “voter fraud” crackdowns, for instance, pushing back on his attacks on the press, and backing legislation to protect special counsel Robert Mueller and the independence of prosecutors more generally.</w:t>
      </w:r>
      <w:r>
        <w:rPr>
          <w:sz w:val="14"/>
        </w:rPr>
        <w:t xml:space="preserve"> </w:t>
      </w:r>
      <w:r w:rsidRPr="003D18A6">
        <w:rPr>
          <w:sz w:val="16"/>
          <w:szCs w:val="16"/>
        </w:rPr>
        <w:t>“If the Democrats take even the House, but certainly both chambers, the Republicans’ spinelessness may decline and that’s super important,” Robert Mickey, a political scientist at the University of Michigan who’s studied authoritarianism and democratization in the American South, told me before the election.</w:t>
      </w:r>
      <w:r>
        <w:rPr>
          <w:sz w:val="16"/>
          <w:szCs w:val="16"/>
        </w:rPr>
        <w:t xml:space="preserve"> </w:t>
      </w:r>
      <w:r w:rsidRPr="003D18A6">
        <w:rPr>
          <w:rStyle w:val="StyleUnderline"/>
        </w:rPr>
        <w:t xml:space="preserve">With </w:t>
      </w:r>
      <w:r w:rsidRPr="003D18A6">
        <w:rPr>
          <w:sz w:val="14"/>
        </w:rPr>
        <w:t xml:space="preserve">a partial win in the House but </w:t>
      </w:r>
      <w:r w:rsidRPr="003D18A6">
        <w:rPr>
          <w:rStyle w:val="StyleUnderline"/>
        </w:rPr>
        <w:t>lost seats in the Senate</w:t>
      </w:r>
      <w:r w:rsidRPr="003D18A6">
        <w:rPr>
          <w:sz w:val="14"/>
        </w:rPr>
        <w:t xml:space="preserve">, that effect may not arise after 2018. Senate </w:t>
      </w:r>
      <w:r w:rsidRPr="003D18A6">
        <w:rPr>
          <w:rStyle w:val="StyleUnderline"/>
        </w:rPr>
        <w:t xml:space="preserve">Republicans, </w:t>
      </w:r>
      <w:r w:rsidRPr="003D18A6">
        <w:rPr>
          <w:sz w:val="14"/>
        </w:rPr>
        <w:t xml:space="preserve">at least, </w:t>
      </w:r>
      <w:r w:rsidRPr="003D18A6">
        <w:rPr>
          <w:rStyle w:val="StyleUnderline"/>
        </w:rPr>
        <w:t>might see little reason to defect from Trump</w:t>
      </w:r>
      <w:r w:rsidRPr="003D18A6">
        <w:rPr>
          <w:sz w:val="14"/>
        </w:rPr>
        <w:t xml:space="preserve"> </w:t>
      </w:r>
      <w:r w:rsidRPr="003D18A6">
        <w:rPr>
          <w:rStyle w:val="StyleUnderline"/>
        </w:rPr>
        <w:t>when they just gained seats following a campaign he helmed.</w:t>
      </w:r>
      <w:r>
        <w:rPr>
          <w:sz w:val="14"/>
        </w:rPr>
        <w:t xml:space="preserve"> </w:t>
      </w:r>
      <w:r w:rsidRPr="00022470">
        <w:rPr>
          <w:rStyle w:val="StyleUnderline"/>
        </w:rPr>
        <w:t>There are</w:t>
      </w:r>
      <w:r w:rsidRPr="00022470">
        <w:rPr>
          <w:sz w:val="16"/>
        </w:rPr>
        <w:t xml:space="preserve"> also </w:t>
      </w:r>
      <w:r w:rsidRPr="00022470">
        <w:rPr>
          <w:rStyle w:val="StyleUnderline"/>
        </w:rPr>
        <w:t>risks</w:t>
      </w:r>
      <w:r w:rsidRPr="00022470">
        <w:rPr>
          <w:sz w:val="16"/>
        </w:rPr>
        <w:t xml:space="preserve"> to democratic backsliding that arise </w:t>
      </w:r>
      <w:r w:rsidRPr="00022470">
        <w:rPr>
          <w:rStyle w:val="StyleUnderline"/>
        </w:rPr>
        <w:t>due to Dem</w:t>
      </w:r>
      <w:r w:rsidRPr="00022470">
        <w:rPr>
          <w:sz w:val="16"/>
        </w:rPr>
        <w:t>ocrat</w:t>
      </w:r>
      <w:r w:rsidRPr="00022470">
        <w:rPr>
          <w:rStyle w:val="StyleUnderline"/>
        </w:rPr>
        <w:t>s’ victory in the House</w:t>
      </w:r>
      <w:r w:rsidRPr="00022470">
        <w:rPr>
          <w:sz w:val="16"/>
        </w:rPr>
        <w:t xml:space="preserve">. Mickey noted that </w:t>
      </w:r>
      <w:r w:rsidRPr="008927AF">
        <w:rPr>
          <w:rStyle w:val="StyleUnderline"/>
          <w:highlight w:val="cyan"/>
        </w:rPr>
        <w:t>Dem</w:t>
      </w:r>
      <w:r w:rsidRPr="00022470">
        <w:rPr>
          <w:sz w:val="16"/>
        </w:rPr>
        <w:t xml:space="preserve">ocratic </w:t>
      </w:r>
      <w:r w:rsidRPr="008927AF">
        <w:rPr>
          <w:rStyle w:val="StyleUnderline"/>
          <w:highlight w:val="cyan"/>
        </w:rPr>
        <w:t>control over a house</w:t>
      </w:r>
      <w:r w:rsidRPr="00022470">
        <w:rPr>
          <w:sz w:val="16"/>
        </w:rPr>
        <w:t xml:space="preserve"> </w:t>
      </w:r>
      <w:r w:rsidRPr="00022470">
        <w:rPr>
          <w:rStyle w:val="StyleUnderline"/>
        </w:rPr>
        <w:t>of Congress</w:t>
      </w:r>
      <w:r w:rsidRPr="00022470">
        <w:rPr>
          <w:sz w:val="16"/>
        </w:rPr>
        <w:t xml:space="preserve"> </w:t>
      </w:r>
      <w:r w:rsidRPr="008927AF">
        <w:rPr>
          <w:rStyle w:val="Emphasis"/>
          <w:highlight w:val="cyan"/>
        </w:rPr>
        <w:t xml:space="preserve">runs the risk of </w:t>
      </w:r>
      <w:r w:rsidRPr="00022470">
        <w:rPr>
          <w:sz w:val="16"/>
        </w:rPr>
        <w:t xml:space="preserve">encouraging more unilateral action from Trump, </w:t>
      </w:r>
      <w:r w:rsidRPr="008927AF">
        <w:rPr>
          <w:rStyle w:val="StyleUnderline"/>
          <w:highlight w:val="cyan"/>
        </w:rPr>
        <w:t xml:space="preserve">a </w:t>
      </w:r>
      <w:r w:rsidRPr="00022470">
        <w:rPr>
          <w:sz w:val="16"/>
        </w:rPr>
        <w:t xml:space="preserve">kind of </w:t>
      </w:r>
      <w:r w:rsidRPr="008927AF">
        <w:rPr>
          <w:rStyle w:val="StyleUnderline"/>
          <w:highlight w:val="cyan"/>
        </w:rPr>
        <w:t>“</w:t>
      </w:r>
      <w:r w:rsidRPr="008927AF">
        <w:rPr>
          <w:rStyle w:val="Emphasis"/>
          <w:highlight w:val="cyan"/>
        </w:rPr>
        <w:t>constitutional hardball”</w:t>
      </w:r>
      <w:r w:rsidRPr="00022470">
        <w:rPr>
          <w:rStyle w:val="Emphasis"/>
        </w:rPr>
        <w:t xml:space="preserve"> </w:t>
      </w:r>
      <w:r w:rsidRPr="00703809">
        <w:rPr>
          <w:rStyle w:val="StyleUnderline"/>
        </w:rPr>
        <w:t xml:space="preserve">that contributes to </w:t>
      </w:r>
      <w:r w:rsidRPr="00703809">
        <w:rPr>
          <w:sz w:val="16"/>
        </w:rPr>
        <w:t xml:space="preserve">a </w:t>
      </w:r>
      <w:r w:rsidRPr="00703809">
        <w:rPr>
          <w:rStyle w:val="StyleUnderline"/>
        </w:rPr>
        <w:t>concentration of power in the presidency</w:t>
      </w:r>
      <w:r w:rsidRPr="00703809">
        <w:rPr>
          <w:sz w:val="16"/>
        </w:rPr>
        <w:t>,</w:t>
      </w:r>
      <w:r w:rsidRPr="00022470">
        <w:rPr>
          <w:sz w:val="16"/>
        </w:rPr>
        <w:t xml:space="preserve"> itself a democratic risk factor.</w:t>
      </w:r>
      <w:r>
        <w:rPr>
          <w:sz w:val="16"/>
        </w:rPr>
        <w:t xml:space="preserve"> </w:t>
      </w:r>
      <w:r w:rsidRPr="008927AF">
        <w:rPr>
          <w:rStyle w:val="StyleUnderline"/>
          <w:highlight w:val="cyan"/>
        </w:rPr>
        <w:t>Dem</w:t>
      </w:r>
      <w:r w:rsidRPr="003D18A6">
        <w:rPr>
          <w:sz w:val="14"/>
        </w:rPr>
        <w:t>ocrat</w:t>
      </w:r>
      <w:r w:rsidRPr="008927AF">
        <w:rPr>
          <w:rStyle w:val="StyleUnderline"/>
          <w:highlight w:val="cyan"/>
        </w:rPr>
        <w:t>s</w:t>
      </w:r>
      <w:r w:rsidRPr="003D18A6">
        <w:rPr>
          <w:sz w:val="14"/>
        </w:rPr>
        <w:t xml:space="preserve">, </w:t>
      </w:r>
      <w:r w:rsidRPr="008927AF">
        <w:rPr>
          <w:rStyle w:val="StyleUnderline"/>
          <w:highlight w:val="cyan"/>
        </w:rPr>
        <w:t xml:space="preserve">in turn, might pursue </w:t>
      </w:r>
      <w:r w:rsidRPr="00703809">
        <w:rPr>
          <w:rStyle w:val="Emphasis"/>
        </w:rPr>
        <w:t xml:space="preserve">a </w:t>
      </w:r>
      <w:r w:rsidRPr="008927AF">
        <w:rPr>
          <w:rStyle w:val="Emphasis"/>
          <w:highlight w:val="cyan"/>
        </w:rPr>
        <w:t xml:space="preserve">“tit for tat” </w:t>
      </w:r>
      <w:r w:rsidRPr="00703809">
        <w:rPr>
          <w:rStyle w:val="Emphasis"/>
        </w:rPr>
        <w:t>strategy</w:t>
      </w:r>
      <w:r w:rsidRPr="003D18A6">
        <w:rPr>
          <w:sz w:val="14"/>
        </w:rPr>
        <w:t xml:space="preserve"> as the new majority party in one or both houses, undermining regular order and denying the minority the ability to offer amendments or participate in investigations. </w:t>
      </w:r>
      <w:r w:rsidRPr="00BF5E4B">
        <w:rPr>
          <w:rStyle w:val="StyleUnderline"/>
        </w:rPr>
        <w:t>Harvard political scientists Steve Levitsky and Daniel Ziblatt have argued that</w:t>
      </w:r>
      <w:r w:rsidRPr="003D18A6">
        <w:rPr>
          <w:sz w:val="14"/>
        </w:rPr>
        <w:t xml:space="preserve"> “</w:t>
      </w:r>
      <w:r w:rsidRPr="00186B69">
        <w:rPr>
          <w:rStyle w:val="StyleUnderline"/>
        </w:rPr>
        <w:t>forbearance” by parties</w:t>
      </w:r>
      <w:r w:rsidRPr="003D18A6">
        <w:rPr>
          <w:sz w:val="14"/>
        </w:rPr>
        <w:t xml:space="preserve">, </w:t>
      </w:r>
      <w:r w:rsidRPr="00186B69">
        <w:rPr>
          <w:rStyle w:val="StyleUnderline"/>
        </w:rPr>
        <w:t>in which they decline to engage in that kind of hardball</w:t>
      </w:r>
      <w:r w:rsidRPr="003D18A6">
        <w:rPr>
          <w:sz w:val="14"/>
        </w:rPr>
        <w:t xml:space="preserve"> even when provoked, </w:t>
      </w:r>
      <w:r w:rsidRPr="00186B69">
        <w:rPr>
          <w:rStyle w:val="StyleUnderline"/>
        </w:rPr>
        <w:t>helps preserve democratic institutions</w:t>
      </w:r>
      <w:r w:rsidRPr="003D18A6">
        <w:rPr>
          <w:sz w:val="14"/>
        </w:rPr>
        <w:t xml:space="preserve"> by foreclosing the use of technically legitimate techniques to undermine the rule of law, fair elections, and the like.</w:t>
      </w:r>
      <w:r>
        <w:rPr>
          <w:sz w:val="14"/>
        </w:rPr>
        <w:t xml:space="preserve"> </w:t>
      </w:r>
      <w:r w:rsidRPr="003D18A6">
        <w:rPr>
          <w:sz w:val="14"/>
        </w:rPr>
        <w:t xml:space="preserve">“Analysts of backsliding disagree on the importance of forbearance,” Mickey explained. “My sense is that some of this difference comes down to different assessments of the current dangers — those who think the current dangers are higher are more apt to say ‘screw minority rights, Democrats in power must crush their opponents before they get up off the mat.’” Mickey also highlighted the fact that a </w:t>
      </w:r>
      <w:r w:rsidRPr="003D18A6">
        <w:rPr>
          <w:rStyle w:val="StyleUnderline"/>
        </w:rPr>
        <w:t>Dem</w:t>
      </w:r>
      <w:r w:rsidRPr="003D18A6">
        <w:rPr>
          <w:sz w:val="14"/>
        </w:rPr>
        <w:t xml:space="preserve">ocratic </w:t>
      </w:r>
      <w:r w:rsidRPr="003D18A6">
        <w:rPr>
          <w:rStyle w:val="StyleUnderline"/>
        </w:rPr>
        <w:t>recapture of the House</w:t>
      </w:r>
      <w:r w:rsidRPr="003D18A6">
        <w:rPr>
          <w:sz w:val="14"/>
        </w:rPr>
        <w:t xml:space="preserve"> </w:t>
      </w:r>
      <w:r w:rsidRPr="003D18A6">
        <w:rPr>
          <w:rStyle w:val="StyleUnderline"/>
        </w:rPr>
        <w:t xml:space="preserve">entails defeating </w:t>
      </w:r>
      <w:r w:rsidRPr="003D18A6">
        <w:rPr>
          <w:sz w:val="14"/>
        </w:rPr>
        <w:t xml:space="preserve">relatively </w:t>
      </w:r>
      <w:r w:rsidRPr="003D18A6">
        <w:rPr>
          <w:rStyle w:val="StyleUnderline"/>
        </w:rPr>
        <w:t>moderate Republicans</w:t>
      </w:r>
      <w:r w:rsidRPr="003D18A6">
        <w:rPr>
          <w:sz w:val="14"/>
        </w:rPr>
        <w:t xml:space="preserve">, </w:t>
      </w:r>
      <w:r w:rsidRPr="003D18A6">
        <w:rPr>
          <w:rStyle w:val="StyleUnderline"/>
        </w:rPr>
        <w:t xml:space="preserve">which in turn pushes the Republican caucus </w:t>
      </w:r>
      <w:r w:rsidRPr="003D18A6">
        <w:rPr>
          <w:rStyle w:val="Emphasis"/>
        </w:rPr>
        <w:t>as a whole</w:t>
      </w:r>
      <w:r w:rsidRPr="003D18A6">
        <w:rPr>
          <w:rStyle w:val="StyleUnderline"/>
        </w:rPr>
        <w:t xml:space="preserve"> to the right.</w:t>
      </w:r>
      <w:r>
        <w:rPr>
          <w:sz w:val="14"/>
        </w:rPr>
        <w:t xml:space="preserve"> </w:t>
      </w:r>
      <w:r w:rsidRPr="00703809">
        <w:rPr>
          <w:rStyle w:val="StyleUnderline"/>
        </w:rPr>
        <w:t>There’s a</w:t>
      </w:r>
      <w:r w:rsidRPr="00703809">
        <w:rPr>
          <w:sz w:val="14"/>
        </w:rPr>
        <w:t>nother</w:t>
      </w:r>
      <w:r w:rsidRPr="00703809">
        <w:rPr>
          <w:rStyle w:val="StyleUnderline"/>
        </w:rPr>
        <w:t xml:space="preserve"> risk</w:t>
      </w:r>
      <w:r w:rsidRPr="003D18A6">
        <w:rPr>
          <w:sz w:val="14"/>
        </w:rPr>
        <w:t xml:space="preserve"> of having Democrats controlling the House: It increases the odds of </w:t>
      </w:r>
      <w:r w:rsidRPr="00703809">
        <w:rPr>
          <w:rStyle w:val="StyleUnderline"/>
        </w:rPr>
        <w:t xml:space="preserve">an </w:t>
      </w:r>
      <w:r w:rsidRPr="008927AF">
        <w:rPr>
          <w:rStyle w:val="StyleUnderline"/>
          <w:highlight w:val="cyan"/>
        </w:rPr>
        <w:t>interbranch crisis</w:t>
      </w:r>
      <w:r w:rsidRPr="003D18A6">
        <w:rPr>
          <w:sz w:val="14"/>
        </w:rPr>
        <w:t xml:space="preserve">, </w:t>
      </w:r>
      <w:r w:rsidRPr="00703809">
        <w:rPr>
          <w:rStyle w:val="StyleUnderline"/>
        </w:rPr>
        <w:t>where</w:t>
      </w:r>
      <w:r w:rsidRPr="003D18A6">
        <w:rPr>
          <w:sz w:val="14"/>
        </w:rPr>
        <w:t xml:space="preserve">in either </w:t>
      </w:r>
      <w:r w:rsidRPr="008927AF">
        <w:rPr>
          <w:rStyle w:val="StyleUnderline"/>
          <w:highlight w:val="cyan"/>
        </w:rPr>
        <w:t>conflict between Trump and Congress results in</w:t>
      </w:r>
      <w:r w:rsidRPr="003D18A6">
        <w:rPr>
          <w:sz w:val="14"/>
        </w:rPr>
        <w:t xml:space="preserve"> the </w:t>
      </w:r>
      <w:r w:rsidRPr="008927AF">
        <w:rPr>
          <w:rStyle w:val="Emphasis"/>
          <w:highlight w:val="cyan"/>
        </w:rPr>
        <w:t>non-passage of must-pass legislation</w:t>
      </w:r>
      <w:r w:rsidRPr="003D18A6">
        <w:rPr>
          <w:sz w:val="14"/>
        </w:rPr>
        <w:t>, or else an attempt by Trump to constitutionally disempower or weaken Congress.</w:t>
      </w:r>
      <w:r>
        <w:rPr>
          <w:sz w:val="14"/>
        </w:rPr>
        <w:t xml:space="preserve"> </w:t>
      </w:r>
      <w:r w:rsidRPr="003D18A6">
        <w:rPr>
          <w:sz w:val="14"/>
        </w:rPr>
        <w:t xml:space="preserve">For an example of the former, </w:t>
      </w:r>
      <w:r w:rsidRPr="00703809">
        <w:rPr>
          <w:rStyle w:val="StyleUnderline"/>
        </w:rPr>
        <w:t>consider</w:t>
      </w:r>
      <w:r w:rsidRPr="00BF5E4B">
        <w:rPr>
          <w:rStyle w:val="StyleUnderline"/>
        </w:rPr>
        <w:t xml:space="preserve"> </w:t>
      </w:r>
      <w:r w:rsidRPr="003D18A6">
        <w:rPr>
          <w:sz w:val="14"/>
        </w:rPr>
        <w:t xml:space="preserve">what happened in the summer of 2011, </w:t>
      </w:r>
      <w:r w:rsidRPr="008927AF">
        <w:rPr>
          <w:rStyle w:val="StyleUnderline"/>
          <w:highlight w:val="cyan"/>
        </w:rPr>
        <w:t xml:space="preserve">the last </w:t>
      </w:r>
      <w:r w:rsidRPr="000D7E20">
        <w:rPr>
          <w:rStyle w:val="StyleUnderline"/>
        </w:rPr>
        <w:t xml:space="preserve">time the US </w:t>
      </w:r>
      <w:r w:rsidRPr="008927AF">
        <w:rPr>
          <w:rStyle w:val="StyleUnderline"/>
          <w:highlight w:val="cyan"/>
        </w:rPr>
        <w:t>transition</w:t>
      </w:r>
      <w:r w:rsidRPr="000D7E20">
        <w:rPr>
          <w:rStyle w:val="StyleUnderline"/>
        </w:rPr>
        <w:t>ed fro</w:t>
      </w:r>
      <w:r w:rsidRPr="003D18A6">
        <w:rPr>
          <w:rStyle w:val="StyleUnderline"/>
        </w:rPr>
        <w:t xml:space="preserve">m single-party </w:t>
      </w:r>
      <w:r w:rsidRPr="008927AF">
        <w:rPr>
          <w:rStyle w:val="StyleUnderline"/>
          <w:highlight w:val="cyan"/>
        </w:rPr>
        <w:t>to divided government</w:t>
      </w:r>
      <w:r w:rsidRPr="003D18A6">
        <w:rPr>
          <w:sz w:val="14"/>
        </w:rPr>
        <w:t xml:space="preserve">. </w:t>
      </w:r>
      <w:r w:rsidRPr="00703809">
        <w:rPr>
          <w:rStyle w:val="StyleUnderline"/>
        </w:rPr>
        <w:t>The U</w:t>
      </w:r>
      <w:r w:rsidRPr="00703809">
        <w:rPr>
          <w:sz w:val="14"/>
        </w:rPr>
        <w:t>nited</w:t>
      </w:r>
      <w:r w:rsidRPr="00703809">
        <w:rPr>
          <w:rStyle w:val="StyleUnderline"/>
        </w:rPr>
        <w:t xml:space="preserve"> S</w:t>
      </w:r>
      <w:r w:rsidRPr="00703809">
        <w:rPr>
          <w:sz w:val="14"/>
        </w:rPr>
        <w:t xml:space="preserve">tates </w:t>
      </w:r>
      <w:r w:rsidRPr="008927AF">
        <w:rPr>
          <w:rStyle w:val="StyleUnderline"/>
          <w:highlight w:val="cyan"/>
        </w:rPr>
        <w:t xml:space="preserve">almost </w:t>
      </w:r>
      <w:r w:rsidRPr="008927AF">
        <w:rPr>
          <w:rStyle w:val="Emphasis"/>
          <w:sz w:val="36"/>
          <w:szCs w:val="36"/>
          <w:highlight w:val="cyan"/>
        </w:rPr>
        <w:t>defaulted</w:t>
      </w:r>
      <w:r w:rsidRPr="00353B75">
        <w:rPr>
          <w:sz w:val="36"/>
          <w:szCs w:val="36"/>
        </w:rPr>
        <w:t xml:space="preserve"> </w:t>
      </w:r>
      <w:r w:rsidRPr="00353B75">
        <w:rPr>
          <w:rStyle w:val="StyleUnderline"/>
        </w:rPr>
        <w:t>on its</w:t>
      </w:r>
      <w:r w:rsidRPr="00353B75">
        <w:rPr>
          <w:rStyle w:val="Emphasis"/>
        </w:rPr>
        <w:t xml:space="preserve"> </w:t>
      </w:r>
      <w:r w:rsidRPr="008927AF">
        <w:rPr>
          <w:rStyle w:val="Emphasis"/>
          <w:sz w:val="36"/>
          <w:szCs w:val="36"/>
          <w:highlight w:val="cyan"/>
        </w:rPr>
        <w:t>debts</w:t>
      </w:r>
      <w:r w:rsidRPr="008927AF">
        <w:rPr>
          <w:rStyle w:val="StyleUnderline"/>
          <w:highlight w:val="cyan"/>
        </w:rPr>
        <w:t>,</w:t>
      </w:r>
      <w:r w:rsidRPr="003D18A6">
        <w:rPr>
          <w:sz w:val="14"/>
        </w:rPr>
        <w:t xml:space="preserve"> </w:t>
      </w:r>
      <w:r w:rsidRPr="008927AF">
        <w:rPr>
          <w:rStyle w:val="Emphasis"/>
          <w:highlight w:val="cyan"/>
        </w:rPr>
        <w:t xml:space="preserve">which would have plunged </w:t>
      </w:r>
      <w:r w:rsidRPr="008927AF">
        <w:rPr>
          <w:rStyle w:val="Emphasis"/>
          <w:sz w:val="36"/>
          <w:szCs w:val="36"/>
          <w:highlight w:val="cyan"/>
        </w:rPr>
        <w:t xml:space="preserve">the entire world economy </w:t>
      </w:r>
      <w:r w:rsidRPr="00022470">
        <w:t>in</w:t>
      </w:r>
      <w:r w:rsidRPr="008927AF">
        <w:rPr>
          <w:rStyle w:val="Emphasis"/>
          <w:sz w:val="36"/>
          <w:szCs w:val="36"/>
          <w:highlight w:val="cyan"/>
        </w:rPr>
        <w:t>to</w:t>
      </w:r>
      <w:r w:rsidRPr="008927AF">
        <w:rPr>
          <w:rStyle w:val="Emphasis"/>
          <w:highlight w:val="cyan"/>
        </w:rPr>
        <w:t xml:space="preserve"> </w:t>
      </w:r>
      <w:r w:rsidRPr="003D18A6">
        <w:rPr>
          <w:sz w:val="14"/>
        </w:rPr>
        <w:t>a financial</w:t>
      </w:r>
      <w:r w:rsidRPr="008927AF">
        <w:rPr>
          <w:rStyle w:val="Emphasis"/>
          <w:highlight w:val="cyan"/>
        </w:rPr>
        <w:t xml:space="preserve"> </w:t>
      </w:r>
      <w:r w:rsidRPr="008927AF">
        <w:rPr>
          <w:rStyle w:val="Emphasis"/>
          <w:sz w:val="36"/>
          <w:szCs w:val="36"/>
          <w:highlight w:val="cyan"/>
        </w:rPr>
        <w:t>crisis</w:t>
      </w:r>
      <w:r w:rsidRPr="003D18A6">
        <w:rPr>
          <w:sz w:val="14"/>
        </w:rPr>
        <w:t xml:space="preserve"> </w:t>
      </w:r>
      <w:r w:rsidRPr="00353B75">
        <w:rPr>
          <w:rStyle w:val="StyleUnderline"/>
        </w:rPr>
        <w:t>and destroyed</w:t>
      </w:r>
      <w:r w:rsidRPr="00353B75">
        <w:rPr>
          <w:sz w:val="14"/>
        </w:rPr>
        <w:t xml:space="preserve"> hundreds of billions if not </w:t>
      </w:r>
      <w:r w:rsidRPr="00353B75">
        <w:rPr>
          <w:rStyle w:val="Emphasis"/>
        </w:rPr>
        <w:t>trillions in wealth</w:t>
      </w:r>
      <w:r w:rsidRPr="00353B75">
        <w:rPr>
          <w:sz w:val="14"/>
        </w:rPr>
        <w:t xml:space="preserve"> </w:t>
      </w:r>
      <w:r w:rsidRPr="00353B75">
        <w:rPr>
          <w:rStyle w:val="StyleUnderline"/>
        </w:rPr>
        <w:t>and</w:t>
      </w:r>
      <w:r w:rsidRPr="00353B75">
        <w:rPr>
          <w:sz w:val="14"/>
        </w:rPr>
        <w:t xml:space="preserve"> </w:t>
      </w:r>
      <w:r w:rsidRPr="00353B75">
        <w:rPr>
          <w:rStyle w:val="Emphasis"/>
        </w:rPr>
        <w:t>caused needless human misery.</w:t>
      </w:r>
      <w:r>
        <w:rPr>
          <w:sz w:val="14"/>
        </w:rPr>
        <w:t xml:space="preserve"> </w:t>
      </w:r>
      <w:r w:rsidRPr="003D18A6">
        <w:rPr>
          <w:sz w:val="14"/>
        </w:rPr>
        <w:t xml:space="preserve">President Barack Obama and then-House Speaker John Boehner were not able to agree on tax and spending policy, and Boehner declined to authorize more borrowing unless his demands were satisfied. The eventually reached an agreement. But if that brinkmanship had ended differently, the costs would’ve been tremendous. And </w:t>
      </w:r>
      <w:r w:rsidRPr="008927AF">
        <w:rPr>
          <w:rStyle w:val="StyleUnderline"/>
          <w:highlight w:val="cyan"/>
        </w:rPr>
        <w:t>with a mercurial</w:t>
      </w:r>
      <w:r w:rsidRPr="003D18A6">
        <w:rPr>
          <w:sz w:val="14"/>
        </w:rPr>
        <w:t xml:space="preserve"> and unreliable </w:t>
      </w:r>
      <w:r w:rsidRPr="008927AF">
        <w:rPr>
          <w:rStyle w:val="StyleUnderline"/>
          <w:highlight w:val="cyan"/>
        </w:rPr>
        <w:t xml:space="preserve">negotiator like Trump </w:t>
      </w:r>
      <w:r w:rsidRPr="003D18A6">
        <w:rPr>
          <w:rStyle w:val="StyleUnderline"/>
        </w:rPr>
        <w:t>at the table</w:t>
      </w:r>
      <w:r w:rsidRPr="003D18A6">
        <w:rPr>
          <w:sz w:val="14"/>
        </w:rPr>
        <w:t xml:space="preserve">, </w:t>
      </w:r>
      <w:r w:rsidRPr="008927AF">
        <w:rPr>
          <w:rStyle w:val="StyleUnderline"/>
          <w:highlight w:val="cyan"/>
        </w:rPr>
        <w:t>and a Dem</w:t>
      </w:r>
      <w:r w:rsidRPr="003D18A6">
        <w:rPr>
          <w:sz w:val="14"/>
        </w:rPr>
        <w:t xml:space="preserve">ocratic </w:t>
      </w:r>
      <w:r w:rsidRPr="008927AF">
        <w:rPr>
          <w:rStyle w:val="StyleUnderline"/>
          <w:highlight w:val="cyan"/>
        </w:rPr>
        <w:t xml:space="preserve">Party facing pressure to use all </w:t>
      </w:r>
      <w:r w:rsidRPr="003D18A6">
        <w:rPr>
          <w:sz w:val="14"/>
        </w:rPr>
        <w:t>the</w:t>
      </w:r>
      <w:r w:rsidRPr="008927AF">
        <w:rPr>
          <w:rStyle w:val="StyleUnderline"/>
          <w:highlight w:val="cyan"/>
        </w:rPr>
        <w:t xml:space="preserve"> tools </w:t>
      </w:r>
      <w:r w:rsidRPr="003D18A6">
        <w:rPr>
          <w:rStyle w:val="StyleUnderline"/>
        </w:rPr>
        <w:t>at its disposal</w:t>
      </w:r>
      <w:r w:rsidRPr="00BF5E4B">
        <w:rPr>
          <w:rStyle w:val="StyleUnderline"/>
        </w:rPr>
        <w:t xml:space="preserve"> </w:t>
      </w:r>
      <w:r w:rsidRPr="003D18A6">
        <w:rPr>
          <w:sz w:val="14"/>
        </w:rPr>
        <w:t xml:space="preserve">to fight him, </w:t>
      </w:r>
      <w:r w:rsidRPr="003D18A6">
        <w:rPr>
          <w:rStyle w:val="Emphasis"/>
        </w:rPr>
        <w:t xml:space="preserve">the </w:t>
      </w:r>
      <w:r w:rsidRPr="008927AF">
        <w:rPr>
          <w:rStyle w:val="Emphasis"/>
          <w:highlight w:val="cyan"/>
        </w:rPr>
        <w:t>odds of a similar fight going badly now are high.</w:t>
      </w:r>
    </w:p>
    <w:p w14:paraId="77EEC0CB" w14:textId="77777777" w:rsidR="001F09BD" w:rsidRPr="00CC43B0" w:rsidRDefault="001F09BD" w:rsidP="001F09BD">
      <w:pPr>
        <w:pStyle w:val="Heading4"/>
      </w:pPr>
      <w:r w:rsidRPr="00CC43B0">
        <w:t xml:space="preserve">Economic decline causes global nuclear war </w:t>
      </w:r>
    </w:p>
    <w:p w14:paraId="1D672D27" w14:textId="77777777" w:rsidR="001F09BD" w:rsidRDefault="001F09BD" w:rsidP="001F09BD">
      <w:r>
        <w:t xml:space="preserve">Stein </w:t>
      </w:r>
      <w:r>
        <w:rPr>
          <w:rStyle w:val="Style13ptBold"/>
        </w:rPr>
        <w:t>Tønnesson 15</w:t>
      </w:r>
      <w:r>
        <w:t>, Research Professor, Peace Research Institute Oslo; Leader of East Asia Peace program, Uppsala University, 2015, “Deterrence, interdependence and Sino–US peace,” International Area Studies Review, Vol. 18, No. 3, p. 297-311</w:t>
      </w:r>
    </w:p>
    <w:p w14:paraId="1A3BE758" w14:textId="77777777" w:rsidR="001F09BD" w:rsidRPr="009F0611" w:rsidRDefault="001F09BD" w:rsidP="001F09BD">
      <w:pPr>
        <w:rPr>
          <w:sz w:val="16"/>
        </w:rPr>
      </w:pPr>
      <w:r>
        <w:rPr>
          <w:sz w:val="16"/>
        </w:rPr>
        <w:t xml:space="preserve">Several </w:t>
      </w:r>
      <w:r>
        <w:rPr>
          <w:rStyle w:val="StyleUnderline"/>
        </w:rPr>
        <w:t>recent works</w:t>
      </w:r>
      <w:r>
        <w:rPr>
          <w:sz w:val="16"/>
        </w:rPr>
        <w:t xml:space="preserve"> on China and Sino–US relations </w:t>
      </w:r>
      <w:r>
        <w:rPr>
          <w:rStyle w:val="StyleUnderline"/>
        </w:rPr>
        <w:t>have made</w:t>
      </w:r>
      <w:r>
        <w:rPr>
          <w:sz w:val="16"/>
        </w:rPr>
        <w:t xml:space="preserve"> substantial </w:t>
      </w:r>
      <w:r>
        <w:rPr>
          <w:rStyle w:val="StyleUnderline"/>
        </w:rPr>
        <w:t>contributions to the current understanding of how and under what circumstances</w:t>
      </w:r>
      <w:r>
        <w:rPr>
          <w:sz w:val="16"/>
        </w:rPr>
        <w:t xml:space="preserve"> a combination of </w:t>
      </w:r>
      <w:r>
        <w:rPr>
          <w:rStyle w:val="StyleUnderline"/>
        </w:rPr>
        <w:t>nuclear deterrence and economic interdependence may reduce the risk of war between major powers</w:t>
      </w:r>
      <w:r>
        <w:rPr>
          <w:sz w:val="16"/>
        </w:rPr>
        <w:t xml:space="preserve">. At least four conclusions can be drawn from the review above: first, those who say that </w:t>
      </w:r>
      <w:r>
        <w:rPr>
          <w:rStyle w:val="StyleUnderline"/>
        </w:rPr>
        <w:t xml:space="preserve">interdependence may </w:t>
      </w:r>
      <w:r>
        <w:rPr>
          <w:rStyle w:val="Emphasis"/>
        </w:rPr>
        <w:t>both inhibit and drive conflict</w:t>
      </w:r>
      <w:r>
        <w:rPr>
          <w:sz w:val="16"/>
        </w:rPr>
        <w:t xml:space="preserve"> are right. </w:t>
      </w:r>
      <w:r w:rsidRPr="008927AF">
        <w:rPr>
          <w:rStyle w:val="StyleUnderline"/>
          <w:highlight w:val="cyan"/>
        </w:rPr>
        <w:t>Interdependence raises the cost of conflict</w:t>
      </w:r>
      <w:r>
        <w:rPr>
          <w:sz w:val="16"/>
        </w:rPr>
        <w:t xml:space="preserve"> for all sides </w:t>
      </w:r>
      <w:r w:rsidRPr="008927AF">
        <w:rPr>
          <w:rStyle w:val="StyleUnderline"/>
          <w:highlight w:val="cyan"/>
        </w:rPr>
        <w:t>but</w:t>
      </w:r>
      <w:r>
        <w:rPr>
          <w:sz w:val="16"/>
        </w:rPr>
        <w:t xml:space="preserve"> </w:t>
      </w:r>
      <w:r>
        <w:rPr>
          <w:rStyle w:val="StyleUnderline"/>
        </w:rPr>
        <w:t xml:space="preserve">asymmetrical or </w:t>
      </w:r>
      <w:r w:rsidRPr="008927AF">
        <w:rPr>
          <w:rStyle w:val="StyleUnderline"/>
          <w:highlight w:val="cyan"/>
        </w:rPr>
        <w:t xml:space="preserve">unbalanced dependencies and </w:t>
      </w:r>
      <w:r w:rsidRPr="008927AF">
        <w:rPr>
          <w:rStyle w:val="Emphasis"/>
          <w:highlight w:val="cyan"/>
        </w:rPr>
        <w:t>negative trade expectations</w:t>
      </w:r>
      <w:r>
        <w:rPr>
          <w:sz w:val="16"/>
        </w:rPr>
        <w:t xml:space="preserve"> may </w:t>
      </w:r>
      <w:r w:rsidRPr="008927AF">
        <w:rPr>
          <w:rStyle w:val="StyleUnderline"/>
          <w:highlight w:val="cyan"/>
        </w:rPr>
        <w:t>generate</w:t>
      </w:r>
      <w:r>
        <w:rPr>
          <w:rStyle w:val="StyleUnderline"/>
        </w:rPr>
        <w:t xml:space="preserve"> tensions leading to </w:t>
      </w:r>
      <w:r w:rsidRPr="008927AF">
        <w:rPr>
          <w:rStyle w:val="StyleUnderline"/>
          <w:highlight w:val="cyan"/>
        </w:rPr>
        <w:t>trade wars</w:t>
      </w:r>
      <w:r>
        <w:rPr>
          <w:rStyle w:val="StyleUnderline"/>
        </w:rPr>
        <w:t xml:space="preserve"> among inter-dependent states </w:t>
      </w:r>
      <w:r w:rsidRPr="008927AF">
        <w:rPr>
          <w:rStyle w:val="StyleUnderline"/>
          <w:highlight w:val="cyan"/>
        </w:rPr>
        <w:t>that</w:t>
      </w:r>
      <w:r>
        <w:rPr>
          <w:sz w:val="16"/>
        </w:rPr>
        <w:t xml:space="preserve"> in turn </w:t>
      </w:r>
      <w:r w:rsidRPr="008927AF">
        <w:rPr>
          <w:rStyle w:val="StyleUnderline"/>
          <w:highlight w:val="cyan"/>
        </w:rPr>
        <w:t>increase</w:t>
      </w:r>
      <w:r>
        <w:rPr>
          <w:rStyle w:val="StyleUnderline"/>
        </w:rPr>
        <w:t xml:space="preserve"> the </w:t>
      </w:r>
      <w:r w:rsidRPr="008927AF">
        <w:rPr>
          <w:rStyle w:val="StyleUnderline"/>
          <w:highlight w:val="cyan"/>
        </w:rPr>
        <w:t>risk of</w:t>
      </w:r>
      <w:r>
        <w:rPr>
          <w:rStyle w:val="StyleUnderline"/>
        </w:rPr>
        <w:t xml:space="preserve"> military </w:t>
      </w:r>
      <w:r w:rsidRPr="008927AF">
        <w:rPr>
          <w:rStyle w:val="StyleUnderline"/>
          <w:highlight w:val="cyan"/>
        </w:rPr>
        <w:t>conflict</w:t>
      </w:r>
      <w:r>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Pr>
          <w:rStyle w:val="StyleUnderline"/>
        </w:rPr>
        <w:t>decisions for war</w:t>
      </w:r>
      <w:r>
        <w:rPr>
          <w:sz w:val="16"/>
        </w:rPr>
        <w:t xml:space="preserve"> and peace </w:t>
      </w:r>
      <w:r>
        <w:rPr>
          <w:rStyle w:val="StyleUnderline"/>
        </w:rPr>
        <w:t>are taken by very few people, who act on the basis of their future expectations</w:t>
      </w:r>
      <w:r>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8927AF">
        <w:rPr>
          <w:rStyle w:val="StyleUnderline"/>
          <w:highlight w:val="cyan"/>
        </w:rPr>
        <w:t>If leaders</w:t>
      </w:r>
      <w:r>
        <w:rPr>
          <w:sz w:val="16"/>
        </w:rPr>
        <w:t xml:space="preserve"> on either side of the Atlantic </w:t>
      </w:r>
      <w:r>
        <w:rPr>
          <w:rStyle w:val="StyleUnderline"/>
        </w:rPr>
        <w:t xml:space="preserve">begin to </w:t>
      </w:r>
      <w:r w:rsidRPr="008927AF">
        <w:rPr>
          <w:rStyle w:val="StyleUnderline"/>
          <w:highlight w:val="cyan"/>
        </w:rPr>
        <w:t>seriously</w:t>
      </w:r>
      <w:r>
        <w:rPr>
          <w:rStyle w:val="StyleUnderline"/>
        </w:rPr>
        <w:t xml:space="preserve"> </w:t>
      </w:r>
      <w:r>
        <w:rPr>
          <w:rStyle w:val="Emphasis"/>
        </w:rPr>
        <w:t xml:space="preserve">fear or </w:t>
      </w:r>
      <w:r w:rsidRPr="008927AF">
        <w:rPr>
          <w:rStyle w:val="Emphasis"/>
          <w:highlight w:val="cyan"/>
        </w:rPr>
        <w:t>anticipate their</w:t>
      </w:r>
      <w:r>
        <w:rPr>
          <w:rStyle w:val="Emphasis"/>
        </w:rPr>
        <w:t xml:space="preserve"> own </w:t>
      </w:r>
      <w:r w:rsidRPr="008927AF">
        <w:rPr>
          <w:rStyle w:val="Emphasis"/>
          <w:highlight w:val="cyan"/>
        </w:rPr>
        <w:t>nation’s decline</w:t>
      </w:r>
      <w:r>
        <w:rPr>
          <w:sz w:val="16"/>
        </w:rPr>
        <w:t xml:space="preserve"> then </w:t>
      </w:r>
      <w:r w:rsidRPr="008927AF">
        <w:rPr>
          <w:rStyle w:val="StyleUnderline"/>
          <w:highlight w:val="cyan"/>
        </w:rPr>
        <w:t>they may blame</w:t>
      </w:r>
      <w:r>
        <w:rPr>
          <w:sz w:val="16"/>
        </w:rPr>
        <w:t xml:space="preserve"> this on </w:t>
      </w:r>
      <w:r w:rsidRPr="008927AF">
        <w:rPr>
          <w:rStyle w:val="StyleUnderline"/>
          <w:highlight w:val="cyan"/>
        </w:rPr>
        <w:t xml:space="preserve">external dependence, appeal </w:t>
      </w:r>
      <w:r>
        <w:rPr>
          <w:rStyle w:val="StyleUnderline"/>
        </w:rPr>
        <w:t>to anti-foreign sentiments, contemplate the use of force to gain</w:t>
      </w:r>
      <w:r>
        <w:rPr>
          <w:sz w:val="16"/>
        </w:rPr>
        <w:t xml:space="preserve"> respect or </w:t>
      </w:r>
      <w:r>
        <w:rPr>
          <w:rStyle w:val="StyleUnderline"/>
        </w:rPr>
        <w:t xml:space="preserve">credibility, </w:t>
      </w:r>
      <w:r w:rsidRPr="008927AF">
        <w:rPr>
          <w:rStyle w:val="StyleUnderline"/>
          <w:highlight w:val="cyan"/>
        </w:rPr>
        <w:t>adopt protectionist policies, and</w:t>
      </w:r>
      <w:r>
        <w:rPr>
          <w:sz w:val="16"/>
        </w:rPr>
        <w:t xml:space="preserve"> ultimately </w:t>
      </w:r>
      <w:r w:rsidRPr="008927AF">
        <w:rPr>
          <w:rStyle w:val="Emphasis"/>
          <w:highlight w:val="cyan"/>
        </w:rPr>
        <w:t>refuse to be deterred by</w:t>
      </w:r>
      <w:r>
        <w:rPr>
          <w:sz w:val="16"/>
        </w:rPr>
        <w:t xml:space="preserve"> either </w:t>
      </w:r>
      <w:r w:rsidRPr="008927AF">
        <w:rPr>
          <w:rStyle w:val="Emphasis"/>
          <w:highlight w:val="cyan"/>
        </w:rPr>
        <w:t>nuclear arms</w:t>
      </w:r>
      <w:r>
        <w:rPr>
          <w:rStyle w:val="StyleUnderline"/>
        </w:rPr>
        <w:t xml:space="preserve"> or prospects of socioeconomic calamities. Such a dangerous shift could happen </w:t>
      </w:r>
      <w:r>
        <w:rPr>
          <w:rStyle w:val="Emphasis"/>
        </w:rPr>
        <w:t>abruptly</w:t>
      </w:r>
      <w:r>
        <w:rPr>
          <w:sz w:val="16"/>
        </w:rPr>
        <w:t xml:space="preserve">, i.e. under the instigation of actions by a third party – or against a third party. Yet as long as there is both nuclear deterrence and interdependence, the tensions </w:t>
      </w:r>
      <w:r>
        <w:rPr>
          <w:rStyle w:val="StyleUnderline"/>
        </w:rPr>
        <w:t>in East Asia</w:t>
      </w:r>
      <w:r>
        <w:rPr>
          <w:sz w:val="16"/>
        </w:rPr>
        <w:t xml:space="preserve"> are unlikely to escalate to war. As Chan (2013) says, all states in the region are aware that they cannot count on support from either China or the US if they make provocative moves. </w:t>
      </w:r>
      <w:r>
        <w:rPr>
          <w:rStyle w:val="StyleUnderline"/>
        </w:rPr>
        <w:t xml:space="preserve">The greatest risk is </w:t>
      </w:r>
      <w:r>
        <w:rPr>
          <w:rStyle w:val="Emphasis"/>
        </w:rPr>
        <w:t>not</w:t>
      </w:r>
      <w:r>
        <w:rPr>
          <w:sz w:val="16"/>
        </w:rPr>
        <w:t xml:space="preserve"> that </w:t>
      </w:r>
      <w:r>
        <w:rPr>
          <w:rStyle w:val="Emphasis"/>
        </w:rPr>
        <w:t>a territorial dispute</w:t>
      </w:r>
      <w:r>
        <w:rPr>
          <w:sz w:val="16"/>
        </w:rPr>
        <w:t xml:space="preserve"> leads to war under present circumstances </w:t>
      </w:r>
      <w:r>
        <w:rPr>
          <w:rStyle w:val="StyleUnderline"/>
        </w:rPr>
        <w:t xml:space="preserve">but that </w:t>
      </w:r>
      <w:r w:rsidRPr="008927AF">
        <w:rPr>
          <w:rStyle w:val="Emphasis"/>
          <w:highlight w:val="cyan"/>
        </w:rPr>
        <w:t>changes in the world economy</w:t>
      </w:r>
      <w:r>
        <w:rPr>
          <w:rStyle w:val="StyleUnderline"/>
        </w:rPr>
        <w:t xml:space="preserve"> </w:t>
      </w:r>
      <w:r w:rsidRPr="008927AF">
        <w:rPr>
          <w:rStyle w:val="StyleUnderline"/>
          <w:highlight w:val="cyan"/>
        </w:rPr>
        <w:t>alter</w:t>
      </w:r>
      <w:r>
        <w:rPr>
          <w:rStyle w:val="StyleUnderline"/>
        </w:rPr>
        <w:t xml:space="preserve"> those </w:t>
      </w:r>
      <w:r w:rsidRPr="008927AF">
        <w:rPr>
          <w:rStyle w:val="StyleUnderline"/>
          <w:highlight w:val="cyan"/>
        </w:rPr>
        <w:t>circumstances in ways that render</w:t>
      </w:r>
      <w:r>
        <w:rPr>
          <w:rStyle w:val="StyleUnderline"/>
        </w:rPr>
        <w:t xml:space="preserve"> inter-state </w:t>
      </w:r>
      <w:r w:rsidRPr="008927AF">
        <w:rPr>
          <w:rStyle w:val="StyleUnderline"/>
          <w:highlight w:val="cyan"/>
        </w:rPr>
        <w:t>peace</w:t>
      </w:r>
      <w:r>
        <w:rPr>
          <w:rStyle w:val="StyleUnderline"/>
        </w:rPr>
        <w:t xml:space="preserve"> more </w:t>
      </w:r>
      <w:r w:rsidRPr="008927AF">
        <w:rPr>
          <w:rStyle w:val="StyleUnderline"/>
          <w:highlight w:val="cyan"/>
        </w:rPr>
        <w:t>precarious</w:t>
      </w:r>
      <w:r>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Pr>
          <w:rStyle w:val="StyleUnderline"/>
        </w:rPr>
        <w:t xml:space="preserve">This could have unforeseen consequences in the field of security, </w:t>
      </w:r>
      <w:r w:rsidRPr="008927AF">
        <w:rPr>
          <w:rStyle w:val="StyleUnderline"/>
          <w:highlight w:val="cyan"/>
        </w:rPr>
        <w:t>with</w:t>
      </w:r>
      <w:r>
        <w:rPr>
          <w:rStyle w:val="StyleUnderline"/>
        </w:rPr>
        <w:t xml:space="preserve"> nuclear </w:t>
      </w:r>
      <w:r w:rsidRPr="008927AF">
        <w:rPr>
          <w:rStyle w:val="StyleUnderline"/>
          <w:highlight w:val="cyan"/>
        </w:rPr>
        <w:t>deterrence</w:t>
      </w:r>
      <w:r>
        <w:rPr>
          <w:rStyle w:val="StyleUnderline"/>
        </w:rPr>
        <w:t xml:space="preserve"> remaining </w:t>
      </w:r>
      <w:r w:rsidRPr="008927AF">
        <w:rPr>
          <w:rStyle w:val="StyleUnderline"/>
          <w:highlight w:val="cyan"/>
        </w:rPr>
        <w:t xml:space="preserve">the only factor to </w:t>
      </w:r>
      <w:r w:rsidRPr="008927AF">
        <w:rPr>
          <w:rStyle w:val="Emphasis"/>
          <w:highlight w:val="cyan"/>
        </w:rPr>
        <w:t>protect</w:t>
      </w:r>
      <w:r>
        <w:rPr>
          <w:rStyle w:val="Emphasis"/>
        </w:rPr>
        <w:t xml:space="preserve"> the world </w:t>
      </w:r>
      <w:r w:rsidRPr="008927AF">
        <w:rPr>
          <w:rStyle w:val="Emphasis"/>
          <w:highlight w:val="cyan"/>
        </w:rPr>
        <w:t>from Armageddon</w:t>
      </w:r>
      <w:r w:rsidRPr="008927AF">
        <w:rPr>
          <w:rStyle w:val="StyleUnderline"/>
          <w:highlight w:val="cyan"/>
        </w:rPr>
        <w:t xml:space="preserve">, and </w:t>
      </w:r>
      <w:r w:rsidRPr="008927AF">
        <w:rPr>
          <w:rStyle w:val="Emphasis"/>
          <w:highlight w:val="cyan"/>
        </w:rPr>
        <w:t>unreliably so</w:t>
      </w:r>
      <w:r w:rsidRPr="008927AF">
        <w:rPr>
          <w:sz w:val="16"/>
          <w:highlight w:val="cyan"/>
        </w:rPr>
        <w:t xml:space="preserve">. </w:t>
      </w:r>
      <w:r w:rsidRPr="008927AF">
        <w:rPr>
          <w:rStyle w:val="StyleUnderline"/>
          <w:highlight w:val="cyan"/>
        </w:rPr>
        <w:t xml:space="preserve">Deterrence could </w:t>
      </w:r>
      <w:r w:rsidRPr="008927AF">
        <w:rPr>
          <w:rStyle w:val="Emphasis"/>
          <w:highlight w:val="cyan"/>
        </w:rPr>
        <w:t>lose</w:t>
      </w:r>
      <w:r>
        <w:rPr>
          <w:rStyle w:val="Emphasis"/>
        </w:rPr>
        <w:t xml:space="preserve"> its </w:t>
      </w:r>
      <w:r w:rsidRPr="008927AF">
        <w:rPr>
          <w:rStyle w:val="Emphasis"/>
          <w:highlight w:val="cyan"/>
        </w:rPr>
        <w:t>credibility</w:t>
      </w:r>
      <w:r>
        <w:rPr>
          <w:sz w:val="16"/>
        </w:rPr>
        <w:t xml:space="preserve">: one of the two </w:t>
      </w:r>
      <w:r w:rsidRPr="008927AF">
        <w:rPr>
          <w:rStyle w:val="StyleUnderline"/>
          <w:highlight w:val="cyan"/>
        </w:rPr>
        <w:t>great powers might gamble</w:t>
      </w:r>
      <w:r>
        <w:rPr>
          <w:rStyle w:val="StyleUnderline"/>
        </w:rPr>
        <w:t xml:space="preserve"> that the other yield </w:t>
      </w:r>
      <w:r w:rsidRPr="008927AF">
        <w:rPr>
          <w:rStyle w:val="StyleUnderline"/>
          <w:highlight w:val="cyan"/>
        </w:rPr>
        <w:t>in a cyber</w:t>
      </w:r>
      <w:r>
        <w:rPr>
          <w:rStyle w:val="StyleUnderline"/>
        </w:rPr>
        <w:t xml:space="preserve">-war </w:t>
      </w:r>
      <w:r w:rsidRPr="008927AF">
        <w:rPr>
          <w:rStyle w:val="StyleUnderline"/>
          <w:highlight w:val="cyan"/>
        </w:rPr>
        <w:t>or conventional</w:t>
      </w:r>
      <w:r>
        <w:rPr>
          <w:sz w:val="16"/>
        </w:rPr>
        <w:t xml:space="preserve"> limited </w:t>
      </w:r>
      <w:r w:rsidRPr="008927AF">
        <w:rPr>
          <w:rStyle w:val="StyleUnderline"/>
          <w:highlight w:val="cyan"/>
        </w:rPr>
        <w:t>war</w:t>
      </w:r>
      <w:r>
        <w:rPr>
          <w:sz w:val="16"/>
        </w:rPr>
        <w:t>, or third party countries might engage in conflict with each other, with a view to obliging Washington or Beijing to intervene.</w:t>
      </w:r>
    </w:p>
    <w:p w14:paraId="25DD0C3E" w14:textId="2C2B7CC4" w:rsidR="00655BF6" w:rsidRDefault="00655BF6" w:rsidP="00655BF6">
      <w:pPr>
        <w:pStyle w:val="Heading2"/>
      </w:pPr>
      <w:r>
        <w:t>Uniqueness</w:t>
      </w:r>
    </w:p>
    <w:p w14:paraId="072D0AEB" w14:textId="3C6C2DAC" w:rsidR="00181495" w:rsidRDefault="00181495" w:rsidP="00655BF6">
      <w:pPr>
        <w:pStyle w:val="Heading3"/>
      </w:pPr>
      <w:r>
        <w:t>Deal Coming – 2NC</w:t>
      </w:r>
    </w:p>
    <w:p w14:paraId="4BE64374" w14:textId="285D4A22" w:rsidR="00E16685" w:rsidRPr="00E16685" w:rsidRDefault="00E16685" w:rsidP="00E16685">
      <w:pPr>
        <w:pStyle w:val="Heading4"/>
      </w:pPr>
      <w:r>
        <w:t xml:space="preserve">Trump and congress are successfully negotiating a raise to the debt ceiling and a deal to stave off sequestration – that’s Pramuk. Prefer our evidence – it cites insider meetings between relevant parties. </w:t>
      </w:r>
    </w:p>
    <w:p w14:paraId="1D20FE46" w14:textId="77777777" w:rsidR="00181495" w:rsidRDefault="00181495" w:rsidP="00181495">
      <w:pPr>
        <w:pStyle w:val="Heading4"/>
      </w:pPr>
      <w:r>
        <w:t>Deal is possible but critical to prevent an economic crisis</w:t>
      </w:r>
    </w:p>
    <w:p w14:paraId="15C7854B" w14:textId="77777777" w:rsidR="00181495" w:rsidRPr="00A15BA7" w:rsidRDefault="00181495" w:rsidP="00181495">
      <w:r w:rsidRPr="00A15BA7">
        <w:t xml:space="preserve">Emily </w:t>
      </w:r>
      <w:r w:rsidRPr="00A15BA7">
        <w:rPr>
          <w:rStyle w:val="Style13ptBold"/>
        </w:rPr>
        <w:t>Cochrane</w:t>
      </w:r>
      <w:r w:rsidRPr="00A15BA7">
        <w:t>, 6-3-</w:t>
      </w:r>
      <w:r w:rsidRPr="00A15BA7">
        <w:rPr>
          <w:rStyle w:val="Style13ptBold"/>
        </w:rPr>
        <w:t>2019</w:t>
      </w:r>
      <w:r w:rsidRPr="00A15BA7">
        <w:t xml:space="preserve">,"Can Congress Avoid a Debt Default and $125 Billion in Spending Cuts?", </w:t>
      </w:r>
      <w:r>
        <w:t>NYT</w:t>
      </w:r>
      <w:r w:rsidRPr="00A15BA7">
        <w:t>, https://www.nytimes.com/2019/06/03/us/politics/congress-shutdown-debt-ceiling.html</w:t>
      </w:r>
    </w:p>
    <w:p w14:paraId="22515B20" w14:textId="77777777" w:rsidR="00181495" w:rsidRPr="00483AE0" w:rsidRDefault="00181495" w:rsidP="00181495">
      <w:pPr>
        <w:rPr>
          <w:sz w:val="16"/>
        </w:rPr>
      </w:pPr>
      <w:r w:rsidRPr="00483AE0">
        <w:rPr>
          <w:sz w:val="16"/>
        </w:rPr>
        <w:t xml:space="preserve">WASHINGTON — A </w:t>
      </w:r>
      <w:r w:rsidRPr="008927AF">
        <w:rPr>
          <w:rStyle w:val="StyleUnderline"/>
          <w:highlight w:val="cyan"/>
        </w:rPr>
        <w:t>Congress</w:t>
      </w:r>
      <w:r w:rsidRPr="00483AE0">
        <w:rPr>
          <w:sz w:val="16"/>
        </w:rPr>
        <w:t xml:space="preserve"> that has </w:t>
      </w:r>
      <w:r w:rsidRPr="008927AF">
        <w:rPr>
          <w:rStyle w:val="StyleUnderline"/>
          <w:highlight w:val="cyan"/>
        </w:rPr>
        <w:t>struggled</w:t>
      </w:r>
      <w:r w:rsidRPr="00483AE0">
        <w:rPr>
          <w:sz w:val="16"/>
        </w:rPr>
        <w:t xml:space="preserve"> all year </w:t>
      </w:r>
      <w:r w:rsidRPr="008927AF">
        <w:rPr>
          <w:rStyle w:val="StyleUnderline"/>
          <w:highlight w:val="cyan"/>
        </w:rPr>
        <w:t>to legislate</w:t>
      </w:r>
      <w:r w:rsidRPr="00483AE0">
        <w:rPr>
          <w:sz w:val="16"/>
        </w:rPr>
        <w:t xml:space="preserve"> returned Monday </w:t>
      </w:r>
      <w:r w:rsidRPr="00A6427B">
        <w:rPr>
          <w:rStyle w:val="StyleUnderline"/>
        </w:rPr>
        <w:t>to face</w:t>
      </w:r>
      <w:r w:rsidRPr="00483AE0">
        <w:rPr>
          <w:sz w:val="16"/>
        </w:rPr>
        <w:t xml:space="preserve"> two urgent </w:t>
      </w:r>
      <w:r w:rsidRPr="008927AF">
        <w:rPr>
          <w:rStyle w:val="StyleUnderline"/>
          <w:highlight w:val="cyan"/>
        </w:rPr>
        <w:t>deadlines</w:t>
      </w:r>
      <w:r w:rsidRPr="008927AF">
        <w:rPr>
          <w:sz w:val="16"/>
          <w:highlight w:val="cyan"/>
        </w:rPr>
        <w:t xml:space="preserve"> </w:t>
      </w:r>
      <w:r w:rsidRPr="008927AF">
        <w:rPr>
          <w:rStyle w:val="StyleUnderline"/>
          <w:highlight w:val="cyan"/>
        </w:rPr>
        <w:t>that</w:t>
      </w:r>
      <w:r w:rsidRPr="00483AE0">
        <w:rPr>
          <w:rStyle w:val="StyleUnderline"/>
        </w:rPr>
        <w:t xml:space="preserve">, if not met, </w:t>
      </w:r>
      <w:r w:rsidRPr="008927AF">
        <w:rPr>
          <w:rStyle w:val="StyleUnderline"/>
          <w:highlight w:val="cyan"/>
        </w:rPr>
        <w:t xml:space="preserve">could </w:t>
      </w:r>
      <w:r w:rsidRPr="008927AF">
        <w:rPr>
          <w:rStyle w:val="Emphasis"/>
          <w:highlight w:val="cyan"/>
        </w:rPr>
        <w:t>lead to a disastrous default</w:t>
      </w:r>
      <w:r w:rsidRPr="008927AF">
        <w:rPr>
          <w:sz w:val="16"/>
          <w:highlight w:val="cyan"/>
        </w:rPr>
        <w:t xml:space="preserve"> </w:t>
      </w:r>
      <w:r w:rsidRPr="008927AF">
        <w:rPr>
          <w:rStyle w:val="StyleUnderline"/>
          <w:highlight w:val="cyan"/>
        </w:rPr>
        <w:t>on</w:t>
      </w:r>
      <w:r w:rsidRPr="00483AE0">
        <w:rPr>
          <w:sz w:val="16"/>
        </w:rPr>
        <w:t xml:space="preserve"> the federal </w:t>
      </w:r>
      <w:r w:rsidRPr="008927AF">
        <w:rPr>
          <w:rStyle w:val="StyleUnderline"/>
          <w:highlight w:val="cyan"/>
        </w:rPr>
        <w:t>debt</w:t>
      </w:r>
      <w:r w:rsidRPr="008927AF">
        <w:rPr>
          <w:sz w:val="16"/>
          <w:highlight w:val="cyan"/>
        </w:rPr>
        <w:t xml:space="preserve"> </w:t>
      </w:r>
      <w:r w:rsidRPr="008927AF">
        <w:rPr>
          <w:rStyle w:val="StyleUnderline"/>
          <w:highlight w:val="cyan"/>
        </w:rPr>
        <w:t xml:space="preserve">and to </w:t>
      </w:r>
      <w:r w:rsidRPr="008927AF">
        <w:rPr>
          <w:rStyle w:val="Emphasis"/>
          <w:highlight w:val="cyan"/>
        </w:rPr>
        <w:t>automatic spending cuts</w:t>
      </w:r>
      <w:r w:rsidRPr="008927AF">
        <w:rPr>
          <w:sz w:val="16"/>
          <w:highlight w:val="cyan"/>
        </w:rPr>
        <w:t xml:space="preserve"> </w:t>
      </w:r>
      <w:r w:rsidRPr="008927AF">
        <w:rPr>
          <w:rStyle w:val="StyleUnderline"/>
          <w:highlight w:val="cyan"/>
        </w:rPr>
        <w:t>that would</w:t>
      </w:r>
      <w:r w:rsidRPr="008927AF">
        <w:rPr>
          <w:sz w:val="16"/>
          <w:highlight w:val="cyan"/>
        </w:rPr>
        <w:t xml:space="preserve"> </w:t>
      </w:r>
      <w:r w:rsidRPr="008927AF">
        <w:rPr>
          <w:rStyle w:val="StyleUnderline"/>
          <w:highlight w:val="cyan"/>
        </w:rPr>
        <w:t xml:space="preserve">sweep </w:t>
      </w:r>
      <w:r w:rsidRPr="008927AF">
        <w:rPr>
          <w:rStyle w:val="Emphasis"/>
          <w:highlight w:val="cyan"/>
        </w:rPr>
        <w:t>like a scythe</w:t>
      </w:r>
      <w:r w:rsidRPr="00483AE0">
        <w:rPr>
          <w:sz w:val="16"/>
        </w:rPr>
        <w:t xml:space="preserve"> </w:t>
      </w:r>
      <w:r w:rsidRPr="008927AF">
        <w:rPr>
          <w:rStyle w:val="StyleUnderline"/>
          <w:highlight w:val="cyan"/>
        </w:rPr>
        <w:t>through</w:t>
      </w:r>
      <w:r w:rsidRPr="00483AE0">
        <w:rPr>
          <w:sz w:val="16"/>
        </w:rPr>
        <w:t xml:space="preserve"> the </w:t>
      </w:r>
      <w:r w:rsidRPr="008927AF">
        <w:rPr>
          <w:rStyle w:val="Emphasis"/>
          <w:highlight w:val="cyan"/>
        </w:rPr>
        <w:t>military</w:t>
      </w:r>
      <w:r w:rsidRPr="00483AE0">
        <w:rPr>
          <w:sz w:val="16"/>
        </w:rPr>
        <w:t xml:space="preserve">, federal </w:t>
      </w:r>
      <w:r w:rsidRPr="008927AF">
        <w:rPr>
          <w:rStyle w:val="Emphasis"/>
          <w:highlight w:val="cyan"/>
        </w:rPr>
        <w:t>health care</w:t>
      </w:r>
      <w:r w:rsidRPr="008927AF">
        <w:rPr>
          <w:sz w:val="16"/>
          <w:highlight w:val="cyan"/>
        </w:rPr>
        <w:t xml:space="preserve"> </w:t>
      </w:r>
      <w:r w:rsidRPr="008927AF">
        <w:rPr>
          <w:rStyle w:val="StyleUnderline"/>
          <w:highlight w:val="cyan"/>
        </w:rPr>
        <w:t>and</w:t>
      </w:r>
      <w:r w:rsidRPr="008927AF">
        <w:rPr>
          <w:sz w:val="16"/>
          <w:highlight w:val="cyan"/>
        </w:rPr>
        <w:t xml:space="preserve"> </w:t>
      </w:r>
      <w:r w:rsidRPr="008927AF">
        <w:rPr>
          <w:rStyle w:val="StyleUnderline"/>
          <w:highlight w:val="cyan"/>
        </w:rPr>
        <w:t>other</w:t>
      </w:r>
      <w:r w:rsidRPr="00483AE0">
        <w:rPr>
          <w:sz w:val="16"/>
        </w:rPr>
        <w:t xml:space="preserve"> popular </w:t>
      </w:r>
      <w:r w:rsidRPr="008927AF">
        <w:rPr>
          <w:rStyle w:val="StyleUnderline"/>
          <w:highlight w:val="cyan"/>
        </w:rPr>
        <w:t>programs</w:t>
      </w:r>
      <w:r w:rsidRPr="00483AE0">
        <w:rPr>
          <w:sz w:val="16"/>
        </w:rPr>
        <w:t xml:space="preserve">. In October or early November, fiscal analysts predict that </w:t>
      </w:r>
      <w:r w:rsidRPr="008927AF">
        <w:rPr>
          <w:rStyle w:val="StyleUnderline"/>
          <w:highlight w:val="cyan"/>
        </w:rPr>
        <w:t xml:space="preserve">the Treasury will </w:t>
      </w:r>
      <w:r w:rsidRPr="008927AF">
        <w:rPr>
          <w:rStyle w:val="Emphasis"/>
          <w:highlight w:val="cyan"/>
        </w:rPr>
        <w:t>run out of room to borrow money</w:t>
      </w:r>
      <w:r w:rsidRPr="00483AE0">
        <w:rPr>
          <w:sz w:val="16"/>
        </w:rPr>
        <w:t xml:space="preserve"> </w:t>
      </w:r>
      <w:r w:rsidRPr="00483AE0">
        <w:rPr>
          <w:rStyle w:val="StyleUnderline"/>
        </w:rPr>
        <w:t>to keep the government operating</w:t>
      </w:r>
      <w:r w:rsidRPr="00483AE0">
        <w:rPr>
          <w:sz w:val="16"/>
        </w:rPr>
        <w:t xml:space="preserve">, </w:t>
      </w:r>
      <w:r w:rsidRPr="008927AF">
        <w:rPr>
          <w:rStyle w:val="StyleUnderline"/>
          <w:highlight w:val="cyan"/>
        </w:rPr>
        <w:t xml:space="preserve">a catastrophe that could </w:t>
      </w:r>
      <w:r w:rsidRPr="008927AF">
        <w:rPr>
          <w:rStyle w:val="Emphasis"/>
          <w:highlight w:val="cyan"/>
        </w:rPr>
        <w:t>damage the</w:t>
      </w:r>
      <w:r w:rsidRPr="00483AE0">
        <w:rPr>
          <w:rStyle w:val="Emphasis"/>
        </w:rPr>
        <w:t xml:space="preserve"> </w:t>
      </w:r>
      <w:r w:rsidRPr="008927AF">
        <w:rPr>
          <w:rStyle w:val="Emphasis"/>
          <w:highlight w:val="cyan"/>
        </w:rPr>
        <w:t>stability of the U</w:t>
      </w:r>
      <w:r w:rsidRPr="00483AE0">
        <w:rPr>
          <w:rStyle w:val="Emphasis"/>
        </w:rPr>
        <w:t xml:space="preserve">nited </w:t>
      </w:r>
      <w:r w:rsidRPr="008927AF">
        <w:rPr>
          <w:rStyle w:val="Emphasis"/>
          <w:highlight w:val="cyan"/>
        </w:rPr>
        <w:t>S</w:t>
      </w:r>
      <w:r w:rsidRPr="00A6427B">
        <w:rPr>
          <w:rStyle w:val="Emphasis"/>
        </w:rPr>
        <w:t xml:space="preserve">tates </w:t>
      </w:r>
      <w:r w:rsidRPr="008927AF">
        <w:rPr>
          <w:rStyle w:val="Emphasis"/>
          <w:highlight w:val="cyan"/>
        </w:rPr>
        <w:t>economy</w:t>
      </w:r>
      <w:r w:rsidRPr="008927AF">
        <w:rPr>
          <w:sz w:val="16"/>
          <w:highlight w:val="cyan"/>
        </w:rPr>
        <w:t xml:space="preserve"> </w:t>
      </w:r>
      <w:r w:rsidRPr="008927AF">
        <w:rPr>
          <w:rStyle w:val="StyleUnderline"/>
          <w:highlight w:val="cyan"/>
        </w:rPr>
        <w:t>and</w:t>
      </w:r>
      <w:r w:rsidRPr="008927AF">
        <w:rPr>
          <w:sz w:val="16"/>
          <w:highlight w:val="cyan"/>
        </w:rPr>
        <w:t xml:space="preserve"> </w:t>
      </w:r>
      <w:r w:rsidRPr="008927AF">
        <w:rPr>
          <w:rStyle w:val="Emphasis"/>
          <w:highlight w:val="cyan"/>
        </w:rPr>
        <w:t>force</w:t>
      </w:r>
      <w:r w:rsidRPr="00483AE0">
        <w:rPr>
          <w:rStyle w:val="Emphasis"/>
        </w:rPr>
        <w:t xml:space="preserve"> the government to </w:t>
      </w:r>
      <w:r w:rsidRPr="008927AF">
        <w:rPr>
          <w:rStyle w:val="Emphasis"/>
          <w:highlight w:val="cyan"/>
        </w:rPr>
        <w:t>default</w:t>
      </w:r>
      <w:r w:rsidRPr="00483AE0">
        <w:rPr>
          <w:rStyle w:val="Emphasis"/>
        </w:rPr>
        <w:t xml:space="preserve"> on its debt</w:t>
      </w:r>
      <w:r w:rsidRPr="00483AE0">
        <w:rPr>
          <w:sz w:val="16"/>
        </w:rPr>
        <w:t xml:space="preserve">. That is about the same time that back-to-back budget deals would expire and strict spending caps enacted in 2011 would come back into force, automatically cutting military and domestic spending across the board by $125 billion. </w:t>
      </w:r>
      <w:r w:rsidRPr="008927AF">
        <w:rPr>
          <w:rStyle w:val="StyleUnderline"/>
          <w:highlight w:val="cyan"/>
        </w:rPr>
        <w:t>Lawmakers</w:t>
      </w:r>
      <w:r w:rsidRPr="00483AE0">
        <w:rPr>
          <w:sz w:val="16"/>
        </w:rPr>
        <w:t xml:space="preserve"> say they </w:t>
      </w:r>
      <w:r w:rsidRPr="008927AF">
        <w:rPr>
          <w:rStyle w:val="Emphasis"/>
          <w:highlight w:val="cyan"/>
        </w:rPr>
        <w:t>need to act</w:t>
      </w:r>
      <w:r w:rsidRPr="00483AE0">
        <w:rPr>
          <w:rStyle w:val="Emphasis"/>
        </w:rPr>
        <w:t xml:space="preserve"> now</w:t>
      </w:r>
      <w:r w:rsidRPr="00483AE0">
        <w:rPr>
          <w:sz w:val="16"/>
        </w:rPr>
        <w:t xml:space="preserve">, before recesses in July and August, </w:t>
      </w:r>
      <w:r w:rsidRPr="008927AF">
        <w:rPr>
          <w:rStyle w:val="Emphasis"/>
          <w:highlight w:val="cyan"/>
        </w:rPr>
        <w:t>to avert a crisis</w:t>
      </w:r>
      <w:r w:rsidRPr="00483AE0">
        <w:rPr>
          <w:sz w:val="16"/>
        </w:rPr>
        <w:t xml:space="preserve">. But so far, a divided Congress has found even usually easy things hard — like passing disaster relief. “This has been an issue of great concern,” Representative Steny H. Hoyer of Maryland, the majority leader, said in an interview. And two wild cards loom: a president who, in his business days, bragged about taking on debt and used debt-default threats and bankruptcies to his advantage, and an acting White House chief of staff, Mick Mulvaney, who led the brinkmanship over the federal debt ceiling as a Republican House member. “We don’t have a lot of people in government right now who know how to govern or who want to govern,” said Representative John Yarmuth, Democrat of Kentucky and the chairman of the House Budget Committee. Congress usually has overcome bouts of fiscal brinkmanship to waive the spending caps over the last four years and suspending or raising the statutory limit on federal borrowing. Under the Obama administration, lawmakers reached multiple agreements to suspend the debt ceiling, including in 2011 and 2013, though Washington came perilously close to the deadline. President Trump, in 2017, bypassed the Republican majorities in place in both chambers at the time to tie emergency relief for communities devastated by hurricanes to an increase of the federal government’s borrowing limit. But the challenge seems particularly fraught now, so soon after the longest shutdown in the country’s history. Few bills have made it through both chambers in the first few months of Congress, and Mr. Trump, who has shown himself willing to blow up deals at the last minute, has often shown a lack of concern about the soaring federal debt. Some lawmakers warn that a monthslong battle over such routine spending as a disaster relief package is an ominous sign for Congress’s ability to meet the fiscal deadlines over the next four months. That package did not receive final congressional approval until Monday, even after Mr. Trump promised his support, because House Republicans objected to voting on it over the recess. “If we can’t work this out between us,” Senator Richard C. Shelby of Alabama, the Republican chairman of the Senate Appropriations Committee, recalled telling Mr. Mulvaney during the relief negotiations, “how are we going to work the other things out?” The challenge of resolving the debt ceiling and impending spending limits, he added, “is much bigger.” Still, </w:t>
      </w:r>
      <w:r w:rsidRPr="008927AF">
        <w:rPr>
          <w:rStyle w:val="Emphasis"/>
          <w:highlight w:val="cyan"/>
        </w:rPr>
        <w:t>lawmakers are holding out hope</w:t>
      </w:r>
      <w:r w:rsidRPr="00483AE0">
        <w:rPr>
          <w:sz w:val="16"/>
        </w:rPr>
        <w:t xml:space="preserve">. </w:t>
      </w:r>
      <w:r w:rsidRPr="00483AE0">
        <w:rPr>
          <w:rStyle w:val="StyleUnderline"/>
        </w:rPr>
        <w:t xml:space="preserve">Congressional </w:t>
      </w:r>
      <w:r w:rsidRPr="008927AF">
        <w:rPr>
          <w:rStyle w:val="StyleUnderline"/>
          <w:highlight w:val="cyan"/>
        </w:rPr>
        <w:t>leaders emerged optimistic</w:t>
      </w:r>
      <w:r w:rsidRPr="00483AE0">
        <w:rPr>
          <w:rStyle w:val="StyleUnderline"/>
        </w:rPr>
        <w:t xml:space="preserve"> from private discussions</w:t>
      </w:r>
      <w:r w:rsidRPr="00483AE0">
        <w:rPr>
          <w:sz w:val="16"/>
        </w:rPr>
        <w:t xml:space="preserve"> last month with White House officials, </w:t>
      </w:r>
      <w:r w:rsidRPr="008927AF">
        <w:rPr>
          <w:rStyle w:val="StyleUnderline"/>
          <w:highlight w:val="cyan"/>
        </w:rPr>
        <w:t>and</w:t>
      </w:r>
      <w:r w:rsidRPr="00483AE0">
        <w:rPr>
          <w:sz w:val="16"/>
        </w:rPr>
        <w:t xml:space="preserve"> Senator Mitch </w:t>
      </w:r>
      <w:r w:rsidRPr="00483AE0">
        <w:rPr>
          <w:rStyle w:val="StyleUnderline"/>
        </w:rPr>
        <w:t>McConnell</w:t>
      </w:r>
      <w:r w:rsidRPr="00483AE0">
        <w:rPr>
          <w:sz w:val="16"/>
        </w:rPr>
        <w:t xml:space="preserve"> of Kentucky, the majority leader, </w:t>
      </w:r>
      <w:r w:rsidRPr="008927AF">
        <w:rPr>
          <w:rStyle w:val="StyleUnderline"/>
          <w:highlight w:val="cyan"/>
        </w:rPr>
        <w:t>said it was possible</w:t>
      </w:r>
      <w:r w:rsidRPr="00483AE0">
        <w:rPr>
          <w:sz w:val="16"/>
        </w:rPr>
        <w:t xml:space="preserve"> that </w:t>
      </w:r>
      <w:r w:rsidRPr="008927AF">
        <w:rPr>
          <w:rStyle w:val="StyleUnderline"/>
          <w:highlight w:val="cyan"/>
        </w:rPr>
        <w:t>a</w:t>
      </w:r>
      <w:r w:rsidRPr="00483AE0">
        <w:rPr>
          <w:sz w:val="16"/>
        </w:rPr>
        <w:t xml:space="preserve"> two-year </w:t>
      </w:r>
      <w:r w:rsidRPr="00483AE0">
        <w:rPr>
          <w:rStyle w:val="StyleUnderline"/>
        </w:rPr>
        <w:t xml:space="preserve">spending </w:t>
      </w:r>
      <w:r w:rsidRPr="008927AF">
        <w:rPr>
          <w:rStyle w:val="StyleUnderline"/>
          <w:highlight w:val="cyan"/>
        </w:rPr>
        <w:t>deal</w:t>
      </w:r>
      <w:r w:rsidRPr="00483AE0">
        <w:rPr>
          <w:rStyle w:val="StyleUnderline"/>
        </w:rPr>
        <w:t xml:space="preserve"> and a suspension of the debt ceiling </w:t>
      </w:r>
      <w:r w:rsidRPr="008927AF">
        <w:rPr>
          <w:rStyle w:val="StyleUnderline"/>
          <w:highlight w:val="cyan"/>
        </w:rPr>
        <w:t xml:space="preserve">could be merged into one </w:t>
      </w:r>
      <w:r w:rsidRPr="00A6427B">
        <w:rPr>
          <w:rStyle w:val="StyleUnderline"/>
        </w:rPr>
        <w:t>deal</w:t>
      </w:r>
      <w:r w:rsidRPr="00483AE0">
        <w:rPr>
          <w:sz w:val="16"/>
        </w:rPr>
        <w:t>. “I don’t want to be too forward-leaning in predicting an agreement, but it seems to me, without exception, everyone would like to,” Mr. McConnell told reporters in between meetings with congressional leadership and White House officials. Both Mr. Mulvaney, a founding member of the hard-line conservative House Freedom Caucus, and Russell T. Vought, the acting director of the Office of Management and Budget, have demonstrated a penchant for brinkmanship on the debt ceiling and a desire to keep strict spending limits in place. Mr. Hoyer said Mr. Mulvaney had broached the possibility of adhering to the strict spending limits set under the Budget Control Act of 2011, a law he was instrumental in forcing, instead of raising them the way Congress has done in the past. “They were alone in that proposition, I think,” Mr. Hoyer said. “</w:t>
      </w:r>
      <w:r w:rsidRPr="00483AE0">
        <w:rPr>
          <w:rStyle w:val="StyleUnderline"/>
        </w:rPr>
        <w:t xml:space="preserve">For the most part, </w:t>
      </w:r>
      <w:r w:rsidRPr="008927AF">
        <w:rPr>
          <w:rStyle w:val="StyleUnderline"/>
          <w:highlight w:val="cyan"/>
        </w:rPr>
        <w:t>both sides have interest in getting to an agreement</w:t>
      </w:r>
      <w:r w:rsidRPr="00483AE0">
        <w:rPr>
          <w:rStyle w:val="StyleUnderline"/>
        </w:rPr>
        <w:t xml:space="preserve"> on numbers.”</w:t>
      </w:r>
      <w:r>
        <w:rPr>
          <w:rStyle w:val="StyleUnderline"/>
        </w:rPr>
        <w:t xml:space="preserve"> </w:t>
      </w:r>
      <w:r w:rsidRPr="00483AE0">
        <w:rPr>
          <w:sz w:val="16"/>
        </w:rPr>
        <w:t>Mr. Mulvaney and other White House officials have declined to comment after the meetings with congressional leadership. Mr. McConnell notably made the distinction that Steven Mnuchin, the Treasury secretary, is taking the lead for the administration in negotiations, noting that few people in Congress want to see the enforcement of what Mr. Shelby has repeatedly referred to as “draconian cuts.” “A negotiated agreement with the House Democrats is the best of three alternatives,” Mr. McConnell said, pointing out that the other two would be a short-term spending bill or the carrying out of the stringent spending limitations. Both Speaker Nancy Pelosi and Senator Chuck Schumer, the Democratic leader, have said they are pushing to match increases in military spending, which Republicans want, with equal increases in nonmilitary spending, which Democrats favor. “</w:t>
      </w:r>
      <w:r w:rsidRPr="008927AF">
        <w:rPr>
          <w:rStyle w:val="StyleUnderline"/>
          <w:highlight w:val="cyan"/>
        </w:rPr>
        <w:t>Democrats are committed to working on a bipartisan basis</w:t>
      </w:r>
      <w:r w:rsidRPr="00483AE0">
        <w:rPr>
          <w:rStyle w:val="StyleUnderline"/>
        </w:rPr>
        <w:t xml:space="preserve"> to avert devastating cuts of the sequester,”</w:t>
      </w:r>
      <w:r w:rsidRPr="00483AE0">
        <w:rPr>
          <w:sz w:val="16"/>
        </w:rPr>
        <w:t xml:space="preserve"> the pair said in a joint statement last month. “We continue to insist that there be parity in increases between defense and nondefense, and that we adequately fund critical domestic priorities, including the census and our commitments to our heroic veterans.” </w:t>
      </w:r>
    </w:p>
    <w:p w14:paraId="457E1481" w14:textId="277CD99C" w:rsidR="009A06ED" w:rsidRPr="0074310A" w:rsidRDefault="009A06ED" w:rsidP="009A06ED">
      <w:pPr>
        <w:pStyle w:val="Heading4"/>
        <w:rPr>
          <w:b w:val="0"/>
          <w:bCs w:val="0"/>
        </w:rPr>
      </w:pPr>
      <w:r>
        <w:t>Congress is making progress – they’ll come to a deal</w:t>
      </w:r>
    </w:p>
    <w:p w14:paraId="4F8A9CC0" w14:textId="74A2A56E" w:rsidR="009A06ED" w:rsidRPr="00166E9D" w:rsidRDefault="009A06ED" w:rsidP="009A06ED">
      <w:r>
        <w:rPr>
          <w:rStyle w:val="Style13ptBold"/>
        </w:rPr>
        <w:t xml:space="preserve">Wasson 6-12 </w:t>
      </w:r>
      <w:r w:rsidRPr="00166E9D">
        <w:t xml:space="preserve">Erik, </w:t>
      </w:r>
      <w:r>
        <w:t xml:space="preserve">Capitol Hill reporter for </w:t>
      </w:r>
      <w:r>
        <w:rPr>
          <w:i/>
          <w:iCs/>
        </w:rPr>
        <w:t>Bloomberg</w:t>
      </w:r>
      <w:r>
        <w:t xml:space="preserve">, M.S. in journalism (Columbia University – Graduate School of Journalism), written with Nancy Ognanovich who is a congressional leadership reporter for </w:t>
      </w:r>
      <w:r w:rsidRPr="00166E9D">
        <w:rPr>
          <w:i/>
          <w:iCs/>
        </w:rPr>
        <w:t>Bloomberg Government</w:t>
      </w:r>
      <w:r>
        <w:t xml:space="preserve">, B.A. in political science and history (University of Minnesota), and Master’s degree in journalism (Marquette University), “Debt Ceiling, Budget Jitters Prompt McConnell to Broker Deal,” </w:t>
      </w:r>
      <w:r>
        <w:rPr>
          <w:i/>
          <w:iCs/>
        </w:rPr>
        <w:t xml:space="preserve">Bloomberg, </w:t>
      </w:r>
      <w:r>
        <w:t>2019, https://www.bloomberg.com/news/articles/2019-06-12/debt-ceiling-budget-jitters-prompt-mcconnell-to-broker-deal</w:t>
      </w:r>
    </w:p>
    <w:p w14:paraId="2184598C" w14:textId="64641710" w:rsidR="009A06ED" w:rsidRDefault="009A06ED" w:rsidP="009A06ED">
      <w:pPr>
        <w:rPr>
          <w:sz w:val="14"/>
        </w:rPr>
      </w:pPr>
      <w:r w:rsidRPr="008927AF">
        <w:rPr>
          <w:rStyle w:val="StyleUnderline"/>
          <w:highlight w:val="cyan"/>
        </w:rPr>
        <w:t>Top</w:t>
      </w:r>
      <w:r w:rsidRPr="00544298">
        <w:rPr>
          <w:rStyle w:val="StyleUnderline"/>
        </w:rPr>
        <w:t xml:space="preserve"> Senate </w:t>
      </w:r>
      <w:r w:rsidRPr="008927AF">
        <w:rPr>
          <w:rStyle w:val="StyleUnderline"/>
          <w:highlight w:val="cyan"/>
        </w:rPr>
        <w:t>Republicans are urging</w:t>
      </w:r>
      <w:r w:rsidRPr="00544298">
        <w:rPr>
          <w:rStyle w:val="StyleUnderline"/>
        </w:rPr>
        <w:t xml:space="preserve"> the White House to</w:t>
      </w:r>
      <w:r w:rsidRPr="007126F4">
        <w:rPr>
          <w:sz w:val="14"/>
        </w:rPr>
        <w:t xml:space="preserve">ward </w:t>
      </w:r>
      <w:r w:rsidRPr="008927AF">
        <w:rPr>
          <w:rStyle w:val="StyleUnderline"/>
          <w:highlight w:val="cyan"/>
        </w:rPr>
        <w:t>a</w:t>
      </w:r>
      <w:r w:rsidRPr="00544298">
        <w:rPr>
          <w:rStyle w:val="StyleUnderline"/>
        </w:rPr>
        <w:t xml:space="preserve"> government </w:t>
      </w:r>
      <w:r w:rsidRPr="008927AF">
        <w:rPr>
          <w:rStyle w:val="StyleUnderline"/>
          <w:highlight w:val="cyan"/>
        </w:rPr>
        <w:t>spending and debt</w:t>
      </w:r>
      <w:r w:rsidRPr="00544298">
        <w:rPr>
          <w:rStyle w:val="StyleUnderline"/>
        </w:rPr>
        <w:t xml:space="preserve"> limit </w:t>
      </w:r>
      <w:r w:rsidRPr="008927AF">
        <w:rPr>
          <w:rStyle w:val="StyleUnderline"/>
          <w:highlight w:val="cyan"/>
        </w:rPr>
        <w:t>deal</w:t>
      </w:r>
      <w:r w:rsidRPr="00544298">
        <w:rPr>
          <w:rStyle w:val="StyleUnderline"/>
        </w:rPr>
        <w:t xml:space="preserve"> that House </w:t>
      </w:r>
      <w:r w:rsidRPr="008927AF">
        <w:rPr>
          <w:rStyle w:val="StyleUnderline"/>
          <w:highlight w:val="cyan"/>
        </w:rPr>
        <w:t>Democrats can accept, as</w:t>
      </w:r>
      <w:r w:rsidRPr="007126F4">
        <w:rPr>
          <w:sz w:val="14"/>
        </w:rPr>
        <w:t xml:space="preserve"> lawmakers -- and </w:t>
      </w:r>
      <w:r w:rsidRPr="008927AF">
        <w:rPr>
          <w:rStyle w:val="StyleUnderline"/>
          <w:highlight w:val="cyan"/>
        </w:rPr>
        <w:t>investors</w:t>
      </w:r>
      <w:r w:rsidRPr="007126F4">
        <w:rPr>
          <w:sz w:val="14"/>
        </w:rPr>
        <w:t xml:space="preserve"> -- </w:t>
      </w:r>
      <w:r w:rsidRPr="008927AF">
        <w:rPr>
          <w:rStyle w:val="StyleUnderline"/>
          <w:highlight w:val="cyan"/>
        </w:rPr>
        <w:t xml:space="preserve">cast </w:t>
      </w:r>
      <w:r w:rsidRPr="008927AF">
        <w:rPr>
          <w:rStyle w:val="Emphasis"/>
          <w:highlight w:val="cyan"/>
        </w:rPr>
        <w:t>an increasingly nervous eye</w:t>
      </w:r>
      <w:r w:rsidRPr="00544298">
        <w:rPr>
          <w:rStyle w:val="Emphasis"/>
        </w:rPr>
        <w:t xml:space="preserve"> toward looming fiscal deadlines</w:t>
      </w:r>
      <w:r w:rsidRPr="007126F4">
        <w:rPr>
          <w:sz w:val="14"/>
        </w:rPr>
        <w:t>.</w:t>
      </w:r>
      <w:r>
        <w:rPr>
          <w:sz w:val="14"/>
        </w:rPr>
        <w:t xml:space="preserve"> </w:t>
      </w:r>
      <w:r w:rsidRPr="007126F4">
        <w:rPr>
          <w:sz w:val="14"/>
        </w:rPr>
        <w:t xml:space="preserve">Majority Leader Mitch </w:t>
      </w:r>
      <w:r w:rsidRPr="008927AF">
        <w:rPr>
          <w:rStyle w:val="StyleUnderline"/>
          <w:highlight w:val="cyan"/>
        </w:rPr>
        <w:t>McConnell convened a</w:t>
      </w:r>
      <w:r w:rsidRPr="008927AF">
        <w:rPr>
          <w:sz w:val="14"/>
          <w:highlight w:val="cyan"/>
        </w:rPr>
        <w:t xml:space="preserve"> </w:t>
      </w:r>
      <w:r w:rsidRPr="008927AF">
        <w:rPr>
          <w:rStyle w:val="Emphasis"/>
          <w:highlight w:val="cyan"/>
        </w:rPr>
        <w:t>high-stakes meeting</w:t>
      </w:r>
      <w:r w:rsidRPr="007126F4">
        <w:rPr>
          <w:sz w:val="14"/>
        </w:rPr>
        <w:t xml:space="preserve"> Wednesday </w:t>
      </w:r>
      <w:r w:rsidRPr="007126F4">
        <w:rPr>
          <w:rStyle w:val="StyleUnderline"/>
        </w:rPr>
        <w:t>with</w:t>
      </w:r>
      <w:r w:rsidRPr="007126F4">
        <w:rPr>
          <w:sz w:val="14"/>
        </w:rPr>
        <w:t xml:space="preserve"> Treasury Secretary Steven </w:t>
      </w:r>
      <w:r w:rsidRPr="007126F4">
        <w:rPr>
          <w:rStyle w:val="StyleUnderline"/>
        </w:rPr>
        <w:t>Mnuchin</w:t>
      </w:r>
      <w:r w:rsidRPr="007126F4">
        <w:rPr>
          <w:sz w:val="14"/>
        </w:rPr>
        <w:t xml:space="preserve">, Acting White House Chief of Staff Mick </w:t>
      </w:r>
      <w:r w:rsidRPr="007126F4">
        <w:rPr>
          <w:rStyle w:val="StyleUnderline"/>
        </w:rPr>
        <w:t>Mulvaney</w:t>
      </w:r>
      <w:r w:rsidRPr="007126F4">
        <w:rPr>
          <w:sz w:val="14"/>
        </w:rPr>
        <w:t xml:space="preserve">, Senate Appropriations Chairman Richard </w:t>
      </w:r>
      <w:r w:rsidRPr="007126F4">
        <w:rPr>
          <w:rStyle w:val="StyleUnderline"/>
        </w:rPr>
        <w:t xml:space="preserve">Shelby and other Republicans </w:t>
      </w:r>
      <w:r w:rsidRPr="008927AF">
        <w:rPr>
          <w:rStyle w:val="Emphasis"/>
          <w:highlight w:val="cyan"/>
        </w:rPr>
        <w:t>to forge a deal</w:t>
      </w:r>
      <w:r w:rsidRPr="008927AF">
        <w:rPr>
          <w:sz w:val="14"/>
          <w:highlight w:val="cyan"/>
        </w:rPr>
        <w:t xml:space="preserve"> </w:t>
      </w:r>
      <w:r w:rsidRPr="008927AF">
        <w:rPr>
          <w:rStyle w:val="StyleUnderline"/>
          <w:highlight w:val="cyan"/>
        </w:rPr>
        <w:t>that would</w:t>
      </w:r>
      <w:r w:rsidRPr="007126F4">
        <w:rPr>
          <w:sz w:val="14"/>
        </w:rPr>
        <w:t xml:space="preserve"> </w:t>
      </w:r>
      <w:r w:rsidRPr="007126F4">
        <w:rPr>
          <w:rStyle w:val="Emphasis"/>
        </w:rPr>
        <w:t>avert another government shutdown</w:t>
      </w:r>
      <w:r w:rsidRPr="007126F4">
        <w:rPr>
          <w:sz w:val="14"/>
        </w:rPr>
        <w:t xml:space="preserve"> </w:t>
      </w:r>
      <w:r w:rsidRPr="007126F4">
        <w:rPr>
          <w:rStyle w:val="StyleUnderline"/>
        </w:rPr>
        <w:t>and</w:t>
      </w:r>
      <w:r w:rsidRPr="007126F4">
        <w:rPr>
          <w:sz w:val="14"/>
        </w:rPr>
        <w:t xml:space="preserve"> </w:t>
      </w:r>
      <w:r w:rsidRPr="008927AF">
        <w:rPr>
          <w:rStyle w:val="Emphasis"/>
          <w:highlight w:val="cyan"/>
        </w:rPr>
        <w:t>relieve</w:t>
      </w:r>
      <w:r w:rsidRPr="007126F4">
        <w:rPr>
          <w:rStyle w:val="Emphasis"/>
        </w:rPr>
        <w:t xml:space="preserve"> market </w:t>
      </w:r>
      <w:r w:rsidRPr="008927AF">
        <w:rPr>
          <w:rStyle w:val="Emphasis"/>
          <w:highlight w:val="cyan"/>
        </w:rPr>
        <w:t>uncertainty</w:t>
      </w:r>
      <w:r w:rsidRPr="007126F4">
        <w:rPr>
          <w:sz w:val="14"/>
        </w:rPr>
        <w:t xml:space="preserve"> </w:t>
      </w:r>
      <w:r w:rsidRPr="007126F4">
        <w:rPr>
          <w:rStyle w:val="StyleUnderline"/>
        </w:rPr>
        <w:t>about a debt ceiling standoff. This</w:t>
      </w:r>
      <w:r w:rsidRPr="007126F4">
        <w:rPr>
          <w:sz w:val="14"/>
        </w:rPr>
        <w:t xml:space="preserve"> unified plan </w:t>
      </w:r>
      <w:r w:rsidRPr="007126F4">
        <w:rPr>
          <w:rStyle w:val="StyleUnderline"/>
        </w:rPr>
        <w:t>would be their</w:t>
      </w:r>
      <w:r w:rsidRPr="007126F4">
        <w:rPr>
          <w:sz w:val="14"/>
        </w:rPr>
        <w:t xml:space="preserve"> </w:t>
      </w:r>
      <w:r w:rsidRPr="007126F4">
        <w:rPr>
          <w:rStyle w:val="StyleUnderline"/>
        </w:rPr>
        <w:t>opening offer</w:t>
      </w:r>
      <w:r w:rsidRPr="007126F4">
        <w:rPr>
          <w:sz w:val="14"/>
        </w:rPr>
        <w:t xml:space="preserve"> in talks </w:t>
      </w:r>
      <w:r w:rsidRPr="007126F4">
        <w:rPr>
          <w:rStyle w:val="StyleUnderline"/>
        </w:rPr>
        <w:t>with</w:t>
      </w:r>
      <w:r w:rsidRPr="007126F4">
        <w:rPr>
          <w:sz w:val="14"/>
        </w:rPr>
        <w:t xml:space="preserve"> congressional </w:t>
      </w:r>
      <w:r w:rsidRPr="007126F4">
        <w:rPr>
          <w:rStyle w:val="StyleUnderline"/>
        </w:rPr>
        <w:t>Democrats</w:t>
      </w:r>
      <w:r w:rsidRPr="007126F4">
        <w:rPr>
          <w:sz w:val="14"/>
        </w:rPr>
        <w:t>.</w:t>
      </w:r>
      <w:r>
        <w:rPr>
          <w:sz w:val="14"/>
        </w:rPr>
        <w:t xml:space="preserve"> </w:t>
      </w:r>
      <w:r w:rsidRPr="008927AF">
        <w:rPr>
          <w:rStyle w:val="StyleUnderline"/>
          <w:highlight w:val="cyan"/>
        </w:rPr>
        <w:t>“We are</w:t>
      </w:r>
      <w:r w:rsidRPr="008927AF">
        <w:rPr>
          <w:sz w:val="14"/>
          <w:highlight w:val="cyan"/>
        </w:rPr>
        <w:t xml:space="preserve"> </w:t>
      </w:r>
      <w:r w:rsidRPr="008927AF">
        <w:rPr>
          <w:rStyle w:val="Emphasis"/>
          <w:highlight w:val="cyan"/>
        </w:rPr>
        <w:t>making progress</w:t>
      </w:r>
      <w:r w:rsidRPr="007126F4">
        <w:rPr>
          <w:sz w:val="14"/>
        </w:rPr>
        <w:t xml:space="preserve"> on where the Senate wants to go and the White House wants to go,” </w:t>
      </w:r>
      <w:r w:rsidRPr="008927AF">
        <w:rPr>
          <w:rStyle w:val="StyleUnderline"/>
          <w:highlight w:val="cyan"/>
        </w:rPr>
        <w:t>Shelby said</w:t>
      </w:r>
      <w:r w:rsidRPr="007126F4">
        <w:rPr>
          <w:sz w:val="14"/>
        </w:rPr>
        <w:t xml:space="preserve"> as he left the meeting. He said </w:t>
      </w:r>
      <w:r w:rsidRPr="007126F4">
        <w:rPr>
          <w:rStyle w:val="StyleUnderline"/>
        </w:rPr>
        <w:t>Mnuchin offered ideas</w:t>
      </w:r>
      <w:r w:rsidRPr="007126F4">
        <w:rPr>
          <w:sz w:val="14"/>
        </w:rPr>
        <w:t xml:space="preserve"> that </w:t>
      </w:r>
      <w:r w:rsidRPr="007126F4">
        <w:rPr>
          <w:rStyle w:val="StyleUnderline"/>
        </w:rPr>
        <w:t>Republicans will take to Democratic leaders</w:t>
      </w:r>
      <w:r w:rsidRPr="007126F4">
        <w:rPr>
          <w:sz w:val="14"/>
        </w:rPr>
        <w:t>.</w:t>
      </w:r>
      <w:r>
        <w:rPr>
          <w:sz w:val="14"/>
        </w:rPr>
        <w:t xml:space="preserve"> </w:t>
      </w:r>
      <w:r w:rsidRPr="00D93369">
        <w:rPr>
          <w:sz w:val="14"/>
        </w:rPr>
        <w:t xml:space="preserve">Mnuchin said </w:t>
      </w:r>
      <w:r w:rsidRPr="00D93369">
        <w:rPr>
          <w:rStyle w:val="StyleUnderline"/>
        </w:rPr>
        <w:t>the White House ``preference'' is to include the debt ceiling in the deal Congress must strike to fund the government</w:t>
      </w:r>
      <w:r w:rsidRPr="00D93369">
        <w:rPr>
          <w:sz w:val="14"/>
        </w:rPr>
        <w:t>.</w:t>
      </w:r>
      <w:r>
        <w:rPr>
          <w:sz w:val="14"/>
        </w:rPr>
        <w:t xml:space="preserve"> </w:t>
      </w:r>
      <w:r w:rsidRPr="008927AF">
        <w:rPr>
          <w:rStyle w:val="StyleUnderline"/>
          <w:highlight w:val="cyan"/>
        </w:rPr>
        <w:t>Lawmakers</w:t>
      </w:r>
      <w:r w:rsidRPr="00D93369">
        <w:rPr>
          <w:sz w:val="14"/>
        </w:rPr>
        <w:t xml:space="preserve"> this week </w:t>
      </w:r>
      <w:r w:rsidRPr="008927AF">
        <w:rPr>
          <w:rStyle w:val="StyleUnderline"/>
          <w:highlight w:val="cyan"/>
        </w:rPr>
        <w:t>were</w:t>
      </w:r>
      <w:r w:rsidRPr="008927AF">
        <w:rPr>
          <w:sz w:val="14"/>
          <w:highlight w:val="cyan"/>
        </w:rPr>
        <w:t xml:space="preserve"> </w:t>
      </w:r>
      <w:r w:rsidRPr="008927AF">
        <w:rPr>
          <w:rStyle w:val="Emphasis"/>
          <w:highlight w:val="cyan"/>
        </w:rPr>
        <w:t>optimistic</w:t>
      </w:r>
      <w:r w:rsidRPr="00830713">
        <w:rPr>
          <w:rStyle w:val="StyleUnderline"/>
        </w:rPr>
        <w:t xml:space="preserve"> </w:t>
      </w:r>
      <w:r w:rsidRPr="00D93369">
        <w:rPr>
          <w:rStyle w:val="StyleUnderline"/>
        </w:rPr>
        <w:t>about a budget deal</w:t>
      </w:r>
      <w:r w:rsidRPr="00D93369">
        <w:rPr>
          <w:sz w:val="14"/>
        </w:rPr>
        <w:t xml:space="preserve"> </w:t>
      </w:r>
      <w:r w:rsidRPr="008927AF">
        <w:rPr>
          <w:rStyle w:val="Emphasis"/>
          <w:highlight w:val="cyan"/>
        </w:rPr>
        <w:t>despite</w:t>
      </w:r>
      <w:r w:rsidRPr="00D93369">
        <w:rPr>
          <w:rStyle w:val="Emphasis"/>
        </w:rPr>
        <w:t xml:space="preserve"> the policy </w:t>
      </w:r>
      <w:r w:rsidRPr="008927AF">
        <w:rPr>
          <w:rStyle w:val="Emphasis"/>
          <w:highlight w:val="cyan"/>
        </w:rPr>
        <w:t>challenges</w:t>
      </w:r>
      <w:r w:rsidRPr="008927AF">
        <w:rPr>
          <w:sz w:val="14"/>
          <w:highlight w:val="cyan"/>
        </w:rPr>
        <w:t xml:space="preserve">. </w:t>
      </w:r>
      <w:r w:rsidRPr="008927AF">
        <w:rPr>
          <w:rStyle w:val="StyleUnderline"/>
          <w:highlight w:val="cyan"/>
        </w:rPr>
        <w:t>But any agreement</w:t>
      </w:r>
      <w:r w:rsidRPr="008927AF">
        <w:rPr>
          <w:sz w:val="14"/>
          <w:highlight w:val="cyan"/>
        </w:rPr>
        <w:t xml:space="preserve"> </w:t>
      </w:r>
      <w:r w:rsidRPr="008927AF">
        <w:rPr>
          <w:rStyle w:val="Emphasis"/>
          <w:highlight w:val="cyan"/>
        </w:rPr>
        <w:t>could still be scuttled</w:t>
      </w:r>
      <w:r w:rsidRPr="00D93369">
        <w:rPr>
          <w:sz w:val="14"/>
        </w:rPr>
        <w:t xml:space="preserve"> </w:t>
      </w:r>
      <w:r w:rsidRPr="0074310A">
        <w:rPr>
          <w:rStyle w:val="StyleUnderline"/>
        </w:rPr>
        <w:t>by</w:t>
      </w:r>
      <w:r w:rsidRPr="00D93369">
        <w:rPr>
          <w:sz w:val="14"/>
        </w:rPr>
        <w:t xml:space="preserve"> President Donald </w:t>
      </w:r>
      <w:r w:rsidRPr="0074310A">
        <w:rPr>
          <w:rStyle w:val="StyleUnderline"/>
        </w:rPr>
        <w:t xml:space="preserve">Trump, even though he has the most to lose from the </w:t>
      </w:r>
      <w:r w:rsidRPr="0074310A">
        <w:rPr>
          <w:rStyle w:val="Emphasis"/>
        </w:rPr>
        <w:t>economic fallout of a debt default or shutdown</w:t>
      </w:r>
      <w:r w:rsidRPr="00D93369">
        <w:rPr>
          <w:sz w:val="14"/>
        </w:rPr>
        <w:t xml:space="preserve"> heading into the 2020 election.</w:t>
      </w:r>
      <w:r>
        <w:rPr>
          <w:sz w:val="14"/>
        </w:rPr>
        <w:t xml:space="preserve"> </w:t>
      </w:r>
      <w:r w:rsidRPr="008927AF">
        <w:rPr>
          <w:rStyle w:val="StyleUnderline"/>
          <w:highlight w:val="cyan"/>
        </w:rPr>
        <w:t xml:space="preserve">With </w:t>
      </w:r>
      <w:r w:rsidRPr="008927AF">
        <w:rPr>
          <w:rStyle w:val="Emphasis"/>
          <w:highlight w:val="cyan"/>
        </w:rPr>
        <w:t>just</w:t>
      </w:r>
      <w:r w:rsidRPr="00D22C75">
        <w:rPr>
          <w:rStyle w:val="Emphasis"/>
        </w:rPr>
        <w:t xml:space="preserve"> over </w:t>
      </w:r>
      <w:r w:rsidRPr="008927AF">
        <w:rPr>
          <w:rStyle w:val="Emphasis"/>
          <w:highlight w:val="cyan"/>
        </w:rPr>
        <w:t>three months left</w:t>
      </w:r>
      <w:r w:rsidRPr="000C568D">
        <w:rPr>
          <w:sz w:val="14"/>
        </w:rPr>
        <w:t xml:space="preserve"> </w:t>
      </w:r>
      <w:r w:rsidRPr="00AD42AF">
        <w:rPr>
          <w:rStyle w:val="StyleUnderline"/>
        </w:rPr>
        <w:t>until the Sept. 30 end of the</w:t>
      </w:r>
      <w:r w:rsidRPr="000C568D">
        <w:rPr>
          <w:sz w:val="14"/>
        </w:rPr>
        <w:t xml:space="preserve"> current </w:t>
      </w:r>
      <w:r w:rsidRPr="00AD42AF">
        <w:rPr>
          <w:rStyle w:val="StyleUnderline"/>
        </w:rPr>
        <w:t xml:space="preserve">fiscal year, </w:t>
      </w:r>
      <w:r w:rsidRPr="008927AF">
        <w:rPr>
          <w:rStyle w:val="StyleUnderline"/>
          <w:highlight w:val="cyan"/>
        </w:rPr>
        <w:t>the</w:t>
      </w:r>
      <w:r w:rsidRPr="00AD42AF">
        <w:rPr>
          <w:rStyle w:val="StyleUnderline"/>
        </w:rPr>
        <w:t xml:space="preserve"> annual budget </w:t>
      </w:r>
      <w:r w:rsidRPr="008927AF">
        <w:rPr>
          <w:rStyle w:val="StyleUnderline"/>
          <w:highlight w:val="cyan"/>
        </w:rPr>
        <w:t xml:space="preserve">process has once again </w:t>
      </w:r>
      <w:r w:rsidRPr="008927AF">
        <w:rPr>
          <w:rStyle w:val="Emphasis"/>
          <w:highlight w:val="cyan"/>
        </w:rPr>
        <w:t>gotten</w:t>
      </w:r>
      <w:r w:rsidRPr="00AD42AF">
        <w:rPr>
          <w:rStyle w:val="Emphasis"/>
        </w:rPr>
        <w:t xml:space="preserve"> off to </w:t>
      </w:r>
      <w:r w:rsidRPr="008927AF">
        <w:rPr>
          <w:rStyle w:val="Emphasis"/>
          <w:highlight w:val="cyan"/>
        </w:rPr>
        <w:t>a slow start.</w:t>
      </w:r>
      <w:r>
        <w:rPr>
          <w:rStyle w:val="Emphasis"/>
        </w:rPr>
        <w:t xml:space="preserve"> </w:t>
      </w:r>
      <w:r w:rsidRPr="002B79BC">
        <w:rPr>
          <w:rStyle w:val="StyleUnderline"/>
        </w:rPr>
        <w:t>The Senate has yet to begin debating its</w:t>
      </w:r>
      <w:r w:rsidRPr="000C568D">
        <w:rPr>
          <w:sz w:val="14"/>
          <w:szCs w:val="14"/>
        </w:rPr>
        <w:t xml:space="preserve"> 12 annual </w:t>
      </w:r>
      <w:r w:rsidRPr="002B79BC">
        <w:rPr>
          <w:rStyle w:val="StyleUnderline"/>
        </w:rPr>
        <w:t>spending</w:t>
      </w:r>
      <w:r w:rsidRPr="000C568D">
        <w:rPr>
          <w:sz w:val="14"/>
          <w:szCs w:val="14"/>
        </w:rPr>
        <w:t xml:space="preserve"> bills for next year </w:t>
      </w:r>
      <w:r w:rsidRPr="002B79BC">
        <w:rPr>
          <w:rStyle w:val="StyleUnderline"/>
        </w:rPr>
        <w:t>as</w:t>
      </w:r>
      <w:r w:rsidRPr="000C568D">
        <w:rPr>
          <w:sz w:val="14"/>
          <w:szCs w:val="14"/>
        </w:rPr>
        <w:t xml:space="preserve"> the </w:t>
      </w:r>
      <w:r w:rsidRPr="002B79BC">
        <w:rPr>
          <w:rStyle w:val="StyleUnderline"/>
        </w:rPr>
        <w:t>Appropriations</w:t>
      </w:r>
      <w:r w:rsidRPr="000C568D">
        <w:rPr>
          <w:sz w:val="14"/>
          <w:szCs w:val="14"/>
        </w:rPr>
        <w:t xml:space="preserve"> Committee </w:t>
      </w:r>
      <w:r w:rsidRPr="002B79BC">
        <w:rPr>
          <w:rStyle w:val="Emphasis"/>
        </w:rPr>
        <w:t>waits</w:t>
      </w:r>
      <w:r w:rsidRPr="002B79BC">
        <w:rPr>
          <w:rStyle w:val="StyleUnderline"/>
        </w:rPr>
        <w:t xml:space="preserve"> for</w:t>
      </w:r>
      <w:r w:rsidRPr="000C568D">
        <w:rPr>
          <w:sz w:val="14"/>
          <w:szCs w:val="14"/>
        </w:rPr>
        <w:t xml:space="preserve"> congressional </w:t>
      </w:r>
      <w:r w:rsidRPr="002B79BC">
        <w:rPr>
          <w:rStyle w:val="StyleUnderline"/>
        </w:rPr>
        <w:t>leaders to agree on the overall</w:t>
      </w:r>
      <w:r w:rsidRPr="000C568D">
        <w:rPr>
          <w:sz w:val="14"/>
          <w:szCs w:val="14"/>
        </w:rPr>
        <w:t xml:space="preserve"> spending </w:t>
      </w:r>
      <w:r w:rsidRPr="002B79BC">
        <w:rPr>
          <w:rStyle w:val="StyleUnderline"/>
        </w:rPr>
        <w:t>limit</w:t>
      </w:r>
      <w:r w:rsidRPr="000C568D">
        <w:rPr>
          <w:sz w:val="14"/>
          <w:szCs w:val="14"/>
        </w:rPr>
        <w:t>.</w:t>
      </w:r>
      <w:r>
        <w:rPr>
          <w:sz w:val="14"/>
          <w:szCs w:val="14"/>
        </w:rPr>
        <w:t xml:space="preserve"> </w:t>
      </w:r>
      <w:r w:rsidRPr="000C568D">
        <w:rPr>
          <w:sz w:val="14"/>
          <w:szCs w:val="14"/>
        </w:rPr>
        <w:t>“</w:t>
      </w:r>
      <w:r w:rsidRPr="002B79BC">
        <w:rPr>
          <w:rStyle w:val="StyleUnderline"/>
        </w:rPr>
        <w:t xml:space="preserve">We’re </w:t>
      </w:r>
      <w:r w:rsidRPr="002B79BC">
        <w:rPr>
          <w:rStyle w:val="Emphasis"/>
        </w:rPr>
        <w:t>hopeful that we are making progress</w:t>
      </w:r>
      <w:r w:rsidRPr="000C568D">
        <w:rPr>
          <w:sz w:val="14"/>
          <w:szCs w:val="14"/>
        </w:rPr>
        <w:t xml:space="preserve"> </w:t>
      </w:r>
      <w:r w:rsidRPr="002B79BC">
        <w:rPr>
          <w:rStyle w:val="StyleUnderline"/>
        </w:rPr>
        <w:t>to</w:t>
      </w:r>
      <w:r w:rsidRPr="000C568D">
        <w:rPr>
          <w:sz w:val="14"/>
          <w:szCs w:val="14"/>
        </w:rPr>
        <w:t xml:space="preserve">ward </w:t>
      </w:r>
      <w:r w:rsidRPr="002B79BC">
        <w:rPr>
          <w:rStyle w:val="StyleUnderline"/>
        </w:rPr>
        <w:t xml:space="preserve">getting a caps agreement </w:t>
      </w:r>
      <w:r w:rsidRPr="002B79BC">
        <w:rPr>
          <w:rStyle w:val="Emphasis"/>
        </w:rPr>
        <w:t>so we can get started</w:t>
      </w:r>
      <w:r w:rsidRPr="000C568D">
        <w:rPr>
          <w:sz w:val="14"/>
          <w:szCs w:val="14"/>
        </w:rPr>
        <w:t xml:space="preserve"> with the Appropriations process,” </w:t>
      </w:r>
      <w:r w:rsidRPr="002B79BC">
        <w:rPr>
          <w:rStyle w:val="StyleUnderline"/>
        </w:rPr>
        <w:t>McConnell told reporters</w:t>
      </w:r>
      <w:r w:rsidRPr="000C568D">
        <w:rPr>
          <w:sz w:val="14"/>
          <w:szCs w:val="14"/>
        </w:rPr>
        <w:t xml:space="preserve"> after the meeting, in reference to the budget-caps deal that would set spending levels.</w:t>
      </w:r>
      <w:r>
        <w:rPr>
          <w:sz w:val="14"/>
          <w:szCs w:val="14"/>
        </w:rPr>
        <w:t xml:space="preserve"> </w:t>
      </w:r>
      <w:r w:rsidRPr="000C568D">
        <w:rPr>
          <w:sz w:val="14"/>
          <w:szCs w:val="14"/>
        </w:rPr>
        <w:t>The Democratic-led House, on the other hand, is voting on some of its spending bills this week, although the policies and level of government outlays represent progressive Democratic priorities -- without bipartisan approval.</w:t>
      </w:r>
      <w:r>
        <w:rPr>
          <w:sz w:val="14"/>
          <w:szCs w:val="14"/>
        </w:rPr>
        <w:t xml:space="preserve"> </w:t>
      </w:r>
      <w:r w:rsidRPr="000C568D">
        <w:rPr>
          <w:sz w:val="14"/>
          <w:szCs w:val="14"/>
        </w:rPr>
        <w:t>The first package of four House spending bills, which includes Defense and totals $1 trillion, will get a vote this week. The White House has threatened to veto what it described as an “attack” on Trump’s agenda for, among other things, blocking the transfer of funds for his border wall.</w:t>
      </w:r>
      <w:r>
        <w:rPr>
          <w:sz w:val="14"/>
          <w:szCs w:val="14"/>
        </w:rPr>
        <w:t xml:space="preserve"> </w:t>
      </w:r>
      <w:r w:rsidRPr="000C568D">
        <w:rPr>
          <w:sz w:val="14"/>
          <w:szCs w:val="14"/>
        </w:rPr>
        <w:t>‘Draconian’ Spending Cuts</w:t>
      </w:r>
      <w:r>
        <w:rPr>
          <w:sz w:val="14"/>
          <w:szCs w:val="14"/>
        </w:rPr>
        <w:t xml:space="preserve"> </w:t>
      </w:r>
      <w:r w:rsidRPr="008927AF">
        <w:rPr>
          <w:rStyle w:val="StyleUnderline"/>
          <w:highlight w:val="cyan"/>
        </w:rPr>
        <w:t>McConnell is</w:t>
      </w:r>
      <w:r w:rsidRPr="008927AF">
        <w:rPr>
          <w:sz w:val="14"/>
          <w:highlight w:val="cyan"/>
        </w:rPr>
        <w:t xml:space="preserve"> </w:t>
      </w:r>
      <w:r w:rsidRPr="008927AF">
        <w:rPr>
          <w:rStyle w:val="Emphasis"/>
          <w:highlight w:val="cyan"/>
        </w:rPr>
        <w:t>eager to broker a two-year</w:t>
      </w:r>
      <w:r w:rsidRPr="000C568D">
        <w:rPr>
          <w:rStyle w:val="Emphasis"/>
        </w:rPr>
        <w:t xml:space="preserve"> budget </w:t>
      </w:r>
      <w:r w:rsidRPr="008927AF">
        <w:rPr>
          <w:rStyle w:val="Emphasis"/>
          <w:highlight w:val="cyan"/>
        </w:rPr>
        <w:t>deal</w:t>
      </w:r>
      <w:r w:rsidRPr="000C568D">
        <w:rPr>
          <w:sz w:val="14"/>
        </w:rPr>
        <w:t xml:space="preserve"> </w:t>
      </w:r>
      <w:r w:rsidRPr="000C568D">
        <w:rPr>
          <w:rStyle w:val="StyleUnderline"/>
        </w:rPr>
        <w:t>between the White House and</w:t>
      </w:r>
      <w:r w:rsidRPr="000C568D">
        <w:rPr>
          <w:sz w:val="14"/>
        </w:rPr>
        <w:t xml:space="preserve"> congressional </w:t>
      </w:r>
      <w:r w:rsidRPr="000C568D">
        <w:rPr>
          <w:rStyle w:val="StyleUnderline"/>
        </w:rPr>
        <w:t>Democrats that would also increase the $22 trillion U.S. borrowing limit</w:t>
      </w:r>
      <w:r w:rsidRPr="000C568D">
        <w:rPr>
          <w:sz w:val="14"/>
        </w:rPr>
        <w:t xml:space="preserve">, which came back into effect in March. </w:t>
      </w:r>
      <w:r w:rsidRPr="008927AF">
        <w:rPr>
          <w:rStyle w:val="StyleUnderline"/>
          <w:highlight w:val="cyan"/>
        </w:rPr>
        <w:t>Without an increase, Treasury</w:t>
      </w:r>
      <w:r w:rsidRPr="008927AF">
        <w:rPr>
          <w:sz w:val="14"/>
          <w:highlight w:val="cyan"/>
        </w:rPr>
        <w:t xml:space="preserve"> </w:t>
      </w:r>
      <w:r w:rsidRPr="008927AF">
        <w:rPr>
          <w:rStyle w:val="Emphasis"/>
          <w:highlight w:val="cyan"/>
        </w:rPr>
        <w:t>would begin defaulting</w:t>
      </w:r>
      <w:r w:rsidRPr="000C568D">
        <w:rPr>
          <w:rStyle w:val="Emphasis"/>
        </w:rPr>
        <w:t xml:space="preserve"> on U.S. payment obligations</w:t>
      </w:r>
      <w:r w:rsidRPr="000C568D">
        <w:rPr>
          <w:rStyle w:val="StyleUnderline"/>
        </w:rPr>
        <w:t xml:space="preserve"> this fall, according to independent estimates</w:t>
      </w:r>
      <w:r w:rsidRPr="000C568D">
        <w:rPr>
          <w:sz w:val="14"/>
        </w:rPr>
        <w:t>.</w:t>
      </w:r>
    </w:p>
    <w:p w14:paraId="3E23D6C4" w14:textId="77777777" w:rsidR="009A06ED" w:rsidRPr="002961CE" w:rsidRDefault="009A06ED" w:rsidP="009A06ED">
      <w:pPr>
        <w:pStyle w:val="Heading4"/>
      </w:pPr>
      <w:r w:rsidRPr="00DA23AE">
        <w:t xml:space="preserve">Deal </w:t>
      </w:r>
      <w:r w:rsidRPr="002961CE">
        <w:rPr>
          <w:u w:val="single"/>
        </w:rPr>
        <w:t>will happen</w:t>
      </w:r>
      <w:r>
        <w:t xml:space="preserve"> – </w:t>
      </w:r>
      <w:r w:rsidRPr="002961CE">
        <w:rPr>
          <w:u w:val="single"/>
        </w:rPr>
        <w:t>Mulvaney optimism</w:t>
      </w:r>
      <w:r>
        <w:t xml:space="preserve"> and </w:t>
      </w:r>
      <w:r w:rsidRPr="002961CE">
        <w:rPr>
          <w:u w:val="single"/>
        </w:rPr>
        <w:t>leadership</w:t>
      </w:r>
      <w:r>
        <w:t xml:space="preserve"> – general deal </w:t>
      </w:r>
      <w:r w:rsidRPr="002961CE">
        <w:rPr>
          <w:u w:val="single"/>
        </w:rPr>
        <w:t>solves</w:t>
      </w:r>
      <w:r>
        <w:t xml:space="preserve"> follow-on small fights</w:t>
      </w:r>
    </w:p>
    <w:p w14:paraId="257DE3DF" w14:textId="413F34BF" w:rsidR="009A06ED" w:rsidRDefault="009A06ED" w:rsidP="009A06ED">
      <w:r>
        <w:rPr>
          <w:rStyle w:val="Style13ptBold"/>
        </w:rPr>
        <w:t xml:space="preserve">Wasson 6-12 </w:t>
      </w:r>
      <w:r w:rsidRPr="00166E9D">
        <w:t xml:space="preserve">Erik, </w:t>
      </w:r>
      <w:r>
        <w:t xml:space="preserve">Capitol Hill reporter for </w:t>
      </w:r>
      <w:r>
        <w:rPr>
          <w:i/>
          <w:iCs/>
        </w:rPr>
        <w:t>Bloomberg</w:t>
      </w:r>
      <w:r>
        <w:t xml:space="preserve">, M.S. in journalism (Columbia University – Graduate School of Journalism), written with Nancy Ognanovich who is a congressional leadership reporter for </w:t>
      </w:r>
      <w:r w:rsidRPr="00166E9D">
        <w:rPr>
          <w:i/>
          <w:iCs/>
        </w:rPr>
        <w:t>Bloomberg Government</w:t>
      </w:r>
      <w:r>
        <w:t xml:space="preserve">, B.A. in political science and history (University of Minnesota), and Master’s degree in journalism (Marquette University), “Debt Ceiling, Budget Jitters Prompt McConnell to Broker Deal,” </w:t>
      </w:r>
      <w:r>
        <w:rPr>
          <w:i/>
          <w:iCs/>
        </w:rPr>
        <w:t xml:space="preserve">Bloomberg, </w:t>
      </w:r>
      <w:r>
        <w:t>2019, https://www.bloomberg.com/news/articles/2019-06-12/debt-ceiling-budget-jitters-prompt-mcconnell-to-broker-deal</w:t>
      </w:r>
    </w:p>
    <w:p w14:paraId="6D06EEBD" w14:textId="3B5EEB81" w:rsidR="009A06ED" w:rsidRDefault="009A06ED" w:rsidP="009A06ED">
      <w:pPr>
        <w:rPr>
          <w:sz w:val="14"/>
        </w:rPr>
      </w:pPr>
      <w:r w:rsidRPr="002961CE">
        <w:rPr>
          <w:sz w:val="14"/>
        </w:rPr>
        <w:t xml:space="preserve">Ahead of the Wednesday meeting, </w:t>
      </w:r>
      <w:r w:rsidRPr="008927AF">
        <w:rPr>
          <w:rStyle w:val="StyleUnderline"/>
          <w:highlight w:val="cyan"/>
        </w:rPr>
        <w:t>Mulvaney expressed</w:t>
      </w:r>
      <w:r w:rsidRPr="008927AF">
        <w:rPr>
          <w:sz w:val="14"/>
          <w:highlight w:val="cyan"/>
        </w:rPr>
        <w:t xml:space="preserve"> </w:t>
      </w:r>
      <w:r w:rsidRPr="008927AF">
        <w:rPr>
          <w:rStyle w:val="Emphasis"/>
          <w:highlight w:val="cyan"/>
        </w:rPr>
        <w:t>optimism</w:t>
      </w:r>
      <w:r w:rsidRPr="002961CE">
        <w:rPr>
          <w:rStyle w:val="Emphasis"/>
        </w:rPr>
        <w:t xml:space="preserve"> that they could strike a deal</w:t>
      </w:r>
      <w:r w:rsidRPr="002961CE">
        <w:rPr>
          <w:sz w:val="14"/>
        </w:rPr>
        <w:t xml:space="preserve"> </w:t>
      </w:r>
      <w:r w:rsidRPr="002961CE">
        <w:rPr>
          <w:rStyle w:val="StyleUnderline"/>
        </w:rPr>
        <w:t>on the spending levels and</w:t>
      </w:r>
      <w:r w:rsidRPr="002961CE">
        <w:rPr>
          <w:sz w:val="14"/>
        </w:rPr>
        <w:t xml:space="preserve"> the </w:t>
      </w:r>
      <w:r w:rsidRPr="002961CE">
        <w:rPr>
          <w:rStyle w:val="StyleUnderline"/>
        </w:rPr>
        <w:t>debt ceiling</w:t>
      </w:r>
      <w:r w:rsidRPr="002961CE">
        <w:rPr>
          <w:sz w:val="14"/>
        </w:rPr>
        <w:t>.</w:t>
      </w:r>
      <w:r>
        <w:rPr>
          <w:sz w:val="14"/>
        </w:rPr>
        <w:t xml:space="preserve"> </w:t>
      </w:r>
      <w:r w:rsidRPr="008927AF">
        <w:rPr>
          <w:rStyle w:val="StyleUnderline"/>
          <w:highlight w:val="cyan"/>
        </w:rPr>
        <w:t xml:space="preserve">“We </w:t>
      </w:r>
      <w:r w:rsidRPr="008927AF">
        <w:rPr>
          <w:rStyle w:val="Emphasis"/>
          <w:highlight w:val="cyan"/>
        </w:rPr>
        <w:t>are going to fund the government</w:t>
      </w:r>
      <w:r w:rsidRPr="002961CE">
        <w:rPr>
          <w:sz w:val="14"/>
        </w:rPr>
        <w:t xml:space="preserve">, </w:t>
      </w:r>
      <w:r w:rsidRPr="002961CE">
        <w:rPr>
          <w:rStyle w:val="StyleUnderline"/>
        </w:rPr>
        <w:t>the only question is</w:t>
      </w:r>
      <w:r w:rsidRPr="002961CE">
        <w:rPr>
          <w:sz w:val="14"/>
        </w:rPr>
        <w:t xml:space="preserve"> at </w:t>
      </w:r>
      <w:r w:rsidRPr="002961CE">
        <w:rPr>
          <w:rStyle w:val="StyleUnderline"/>
        </w:rPr>
        <w:t>what level,” he said</w:t>
      </w:r>
      <w:r w:rsidRPr="002961CE">
        <w:rPr>
          <w:sz w:val="14"/>
        </w:rPr>
        <w:t xml:space="preserve"> Tuesday at a Wall Street Journal event, </w:t>
      </w:r>
      <w:r w:rsidRPr="008927AF">
        <w:rPr>
          <w:rStyle w:val="StyleUnderline"/>
          <w:highlight w:val="cyan"/>
        </w:rPr>
        <w:t>adding</w:t>
      </w:r>
      <w:r w:rsidRPr="008927AF">
        <w:rPr>
          <w:sz w:val="14"/>
          <w:highlight w:val="cyan"/>
        </w:rPr>
        <w:t xml:space="preserve"> </w:t>
      </w:r>
      <w:r w:rsidRPr="008927AF">
        <w:rPr>
          <w:rStyle w:val="Emphasis"/>
          <w:highlight w:val="cyan"/>
        </w:rPr>
        <w:t>he doesn’t see</w:t>
      </w:r>
      <w:r w:rsidRPr="002961CE">
        <w:rPr>
          <w:rStyle w:val="Emphasis"/>
        </w:rPr>
        <w:t xml:space="preserve"> the </w:t>
      </w:r>
      <w:r w:rsidRPr="008927AF">
        <w:rPr>
          <w:rStyle w:val="Emphasis"/>
          <w:highlight w:val="cyan"/>
        </w:rPr>
        <w:t>automatic cuts</w:t>
      </w:r>
      <w:r w:rsidRPr="002961CE">
        <w:rPr>
          <w:rStyle w:val="Emphasis"/>
        </w:rPr>
        <w:t xml:space="preserve"> happening</w:t>
      </w:r>
      <w:r w:rsidRPr="002961CE">
        <w:rPr>
          <w:sz w:val="14"/>
        </w:rPr>
        <w:t xml:space="preserve">. </w:t>
      </w:r>
      <w:r w:rsidRPr="008927AF">
        <w:rPr>
          <w:rStyle w:val="StyleUnderline"/>
          <w:highlight w:val="cyan"/>
        </w:rPr>
        <w:t xml:space="preserve">“I do </w:t>
      </w:r>
      <w:r w:rsidRPr="008927AF">
        <w:rPr>
          <w:rStyle w:val="Emphasis"/>
          <w:highlight w:val="cyan"/>
        </w:rPr>
        <w:t>not</w:t>
      </w:r>
      <w:r w:rsidRPr="008927AF">
        <w:rPr>
          <w:rStyle w:val="StyleUnderline"/>
          <w:highlight w:val="cyan"/>
        </w:rPr>
        <w:t xml:space="preserve"> see it</w:t>
      </w:r>
      <w:r w:rsidRPr="002961CE">
        <w:rPr>
          <w:sz w:val="14"/>
        </w:rPr>
        <w:t xml:space="preserve"> as </w:t>
      </w:r>
      <w:r w:rsidRPr="008927AF">
        <w:rPr>
          <w:rStyle w:val="StyleUnderline"/>
          <w:highlight w:val="cyan"/>
        </w:rPr>
        <w:t>being</w:t>
      </w:r>
      <w:r w:rsidRPr="002961CE">
        <w:rPr>
          <w:sz w:val="14"/>
        </w:rPr>
        <w:t xml:space="preserve"> a </w:t>
      </w:r>
      <w:r w:rsidRPr="002961CE">
        <w:rPr>
          <w:rStyle w:val="StyleUnderline"/>
        </w:rPr>
        <w:t xml:space="preserve">very </w:t>
      </w:r>
      <w:r w:rsidRPr="008927AF">
        <w:rPr>
          <w:rStyle w:val="StyleUnderline"/>
          <w:highlight w:val="cyan"/>
        </w:rPr>
        <w:t>dramatic</w:t>
      </w:r>
      <w:r w:rsidRPr="002961CE">
        <w:rPr>
          <w:sz w:val="14"/>
        </w:rPr>
        <w:t xml:space="preserve"> event this year.”</w:t>
      </w:r>
      <w:r>
        <w:rPr>
          <w:sz w:val="14"/>
        </w:rPr>
        <w:t xml:space="preserve"> </w:t>
      </w:r>
      <w:r w:rsidRPr="002961CE">
        <w:rPr>
          <w:sz w:val="14"/>
          <w:szCs w:val="14"/>
        </w:rPr>
        <w:t>The current budget cap is $716 billion for defense funds and $597 billion for non-defense domestic spending. Democrats have proposed a $17 billion in crease for defense to $733 billion and a $34 billion increase for non-defense to $631 billion.</w:t>
      </w:r>
      <w:r>
        <w:rPr>
          <w:sz w:val="14"/>
          <w:szCs w:val="14"/>
        </w:rPr>
        <w:t xml:space="preserve"> </w:t>
      </w:r>
      <w:r w:rsidRPr="002961CE">
        <w:rPr>
          <w:sz w:val="14"/>
          <w:szCs w:val="14"/>
        </w:rPr>
        <w:t>Trump’s budget proposed increasing defense spending by $34 billion to $750 billion, using a budget gimmick, while allowing non-defense outlays to be cut by $30 billion to $567 billion.</w:t>
      </w:r>
      <w:r>
        <w:rPr>
          <w:sz w:val="14"/>
          <w:szCs w:val="14"/>
        </w:rPr>
        <w:t xml:space="preserve"> </w:t>
      </w:r>
      <w:r w:rsidRPr="002961CE">
        <w:rPr>
          <w:sz w:val="14"/>
        </w:rPr>
        <w:t xml:space="preserve">Republican House spending panel member Tom </w:t>
      </w:r>
      <w:r w:rsidRPr="002961CE">
        <w:rPr>
          <w:rStyle w:val="StyleUnderline"/>
        </w:rPr>
        <w:t>Cole</w:t>
      </w:r>
      <w:r w:rsidRPr="002961CE">
        <w:rPr>
          <w:sz w:val="14"/>
        </w:rPr>
        <w:t xml:space="preserve"> of Oklahoma </w:t>
      </w:r>
      <w:r w:rsidRPr="002961CE">
        <w:rPr>
          <w:rStyle w:val="StyleUnderline"/>
        </w:rPr>
        <w:t>said</w:t>
      </w:r>
      <w:r w:rsidRPr="002961CE">
        <w:rPr>
          <w:sz w:val="14"/>
        </w:rPr>
        <w:t xml:space="preserve"> the </w:t>
      </w:r>
      <w:r w:rsidRPr="002961CE">
        <w:rPr>
          <w:rStyle w:val="StyleUnderline"/>
        </w:rPr>
        <w:t>final negotiation will</w:t>
      </w:r>
      <w:r w:rsidRPr="002961CE">
        <w:rPr>
          <w:sz w:val="14"/>
        </w:rPr>
        <w:t xml:space="preserve"> have to </w:t>
      </w:r>
      <w:r w:rsidRPr="002961CE">
        <w:rPr>
          <w:rStyle w:val="StyleUnderline"/>
        </w:rPr>
        <w:t>be something between the White House</w:t>
      </w:r>
      <w:r w:rsidRPr="002961CE">
        <w:rPr>
          <w:sz w:val="14"/>
        </w:rPr>
        <w:t xml:space="preserve"> proposal </w:t>
      </w:r>
      <w:r w:rsidRPr="002961CE">
        <w:rPr>
          <w:rStyle w:val="StyleUnderline"/>
        </w:rPr>
        <w:t>and</w:t>
      </w:r>
      <w:r w:rsidRPr="002961CE">
        <w:rPr>
          <w:sz w:val="14"/>
        </w:rPr>
        <w:t xml:space="preserve"> the </w:t>
      </w:r>
      <w:r w:rsidRPr="002961CE">
        <w:rPr>
          <w:rStyle w:val="StyleUnderline"/>
        </w:rPr>
        <w:t>House</w:t>
      </w:r>
      <w:r w:rsidRPr="002961CE">
        <w:rPr>
          <w:sz w:val="14"/>
        </w:rPr>
        <w:t xml:space="preserve"> appropriations </w:t>
      </w:r>
      <w:r w:rsidRPr="002961CE">
        <w:rPr>
          <w:rStyle w:val="StyleUnderline"/>
        </w:rPr>
        <w:t>bills</w:t>
      </w:r>
      <w:r w:rsidRPr="002961CE">
        <w:rPr>
          <w:sz w:val="14"/>
        </w:rPr>
        <w:t>.</w:t>
      </w:r>
      <w:r>
        <w:rPr>
          <w:sz w:val="14"/>
        </w:rPr>
        <w:t xml:space="preserve"> </w:t>
      </w:r>
      <w:r w:rsidRPr="002961CE">
        <w:rPr>
          <w:rStyle w:val="StyleUnderline"/>
        </w:rPr>
        <w:t>“It depends on whether or not we really want a deal,” Cole said</w:t>
      </w:r>
      <w:r w:rsidRPr="002961CE">
        <w:rPr>
          <w:sz w:val="14"/>
        </w:rPr>
        <w:t>. “It can’t be the Trump budget, it’s not going to be the bills we have got here.”</w:t>
      </w:r>
      <w:r>
        <w:rPr>
          <w:sz w:val="14"/>
        </w:rPr>
        <w:t xml:space="preserve"> </w:t>
      </w:r>
      <w:r w:rsidRPr="008927AF">
        <w:rPr>
          <w:rStyle w:val="StyleUnderline"/>
          <w:highlight w:val="cyan"/>
        </w:rPr>
        <w:t>Cole said the Senate should</w:t>
      </w:r>
      <w:r w:rsidRPr="002961CE">
        <w:rPr>
          <w:rStyle w:val="StyleUnderline"/>
        </w:rPr>
        <w:t xml:space="preserve"> provide leadership</w:t>
      </w:r>
      <w:r>
        <w:t xml:space="preserve"> </w:t>
      </w:r>
      <w:r w:rsidRPr="002961CE">
        <w:rPr>
          <w:rStyle w:val="Emphasis"/>
        </w:rPr>
        <w:t xml:space="preserve">by </w:t>
      </w:r>
      <w:r w:rsidRPr="008927AF">
        <w:rPr>
          <w:rStyle w:val="Emphasis"/>
          <w:highlight w:val="cyan"/>
        </w:rPr>
        <w:t>steer</w:t>
      </w:r>
      <w:r w:rsidRPr="002961CE">
        <w:rPr>
          <w:rStyle w:val="Emphasis"/>
        </w:rPr>
        <w:t xml:space="preserve">ing both sides to a </w:t>
      </w:r>
      <w:r w:rsidRPr="008927AF">
        <w:rPr>
          <w:rStyle w:val="Emphasis"/>
          <w:highlight w:val="cyan"/>
        </w:rPr>
        <w:t>compromise</w:t>
      </w:r>
      <w:r>
        <w:t xml:space="preserve">. </w:t>
      </w:r>
      <w:r w:rsidRPr="008927AF">
        <w:rPr>
          <w:rStyle w:val="StyleUnderline"/>
          <w:highlight w:val="cyan"/>
        </w:rPr>
        <w:t>Once leaders finalize a top-line</w:t>
      </w:r>
      <w:r w:rsidRPr="002961CE">
        <w:rPr>
          <w:rStyle w:val="StyleUnderline"/>
        </w:rPr>
        <w:t xml:space="preserve"> budget </w:t>
      </w:r>
      <w:r w:rsidRPr="008927AF">
        <w:rPr>
          <w:rStyle w:val="StyleUnderline"/>
          <w:highlight w:val="cyan"/>
        </w:rPr>
        <w:t>deal</w:t>
      </w:r>
      <w:r w:rsidRPr="00D81163">
        <w:rPr>
          <w:sz w:val="14"/>
        </w:rPr>
        <w:t xml:space="preserve">, then </w:t>
      </w:r>
      <w:r w:rsidRPr="008927AF">
        <w:rPr>
          <w:rStyle w:val="StyleUnderline"/>
          <w:highlight w:val="cyan"/>
        </w:rPr>
        <w:t>lawmakers can tackle</w:t>
      </w:r>
      <w:r w:rsidRPr="002961CE">
        <w:rPr>
          <w:rStyle w:val="StyleUnderline"/>
        </w:rPr>
        <w:t xml:space="preserve"> dozens of </w:t>
      </w:r>
      <w:r w:rsidRPr="008927AF">
        <w:rPr>
          <w:rStyle w:val="StyleUnderline"/>
          <w:highlight w:val="cyan"/>
        </w:rPr>
        <w:t>smaller</w:t>
      </w:r>
      <w:r w:rsidRPr="002961CE">
        <w:rPr>
          <w:rStyle w:val="StyleUnderline"/>
        </w:rPr>
        <w:t xml:space="preserve"> policy </w:t>
      </w:r>
      <w:r w:rsidRPr="008927AF">
        <w:rPr>
          <w:rStyle w:val="StyleUnderline"/>
          <w:highlight w:val="cyan"/>
        </w:rPr>
        <w:t>disputes</w:t>
      </w:r>
      <w:r w:rsidRPr="00D81163">
        <w:rPr>
          <w:sz w:val="14"/>
        </w:rPr>
        <w:t xml:space="preserve"> in each spending bill, any one of which could trigger a government shutdown.</w:t>
      </w:r>
    </w:p>
    <w:p w14:paraId="027ACF37" w14:textId="77777777" w:rsidR="00181495" w:rsidRPr="00181495" w:rsidRDefault="00181495" w:rsidP="00181495"/>
    <w:p w14:paraId="7CEF8B97" w14:textId="3BA1C07D" w:rsidR="00655BF6" w:rsidRDefault="00655BF6" w:rsidP="00655BF6">
      <w:pPr>
        <w:pStyle w:val="Heading3"/>
      </w:pPr>
      <w:r>
        <w:t>AT: Thumpers (Fights Now)</w:t>
      </w:r>
    </w:p>
    <w:p w14:paraId="66ADFBCC" w14:textId="75B44D79" w:rsidR="00655BF6" w:rsidRDefault="00655BF6" w:rsidP="00655BF6">
      <w:pPr>
        <w:pStyle w:val="Heading4"/>
      </w:pPr>
      <w:r>
        <w:t>1. Only a successful restriction on Trump triggers the link – backlash to Trump’s arm sales that doesn’t thump our DA because they don’t actually halt US arm sales</w:t>
      </w:r>
      <w:r w:rsidR="003E645B">
        <w:t xml:space="preserve"> since Trump can veto these bills</w:t>
      </w:r>
      <w:r>
        <w:t>. Our link evidence says only that type of constitutional hardball restrictions can make Trump refuse to cooperate over budget bills – that’s Matthews</w:t>
      </w:r>
    </w:p>
    <w:p w14:paraId="45EDBC77" w14:textId="7EDBD52D" w:rsidR="008927AF" w:rsidRDefault="008927AF" w:rsidP="008927AF">
      <w:pPr>
        <w:pStyle w:val="Heading4"/>
      </w:pPr>
      <w:r>
        <w:t xml:space="preserve">2. Only the aff will lead to a successful restriction on Trump – every other historical instance of congress attempting to restrict arm sales have failed. </w:t>
      </w:r>
    </w:p>
    <w:p w14:paraId="4C6409C1" w14:textId="77777777" w:rsidR="008927AF" w:rsidRDefault="008927AF" w:rsidP="008927AF">
      <w:r w:rsidRPr="006B77E2">
        <w:t xml:space="preserve">Jennifer </w:t>
      </w:r>
      <w:r w:rsidRPr="006B77E2">
        <w:rPr>
          <w:rStyle w:val="Style13ptBold"/>
        </w:rPr>
        <w:t>Spindel, 5-30-2019</w:t>
      </w:r>
      <w:r w:rsidRPr="006B77E2">
        <w:t>, assistant professor of international security at the University of Oklahoma and the associate director of the Cyber Governance and Policy Center.,"Analysis", Washington Post, https://www.washingtonpost.com/politics/2019/05/30/yes-trump-can-override-congress-sell-weapons-saudi-arabia-even-over-republican-objections/?utm_term=.3743f8e3dc82</w:t>
      </w:r>
    </w:p>
    <w:p w14:paraId="34D719DD" w14:textId="77777777" w:rsidR="008927AF" w:rsidRPr="008927AF" w:rsidRDefault="008927AF" w:rsidP="008927AF">
      <w:pPr>
        <w:rPr>
          <w:sz w:val="16"/>
        </w:rPr>
      </w:pPr>
      <w:r w:rsidRPr="008927AF">
        <w:rPr>
          <w:sz w:val="16"/>
        </w:rPr>
        <w:t xml:space="preserve">The </w:t>
      </w:r>
      <w:r w:rsidRPr="00C27F41">
        <w:rPr>
          <w:rStyle w:val="StyleUnderline"/>
          <w:highlight w:val="cyan"/>
        </w:rPr>
        <w:t>Trump</w:t>
      </w:r>
      <w:r w:rsidRPr="008927AF">
        <w:rPr>
          <w:sz w:val="16"/>
        </w:rPr>
        <w:t xml:space="preserve"> administration </w:t>
      </w:r>
      <w:r w:rsidRPr="008927AF">
        <w:rPr>
          <w:rStyle w:val="StyleUnderline"/>
        </w:rPr>
        <w:t>announced</w:t>
      </w:r>
      <w:r w:rsidRPr="008927AF">
        <w:rPr>
          <w:sz w:val="16"/>
        </w:rPr>
        <w:t xml:space="preserve"> last week that </w:t>
      </w:r>
      <w:r w:rsidRPr="008927AF">
        <w:rPr>
          <w:rStyle w:val="StyleUnderline"/>
        </w:rPr>
        <w:t xml:space="preserve">it </w:t>
      </w:r>
      <w:r w:rsidRPr="00C27F41">
        <w:rPr>
          <w:rStyle w:val="StyleUnderline"/>
          <w:highlight w:val="cyan"/>
        </w:rPr>
        <w:t>will declare an emergency to allow</w:t>
      </w:r>
      <w:r w:rsidRPr="008927AF">
        <w:rPr>
          <w:rStyle w:val="StyleUnderline"/>
        </w:rPr>
        <w:t xml:space="preserve"> U.S. </w:t>
      </w:r>
      <w:r w:rsidRPr="00C27F41">
        <w:rPr>
          <w:rStyle w:val="StyleUnderline"/>
          <w:highlight w:val="cyan"/>
        </w:rPr>
        <w:t>companies to sell arms to Saudi Arabia</w:t>
      </w:r>
      <w:r w:rsidRPr="008927AF">
        <w:rPr>
          <w:sz w:val="16"/>
        </w:rPr>
        <w:t xml:space="preserve"> and the United Arab Emirates. That </w:t>
      </w:r>
      <w:r w:rsidRPr="00C27F41">
        <w:rPr>
          <w:rStyle w:val="StyleUnderline"/>
          <w:highlight w:val="cyan"/>
        </w:rPr>
        <w:t>emergency circumvents Congress</w:t>
      </w:r>
      <w:r w:rsidRPr="008927AF">
        <w:rPr>
          <w:rStyle w:val="StyleUnderline"/>
        </w:rPr>
        <w:t xml:space="preserve"> and the usual bureaucratic process for approving U.S. arms sales</w:t>
      </w:r>
      <w:r w:rsidRPr="008927AF">
        <w:rPr>
          <w:sz w:val="16"/>
        </w:rPr>
        <w:t xml:space="preserve">. By selling about $8 billion worth of precision-guided munitions and combat aircraft, President Trump advances his view of Saudi Arabia as a “great ally” of the United States. Trump’s move is legal. Under the 1976 Arms Export Control Act, the State Department authorizes arms sales (or doesn’t). As I explain below, Congress usually allows decisions to be implemented without objection. But this time, the administration has invoked the act’s provision that allows presidents to sidestep congressional review if they believe a national security emergency requires the arms to be sold. In doing so, it is ignoring the bipartisan resolution Congress passed in April to halt U.S. military support for the Saudi war in Yemen. While no one is surprised that Democratic senators are voicing outrage, what is unusual is that Republicans are forcefully objecting, too. Sen. Marco Rubio (R-Fla.) called circumventing Congress a “big mistake,” and Sen. Lindsey O. Graham (R-S.C.) said, “I don’t support arms sales,” and criticized Trump for “doing business as usual” with Saudi Arabia. </w:t>
      </w:r>
      <w:r w:rsidRPr="008927AF">
        <w:rPr>
          <w:rStyle w:val="StyleUnderline"/>
        </w:rPr>
        <w:t>Why is the administration working so hard to avoid Congress?</w:t>
      </w:r>
      <w:r w:rsidRPr="008927AF">
        <w:rPr>
          <w:sz w:val="16"/>
        </w:rPr>
        <w:t xml:space="preserve"> Here’s what you need to know about the administration’s controversial move to authorize the new arms sales. </w:t>
      </w:r>
      <w:r w:rsidRPr="008927AF">
        <w:rPr>
          <w:rStyle w:val="Emphasis"/>
        </w:rPr>
        <w:t xml:space="preserve">1. </w:t>
      </w:r>
      <w:r w:rsidRPr="00C27F41">
        <w:rPr>
          <w:rStyle w:val="Emphasis"/>
          <w:highlight w:val="cyan"/>
        </w:rPr>
        <w:t xml:space="preserve">It’s not easy for Congress to block arms sales. </w:t>
      </w:r>
      <w:r w:rsidRPr="00C27F41">
        <w:rPr>
          <w:rStyle w:val="StyleUnderline"/>
        </w:rPr>
        <w:t>The</w:t>
      </w:r>
      <w:r w:rsidRPr="008927AF">
        <w:rPr>
          <w:rStyle w:val="StyleUnderline"/>
        </w:rPr>
        <w:t xml:space="preserve"> State Department</w:t>
      </w:r>
      <w:r w:rsidRPr="008927AF">
        <w:rPr>
          <w:sz w:val="16"/>
        </w:rPr>
        <w:t xml:space="preserve">’s Bureau of Political-Military Affairs </w:t>
      </w:r>
      <w:r w:rsidRPr="008927AF">
        <w:rPr>
          <w:rStyle w:val="StyleUnderline"/>
        </w:rPr>
        <w:t>oversees most of the arms-sale process, evaluating whether a given sale to a particular government is in the U.S. interest</w:t>
      </w:r>
      <w:r w:rsidRPr="008927AF">
        <w:rPr>
          <w:sz w:val="16"/>
        </w:rPr>
        <w:t xml:space="preserve">. The State Department has wide latitude to negotiate the types of weapons and the terms of sale. The 1976 Arms Export Control Act requires the president to notify Congress of any arms sale greater than $14 million, and it empowers Congress to block or modify an arms sale at any point before delivery by adopting a “resolution of disapproval.” </w:t>
      </w:r>
      <w:r w:rsidRPr="008927AF">
        <w:rPr>
          <w:rStyle w:val="StyleUnderline"/>
        </w:rPr>
        <w:t>Because the law prevents senators from filibustering the disapproval resolution</w:t>
      </w:r>
      <w:r w:rsidRPr="008927AF">
        <w:rPr>
          <w:sz w:val="16"/>
        </w:rPr>
        <w:t xml:space="preserve">, </w:t>
      </w:r>
      <w:r w:rsidRPr="00C27F41">
        <w:rPr>
          <w:rStyle w:val="StyleUnderline"/>
          <w:highlight w:val="cyan"/>
        </w:rPr>
        <w:t>the</w:t>
      </w:r>
      <w:r w:rsidRPr="00C27F41">
        <w:rPr>
          <w:sz w:val="16"/>
          <w:highlight w:val="cyan"/>
        </w:rPr>
        <w:t xml:space="preserve"> </w:t>
      </w:r>
      <w:r w:rsidRPr="00C27F41">
        <w:rPr>
          <w:rStyle w:val="StyleUnderline"/>
          <w:highlight w:val="cyan"/>
        </w:rPr>
        <w:t>Senate can adopt it by a simple majority vote.</w:t>
      </w:r>
      <w:r w:rsidRPr="00C27F41">
        <w:rPr>
          <w:sz w:val="16"/>
          <w:highlight w:val="cyan"/>
        </w:rPr>
        <w:t xml:space="preserve"> </w:t>
      </w:r>
      <w:r w:rsidRPr="00C27F41">
        <w:rPr>
          <w:rStyle w:val="Emphasis"/>
          <w:highlight w:val="cyan"/>
        </w:rPr>
        <w:t>But the law also allows the president to veto the resolution</w:t>
      </w:r>
      <w:r w:rsidRPr="00C27F41">
        <w:rPr>
          <w:sz w:val="16"/>
          <w:highlight w:val="cyan"/>
        </w:rPr>
        <w:t xml:space="preserve">. </w:t>
      </w:r>
      <w:r w:rsidRPr="00C27F41">
        <w:rPr>
          <w:rStyle w:val="StyleUnderline"/>
          <w:highlight w:val="cyan"/>
        </w:rPr>
        <w:t>To block a</w:t>
      </w:r>
      <w:r w:rsidRPr="008927AF">
        <w:rPr>
          <w:rStyle w:val="StyleUnderline"/>
        </w:rPr>
        <w:t xml:space="preserve">n arms </w:t>
      </w:r>
      <w:r w:rsidRPr="00C27F41">
        <w:rPr>
          <w:rStyle w:val="StyleUnderline"/>
          <w:highlight w:val="cyan"/>
        </w:rPr>
        <w:t>sale,</w:t>
      </w:r>
      <w:r w:rsidRPr="008927AF">
        <w:rPr>
          <w:sz w:val="16"/>
        </w:rPr>
        <w:t xml:space="preserve"> </w:t>
      </w:r>
      <w:r w:rsidRPr="008927AF">
        <w:rPr>
          <w:rStyle w:val="StyleUnderline"/>
        </w:rPr>
        <w:t xml:space="preserve">congressional </w:t>
      </w:r>
      <w:r w:rsidRPr="00C27F41">
        <w:rPr>
          <w:rStyle w:val="StyleUnderline"/>
          <w:highlight w:val="cyan"/>
        </w:rPr>
        <w:t xml:space="preserve">opponents </w:t>
      </w:r>
      <w:r w:rsidRPr="00C27F41">
        <w:rPr>
          <w:rStyle w:val="Emphasis"/>
          <w:highlight w:val="cyan"/>
        </w:rPr>
        <w:t>need a two-thirds majority in both chambers to override a</w:t>
      </w:r>
      <w:r w:rsidRPr="008927AF">
        <w:rPr>
          <w:rStyle w:val="Emphasis"/>
        </w:rPr>
        <w:t xml:space="preserve"> president’s </w:t>
      </w:r>
      <w:r w:rsidRPr="00C27F41">
        <w:rPr>
          <w:rStyle w:val="Emphasis"/>
          <w:highlight w:val="cyan"/>
        </w:rPr>
        <w:t xml:space="preserve">veto. </w:t>
      </w:r>
      <w:r w:rsidRPr="00C27F41">
        <w:rPr>
          <w:rStyle w:val="StyleUnderline"/>
          <w:highlight w:val="cyan"/>
        </w:rPr>
        <w:t>Members of Congress</w:t>
      </w:r>
      <w:r w:rsidRPr="008927AF">
        <w:rPr>
          <w:rStyle w:val="StyleUnderline"/>
        </w:rPr>
        <w:t xml:space="preserve"> </w:t>
      </w:r>
      <w:r w:rsidRPr="00C27F41">
        <w:rPr>
          <w:rStyle w:val="StyleUnderline"/>
          <w:highlight w:val="cyan"/>
        </w:rPr>
        <w:t>have tried in the past to pass objections</w:t>
      </w:r>
      <w:r w:rsidRPr="008927AF">
        <w:rPr>
          <w:rStyle w:val="StyleUnderline"/>
        </w:rPr>
        <w:t xml:space="preserve"> to proposed arms sales</w:t>
      </w:r>
      <w:r w:rsidRPr="008927AF">
        <w:rPr>
          <w:sz w:val="16"/>
        </w:rPr>
        <w:t xml:space="preserve">. </w:t>
      </w:r>
      <w:r w:rsidRPr="00C27F41">
        <w:rPr>
          <w:rStyle w:val="Emphasis"/>
          <w:highlight w:val="cyan"/>
        </w:rPr>
        <w:t>That succeeded only once, in 1986</w:t>
      </w:r>
      <w:r w:rsidRPr="00C27F41">
        <w:rPr>
          <w:sz w:val="16"/>
          <w:highlight w:val="cyan"/>
        </w:rPr>
        <w:t>,</w:t>
      </w:r>
      <w:r w:rsidRPr="008927AF">
        <w:rPr>
          <w:sz w:val="16"/>
        </w:rPr>
        <w:t xml:space="preserve"> </w:t>
      </w:r>
      <w:r w:rsidRPr="008927AF">
        <w:rPr>
          <w:rStyle w:val="StyleUnderline"/>
        </w:rPr>
        <w:t>when a Republican Senate and a Democratic House voted to block the proposed</w:t>
      </w:r>
      <w:r w:rsidRPr="008927AF">
        <w:rPr>
          <w:sz w:val="16"/>
        </w:rPr>
        <w:t xml:space="preserve"> </w:t>
      </w:r>
      <w:r w:rsidRPr="008927AF">
        <w:rPr>
          <w:rStyle w:val="StyleUnderline"/>
        </w:rPr>
        <w:t>sale of Sidewinder, Harpoon and Stinger missiles to Saudi Arabia</w:t>
      </w:r>
      <w:r w:rsidRPr="008927AF">
        <w:rPr>
          <w:sz w:val="16"/>
        </w:rPr>
        <w:t xml:space="preserve">. </w:t>
      </w:r>
      <w:r w:rsidRPr="00C27F41">
        <w:rPr>
          <w:rStyle w:val="StyleUnderline"/>
          <w:highlight w:val="cyan"/>
        </w:rPr>
        <w:t>Although</w:t>
      </w:r>
      <w:r w:rsidRPr="008927AF">
        <w:rPr>
          <w:sz w:val="16"/>
        </w:rPr>
        <w:t xml:space="preserve"> President Ronald </w:t>
      </w:r>
      <w:r w:rsidRPr="00C27F41">
        <w:rPr>
          <w:rStyle w:val="Emphasis"/>
          <w:highlight w:val="cyan"/>
        </w:rPr>
        <w:t>Reagan vetoed the resolution</w:t>
      </w:r>
      <w:r w:rsidRPr="008927AF">
        <w:rPr>
          <w:rStyle w:val="Emphasis"/>
        </w:rPr>
        <w:t>,</w:t>
      </w:r>
      <w:r w:rsidRPr="008927AF">
        <w:rPr>
          <w:sz w:val="16"/>
        </w:rPr>
        <w:t xml:space="preserve"> </w:t>
      </w:r>
      <w:r w:rsidRPr="008927AF">
        <w:rPr>
          <w:rStyle w:val="StyleUnderline"/>
        </w:rPr>
        <w:t xml:space="preserve">congressional </w:t>
      </w:r>
      <w:r w:rsidRPr="00C27F41">
        <w:rPr>
          <w:rStyle w:val="StyleUnderline"/>
          <w:highlight w:val="cyan"/>
        </w:rPr>
        <w:t>opposition led</w:t>
      </w:r>
      <w:r w:rsidRPr="008927AF">
        <w:rPr>
          <w:rStyle w:val="StyleUnderline"/>
        </w:rPr>
        <w:t xml:space="preserve"> </w:t>
      </w:r>
      <w:r w:rsidRPr="00C27F41">
        <w:rPr>
          <w:rStyle w:val="StyleUnderline"/>
          <w:highlight w:val="cyan"/>
        </w:rPr>
        <w:t xml:space="preserve">the </w:t>
      </w:r>
      <w:r w:rsidRPr="00C27F41">
        <w:rPr>
          <w:rStyle w:val="Emphasis"/>
          <w:highlight w:val="cyan"/>
        </w:rPr>
        <w:t>admin</w:t>
      </w:r>
      <w:r w:rsidRPr="008927AF">
        <w:rPr>
          <w:rStyle w:val="Emphasis"/>
        </w:rPr>
        <w:t xml:space="preserve">istration </w:t>
      </w:r>
      <w:r w:rsidRPr="00C27F41">
        <w:rPr>
          <w:rStyle w:val="Emphasis"/>
          <w:highlight w:val="cyan"/>
        </w:rPr>
        <w:t>to alter the deal</w:t>
      </w:r>
      <w:r w:rsidRPr="00C27F41">
        <w:rPr>
          <w:sz w:val="16"/>
          <w:highlight w:val="cyan"/>
        </w:rPr>
        <w:t>.</w:t>
      </w:r>
      <w:r w:rsidRPr="008927AF">
        <w:rPr>
          <w:sz w:val="16"/>
        </w:rPr>
        <w:t xml:space="preserve"> </w:t>
      </w:r>
      <w:r w:rsidRPr="008927AF">
        <w:rPr>
          <w:rStyle w:val="StyleUnderline"/>
        </w:rPr>
        <w:t>Saudi Arabia ultimately received only Sidewinder and</w:t>
      </w:r>
      <w:r w:rsidRPr="008927AF">
        <w:rPr>
          <w:sz w:val="16"/>
        </w:rPr>
        <w:t xml:space="preserve"> </w:t>
      </w:r>
      <w:r w:rsidRPr="008927AF">
        <w:rPr>
          <w:rStyle w:val="StyleUnderline"/>
        </w:rPr>
        <w:t xml:space="preserve">Harpoon missiles. </w:t>
      </w:r>
      <w:r w:rsidRPr="00C27F41">
        <w:rPr>
          <w:rStyle w:val="StyleUnderline"/>
          <w:highlight w:val="cyan"/>
        </w:rPr>
        <w:t>Other</w:t>
      </w:r>
      <w:r w:rsidRPr="008927AF">
        <w:rPr>
          <w:rStyle w:val="StyleUnderline"/>
        </w:rPr>
        <w:t xml:space="preserve"> congressional </w:t>
      </w:r>
      <w:r w:rsidRPr="00C27F41">
        <w:rPr>
          <w:rStyle w:val="StyleUnderline"/>
          <w:highlight w:val="cyan"/>
        </w:rPr>
        <w:t>attempts to block arms sales</w:t>
      </w:r>
      <w:r w:rsidRPr="008927AF">
        <w:rPr>
          <w:rStyle w:val="StyleUnderline"/>
        </w:rPr>
        <w:t xml:space="preserve"> </w:t>
      </w:r>
      <w:r w:rsidRPr="008927AF">
        <w:rPr>
          <w:rStyle w:val="Emphasis"/>
        </w:rPr>
        <w:t xml:space="preserve">proposed by the president </w:t>
      </w:r>
      <w:r w:rsidRPr="00C27F41">
        <w:rPr>
          <w:rStyle w:val="Emphasis"/>
          <w:highlight w:val="cyan"/>
        </w:rPr>
        <w:t>have failed</w:t>
      </w:r>
      <w:r w:rsidRPr="00C27F41">
        <w:rPr>
          <w:sz w:val="16"/>
          <w:highlight w:val="cyan"/>
        </w:rPr>
        <w:t xml:space="preserve">. </w:t>
      </w:r>
      <w:r w:rsidRPr="00C27F41">
        <w:rPr>
          <w:sz w:val="16"/>
        </w:rPr>
        <w:t>Congress</w:t>
      </w:r>
      <w:r w:rsidRPr="008927AF">
        <w:rPr>
          <w:sz w:val="16"/>
        </w:rPr>
        <w:t xml:space="preserve"> also has informal tools to influence administration decisions. In April 2018, Sen. Robert Menendez (D-N.J.) slowed down this particular sale to Saudi Arabia by refusing to consent to the congressional notification process until the Trump administration provided more information about the deal. Menendez feared the arms would be used in Yemen. His continued refusal to consent is what has led Trump to invoke the emergency provision. </w:t>
      </w:r>
      <w:r w:rsidRPr="008927AF">
        <w:rPr>
          <w:rStyle w:val="StyleUnderline"/>
        </w:rPr>
        <w:t>Members of Congress are best able to block arms transfers when they and the executive branch agree about U.S. foreign policy</w:t>
      </w:r>
      <w:r w:rsidRPr="008927AF">
        <w:rPr>
          <w:sz w:val="16"/>
        </w:rPr>
        <w:t xml:space="preserve">. In 2013, for example, President Barack Obama and the State Department decided to review military sales to Egypt after its elected government was overthrown. Sen. Patrick J. Leahy (D-Vt.), expressing the views of Congress, agreed that military aid needed to end. With the support of Congress, the Obama administration suspended arms sales to Egypt in October 2013. 2. There’s a loophole for emergencies. This time, House and Senate majorities clearly oppose additional arms sales to Saudi Arabia. But the president can bypass congressional approval if he concludes “an emergency exists which requires the proposed sale in the national security interest of the United States.” According to the law, such a declaration requires the president to detail his justification, describing the emergency circumstances and explaining the national security interests involved. While the administration has not submitted this document, Secretary of State Mike Pompeo says the emergency declaration will be based on a “heightened threat against American interests in the region from Iran.” Presidents do not often invoke the 1976 act’s emergency provision, but they do often override Congress’s concerns about U.S. arms sales. Previous presidents have vetoed congressional resolutions of disapproval or otherwise ignored congressional advice. Since 1986, presidents have approved at least $145 billion worth of weapons sales without congressional approval. 3. This isn’t the first battle over U.S. arms sales to Saudi Arabia. </w:t>
      </w:r>
      <w:r w:rsidRPr="008927AF">
        <w:rPr>
          <w:rStyle w:val="StyleUnderline"/>
        </w:rPr>
        <w:t>When Congress and the president disagree about arms sales, it’s almost always about selling to Saudi Arabia</w:t>
      </w:r>
      <w:r w:rsidRPr="008927AF">
        <w:rPr>
          <w:sz w:val="16"/>
        </w:rPr>
        <w:t xml:space="preserve">. </w:t>
      </w:r>
      <w:r w:rsidRPr="00C27F41">
        <w:rPr>
          <w:rStyle w:val="Emphasis"/>
          <w:highlight w:val="cyan"/>
        </w:rPr>
        <w:t>That’s been true for decades</w:t>
      </w:r>
      <w:r w:rsidRPr="008927AF">
        <w:rPr>
          <w:sz w:val="16"/>
        </w:rPr>
        <w:t xml:space="preserve">, </w:t>
      </w:r>
      <w:r w:rsidRPr="008927AF">
        <w:rPr>
          <w:rStyle w:val="StyleUnderline"/>
        </w:rPr>
        <w:t>as lawmakers have raised concerns</w:t>
      </w:r>
      <w:r w:rsidRPr="008927AF">
        <w:rPr>
          <w:sz w:val="16"/>
        </w:rPr>
        <w:t xml:space="preserve"> </w:t>
      </w:r>
      <w:r w:rsidRPr="008927AF">
        <w:rPr>
          <w:rStyle w:val="StyleUnderline"/>
        </w:rPr>
        <w:t>about human rights and the regional balance of power</w:t>
      </w:r>
      <w:r w:rsidRPr="008927AF">
        <w:rPr>
          <w:sz w:val="16"/>
        </w:rPr>
        <w:t xml:space="preserve">. U.S. arms sales to Saudi Arabia worry Israel and arouse American anti-Arab sentiments. For instance, </w:t>
      </w:r>
      <w:r w:rsidRPr="008927AF">
        <w:rPr>
          <w:rStyle w:val="StyleUnderline"/>
        </w:rPr>
        <w:t>in 1981, the House voted not to approve the sale of Airborne Warning and Control System planes (AWACS) to Saudi Arabia, but the Senate failed to pass the resolution, and Saudi Arabia received the first AWACS</w:t>
      </w:r>
      <w:r w:rsidRPr="008927AF">
        <w:rPr>
          <w:sz w:val="16"/>
        </w:rPr>
        <w:t xml:space="preserve"> in 1986. In October 1990, Sen. Alan Cranston (D-Calif.) introduced a resolution to block $7.3 billion worth of tanks, helicopters and missiles, but the resolution never made it to the floor. In </w:t>
      </w:r>
      <w:r w:rsidRPr="008927AF">
        <w:rPr>
          <w:rStyle w:val="StyleUnderline"/>
        </w:rPr>
        <w:t>April, Congress invoked the 1973 War Powers Resolution for the first time, with the goal of stopping the administration from supporting the Saudi war in Yemen</w:t>
      </w:r>
      <w:r w:rsidRPr="008927AF">
        <w:rPr>
          <w:sz w:val="16"/>
        </w:rPr>
        <w:t xml:space="preserve">. Behind the congressional resolution lay the worsening humanitarian crisis in Yemen and the CIA’s conclusion that Saudi Arabia’s crown prince ordered the assassination of Washington Post contributing columnist Jamal Khashoggi. </w:t>
      </w:r>
      <w:r w:rsidRPr="00C27F41">
        <w:rPr>
          <w:rStyle w:val="Emphasis"/>
          <w:highlight w:val="cyan"/>
        </w:rPr>
        <w:t>Trump vetoed the resolution</w:t>
      </w:r>
      <w:r w:rsidRPr="008927AF">
        <w:rPr>
          <w:rStyle w:val="Emphasis"/>
        </w:rPr>
        <w:t xml:space="preserve"> </w:t>
      </w:r>
      <w:r w:rsidRPr="00C27F41">
        <w:rPr>
          <w:rStyle w:val="Emphasis"/>
          <w:highlight w:val="cyan"/>
        </w:rPr>
        <w:t>on April 17.</w:t>
      </w:r>
      <w:r>
        <w:rPr>
          <w:rStyle w:val="Emphasis"/>
        </w:rPr>
        <w:t xml:space="preserve"> </w:t>
      </w:r>
      <w:r w:rsidRPr="008927AF">
        <w:rPr>
          <w:sz w:val="16"/>
        </w:rPr>
        <w:t xml:space="preserve">[Why Congress's rebuke of Trump's emergency declaration matters -- despite the president's veto] Assuming Trump follows through and uses the emergency provision in the 1976 act, he will authorize the sale of precision-guided munitions and fighter jets to Saudi Arabia over congressional objections, driving a bigger wedge between himself and congressional Republicans on U.S. policy toward Saudi Arabia. But </w:t>
      </w:r>
      <w:r w:rsidRPr="00C27F41">
        <w:rPr>
          <w:rStyle w:val="Emphasis"/>
          <w:highlight w:val="cyan"/>
        </w:rPr>
        <w:t>unless Congress can include a clause</w:t>
      </w:r>
      <w:r w:rsidRPr="008927AF">
        <w:rPr>
          <w:rStyle w:val="Emphasis"/>
        </w:rPr>
        <w:t xml:space="preserve"> blocking the arms sale </w:t>
      </w:r>
      <w:r w:rsidRPr="00C27F41">
        <w:rPr>
          <w:rStyle w:val="Emphasis"/>
          <w:highlight w:val="cyan"/>
        </w:rPr>
        <w:t>in a must-pass</w:t>
      </w:r>
      <w:r w:rsidRPr="008927AF">
        <w:rPr>
          <w:rStyle w:val="Emphasis"/>
        </w:rPr>
        <w:t xml:space="preserve"> </w:t>
      </w:r>
      <w:r w:rsidRPr="008927AF">
        <w:rPr>
          <w:sz w:val="16"/>
        </w:rPr>
        <w:t>spending</w:t>
      </w:r>
      <w:r w:rsidRPr="008927AF">
        <w:rPr>
          <w:rStyle w:val="Emphasis"/>
        </w:rPr>
        <w:t xml:space="preserve"> </w:t>
      </w:r>
      <w:r w:rsidRPr="00C27F41">
        <w:rPr>
          <w:rStyle w:val="Emphasis"/>
          <w:highlight w:val="cyan"/>
        </w:rPr>
        <w:t>bill</w:t>
      </w:r>
      <w:r w:rsidRPr="008927AF">
        <w:rPr>
          <w:sz w:val="16"/>
        </w:rPr>
        <w:t xml:space="preserve"> — or use informal influence — </w:t>
      </w:r>
      <w:r w:rsidRPr="00C27F41">
        <w:rPr>
          <w:rStyle w:val="Emphasis"/>
          <w:highlight w:val="cyan"/>
        </w:rPr>
        <w:t>the arms sale is likely to go forward</w:t>
      </w:r>
      <w:r w:rsidRPr="008927AF">
        <w:rPr>
          <w:sz w:val="16"/>
        </w:rPr>
        <w:t>, in line with existing U.S. law and practices.</w:t>
      </w:r>
    </w:p>
    <w:p w14:paraId="29EBEC63" w14:textId="77777777" w:rsidR="008927AF" w:rsidRPr="008927AF" w:rsidRDefault="008927AF" w:rsidP="008927AF"/>
    <w:p w14:paraId="08B997E7" w14:textId="77777777" w:rsidR="0021726B" w:rsidRDefault="0021726B" w:rsidP="00181495"/>
    <w:p w14:paraId="55D499F9" w14:textId="32A540F4" w:rsidR="00655BF6" w:rsidRDefault="00655BF6" w:rsidP="0021726B">
      <w:pPr>
        <w:pStyle w:val="Heading2"/>
      </w:pPr>
      <w:r>
        <w:t>Links</w:t>
      </w:r>
    </w:p>
    <w:p w14:paraId="4AA1999C" w14:textId="1A6C4D56" w:rsidR="00655BF6" w:rsidRPr="00632ED4" w:rsidRDefault="003E645B" w:rsidP="00655BF6">
      <w:pPr>
        <w:pStyle w:val="Heading3"/>
      </w:pPr>
      <w:r>
        <w:t>Restrictions Kills the Agenda</w:t>
      </w:r>
      <w:r w:rsidR="00655BF6">
        <w:t xml:space="preserve"> – 2NC</w:t>
      </w:r>
    </w:p>
    <w:p w14:paraId="348ECE8A" w14:textId="77777777" w:rsidR="00655BF6" w:rsidRPr="007445BB" w:rsidRDefault="00655BF6" w:rsidP="00655BF6">
      <w:pPr>
        <w:pStyle w:val="Heading4"/>
        <w:rPr>
          <w:rFonts w:cs="Arial"/>
          <w:u w:val="single"/>
        </w:rPr>
      </w:pPr>
      <w:r w:rsidRPr="007445BB">
        <w:rPr>
          <w:rFonts w:cs="Arial"/>
        </w:rPr>
        <w:t xml:space="preserve">Restricting </w:t>
      </w:r>
      <w:r w:rsidRPr="007445BB">
        <w:rPr>
          <w:rFonts w:cs="Arial"/>
          <w:u w:val="single"/>
        </w:rPr>
        <w:t>authority</w:t>
      </w:r>
      <w:r w:rsidRPr="007445BB">
        <w:rPr>
          <w:rFonts w:cs="Arial"/>
        </w:rPr>
        <w:t xml:space="preserve"> ruins agenda </w:t>
      </w:r>
      <w:r w:rsidRPr="007445BB">
        <w:rPr>
          <w:rFonts w:cs="Arial"/>
          <w:u w:val="single"/>
        </w:rPr>
        <w:t>focus</w:t>
      </w:r>
      <w:r w:rsidRPr="007445BB">
        <w:rPr>
          <w:rFonts w:cs="Arial"/>
        </w:rPr>
        <w:t xml:space="preserve"> and </w:t>
      </w:r>
      <w:r w:rsidRPr="007445BB">
        <w:rPr>
          <w:rFonts w:cs="Arial"/>
          <w:u w:val="single"/>
        </w:rPr>
        <w:t>spills over</w:t>
      </w:r>
      <w:r w:rsidRPr="007445BB">
        <w:rPr>
          <w:rFonts w:cs="Arial"/>
        </w:rPr>
        <w:t xml:space="preserve"> to </w:t>
      </w:r>
      <w:r w:rsidRPr="007445BB">
        <w:rPr>
          <w:rFonts w:cs="Arial"/>
          <w:u w:val="single"/>
        </w:rPr>
        <w:t>refusal to cooperate</w:t>
      </w:r>
    </w:p>
    <w:p w14:paraId="659647F1" w14:textId="77777777" w:rsidR="00655BF6" w:rsidRPr="007445BB" w:rsidRDefault="00655BF6" w:rsidP="00655BF6">
      <w:r w:rsidRPr="007445BB">
        <w:rPr>
          <w:rStyle w:val="Style13ptBold"/>
        </w:rPr>
        <w:t>PV 8</w:t>
      </w:r>
      <w:r w:rsidRPr="007445BB">
        <w:t xml:space="preserve"> [Posner Kirkland &amp; Ellis Professor of Law, University of Chicago, Vermuele - Professor of Law, Harvard Law School, Constitutional Showdowns, https://chicagounbound.uchicago.edu/cgi/viewcontent.cgi?article=2745&amp;context=journal_articles]</w:t>
      </w:r>
    </w:p>
    <w:p w14:paraId="5152D126" w14:textId="77777777" w:rsidR="00655BF6" w:rsidRDefault="00655BF6" w:rsidP="00655BF6">
      <w:pPr>
        <w:rPr>
          <w:sz w:val="12"/>
        </w:rPr>
      </w:pPr>
      <w:r w:rsidRPr="007445BB">
        <w:rPr>
          <w:rStyle w:val="Emphasis"/>
        </w:rPr>
        <w:t>Often</w:t>
      </w:r>
      <w:r w:rsidRPr="007445BB">
        <w:rPr>
          <w:sz w:val="12"/>
        </w:rPr>
        <w:t xml:space="preserve"> </w:t>
      </w:r>
      <w:r w:rsidRPr="008927AF">
        <w:rPr>
          <w:rStyle w:val="StyleUnderline"/>
          <w:highlight w:val="cyan"/>
        </w:rPr>
        <w:t xml:space="preserve">the </w:t>
      </w:r>
      <w:r w:rsidRPr="008927AF">
        <w:rPr>
          <w:rStyle w:val="Emphasis"/>
          <w:highlight w:val="cyan"/>
        </w:rPr>
        <w:t>struggle</w:t>
      </w:r>
      <w:r w:rsidRPr="008927AF">
        <w:rPr>
          <w:rStyle w:val="StyleUnderline"/>
          <w:highlight w:val="cyan"/>
        </w:rPr>
        <w:t xml:space="preserve"> to </w:t>
      </w:r>
      <w:r w:rsidRPr="008927AF">
        <w:rPr>
          <w:rStyle w:val="Emphasis"/>
          <w:highlight w:val="cyan"/>
        </w:rPr>
        <w:t>establish</w:t>
      </w:r>
      <w:r w:rsidRPr="007445BB">
        <w:rPr>
          <w:sz w:val="12"/>
        </w:rPr>
        <w:t xml:space="preserve"> constitutional </w:t>
      </w:r>
      <w:r w:rsidRPr="008927AF">
        <w:rPr>
          <w:rStyle w:val="Emphasis"/>
          <w:highlight w:val="cyan"/>
        </w:rPr>
        <w:t>authority</w:t>
      </w:r>
      <w:r w:rsidRPr="008927AF">
        <w:rPr>
          <w:sz w:val="12"/>
          <w:highlight w:val="cyan"/>
        </w:rPr>
        <w:t xml:space="preserve"> </w:t>
      </w:r>
      <w:r w:rsidRPr="008927AF">
        <w:rPr>
          <w:rStyle w:val="Emphasis"/>
          <w:highlight w:val="cyan"/>
        </w:rPr>
        <w:t>overshadows</w:t>
      </w:r>
      <w:r w:rsidRPr="008927AF">
        <w:rPr>
          <w:sz w:val="12"/>
          <w:highlight w:val="cyan"/>
        </w:rPr>
        <w:t xml:space="preserve"> </w:t>
      </w:r>
      <w:r w:rsidRPr="008927AF">
        <w:rPr>
          <w:rStyle w:val="StyleUnderline"/>
          <w:highlight w:val="cyan"/>
        </w:rPr>
        <w:t xml:space="preserve">the </w:t>
      </w:r>
      <w:r w:rsidRPr="008927AF">
        <w:rPr>
          <w:rStyle w:val="Emphasis"/>
          <w:highlight w:val="cyan"/>
        </w:rPr>
        <w:t>decision itself</w:t>
      </w:r>
      <w:r w:rsidRPr="007445BB">
        <w:rPr>
          <w:rStyle w:val="StyleUnderline"/>
        </w:rPr>
        <w:t>.</w:t>
      </w:r>
      <w:r w:rsidRPr="007445BB">
        <w:rPr>
          <w:sz w:val="12"/>
        </w:rPr>
        <w:t xml:space="preserve"> Showdowns are played for high stakes, and if the benefits are great, the risks are great as well. </w:t>
      </w:r>
      <w:r w:rsidRPr="007445BB">
        <w:rPr>
          <w:rStyle w:val="StyleUnderline"/>
        </w:rPr>
        <w:t xml:space="preserve">If </w:t>
      </w:r>
      <w:r w:rsidRPr="008927AF">
        <w:rPr>
          <w:rStyle w:val="StyleUnderline"/>
          <w:highlight w:val="cyan"/>
        </w:rPr>
        <w:t xml:space="preserve">both </w:t>
      </w:r>
      <w:r w:rsidRPr="007445BB">
        <w:rPr>
          <w:rStyle w:val="StyleUnderline"/>
        </w:rPr>
        <w:t xml:space="preserve">agents </w:t>
      </w:r>
      <w:r w:rsidRPr="008927AF">
        <w:rPr>
          <w:rStyle w:val="StyleUnderline"/>
          <w:highlight w:val="cyan"/>
        </w:rPr>
        <w:t xml:space="preserve">take </w:t>
      </w:r>
      <w:r w:rsidRPr="007445BB">
        <w:rPr>
          <w:rStyle w:val="StyleUnderline"/>
        </w:rPr>
        <w:t xml:space="preserve">an </w:t>
      </w:r>
      <w:r w:rsidRPr="008927AF">
        <w:rPr>
          <w:rStyle w:val="StyleUnderline"/>
          <w:highlight w:val="cyan"/>
        </w:rPr>
        <w:t>aggressive stance</w:t>
      </w:r>
      <w:r w:rsidRPr="007445BB">
        <w:rPr>
          <w:rStyle w:val="StyleUnderline"/>
        </w:rPr>
        <w:t xml:space="preserve">, then </w:t>
      </w:r>
      <w:r w:rsidRPr="008927AF">
        <w:rPr>
          <w:rStyle w:val="StyleUnderline"/>
          <w:highlight w:val="cyan"/>
        </w:rPr>
        <w:t>a showdown occurs,</w:t>
      </w:r>
      <w:r w:rsidRPr="007445BB">
        <w:rPr>
          <w:rStyle w:val="StyleUnderline"/>
        </w:rPr>
        <w:t xml:space="preserve"> and rather than establishing policy </w:t>
      </w:r>
      <w:r w:rsidRPr="007445BB">
        <w:rPr>
          <w:sz w:val="12"/>
        </w:rPr>
        <w:t xml:space="preserve">and seeing its choice vindicated, </w:t>
      </w:r>
      <w:r w:rsidRPr="007445BB">
        <w:rPr>
          <w:rStyle w:val="StyleUnderline"/>
        </w:rPr>
        <w:t>each agent finds itself in a costly</w:t>
      </w:r>
      <w:r w:rsidRPr="007445BB">
        <w:rPr>
          <w:sz w:val="12"/>
        </w:rPr>
        <w:t xml:space="preserve"> and </w:t>
      </w:r>
      <w:r w:rsidRPr="007445BB">
        <w:rPr>
          <w:rStyle w:val="StyleUnderline"/>
        </w:rPr>
        <w:t>protracted battle to assert</w:t>
      </w:r>
      <w:r w:rsidRPr="007445BB">
        <w:rPr>
          <w:sz w:val="12"/>
        </w:rPr>
        <w:t xml:space="preserve"> its </w:t>
      </w:r>
      <w:r w:rsidRPr="007445BB">
        <w:rPr>
          <w:rStyle w:val="StyleUnderline"/>
        </w:rPr>
        <w:t>authority.</w:t>
      </w:r>
      <w:r w:rsidRPr="007445BB">
        <w:rPr>
          <w:sz w:val="12"/>
        </w:rPr>
        <w:t xml:space="preserve"> The </w:t>
      </w:r>
      <w:r w:rsidRPr="007445BB">
        <w:rPr>
          <w:rStyle w:val="Emphasis"/>
        </w:rPr>
        <w:t>delay</w:t>
      </w:r>
      <w:r w:rsidRPr="007445BB">
        <w:rPr>
          <w:sz w:val="12"/>
        </w:rPr>
        <w:t xml:space="preserve"> </w:t>
      </w:r>
      <w:r w:rsidRPr="007445BB">
        <w:rPr>
          <w:rStyle w:val="StyleUnderline"/>
        </w:rPr>
        <w:t xml:space="preserve">and </w:t>
      </w:r>
      <w:r w:rsidRPr="007445BB">
        <w:rPr>
          <w:rStyle w:val="Emphasis"/>
        </w:rPr>
        <w:t>crisis</w:t>
      </w:r>
      <w:r w:rsidRPr="007445BB">
        <w:rPr>
          <w:sz w:val="12"/>
        </w:rPr>
        <w:t xml:space="preserve"> that </w:t>
      </w:r>
      <w:r w:rsidRPr="007445BB">
        <w:rPr>
          <w:rStyle w:val="StyleUnderline"/>
        </w:rPr>
        <w:t>result can</w:t>
      </w:r>
      <w:r w:rsidRPr="007445BB">
        <w:rPr>
          <w:sz w:val="12"/>
        </w:rPr>
        <w:t xml:space="preserve"> </w:t>
      </w:r>
      <w:r w:rsidRPr="007445BB">
        <w:rPr>
          <w:rStyle w:val="StyleUnderline"/>
        </w:rPr>
        <w:t>seriously harm the public interest</w:t>
      </w:r>
      <w:r w:rsidRPr="007445BB">
        <w:rPr>
          <w:sz w:val="12"/>
        </w:rPr>
        <w:t>. In Part III, we will discuss how agents' incentives to make these tradeoffs might cause a deviation from the socially optimal outcome. In this Part, we want to establish what that socially optimal outcome is.</w:t>
      </w:r>
      <w:r>
        <w:rPr>
          <w:sz w:val="12"/>
        </w:rPr>
        <w:t xml:space="preserve"> </w:t>
      </w:r>
      <w:r w:rsidRPr="007445BB">
        <w:rPr>
          <w:sz w:val="16"/>
          <w:szCs w:val="16"/>
        </w:rPr>
        <w:t>A. Social Costs and Benefits</w:t>
      </w:r>
      <w:r>
        <w:rPr>
          <w:sz w:val="16"/>
          <w:szCs w:val="16"/>
        </w:rPr>
        <w:t xml:space="preserve"> </w:t>
      </w:r>
      <w:r w:rsidRPr="007445BB">
        <w:rPr>
          <w:sz w:val="12"/>
        </w:rPr>
        <w:t xml:space="preserve">In the framework on which we have been relying, what are the social costs and benefits of showdowns? The benefit is that a showdown clarifies constitutional authority, reducing decision costs for the government and public in the future. </w:t>
      </w:r>
      <w:r w:rsidRPr="008927AF">
        <w:rPr>
          <w:rStyle w:val="StyleUnderline"/>
          <w:highlight w:val="cyan"/>
        </w:rPr>
        <w:t>The</w:t>
      </w:r>
      <w:r w:rsidRPr="007445BB">
        <w:rPr>
          <w:sz w:val="12"/>
        </w:rPr>
        <w:t xml:space="preserve"> cost is that a </w:t>
      </w:r>
      <w:r w:rsidRPr="008927AF">
        <w:rPr>
          <w:rStyle w:val="StyleUnderline"/>
          <w:highlight w:val="cyan"/>
        </w:rPr>
        <w:t>showdown interrupts governance.</w:t>
      </w:r>
      <w:r w:rsidRPr="007445BB">
        <w:rPr>
          <w:sz w:val="12"/>
        </w:rPr>
        <w:t xml:space="preserve"> The social desirability of a particular showdown depends on the balance of this benefit and cost.</w:t>
      </w:r>
      <w:r>
        <w:rPr>
          <w:sz w:val="12"/>
        </w:rPr>
        <w:t xml:space="preserve"> </w:t>
      </w:r>
      <w:r w:rsidRPr="007445BB">
        <w:rPr>
          <w:sz w:val="16"/>
          <w:szCs w:val="16"/>
        </w:rPr>
        <w:t>Clarification of constitutional authority provides major benefits to the public. When public officials do not know who has the authority to perform some action, they make inconsistent decisions or fail to decide, leaving subordinates uncertain how to proceed and the public confused about law and policy. The public, unable to predict how the government will act, is likely to be excessively cautious. Future generations and current actors-officials, citizens, and litigants-benefit from clarification of the rules of the constitutional game, all else equal. Obviously an actor might prefer uncertainty to clearly bad rules, but only if the uncertainty creates a chance that the rules will eventually be clarified in the actor's favor. At any given level of (expected) goodness or badness of the rules, clarity is better than lack of clarity. Furthermore, a risk-averse actor might prefer a clear rule that is somewhat unfavorable, if an ambiguous rule with a more favorable expected outcome carries with it a risk of severe downside loss. And two risk-averse parties may both prefer a compromise that clearly gives them only half a loaf, if there is a chance that uncertainty will eventually be resolved by giving the other party the whole loaf.</w:t>
      </w:r>
      <w:r>
        <w:rPr>
          <w:sz w:val="16"/>
          <w:szCs w:val="16"/>
        </w:rPr>
        <w:t xml:space="preserve"> </w:t>
      </w:r>
      <w:r w:rsidRPr="008927AF">
        <w:rPr>
          <w:rStyle w:val="StyleUnderline"/>
          <w:highlight w:val="cyan"/>
        </w:rPr>
        <w:t>Uncertainty</w:t>
      </w:r>
      <w:r w:rsidRPr="007445BB">
        <w:rPr>
          <w:rStyle w:val="StyleUnderline"/>
        </w:rPr>
        <w:t xml:space="preserve"> is bad</w:t>
      </w:r>
      <w:r w:rsidRPr="007445BB">
        <w:rPr>
          <w:sz w:val="12"/>
        </w:rPr>
        <w:t xml:space="preserve"> to the extent that actors do not like to bear risk, but another problem with uncertainty is that </w:t>
      </w:r>
      <w:r w:rsidRPr="007445BB">
        <w:rPr>
          <w:rStyle w:val="StyleUnderline"/>
        </w:rPr>
        <w:t xml:space="preserve">it </w:t>
      </w:r>
      <w:r w:rsidRPr="008927AF">
        <w:rPr>
          <w:rStyle w:val="StyleUnderline"/>
          <w:highlight w:val="cyan"/>
        </w:rPr>
        <w:t xml:space="preserve">creates </w:t>
      </w:r>
      <w:r w:rsidRPr="007445BB">
        <w:rPr>
          <w:rStyle w:val="Emphasis"/>
        </w:rPr>
        <w:t xml:space="preserve">unnecessary </w:t>
      </w:r>
      <w:r w:rsidRPr="008927AF">
        <w:rPr>
          <w:rStyle w:val="Emphasis"/>
          <w:highlight w:val="cyan"/>
        </w:rPr>
        <w:t>transaction costs</w:t>
      </w:r>
      <w:r w:rsidRPr="007445BB">
        <w:rPr>
          <w:rStyle w:val="StyleUnderline"/>
        </w:rPr>
        <w:t>.</w:t>
      </w:r>
      <w:r w:rsidRPr="007445BB">
        <w:rPr>
          <w:sz w:val="12"/>
        </w:rPr>
        <w:t xml:space="preserve"> In area after area of constitutional law, </w:t>
      </w:r>
      <w:r w:rsidRPr="007445BB">
        <w:rPr>
          <w:u w:val="single"/>
        </w:rPr>
        <w:t>the precedents</w:t>
      </w:r>
      <w:r w:rsidRPr="007445BB">
        <w:rPr>
          <w:sz w:val="12"/>
        </w:rPr>
        <w:t xml:space="preserve">, judicial and nonjudicial, created by earlier showdowns are picked over by commentators and the actors involved; but there are relatively few precedents, so they leave open most of the fighting issues, and the resulting </w:t>
      </w:r>
      <w:r w:rsidRPr="008927AF">
        <w:rPr>
          <w:rStyle w:val="Emphasis"/>
          <w:highlight w:val="cyan"/>
        </w:rPr>
        <w:t>debates</w:t>
      </w:r>
      <w:r w:rsidRPr="008927AF">
        <w:rPr>
          <w:rStyle w:val="StyleUnderline"/>
          <w:highlight w:val="cyan"/>
        </w:rPr>
        <w:t xml:space="preserve"> are </w:t>
      </w:r>
      <w:r w:rsidRPr="007445BB">
        <w:rPr>
          <w:rStyle w:val="Emphasis"/>
        </w:rPr>
        <w:t>interminable</w:t>
      </w:r>
      <w:r w:rsidRPr="007445BB">
        <w:rPr>
          <w:rStyle w:val="StyleUnderline"/>
        </w:rPr>
        <w:t xml:space="preserve"> and socially </w:t>
      </w:r>
      <w:r w:rsidRPr="008927AF">
        <w:rPr>
          <w:rStyle w:val="StyleUnderline"/>
          <w:highlight w:val="cyan"/>
        </w:rPr>
        <w:t>fruitless. The only way</w:t>
      </w:r>
      <w:r w:rsidRPr="007445BB">
        <w:rPr>
          <w:rStyle w:val="StyleUnderline"/>
        </w:rPr>
        <w:t xml:space="preserve"> for the government </w:t>
      </w:r>
      <w:r w:rsidRPr="008927AF">
        <w:rPr>
          <w:rStyle w:val="StyleUnderline"/>
          <w:highlight w:val="cyan"/>
        </w:rPr>
        <w:t xml:space="preserve">to act </w:t>
      </w:r>
      <w:r w:rsidRPr="007445BB">
        <w:rPr>
          <w:rStyle w:val="StyleUnderline"/>
        </w:rPr>
        <w:t>when officials disagree about</w:t>
      </w:r>
      <w:r w:rsidRPr="007445BB">
        <w:rPr>
          <w:sz w:val="12"/>
        </w:rPr>
        <w:t xml:space="preserve"> their </w:t>
      </w:r>
      <w:r w:rsidRPr="007445BB">
        <w:rPr>
          <w:rStyle w:val="StyleUnderline"/>
        </w:rPr>
        <w:t xml:space="preserve">authority </w:t>
      </w:r>
      <w:r w:rsidRPr="008927AF">
        <w:rPr>
          <w:rStyle w:val="StyleUnderline"/>
          <w:highlight w:val="cyan"/>
        </w:rPr>
        <w:t>is</w:t>
      </w:r>
      <w:r w:rsidRPr="007445BB">
        <w:rPr>
          <w:sz w:val="12"/>
        </w:rPr>
        <w:t xml:space="preserve"> through </w:t>
      </w:r>
      <w:r w:rsidRPr="008927AF">
        <w:rPr>
          <w:rStyle w:val="Emphasis"/>
          <w:highlight w:val="cyan"/>
        </w:rPr>
        <w:t>constant negotiation</w:t>
      </w:r>
      <w:r w:rsidRPr="008927AF">
        <w:rPr>
          <w:rStyle w:val="StyleUnderline"/>
          <w:highlight w:val="cyan"/>
        </w:rPr>
        <w:t xml:space="preserve"> </w:t>
      </w:r>
      <w:r w:rsidRPr="007445BB">
        <w:rPr>
          <w:rStyle w:val="StyleUnderline"/>
        </w:rPr>
        <w:t xml:space="preserve">and </w:t>
      </w:r>
      <w:r w:rsidRPr="007445BB">
        <w:rPr>
          <w:rStyle w:val="Emphasis"/>
        </w:rPr>
        <w:t>renegotiation</w:t>
      </w:r>
      <w:r w:rsidRPr="007445BB">
        <w:rPr>
          <w:rStyle w:val="StyleUnderline"/>
        </w:rPr>
        <w:t xml:space="preserve">, so officials </w:t>
      </w:r>
      <w:r w:rsidRPr="007445BB">
        <w:rPr>
          <w:sz w:val="12"/>
        </w:rPr>
        <w:t xml:space="preserve">can </w:t>
      </w:r>
      <w:r w:rsidRPr="007445BB">
        <w:rPr>
          <w:rStyle w:val="Emphasis"/>
        </w:rPr>
        <w:t>trade off</w:t>
      </w:r>
      <w:r w:rsidRPr="007445BB">
        <w:rPr>
          <w:rStyle w:val="StyleUnderline"/>
        </w:rPr>
        <w:t xml:space="preserve"> favored</w:t>
      </w:r>
      <w:r w:rsidRPr="007445BB">
        <w:rPr>
          <w:sz w:val="12"/>
        </w:rPr>
        <w:t xml:space="preserve"> </w:t>
      </w:r>
      <w:r w:rsidRPr="007445BB">
        <w:rPr>
          <w:rStyle w:val="StyleUnderline"/>
        </w:rPr>
        <w:t>areas of authority or find common ground</w:t>
      </w:r>
      <w:r w:rsidRPr="007445BB">
        <w:rPr>
          <w:sz w:val="12"/>
        </w:rPr>
        <w:t xml:space="preserve"> where one can act without undermining the goals of the other. An early showdown can reduce this costly wheel-spinning in future generations.</w:t>
      </w:r>
      <w:r>
        <w:rPr>
          <w:sz w:val="12"/>
        </w:rPr>
        <w:t xml:space="preserve"> </w:t>
      </w:r>
      <w:r w:rsidRPr="007445BB">
        <w:rPr>
          <w:sz w:val="12"/>
        </w:rPr>
        <w:t xml:space="preserve">The </w:t>
      </w:r>
      <w:r w:rsidRPr="007445BB">
        <w:rPr>
          <w:rStyle w:val="StyleUnderline"/>
        </w:rPr>
        <w:t>cost of a showdown is</w:t>
      </w:r>
      <w:r w:rsidRPr="007445BB">
        <w:rPr>
          <w:sz w:val="12"/>
        </w:rPr>
        <w:t xml:space="preserve"> simply that the </w:t>
      </w:r>
      <w:r w:rsidRPr="008927AF">
        <w:rPr>
          <w:rStyle w:val="StyleUnderline"/>
          <w:highlight w:val="cyan"/>
        </w:rPr>
        <w:t xml:space="preserve">government </w:t>
      </w:r>
      <w:r w:rsidRPr="008927AF">
        <w:rPr>
          <w:rStyle w:val="Emphasis"/>
          <w:highlight w:val="cyan"/>
        </w:rPr>
        <w:t>does not act</w:t>
      </w:r>
      <w:r w:rsidRPr="007445BB">
        <w:rPr>
          <w:rStyle w:val="StyleUnderline"/>
        </w:rPr>
        <w:t>-or</w:t>
      </w:r>
      <w:r w:rsidRPr="007445BB">
        <w:rPr>
          <w:sz w:val="12"/>
        </w:rPr>
        <w:t xml:space="preserve">, more precisely, that the </w:t>
      </w:r>
      <w:r w:rsidRPr="008927AF">
        <w:rPr>
          <w:rStyle w:val="StyleUnderline"/>
          <w:highlight w:val="cyan"/>
        </w:rPr>
        <w:t>energy of</w:t>
      </w:r>
      <w:r w:rsidRPr="007445BB">
        <w:rPr>
          <w:sz w:val="12"/>
        </w:rPr>
        <w:t xml:space="preserve"> </w:t>
      </w:r>
      <w:r w:rsidRPr="007445BB">
        <w:rPr>
          <w:rStyle w:val="StyleUnderline"/>
        </w:rPr>
        <w:t xml:space="preserve">government </w:t>
      </w:r>
      <w:r w:rsidRPr="008927AF">
        <w:rPr>
          <w:rStyle w:val="StyleUnderline"/>
          <w:highlight w:val="cyan"/>
        </w:rPr>
        <w:t xml:space="preserve">officials is </w:t>
      </w:r>
      <w:r w:rsidRPr="008927AF">
        <w:rPr>
          <w:rStyle w:val="Emphasis"/>
          <w:highlight w:val="cyan"/>
        </w:rPr>
        <w:t>diverted</w:t>
      </w:r>
      <w:r w:rsidRPr="007445BB">
        <w:rPr>
          <w:rStyle w:val="StyleUnderline"/>
        </w:rPr>
        <w:t xml:space="preserve"> from the problem at hand </w:t>
      </w:r>
      <w:r w:rsidRPr="008927AF">
        <w:rPr>
          <w:rStyle w:val="StyleUnderline"/>
          <w:highlight w:val="cyan"/>
        </w:rPr>
        <w:t>to</w:t>
      </w:r>
      <w:r w:rsidRPr="007445BB">
        <w:rPr>
          <w:sz w:val="12"/>
        </w:rPr>
        <w:t xml:space="preserve"> the problem of </w:t>
      </w:r>
      <w:r w:rsidRPr="007445BB">
        <w:rPr>
          <w:rStyle w:val="StyleUnderline"/>
        </w:rPr>
        <w:t xml:space="preserve">asserting </w:t>
      </w:r>
      <w:r w:rsidRPr="008927AF">
        <w:rPr>
          <w:rStyle w:val="StyleUnderline"/>
          <w:highlight w:val="cyan"/>
        </w:rPr>
        <w:t>authority</w:t>
      </w:r>
      <w:r w:rsidRPr="007445BB">
        <w:rPr>
          <w:sz w:val="12"/>
        </w:rPr>
        <w:t xml:space="preserve"> (in the case of top officials) or the problem of </w:t>
      </w:r>
      <w:r w:rsidRPr="007445BB">
        <w:rPr>
          <w:rStyle w:val="StyleUnderline"/>
        </w:rPr>
        <w:t>ascertaining</w:t>
      </w:r>
      <w:r w:rsidRPr="007445BB">
        <w:rPr>
          <w:sz w:val="12"/>
        </w:rPr>
        <w:t xml:space="preserve"> the </w:t>
      </w:r>
      <w:r w:rsidRPr="007445BB">
        <w:rPr>
          <w:rStyle w:val="StyleUnderline"/>
        </w:rPr>
        <w:t>lines of authority</w:t>
      </w:r>
      <w:r w:rsidRPr="007445BB">
        <w:rPr>
          <w:sz w:val="12"/>
        </w:rPr>
        <w:t xml:space="preserve"> (in the case of subordinate officials). Top officials stop arguing about whether the war should be terminated-a question involving difficult judgments about troop strength, home-front morale, and so forth-and start arguing about who should have the authority to terminate the war-a question involving difficult judgments about relative institutional advantage in conducting wars. Subordinate officials, like generals and soldiers, must make predictions about how the argument between top officials will be resolved. If they guess wrong, they could find themselves in trouble for disobeying the institution that ends up winning the showdown, or, if they temporize, failing to be prepared when the decision is made. Subordinate officials might end up acting excessively cautiously, so as to avoid offending the different authorities, or allowing policy and military judgments to be influenced by their implications for the resolution of the conflict about authority, to the extent that subordinate officials have preferences regarding such resolution. And a </w:t>
      </w:r>
      <w:r w:rsidRPr="008927AF">
        <w:rPr>
          <w:rStyle w:val="StyleUnderline"/>
          <w:highlight w:val="cyan"/>
        </w:rPr>
        <w:t xml:space="preserve">showdown over </w:t>
      </w:r>
      <w:r w:rsidRPr="008927AF">
        <w:rPr>
          <w:rStyle w:val="Emphasis"/>
          <w:highlight w:val="cyan"/>
        </w:rPr>
        <w:t>one issue</w:t>
      </w:r>
      <w:r w:rsidRPr="007445BB">
        <w:rPr>
          <w:sz w:val="12"/>
        </w:rPr>
        <w:t xml:space="preserve">, like executive privilege, </w:t>
      </w:r>
      <w:r w:rsidRPr="008927AF">
        <w:rPr>
          <w:rStyle w:val="StyleUnderline"/>
          <w:highlight w:val="cyan"/>
        </w:rPr>
        <w:t xml:space="preserve">might </w:t>
      </w:r>
      <w:r w:rsidRPr="008927AF">
        <w:rPr>
          <w:rStyle w:val="Emphasis"/>
          <w:highlight w:val="cyan"/>
        </w:rPr>
        <w:t>metastasize</w:t>
      </w:r>
      <w:r w:rsidRPr="008927AF">
        <w:rPr>
          <w:sz w:val="12"/>
          <w:highlight w:val="cyan"/>
        </w:rPr>
        <w:t xml:space="preserve">, </w:t>
      </w:r>
      <w:r w:rsidRPr="008927AF">
        <w:rPr>
          <w:rStyle w:val="StyleUnderline"/>
          <w:highlight w:val="cyan"/>
        </w:rPr>
        <w:t>as</w:t>
      </w:r>
      <w:r w:rsidRPr="007445BB">
        <w:rPr>
          <w:rStyle w:val="StyleUnderline"/>
        </w:rPr>
        <w:t xml:space="preserve"> each </w:t>
      </w:r>
      <w:r w:rsidRPr="008927AF">
        <w:rPr>
          <w:rStyle w:val="StyleUnderline"/>
          <w:highlight w:val="cyan"/>
        </w:rPr>
        <w:t xml:space="preserve">side </w:t>
      </w:r>
      <w:r w:rsidRPr="008927AF">
        <w:rPr>
          <w:rStyle w:val="Emphasis"/>
          <w:highlight w:val="cyan"/>
        </w:rPr>
        <w:t>refuses to cooperate</w:t>
      </w:r>
      <w:r w:rsidRPr="007445BB">
        <w:rPr>
          <w:rStyle w:val="StyleUnderline"/>
        </w:rPr>
        <w:t xml:space="preserve"> </w:t>
      </w:r>
      <w:r w:rsidRPr="008927AF">
        <w:rPr>
          <w:rStyle w:val="StyleUnderline"/>
          <w:highlight w:val="cyan"/>
        </w:rPr>
        <w:t xml:space="preserve">in </w:t>
      </w:r>
      <w:r w:rsidRPr="008927AF">
        <w:rPr>
          <w:rStyle w:val="Emphasis"/>
          <w:highlight w:val="cyan"/>
        </w:rPr>
        <w:t xml:space="preserve">other </w:t>
      </w:r>
      <w:r w:rsidRPr="007445BB">
        <w:rPr>
          <w:rStyle w:val="Emphasis"/>
        </w:rPr>
        <w:t xml:space="preserve">policy </w:t>
      </w:r>
      <w:r w:rsidRPr="008927AF">
        <w:rPr>
          <w:rStyle w:val="Emphasis"/>
          <w:highlight w:val="cyan"/>
        </w:rPr>
        <w:t>dimensions</w:t>
      </w:r>
      <w:r w:rsidRPr="007445BB">
        <w:rPr>
          <w:sz w:val="12"/>
        </w:rPr>
        <w:t xml:space="preserve"> (appointments, budgets, </w:t>
      </w:r>
      <w:r w:rsidRPr="008927AF">
        <w:rPr>
          <w:rStyle w:val="StyleUnderline"/>
          <w:highlight w:val="cyan"/>
        </w:rPr>
        <w:t>and</w:t>
      </w:r>
      <w:r w:rsidRPr="007445BB">
        <w:rPr>
          <w:sz w:val="12"/>
        </w:rPr>
        <w:t xml:space="preserve"> other </w:t>
      </w:r>
      <w:r w:rsidRPr="007445BB">
        <w:rPr>
          <w:rStyle w:val="StyleUnderline"/>
        </w:rPr>
        <w:t xml:space="preserve">areas of </w:t>
      </w:r>
      <w:r w:rsidRPr="007445BB">
        <w:rPr>
          <w:rStyle w:val="Emphasis"/>
        </w:rPr>
        <w:t xml:space="preserve">substantive </w:t>
      </w:r>
      <w:r w:rsidRPr="008927AF">
        <w:rPr>
          <w:rStyle w:val="Emphasis"/>
          <w:highlight w:val="cyan"/>
        </w:rPr>
        <w:t>legislation</w:t>
      </w:r>
      <w:r w:rsidRPr="007445BB">
        <w:rPr>
          <w:rStyle w:val="StyleUnderline"/>
        </w:rPr>
        <w:t>) until the other side backs down</w:t>
      </w:r>
      <w:r w:rsidRPr="007445BB">
        <w:rPr>
          <w:sz w:val="12"/>
        </w:rPr>
        <w:t xml:space="preserve"> with respect to the original source of dispute.</w:t>
      </w:r>
    </w:p>
    <w:p w14:paraId="4888C2A0" w14:textId="77777777" w:rsidR="00655BF6" w:rsidRPr="003F23E6" w:rsidRDefault="00655BF6" w:rsidP="00655BF6">
      <w:pPr>
        <w:pStyle w:val="Heading4"/>
      </w:pPr>
      <w:r>
        <w:t xml:space="preserve">The plan sours Executive-Congressional relations </w:t>
      </w:r>
    </w:p>
    <w:p w14:paraId="6C83FBD8" w14:textId="267871D9" w:rsidR="00655BF6" w:rsidRPr="003E645B" w:rsidRDefault="00655BF6" w:rsidP="00655BF6">
      <w:pPr>
        <w:rPr>
          <w:b/>
          <w:sz w:val="24"/>
        </w:rPr>
      </w:pPr>
      <w:r w:rsidRPr="003F23E6">
        <w:rPr>
          <w:b/>
          <w:sz w:val="24"/>
        </w:rPr>
        <w:t>O’Neil, Fordham law professor, 2007</w:t>
      </w:r>
      <w:r w:rsidR="003E645B">
        <w:rPr>
          <w:b/>
          <w:sz w:val="24"/>
        </w:rPr>
        <w:t xml:space="preserve"> </w:t>
      </w:r>
      <w:r w:rsidRPr="003F23E6">
        <w:t>(David, “The Political Safeguards of Executive Privilege”, Vanderbilt Law Review, lexis,)</w:t>
      </w:r>
    </w:p>
    <w:p w14:paraId="1E618402" w14:textId="77777777" w:rsidR="00655BF6" w:rsidRPr="00CB1976" w:rsidRDefault="00655BF6" w:rsidP="00655BF6">
      <w:pPr>
        <w:rPr>
          <w:sz w:val="14"/>
        </w:rPr>
      </w:pPr>
      <w:r w:rsidRPr="008927AF">
        <w:rPr>
          <w:rStyle w:val="StyleUnderline"/>
          <w:highlight w:val="cyan"/>
        </w:rPr>
        <w:t>The first</w:t>
      </w:r>
      <w:r w:rsidRPr="003F23E6">
        <w:rPr>
          <w:rStyle w:val="StyleUnderline"/>
        </w:rPr>
        <w:t xml:space="preserve"> </w:t>
      </w:r>
      <w:r w:rsidRPr="003F23E6">
        <w:rPr>
          <w:sz w:val="14"/>
        </w:rPr>
        <w:t xml:space="preserve">such </w:t>
      </w:r>
      <w:r w:rsidRPr="008927AF">
        <w:rPr>
          <w:rStyle w:val="StyleUnderline"/>
          <w:highlight w:val="cyan"/>
        </w:rPr>
        <w:t>assumption</w:t>
      </w:r>
      <w:r w:rsidRPr="00ED3406">
        <w:rPr>
          <w:rStyle w:val="StyleUnderline"/>
        </w:rPr>
        <w:t xml:space="preserve"> is belied both by first-hand accounts of information battles and by the conclusions of </w:t>
      </w:r>
      <w:r w:rsidRPr="00ED3406">
        <w:rPr>
          <w:rStyle w:val="Emphasis"/>
        </w:rPr>
        <w:t>experts</w:t>
      </w:r>
      <w:r w:rsidRPr="00ED3406">
        <w:rPr>
          <w:rStyle w:val="StyleUnderline"/>
        </w:rPr>
        <w:t xml:space="preserve"> who study them</w:t>
      </w:r>
      <w:r w:rsidRPr="00ED3406">
        <w:rPr>
          <w:sz w:val="14"/>
        </w:rPr>
        <w:t>. Participants in</w:t>
      </w:r>
      <w:r w:rsidRPr="003F23E6">
        <w:rPr>
          <w:sz w:val="14"/>
        </w:rPr>
        <w:t xml:space="preserve"> such battles report that </w:t>
      </w:r>
      <w:r w:rsidRPr="008927AF">
        <w:rPr>
          <w:rStyle w:val="Emphasis"/>
          <w:highlight w:val="cyan"/>
        </w:rPr>
        <w:t>short-term political calculations</w:t>
      </w:r>
      <w:r w:rsidRPr="008927AF">
        <w:rPr>
          <w:rStyle w:val="StyleUnderline"/>
          <w:highlight w:val="cyan"/>
        </w:rPr>
        <w:t xml:space="preserve"> </w:t>
      </w:r>
      <w:r w:rsidRPr="00ED3406">
        <w:rPr>
          <w:rStyle w:val="StyleUnderline"/>
        </w:rPr>
        <w:t xml:space="preserve">consistently </w:t>
      </w:r>
      <w:r w:rsidRPr="008927AF">
        <w:rPr>
          <w:rStyle w:val="StyleUnderline"/>
          <w:highlight w:val="cyan"/>
        </w:rPr>
        <w:t xml:space="preserve">trump the constitutional interests </w:t>
      </w:r>
      <w:r w:rsidRPr="00ED3406">
        <w:rPr>
          <w:rStyle w:val="StyleUnderline"/>
        </w:rPr>
        <w:t>at stake</w:t>
      </w:r>
      <w:r w:rsidRPr="00ED3406">
        <w:rPr>
          <w:sz w:val="14"/>
        </w:rPr>
        <w:t>. One veteran</w:t>
      </w:r>
      <w:r w:rsidRPr="003F23E6">
        <w:rPr>
          <w:sz w:val="14"/>
        </w:rPr>
        <w:t xml:space="preserve"> of the first Bush White House, for example, has explained that rational-choice theory predicts what he in fact experienced: The rewards for a consistent and forceful defense of the legal interests of the office of the presidency would be largely abstract, since they would consist primarily of fidelity to a certain theory of the Constitution... . </w:t>
      </w:r>
      <w:r w:rsidRPr="008927AF">
        <w:rPr>
          <w:rStyle w:val="StyleUnderline"/>
          <w:sz w:val="26"/>
          <w:highlight w:val="cyan"/>
        </w:rPr>
        <w:t xml:space="preserve">The </w:t>
      </w:r>
      <w:r w:rsidRPr="008927AF">
        <w:rPr>
          <w:rStyle w:val="Emphasis"/>
          <w:highlight w:val="cyan"/>
        </w:rPr>
        <w:t>costs</w:t>
      </w:r>
      <w:r w:rsidRPr="008927AF">
        <w:rPr>
          <w:rStyle w:val="StyleUnderline"/>
          <w:sz w:val="26"/>
          <w:highlight w:val="cyan"/>
        </w:rPr>
        <w:t xml:space="preserve"> of pursuing a </w:t>
      </w:r>
      <w:r w:rsidRPr="008927AF">
        <w:rPr>
          <w:rStyle w:val="Emphasis"/>
          <w:highlight w:val="cyan"/>
        </w:rPr>
        <w:t>serious defense of the presidency</w:t>
      </w:r>
      <w:r w:rsidRPr="003F23E6">
        <w:rPr>
          <w:sz w:val="14"/>
        </w:rPr>
        <w:t xml:space="preserve">, however, </w:t>
      </w:r>
      <w:r w:rsidRPr="008927AF">
        <w:rPr>
          <w:rStyle w:val="StyleUnderline"/>
          <w:highlight w:val="cyan"/>
        </w:rPr>
        <w:t xml:space="preserve">would tend to be </w:t>
      </w:r>
      <w:r w:rsidRPr="008927AF">
        <w:rPr>
          <w:rStyle w:val="Emphasis"/>
          <w:highlight w:val="cyan"/>
        </w:rPr>
        <w:t>immediate</w:t>
      </w:r>
      <w:r w:rsidRPr="008927AF">
        <w:rPr>
          <w:rStyle w:val="StyleUnderline"/>
          <w:highlight w:val="cyan"/>
        </w:rPr>
        <w:t xml:space="preserve"> and </w:t>
      </w:r>
      <w:r w:rsidRPr="008927AF">
        <w:rPr>
          <w:rStyle w:val="Emphasis"/>
          <w:highlight w:val="cyan"/>
        </w:rPr>
        <w:t>tangible</w:t>
      </w:r>
      <w:r w:rsidRPr="008927AF">
        <w:rPr>
          <w:sz w:val="14"/>
          <w:highlight w:val="cyan"/>
        </w:rPr>
        <w:t xml:space="preserve">. </w:t>
      </w:r>
      <w:r w:rsidRPr="008927AF">
        <w:rPr>
          <w:rStyle w:val="StyleUnderline"/>
          <w:highlight w:val="cyan"/>
        </w:rPr>
        <w:t xml:space="preserve">These costs would include the </w:t>
      </w:r>
      <w:r w:rsidRPr="008927AF">
        <w:rPr>
          <w:rStyle w:val="Emphasis"/>
          <w:highlight w:val="cyan"/>
        </w:rPr>
        <w:t>expenditure of political capital</w:t>
      </w:r>
      <w:r w:rsidRPr="003F23E6">
        <w:rPr>
          <w:sz w:val="14"/>
        </w:rPr>
        <w:t xml:space="preserve"> </w:t>
      </w:r>
      <w:r w:rsidRPr="003F23E6">
        <w:rPr>
          <w:rStyle w:val="StyleUnderline"/>
        </w:rPr>
        <w:t xml:space="preserve">that might have been used </w:t>
      </w:r>
      <w:r w:rsidRPr="003F23E6">
        <w:rPr>
          <w:rStyle w:val="Emphasis"/>
        </w:rPr>
        <w:t>for more pressing purposes</w:t>
      </w:r>
      <w:r w:rsidRPr="003F23E6">
        <w:rPr>
          <w:sz w:val="14"/>
        </w:rPr>
        <w:t>, [</w:t>
      </w:r>
      <w:r w:rsidRPr="008927AF">
        <w:rPr>
          <w:rStyle w:val="StyleUnderline"/>
          <w:highlight w:val="cyan"/>
        </w:rPr>
        <w:t xml:space="preserve">and] the unpleasantness of </w:t>
      </w:r>
      <w:r w:rsidRPr="008927AF">
        <w:rPr>
          <w:rStyle w:val="Emphasis"/>
          <w:highlight w:val="cyan"/>
        </w:rPr>
        <w:t>increased friction with congressional barons and their allies</w:t>
      </w:r>
      <w:r w:rsidRPr="003F23E6">
        <w:rPr>
          <w:sz w:val="14"/>
        </w:rPr>
        <w:t xml:space="preserve">. n182 </w:t>
      </w:r>
      <w:r w:rsidRPr="003F23E6">
        <w:rPr>
          <w:rStyle w:val="StyleUnderline"/>
        </w:rPr>
        <w:t xml:space="preserve">Louis </w:t>
      </w:r>
      <w:r w:rsidRPr="008927AF">
        <w:rPr>
          <w:rStyle w:val="StyleUnderline"/>
          <w:highlight w:val="cyan"/>
        </w:rPr>
        <w:t>Fisher</w:t>
      </w:r>
      <w:r w:rsidRPr="008927AF">
        <w:rPr>
          <w:sz w:val="14"/>
          <w:highlight w:val="cyan"/>
        </w:rPr>
        <w:t xml:space="preserve">, </w:t>
      </w:r>
      <w:r w:rsidRPr="008927AF">
        <w:rPr>
          <w:rStyle w:val="StyleUnderline"/>
          <w:highlight w:val="cyan"/>
        </w:rPr>
        <w:t>one of the leading defenders of the political branches' competence</w:t>
      </w:r>
      <w:r w:rsidRPr="003F23E6">
        <w:rPr>
          <w:sz w:val="14"/>
        </w:rPr>
        <w:t xml:space="preserve"> and authority to interpret the Constitution independently of the courts, n183 </w:t>
      </w:r>
      <w:r w:rsidRPr="008927AF">
        <w:rPr>
          <w:rStyle w:val="StyleUnderline"/>
          <w:highlight w:val="cyan"/>
        </w:rPr>
        <w:t xml:space="preserve">acknowledges that </w:t>
      </w:r>
      <w:r w:rsidRPr="008927AF">
        <w:rPr>
          <w:rStyle w:val="Emphasis"/>
          <w:highlight w:val="cyan"/>
        </w:rPr>
        <w:t>politics</w:t>
      </w:r>
      <w:r w:rsidRPr="008927AF">
        <w:rPr>
          <w:rStyle w:val="StyleUnderline"/>
          <w:highlight w:val="cyan"/>
        </w:rPr>
        <w:t xml:space="preserve"> and "</w:t>
      </w:r>
      <w:r w:rsidRPr="008927AF">
        <w:rPr>
          <w:rStyle w:val="Emphasis"/>
          <w:highlight w:val="cyan"/>
        </w:rPr>
        <w:t>practical considerations</w:t>
      </w:r>
      <w:r w:rsidRPr="008927AF">
        <w:rPr>
          <w:rStyle w:val="StyleUnderline"/>
          <w:highlight w:val="cyan"/>
        </w:rPr>
        <w:t xml:space="preserve">" typically override the legal and constitutional principles implicated in information </w:t>
      </w:r>
      <w:r w:rsidRPr="008927AF">
        <w:rPr>
          <w:rStyle w:val="Emphasis"/>
          <w:highlight w:val="cyan"/>
        </w:rPr>
        <w:t>disputes</w:t>
      </w:r>
      <w:r w:rsidRPr="003F23E6">
        <w:rPr>
          <w:sz w:val="14"/>
        </w:rPr>
        <w:t>. n184 In his view, although debate about congressional access and executive privilege "usually proceeds in terms of constitutional doctrine, it is the messy political realities of the moment that usually decide the issue." n185 Indeed, Professor Peter Shane, who has extensively studied such conflicts, concludes that their successful resolution in fact depends upon the parties focusing only on short-term political [*1123] considerations. n186 When the participants "get institutional," Shane observes, non-judicial resolution "becomes vastly more difficult." n187</w:t>
      </w:r>
    </w:p>
    <w:p w14:paraId="1E1201FE" w14:textId="77777777" w:rsidR="00655BF6" w:rsidRDefault="00655BF6" w:rsidP="00655BF6">
      <w:pPr>
        <w:pStyle w:val="Heading4"/>
      </w:pPr>
      <w:r>
        <w:t xml:space="preserve">That undermines broader cooperation </w:t>
      </w:r>
    </w:p>
    <w:p w14:paraId="2A58650C" w14:textId="39AEF026" w:rsidR="00655BF6" w:rsidRDefault="00655BF6" w:rsidP="00655BF6">
      <w:r>
        <w:t xml:space="preserve">Dan </w:t>
      </w:r>
      <w:r w:rsidRPr="001724F0">
        <w:rPr>
          <w:rStyle w:val="Style13ptBold"/>
        </w:rPr>
        <w:t>McLaughlin</w:t>
      </w:r>
      <w:r>
        <w:t xml:space="preserve"> 6/21/</w:t>
      </w:r>
      <w:r w:rsidRPr="001724F0">
        <w:rPr>
          <w:rStyle w:val="Style13ptBold"/>
        </w:rPr>
        <w:t>18</w:t>
      </w:r>
      <w:r>
        <w:t xml:space="preserve"> attorney practicing securities and commercial litigation in New York City, and a contributing columnist at National Review Online.</w:t>
      </w:r>
      <w:r w:rsidR="003E645B">
        <w:t xml:space="preserve"> </w:t>
      </w:r>
      <w:r>
        <w:t>https://www.nationalreview.com/corner/congress-checks-balances-donald-trump-family-separation/</w:t>
      </w:r>
      <w:r w:rsidR="003E645B">
        <w:t xml:space="preserve"> </w:t>
      </w:r>
      <w:r>
        <w:t>The Quiet Republican Check on Trump</w:t>
      </w:r>
    </w:p>
    <w:p w14:paraId="1C294FEF" w14:textId="77777777" w:rsidR="00655BF6" w:rsidRDefault="00655BF6" w:rsidP="00655BF6">
      <w:pPr>
        <w:rPr>
          <w:sz w:val="16"/>
        </w:rPr>
      </w:pPr>
      <w:r w:rsidRPr="00ED3406">
        <w:rPr>
          <w:sz w:val="16"/>
        </w:rPr>
        <w:t xml:space="preserve">Executive branch personnel is indeed part of the story, and </w:t>
      </w:r>
      <w:r w:rsidRPr="00ED3406">
        <w:rPr>
          <w:rStyle w:val="StyleUnderline"/>
        </w:rPr>
        <w:t>the gradual diminishment of the Bannon-esque circle within Trump’s Administration has given him more stability and fewer bad ideas</w:t>
      </w:r>
      <w:r w:rsidRPr="00ED3406">
        <w:rPr>
          <w:sz w:val="16"/>
        </w:rPr>
        <w:t xml:space="preserve"> – though that circle’s influence, especially in the person of Stephen Miller, was still very much on display in the decisions that led to the family separations at the border. But even aside from what his own Executive Branch advisors are bringing him in terms of options, Congress still matters, too. It’s just that the messages delivered to Trump that matter are typically not delivered in public, at least not in so many words. Ramesh Ponnuru has detailed examples of this in Paul Ryan’s approach:</w:t>
      </w:r>
      <w:r w:rsidRPr="00E20842">
        <w:rPr>
          <w:sz w:val="16"/>
        </w:rPr>
        <w:t xml:space="preserve"> </w:t>
      </w:r>
      <w:r w:rsidRPr="008927AF">
        <w:rPr>
          <w:rStyle w:val="StyleUnderline"/>
          <w:highlight w:val="cyan"/>
        </w:rPr>
        <w:t xml:space="preserve">Ryan has partnered with Trump and offered him a policy agenda that substituted for Trump’s inchoate urges, </w:t>
      </w:r>
      <w:r w:rsidRPr="00ED3406">
        <w:rPr>
          <w:rStyle w:val="StyleUnderline"/>
        </w:rPr>
        <w:t xml:space="preserve">and </w:t>
      </w:r>
      <w:r w:rsidRPr="008927AF">
        <w:rPr>
          <w:rStyle w:val="StyleUnderline"/>
          <w:highlight w:val="cyan"/>
        </w:rPr>
        <w:t>that</w:t>
      </w:r>
      <w:r w:rsidRPr="00ED3406">
        <w:rPr>
          <w:rStyle w:val="StyleUnderline"/>
        </w:rPr>
        <w:t xml:space="preserve"> alone </w:t>
      </w:r>
      <w:r w:rsidRPr="008927AF">
        <w:rPr>
          <w:rStyle w:val="StyleUnderline"/>
          <w:highlight w:val="cyan"/>
        </w:rPr>
        <w:t>has</w:t>
      </w:r>
      <w:r w:rsidRPr="00ED3406">
        <w:rPr>
          <w:rStyle w:val="StyleUnderline"/>
        </w:rPr>
        <w:t xml:space="preserve"> drawn </w:t>
      </w:r>
      <w:r w:rsidRPr="008927AF">
        <w:rPr>
          <w:rStyle w:val="StyleUnderline"/>
          <w:highlight w:val="cyan"/>
        </w:rPr>
        <w:t>Trump more in the direction of a conventional Republican agenda.</w:t>
      </w:r>
      <w:r w:rsidRPr="00ED3406">
        <w:rPr>
          <w:rStyle w:val="StyleUnderline"/>
        </w:rPr>
        <w:t xml:space="preserve"> </w:t>
      </w:r>
      <w:r w:rsidRPr="008927AF">
        <w:rPr>
          <w:rStyle w:val="StyleUnderline"/>
          <w:highlight w:val="cyan"/>
        </w:rPr>
        <w:t xml:space="preserve">It’s also Ryan’s style to settle business </w:t>
      </w:r>
      <w:r w:rsidRPr="00ED3406">
        <w:rPr>
          <w:rStyle w:val="StyleUnderline"/>
        </w:rPr>
        <w:t xml:space="preserve">‘within the family’ </w:t>
      </w:r>
      <w:r w:rsidRPr="008927AF">
        <w:rPr>
          <w:rStyle w:val="StyleUnderline"/>
          <w:highlight w:val="cyan"/>
        </w:rPr>
        <w:t xml:space="preserve">behind closed doors, and try to put on a unified face to the public – an approach that dovetails with </w:t>
      </w:r>
      <w:r w:rsidRPr="008927AF">
        <w:rPr>
          <w:rStyle w:val="Emphasis"/>
          <w:highlight w:val="cyan"/>
        </w:rPr>
        <w:t>how sensitive Trump is to public criticism</w:t>
      </w:r>
      <w:r w:rsidRPr="008927AF">
        <w:rPr>
          <w:sz w:val="16"/>
          <w:highlight w:val="cyan"/>
        </w:rPr>
        <w:t>.</w:t>
      </w:r>
      <w:r w:rsidRPr="00E20842">
        <w:rPr>
          <w:sz w:val="16"/>
        </w:rPr>
        <w:t xml:space="preserve"> Put simply, </w:t>
      </w:r>
      <w:r w:rsidRPr="008927AF">
        <w:rPr>
          <w:rStyle w:val="Emphasis"/>
          <w:highlight w:val="cyan"/>
        </w:rPr>
        <w:t>when Trump takes direct heat in public from Republicans</w:t>
      </w:r>
      <w:r w:rsidRPr="00E20842">
        <w:rPr>
          <w:sz w:val="16"/>
        </w:rPr>
        <w:t xml:space="preserve"> (like Mark Sanford or Jeff Flake or John McCain) </w:t>
      </w:r>
      <w:r w:rsidRPr="008927AF">
        <w:rPr>
          <w:rStyle w:val="Emphasis"/>
          <w:highlight w:val="cyan"/>
        </w:rPr>
        <w:t>he tends to fire back at them</w:t>
      </w:r>
      <w:r w:rsidRPr="00E20842">
        <w:rPr>
          <w:sz w:val="16"/>
        </w:rPr>
        <w:t xml:space="preserve">. When Trump thinks other people are getting too much credit, he tends to undercut them. So </w:t>
      </w:r>
      <w:r w:rsidRPr="008927AF">
        <w:rPr>
          <w:rStyle w:val="Emphasis"/>
          <w:highlight w:val="cyan"/>
        </w:rPr>
        <w:t>if you want to influence his behavior, you have to approach softly and privately</w:t>
      </w:r>
      <w:r w:rsidRPr="00E20842">
        <w:rPr>
          <w:sz w:val="16"/>
        </w:rPr>
        <w:t>. You’ll notice that often when Ryan or Marco Rubio or other un-Trump-ish Republicans have vented their disagreements with Trump, it more commonly has been after he has done something they could no longer stop.</w:t>
      </w:r>
    </w:p>
    <w:p w14:paraId="712E8E85" w14:textId="47DF976F" w:rsidR="00655BF6" w:rsidRDefault="003E645B" w:rsidP="0021726B">
      <w:pPr>
        <w:pStyle w:val="Heading3"/>
      </w:pPr>
      <w:r>
        <w:t>---</w:t>
      </w:r>
      <w:r w:rsidR="0021726B">
        <w:t>AT: But the Plan Isn’t a Restriction</w:t>
      </w:r>
    </w:p>
    <w:p w14:paraId="4CD6A437" w14:textId="33835B58" w:rsidR="0021726B" w:rsidRDefault="0021726B" w:rsidP="0021726B">
      <w:pPr>
        <w:pStyle w:val="Heading4"/>
      </w:pPr>
      <w:r>
        <w:t xml:space="preserve">The plan is enough of a restriction to shut down cooperation. </w:t>
      </w:r>
    </w:p>
    <w:p w14:paraId="6166AF0A" w14:textId="77777777" w:rsidR="0021726B" w:rsidRDefault="0021726B" w:rsidP="0021726B">
      <w:r w:rsidRPr="001C5631">
        <w:rPr>
          <w:rStyle w:val="Style13ptBold"/>
        </w:rPr>
        <w:t>Pergram</w:t>
      </w:r>
      <w:r>
        <w:t xml:space="preserve"> - Nov 14th - </w:t>
      </w:r>
      <w:r w:rsidRPr="001C5631">
        <w:rPr>
          <w:rStyle w:val="Style13ptBold"/>
        </w:rPr>
        <w:t>‘18</w:t>
      </w:r>
    </w:p>
    <w:p w14:paraId="6DCD480D" w14:textId="1EB1502B" w:rsidR="0021726B" w:rsidRPr="00550F5F" w:rsidRDefault="0021726B" w:rsidP="0021726B">
      <w:pPr>
        <w:rPr>
          <w:sz w:val="18"/>
          <w:szCs w:val="18"/>
        </w:rPr>
      </w:pPr>
      <w:r w:rsidRPr="001C5631">
        <w:rPr>
          <w:sz w:val="18"/>
          <w:szCs w:val="18"/>
        </w:rPr>
        <w:t>Chad Pergram covers Congress for FOX News. He's won an Edward R. Murrow Award and the Joan Barone Award for his reporting on Capitol Hill. “Danger looms for House Democrats if they overplay their hand” – Fox News –– originally published Nov 13</w:t>
      </w:r>
      <w:r w:rsidRPr="001C5631">
        <w:rPr>
          <w:sz w:val="18"/>
          <w:szCs w:val="18"/>
          <w:vertAlign w:val="superscript"/>
        </w:rPr>
        <w:t>th</w:t>
      </w:r>
      <w:r w:rsidRPr="001C5631">
        <w:rPr>
          <w:sz w:val="18"/>
          <w:szCs w:val="18"/>
        </w:rPr>
        <w:t>, updated Nov 14</w:t>
      </w:r>
      <w:r w:rsidRPr="001C5631">
        <w:rPr>
          <w:sz w:val="18"/>
          <w:szCs w:val="18"/>
          <w:vertAlign w:val="superscript"/>
        </w:rPr>
        <w:t>th</w:t>
      </w:r>
      <w:r w:rsidRPr="001C5631">
        <w:rPr>
          <w:sz w:val="18"/>
          <w:szCs w:val="18"/>
        </w:rPr>
        <w:t xml:space="preserve"> - https://www.foxnews.com/politics/danger-looms-for-house-democrats-if-they-overplay-their-hand</w:t>
      </w:r>
    </w:p>
    <w:p w14:paraId="77521F6B" w14:textId="77777777" w:rsidR="0021726B" w:rsidRPr="00C46ADA" w:rsidRDefault="0021726B" w:rsidP="0021726B">
      <w:pPr>
        <w:rPr>
          <w:sz w:val="14"/>
        </w:rPr>
      </w:pPr>
      <w:r w:rsidRPr="008927AF">
        <w:rPr>
          <w:rStyle w:val="StyleUnderline"/>
          <w:highlight w:val="cyan"/>
        </w:rPr>
        <w:t>If anyone ever needed a foil</w:t>
      </w:r>
      <w:r w:rsidRPr="001D00B2">
        <w:rPr>
          <w:sz w:val="14"/>
        </w:rPr>
        <w:t xml:space="preserve">, </w:t>
      </w:r>
      <w:r w:rsidRPr="008927AF">
        <w:rPr>
          <w:rStyle w:val="StyleUnderline"/>
          <w:highlight w:val="cyan"/>
        </w:rPr>
        <w:t>it's</w:t>
      </w:r>
      <w:r w:rsidRPr="00694513">
        <w:rPr>
          <w:rStyle w:val="StyleUnderline"/>
        </w:rPr>
        <w:t xml:space="preserve"> </w:t>
      </w:r>
      <w:r w:rsidRPr="001D00B2">
        <w:rPr>
          <w:sz w:val="14"/>
        </w:rPr>
        <w:t xml:space="preserve">President </w:t>
      </w:r>
      <w:r w:rsidRPr="008927AF">
        <w:rPr>
          <w:rStyle w:val="StyleUnderline"/>
          <w:highlight w:val="cyan"/>
        </w:rPr>
        <w:t>Trump.</w:t>
      </w:r>
      <w:r w:rsidRPr="001D00B2">
        <w:rPr>
          <w:sz w:val="14"/>
        </w:rPr>
        <w:t xml:space="preserve"> No fool he, </w:t>
      </w:r>
      <w:r w:rsidRPr="008927AF">
        <w:rPr>
          <w:rStyle w:val="StyleUnderline"/>
          <w:highlight w:val="cyan"/>
        </w:rPr>
        <w:t>the president knows how</w:t>
      </w:r>
      <w:r w:rsidRPr="001D00B2">
        <w:rPr>
          <w:sz w:val="14"/>
        </w:rPr>
        <w:t xml:space="preserve"> </w:t>
      </w:r>
      <w:r w:rsidRPr="008927AF">
        <w:rPr>
          <w:rStyle w:val="StyleUnderline"/>
          <w:highlight w:val="cyan"/>
        </w:rPr>
        <w:t>Republicans transfigured</w:t>
      </w:r>
      <w:r w:rsidRPr="001D00B2">
        <w:rPr>
          <w:sz w:val="14"/>
        </w:rPr>
        <w:t xml:space="preserve"> prospective House Speaker Nancy </w:t>
      </w:r>
      <w:r w:rsidRPr="008927AF">
        <w:rPr>
          <w:rStyle w:val="StyleUnderline"/>
          <w:highlight w:val="cyan"/>
        </w:rPr>
        <w:t>Pelosi,</w:t>
      </w:r>
      <w:r w:rsidRPr="001D00B2">
        <w:rPr>
          <w:sz w:val="14"/>
        </w:rPr>
        <w:t xml:space="preserve"> D-Calif., </w:t>
      </w:r>
      <w:r w:rsidRPr="008927AF">
        <w:rPr>
          <w:rStyle w:val="StyleUnderline"/>
          <w:highlight w:val="cyan"/>
        </w:rPr>
        <w:t>into their archenemy</w:t>
      </w:r>
      <w:r w:rsidRPr="001D00B2">
        <w:rPr>
          <w:sz w:val="14"/>
        </w:rPr>
        <w:t xml:space="preserve"> more than </w:t>
      </w:r>
      <w:r w:rsidRPr="008927AF">
        <w:rPr>
          <w:rStyle w:val="StyleUnderline"/>
          <w:highlight w:val="cyan"/>
        </w:rPr>
        <w:t>a decade ago</w:t>
      </w:r>
      <w:r w:rsidRPr="001D00B2">
        <w:rPr>
          <w:sz w:val="14"/>
        </w:rPr>
        <w:t xml:space="preserve">. </w:t>
      </w:r>
      <w:r w:rsidRPr="008927AF">
        <w:rPr>
          <w:rStyle w:val="StyleUnderline"/>
          <w:highlight w:val="cyan"/>
        </w:rPr>
        <w:t>Dem</w:t>
      </w:r>
      <w:r w:rsidRPr="001D00B2">
        <w:rPr>
          <w:sz w:val="14"/>
        </w:rPr>
        <w:t>ocrat</w:t>
      </w:r>
      <w:r w:rsidRPr="008927AF">
        <w:rPr>
          <w:sz w:val="14"/>
          <w:highlight w:val="cyan"/>
        </w:rPr>
        <w:t>s</w:t>
      </w:r>
      <w:r w:rsidRPr="001D00B2">
        <w:rPr>
          <w:sz w:val="14"/>
        </w:rPr>
        <w:t xml:space="preserve"> </w:t>
      </w:r>
      <w:r w:rsidRPr="008927AF">
        <w:rPr>
          <w:rStyle w:val="StyleUnderline"/>
          <w:highlight w:val="cyan"/>
        </w:rPr>
        <w:t>must play their cards</w:t>
      </w:r>
      <w:r w:rsidRPr="00694513">
        <w:rPr>
          <w:rStyle w:val="StyleUnderline"/>
        </w:rPr>
        <w:t xml:space="preserve"> </w:t>
      </w:r>
      <w:r w:rsidRPr="001D00B2">
        <w:rPr>
          <w:sz w:val="14"/>
        </w:rPr>
        <w:t xml:space="preserve">very </w:t>
      </w:r>
      <w:r w:rsidRPr="008927AF">
        <w:rPr>
          <w:rStyle w:val="StyleUnderline"/>
          <w:highlight w:val="cyan"/>
        </w:rPr>
        <w:t>carefully, lest they plunge into the historical trap</w:t>
      </w:r>
      <w:r w:rsidRPr="001D00B2">
        <w:rPr>
          <w:sz w:val="14"/>
        </w:rPr>
        <w:t xml:space="preserve"> which Mr. </w:t>
      </w:r>
      <w:r w:rsidRPr="008927AF">
        <w:rPr>
          <w:rStyle w:val="Emphasis"/>
          <w:highlight w:val="cyan"/>
        </w:rPr>
        <w:t>Trump could lay for them.</w:t>
      </w:r>
      <w:r>
        <w:rPr>
          <w:rStyle w:val="Emphasis"/>
        </w:rPr>
        <w:t xml:space="preserve"> </w:t>
      </w:r>
      <w:r w:rsidRPr="001D00B2">
        <w:rPr>
          <w:sz w:val="16"/>
          <w:szCs w:val="16"/>
        </w:rPr>
        <w:t>The President has already warned of a "war-like posture" if House Democrats push too far in their inquiries.</w:t>
      </w:r>
      <w:r>
        <w:rPr>
          <w:sz w:val="16"/>
          <w:szCs w:val="16"/>
        </w:rPr>
        <w:t xml:space="preserve"> </w:t>
      </w:r>
      <w:r w:rsidRPr="001D00B2">
        <w:rPr>
          <w:sz w:val="16"/>
          <w:szCs w:val="16"/>
        </w:rPr>
        <w:t>"They can play that game. But we can play it better," the president said Wednesday at this post-election press conference Wednesday.</w:t>
      </w:r>
      <w:r>
        <w:rPr>
          <w:sz w:val="16"/>
          <w:szCs w:val="16"/>
        </w:rPr>
        <w:t xml:space="preserve"> </w:t>
      </w:r>
      <w:r w:rsidRPr="001D00B2">
        <w:rPr>
          <w:sz w:val="16"/>
          <w:szCs w:val="16"/>
        </w:rPr>
        <w:t>Trump tweeted that his administration would counter Democratic inquests with probes "for all of the leaks of Classified Information and much else, at the Senate level. Two can play that game!"</w:t>
      </w:r>
      <w:r>
        <w:rPr>
          <w:sz w:val="16"/>
          <w:szCs w:val="16"/>
        </w:rPr>
        <w:t xml:space="preserve"> </w:t>
      </w:r>
      <w:r w:rsidRPr="008927AF">
        <w:rPr>
          <w:rStyle w:val="StyleUnderline"/>
          <w:highlight w:val="cyan"/>
        </w:rPr>
        <w:t>This is a challenge for Dem</w:t>
      </w:r>
      <w:r w:rsidRPr="001D00B2">
        <w:rPr>
          <w:sz w:val="10"/>
        </w:rPr>
        <w:t>ocrat</w:t>
      </w:r>
      <w:r w:rsidRPr="008927AF">
        <w:rPr>
          <w:rStyle w:val="StyleUnderline"/>
          <w:highlight w:val="cyan"/>
        </w:rPr>
        <w:t>s</w:t>
      </w:r>
      <w:r w:rsidRPr="001D00B2">
        <w:rPr>
          <w:sz w:val="10"/>
        </w:rPr>
        <w:t xml:space="preserve">, </w:t>
      </w:r>
      <w:r w:rsidRPr="008927AF">
        <w:rPr>
          <w:rStyle w:val="StyleUnderline"/>
          <w:highlight w:val="cyan"/>
        </w:rPr>
        <w:t>who partly won</w:t>
      </w:r>
      <w:r w:rsidRPr="001C5631">
        <w:rPr>
          <w:rStyle w:val="StyleUnderline"/>
        </w:rPr>
        <w:t xml:space="preserve"> </w:t>
      </w:r>
      <w:r w:rsidRPr="001D00B2">
        <w:rPr>
          <w:sz w:val="10"/>
        </w:rPr>
        <w:t xml:space="preserve">control of </w:t>
      </w:r>
      <w:r w:rsidRPr="000811F5">
        <w:rPr>
          <w:rStyle w:val="StyleUnderline"/>
        </w:rPr>
        <w:t xml:space="preserve">the House </w:t>
      </w:r>
      <w:r w:rsidRPr="008927AF">
        <w:rPr>
          <w:rStyle w:val="StyleUnderline"/>
          <w:highlight w:val="cyan"/>
        </w:rPr>
        <w:t>because</w:t>
      </w:r>
      <w:r w:rsidRPr="001D00B2">
        <w:rPr>
          <w:sz w:val="10"/>
        </w:rPr>
        <w:t xml:space="preserve"> of what </w:t>
      </w:r>
      <w:r w:rsidRPr="008927AF">
        <w:rPr>
          <w:rStyle w:val="StyleUnderline"/>
          <w:highlight w:val="cyan"/>
        </w:rPr>
        <w:t>voters</w:t>
      </w:r>
      <w:r w:rsidRPr="001C5631">
        <w:rPr>
          <w:rStyle w:val="StyleUnderline"/>
        </w:rPr>
        <w:t xml:space="preserve"> </w:t>
      </w:r>
      <w:r w:rsidRPr="008927AF">
        <w:rPr>
          <w:rStyle w:val="StyleUnderline"/>
          <w:highlight w:val="cyan"/>
        </w:rPr>
        <w:t>interpreted</w:t>
      </w:r>
      <w:r w:rsidRPr="001C5631">
        <w:rPr>
          <w:rStyle w:val="StyleUnderline"/>
        </w:rPr>
        <w:t xml:space="preserve"> </w:t>
      </w:r>
      <w:r w:rsidRPr="001D00B2">
        <w:rPr>
          <w:sz w:val="10"/>
        </w:rPr>
        <w:t xml:space="preserve">as </w:t>
      </w:r>
      <w:r w:rsidRPr="008927AF">
        <w:rPr>
          <w:rStyle w:val="StyleUnderline"/>
          <w:highlight w:val="cyan"/>
        </w:rPr>
        <w:t>Republican fealty</w:t>
      </w:r>
      <w:r w:rsidRPr="001D00B2">
        <w:rPr>
          <w:sz w:val="10"/>
        </w:rPr>
        <w:t xml:space="preserve"> </w:t>
      </w:r>
      <w:r w:rsidRPr="008927AF">
        <w:rPr>
          <w:rStyle w:val="StyleUnderline"/>
          <w:highlight w:val="cyan"/>
        </w:rPr>
        <w:t>to the President.</w:t>
      </w:r>
      <w:r w:rsidRPr="001D00B2">
        <w:rPr>
          <w:sz w:val="10"/>
        </w:rPr>
        <w:t xml:space="preserve"> </w:t>
      </w:r>
      <w:r w:rsidRPr="008927AF">
        <w:rPr>
          <w:rStyle w:val="StyleUnderline"/>
          <w:highlight w:val="cyan"/>
        </w:rPr>
        <w:t>Some of the Dem</w:t>
      </w:r>
      <w:r w:rsidRPr="001D00B2">
        <w:rPr>
          <w:sz w:val="10"/>
        </w:rPr>
        <w:t>ocrat</w:t>
      </w:r>
      <w:r w:rsidRPr="008927AF">
        <w:rPr>
          <w:rStyle w:val="StyleUnderline"/>
          <w:highlight w:val="cyan"/>
        </w:rPr>
        <w:t>s’</w:t>
      </w:r>
      <w:r w:rsidRPr="001D00B2">
        <w:rPr>
          <w:sz w:val="10"/>
        </w:rPr>
        <w:t xml:space="preserve"> mandate – to say nothing of their </w:t>
      </w:r>
      <w:r w:rsidRPr="000811F5">
        <w:rPr>
          <w:rStyle w:val="Emphasis"/>
        </w:rPr>
        <w:t>Constitutional</w:t>
      </w:r>
      <w:r w:rsidRPr="008927AF">
        <w:rPr>
          <w:rStyle w:val="StyleUnderline"/>
          <w:highlight w:val="cyan"/>
        </w:rPr>
        <w:t xml:space="preserve"> responsibility</w:t>
      </w:r>
      <w:r w:rsidRPr="001D00B2">
        <w:rPr>
          <w:sz w:val="10"/>
        </w:rPr>
        <w:t xml:space="preserve"> – </w:t>
      </w:r>
      <w:r w:rsidRPr="008927AF">
        <w:rPr>
          <w:rStyle w:val="StyleUnderline"/>
          <w:highlight w:val="cyan"/>
        </w:rPr>
        <w:t>is to conduct</w:t>
      </w:r>
      <w:r w:rsidRPr="001D00B2">
        <w:rPr>
          <w:sz w:val="10"/>
        </w:rPr>
        <w:t xml:space="preserve"> appropriate investigations and </w:t>
      </w:r>
      <w:r w:rsidRPr="008927AF">
        <w:rPr>
          <w:rStyle w:val="Emphasis"/>
          <w:highlight w:val="cyan"/>
        </w:rPr>
        <w:t>oversight of the executive branch.</w:t>
      </w:r>
      <w:r>
        <w:rPr>
          <w:rStyle w:val="Emphasis"/>
        </w:rPr>
        <w:t xml:space="preserve"> </w:t>
      </w:r>
      <w:r w:rsidRPr="008927AF">
        <w:rPr>
          <w:rStyle w:val="StyleUnderline"/>
          <w:highlight w:val="cyan"/>
        </w:rPr>
        <w:t xml:space="preserve">But there is peril in this </w:t>
      </w:r>
      <w:r w:rsidRPr="001D00B2">
        <w:rPr>
          <w:rStyle w:val="StyleUnderline"/>
        </w:rPr>
        <w:t>approach</w:t>
      </w:r>
      <w:r w:rsidRPr="008927AF">
        <w:rPr>
          <w:rStyle w:val="StyleUnderline"/>
          <w:highlight w:val="cyan"/>
        </w:rPr>
        <w:t>.</w:t>
      </w:r>
      <w:r w:rsidRPr="001D00B2">
        <w:rPr>
          <w:sz w:val="12"/>
        </w:rPr>
        <w:t xml:space="preserve"> House Democrats must withstand the urge to make everything about repudiating </w:t>
      </w:r>
      <w:r w:rsidRPr="001D00B2">
        <w:rPr>
          <w:sz w:val="12"/>
          <w:szCs w:val="16"/>
        </w:rPr>
        <w:t>the administration and the president. This requires balance. And it’s unclear if Democrats can walk that line.</w:t>
      </w:r>
      <w:r>
        <w:rPr>
          <w:sz w:val="12"/>
          <w:szCs w:val="16"/>
        </w:rPr>
        <w:t xml:space="preserve"> </w:t>
      </w:r>
      <w:r w:rsidRPr="00694513">
        <w:rPr>
          <w:sz w:val="16"/>
          <w:szCs w:val="16"/>
        </w:rPr>
        <w:t>How do they investigate – yet not go too far?</w:t>
      </w:r>
      <w:r>
        <w:rPr>
          <w:sz w:val="16"/>
          <w:szCs w:val="16"/>
        </w:rPr>
        <w:t xml:space="preserve"> </w:t>
      </w:r>
      <w:r w:rsidRPr="00694513">
        <w:rPr>
          <w:sz w:val="16"/>
          <w:szCs w:val="16"/>
        </w:rPr>
        <w:t>Pelosi held considerable sway when she served as Speaker from 2007 to 2011, but some wonder if she can harness restive Democrats with the same mastery of old. The Democratic caucus is different from the one she presided over in days of yore. Rep.-elect Alexandria Ocasio-Cortez, D-N.Y., surfaced in Pelosi's office Tuesday to take part in a protest about climate change. Never mind that it was Pelosi who muscled the so-called "cap and trade" climate bill through the House when she was Speaker in 2009. Ocasio-Cortez’s maneuver is emblematic of how Pelosi could encounter pressure from some liberals who don’t think she is willing to go to the mat with President Trump – and moderates who think the left is going too far.</w:t>
      </w:r>
      <w:r>
        <w:rPr>
          <w:sz w:val="16"/>
          <w:szCs w:val="16"/>
        </w:rPr>
        <w:t xml:space="preserve"> </w:t>
      </w:r>
      <w:r w:rsidRPr="008927AF">
        <w:rPr>
          <w:rStyle w:val="StyleUnderline"/>
          <w:highlight w:val="cyan"/>
        </w:rPr>
        <w:t>This requires finesse.</w:t>
      </w:r>
      <w:r>
        <w:rPr>
          <w:rStyle w:val="StyleUnderline"/>
        </w:rPr>
        <w:t xml:space="preserve"> </w:t>
      </w:r>
      <w:r w:rsidRPr="00694513">
        <w:rPr>
          <w:sz w:val="16"/>
        </w:rPr>
        <w:t>"</w:t>
      </w:r>
      <w:r w:rsidRPr="008927AF">
        <w:rPr>
          <w:rStyle w:val="StyleUnderline"/>
          <w:highlight w:val="cyan"/>
        </w:rPr>
        <w:t>I don't think we'll have any scattershot freelancing</w:t>
      </w:r>
      <w:r w:rsidRPr="00694513">
        <w:rPr>
          <w:sz w:val="16"/>
        </w:rPr>
        <w:t xml:space="preserve">," </w:t>
      </w:r>
      <w:r w:rsidRPr="001D00B2">
        <w:rPr>
          <w:rStyle w:val="Emphasis"/>
        </w:rPr>
        <w:t>said Pelosi</w:t>
      </w:r>
      <w:r w:rsidRPr="00694513">
        <w:rPr>
          <w:sz w:val="16"/>
        </w:rPr>
        <w:t xml:space="preserve"> last week regarding Democratic inquiries. "When we go down any of these paths, we'll know what we’re doing and we'll do it right."</w:t>
      </w:r>
      <w:r>
        <w:rPr>
          <w:sz w:val="16"/>
        </w:rPr>
        <w:t xml:space="preserve"> </w:t>
      </w:r>
      <w:r w:rsidRPr="00694513">
        <w:rPr>
          <w:sz w:val="16"/>
        </w:rPr>
        <w:t xml:space="preserve">Naturally, </w:t>
      </w:r>
      <w:r w:rsidRPr="008927AF">
        <w:rPr>
          <w:rStyle w:val="StyleUnderline"/>
          <w:highlight w:val="cyan"/>
        </w:rPr>
        <w:t>what's too much</w:t>
      </w:r>
      <w:r w:rsidRPr="00694513">
        <w:rPr>
          <w:sz w:val="16"/>
        </w:rPr>
        <w:t xml:space="preserve"> </w:t>
      </w:r>
      <w:r w:rsidRPr="008927AF">
        <w:rPr>
          <w:rStyle w:val="StyleUnderline"/>
          <w:highlight w:val="cyan"/>
        </w:rPr>
        <w:t>and what's right falls</w:t>
      </w:r>
      <w:r w:rsidRPr="00694513">
        <w:rPr>
          <w:sz w:val="16"/>
        </w:rPr>
        <w:t xml:space="preserve"> </w:t>
      </w:r>
      <w:r w:rsidRPr="008927AF">
        <w:rPr>
          <w:rStyle w:val="StyleUnderline"/>
          <w:highlight w:val="cyan"/>
        </w:rPr>
        <w:t>with</w:t>
      </w:r>
      <w:r w:rsidRPr="00694513">
        <w:rPr>
          <w:sz w:val="16"/>
        </w:rPr>
        <w:t>in</w:t>
      </w:r>
      <w:r w:rsidRPr="008927AF">
        <w:rPr>
          <w:rStyle w:val="StyleUnderline"/>
          <w:highlight w:val="cyan"/>
        </w:rPr>
        <w:t xml:space="preserve"> the eye of the beholder</w:t>
      </w:r>
      <w:r w:rsidRPr="00694513">
        <w:rPr>
          <w:sz w:val="16"/>
        </w:rPr>
        <w:t xml:space="preserve">. </w:t>
      </w:r>
      <w:r w:rsidRPr="008927AF">
        <w:rPr>
          <w:rStyle w:val="Emphasis"/>
          <w:highlight w:val="cyan"/>
        </w:rPr>
        <w:t xml:space="preserve">Republicans </w:t>
      </w:r>
      <w:r w:rsidRPr="001D00B2">
        <w:rPr>
          <w:rStyle w:val="Emphasis"/>
        </w:rPr>
        <w:t xml:space="preserve">are </w:t>
      </w:r>
      <w:r w:rsidRPr="008927AF">
        <w:rPr>
          <w:rStyle w:val="Emphasis"/>
          <w:highlight w:val="cyan"/>
        </w:rPr>
        <w:t>ly</w:t>
      </w:r>
      <w:r w:rsidRPr="001D00B2">
        <w:t xml:space="preserve">ing </w:t>
      </w:r>
      <w:r w:rsidRPr="008927AF">
        <w:rPr>
          <w:rStyle w:val="Emphasis"/>
          <w:highlight w:val="cyan"/>
        </w:rPr>
        <w:t>in wait</w:t>
      </w:r>
      <w:r w:rsidRPr="00694513">
        <w:rPr>
          <w:sz w:val="16"/>
        </w:rPr>
        <w:t xml:space="preserve">, </w:t>
      </w:r>
      <w:r w:rsidRPr="001D00B2">
        <w:rPr>
          <w:rStyle w:val="StyleUnderline"/>
        </w:rPr>
        <w:t>ready to excoriate Dem</w:t>
      </w:r>
      <w:r w:rsidRPr="001D00B2">
        <w:rPr>
          <w:sz w:val="16"/>
        </w:rPr>
        <w:t>ocrat</w:t>
      </w:r>
      <w:r w:rsidRPr="001D00B2">
        <w:rPr>
          <w:rStyle w:val="StyleUnderline"/>
        </w:rPr>
        <w:t>s</w:t>
      </w:r>
      <w:r w:rsidRPr="00694513">
        <w:rPr>
          <w:sz w:val="16"/>
        </w:rPr>
        <w:t xml:space="preserve"> </w:t>
      </w:r>
      <w:r w:rsidRPr="00694513">
        <w:rPr>
          <w:rStyle w:val="StyleUnderline"/>
        </w:rPr>
        <w:t>for pushing too far</w:t>
      </w:r>
      <w:r w:rsidRPr="00694513">
        <w:rPr>
          <w:sz w:val="16"/>
        </w:rPr>
        <w:t xml:space="preserve">. </w:t>
      </w:r>
      <w:r w:rsidRPr="001D00B2">
        <w:rPr>
          <w:rStyle w:val="StyleUnderline"/>
        </w:rPr>
        <w:t xml:space="preserve">One can bet that </w:t>
      </w:r>
      <w:r w:rsidRPr="008927AF">
        <w:rPr>
          <w:rStyle w:val="StyleUnderline"/>
          <w:highlight w:val="cyan"/>
        </w:rPr>
        <w:t>Republicans</w:t>
      </w:r>
      <w:r w:rsidRPr="00694513">
        <w:rPr>
          <w:sz w:val="16"/>
        </w:rPr>
        <w:t xml:space="preserve"> </w:t>
      </w:r>
      <w:r w:rsidRPr="008927AF">
        <w:rPr>
          <w:rStyle w:val="Emphasis"/>
          <w:highlight w:val="cyan"/>
        </w:rPr>
        <w:t xml:space="preserve">will portray </w:t>
      </w:r>
      <w:r w:rsidRPr="008927AF">
        <w:rPr>
          <w:rStyle w:val="Emphasis"/>
          <w:i/>
          <w:sz w:val="36"/>
          <w:szCs w:val="36"/>
          <w:highlight w:val="cyan"/>
        </w:rPr>
        <w:t>any</w:t>
      </w:r>
      <w:r w:rsidRPr="008927AF">
        <w:rPr>
          <w:rStyle w:val="Emphasis"/>
          <w:highlight w:val="cyan"/>
        </w:rPr>
        <w:t xml:space="preserve"> Dem</w:t>
      </w:r>
      <w:r w:rsidRPr="00694513">
        <w:rPr>
          <w:sz w:val="16"/>
        </w:rPr>
        <w:t xml:space="preserve">ocratic </w:t>
      </w:r>
      <w:r w:rsidRPr="008927AF">
        <w:rPr>
          <w:rStyle w:val="Emphasis"/>
          <w:highlight w:val="cyan"/>
        </w:rPr>
        <w:t>scrutiny of the President as a bridge too far.</w:t>
      </w:r>
      <w:r>
        <w:rPr>
          <w:rStyle w:val="Emphasis"/>
        </w:rPr>
        <w:t xml:space="preserve"> </w:t>
      </w:r>
      <w:r>
        <w:t>"</w:t>
      </w:r>
      <w:r w:rsidRPr="001D00B2">
        <w:rPr>
          <w:sz w:val="14"/>
          <w:szCs w:val="14"/>
        </w:rPr>
        <w:t>I know what the Democrats want to do. Just investigations and impeachment," House Majority Leader Kevin McCarthy, R-Calif., told Fox Business Network on Sunday. "America is too great to be led by such a small vision."</w:t>
      </w:r>
      <w:r>
        <w:rPr>
          <w:sz w:val="14"/>
          <w:szCs w:val="14"/>
        </w:rPr>
        <w:t xml:space="preserve"> </w:t>
      </w:r>
      <w:r w:rsidRPr="001D00B2">
        <w:rPr>
          <w:sz w:val="14"/>
          <w:szCs w:val="14"/>
        </w:rPr>
        <w:t>Pelosi recently sidestepped a question about Democratic endeavors to obtain Trump's tax returns. She's frequently deployed a rhetorical sleight-of-hand, using the word "oversight" rather than "investigations."</w:t>
      </w:r>
      <w:r>
        <w:rPr>
          <w:sz w:val="14"/>
          <w:szCs w:val="14"/>
        </w:rPr>
        <w:t xml:space="preserve"> </w:t>
      </w:r>
      <w:r w:rsidRPr="001D00B2">
        <w:rPr>
          <w:sz w:val="14"/>
        </w:rPr>
        <w:t xml:space="preserve">President </w:t>
      </w:r>
      <w:r w:rsidRPr="008927AF">
        <w:rPr>
          <w:rStyle w:val="StyleUnderline"/>
          <w:highlight w:val="cyan"/>
        </w:rPr>
        <w:t>Trump would love to tangle with</w:t>
      </w:r>
      <w:r w:rsidRPr="001D00B2">
        <w:rPr>
          <w:rStyle w:val="StyleUnderline"/>
        </w:rPr>
        <w:t xml:space="preserve"> </w:t>
      </w:r>
      <w:r w:rsidRPr="001D00B2">
        <w:rPr>
          <w:sz w:val="14"/>
        </w:rPr>
        <w:t xml:space="preserve">the </w:t>
      </w:r>
      <w:r w:rsidRPr="008927AF">
        <w:rPr>
          <w:rStyle w:val="StyleUnderline"/>
          <w:highlight w:val="cyan"/>
        </w:rPr>
        <w:t>Dem</w:t>
      </w:r>
      <w:r w:rsidRPr="001D00B2">
        <w:rPr>
          <w:sz w:val="14"/>
        </w:rPr>
        <w:t>ocrat</w:t>
      </w:r>
      <w:r w:rsidRPr="008927AF">
        <w:rPr>
          <w:rStyle w:val="StyleUnderline"/>
          <w:highlight w:val="cyan"/>
        </w:rPr>
        <w:t>s</w:t>
      </w:r>
      <w:r w:rsidRPr="001D00B2">
        <w:rPr>
          <w:sz w:val="14"/>
        </w:rPr>
        <w:t xml:space="preserve">. Aggressive "oversight" by likely House Oversight Committee Chairman Elijah Cummings, D-Md., and probable Judiciary Committee Chairman Jerry Nadler, D-N.Y., complete with exchanges with White House officials from the dais may energize the left-wing base. But </w:t>
      </w:r>
      <w:r w:rsidRPr="008927AF">
        <w:rPr>
          <w:rStyle w:val="StyleUnderline"/>
          <w:highlight w:val="cyan"/>
        </w:rPr>
        <w:t>this is the</w:t>
      </w:r>
      <w:r w:rsidRPr="001D00B2">
        <w:rPr>
          <w:sz w:val="14"/>
        </w:rPr>
        <w:t xml:space="preserve"> </w:t>
      </w:r>
      <w:r w:rsidRPr="001D00B2">
        <w:rPr>
          <w:rStyle w:val="StyleUnderline"/>
        </w:rPr>
        <w:t>type of</w:t>
      </w:r>
      <w:r w:rsidRPr="001D00B2">
        <w:rPr>
          <w:sz w:val="14"/>
        </w:rPr>
        <w:t xml:space="preserve"> </w:t>
      </w:r>
      <w:r w:rsidRPr="008927AF">
        <w:rPr>
          <w:rStyle w:val="StyleUnderline"/>
          <w:highlight w:val="cyan"/>
        </w:rPr>
        <w:t>battle where Trump excels.</w:t>
      </w:r>
      <w:r w:rsidRPr="001D00B2">
        <w:rPr>
          <w:rStyle w:val="StyleUnderline"/>
        </w:rPr>
        <w:t xml:space="preserve"> </w:t>
      </w:r>
      <w:r w:rsidRPr="001D00B2">
        <w:rPr>
          <w:sz w:val="14"/>
        </w:rPr>
        <w:t xml:space="preserve">Brass-knuckle street fights are de rigueur for this president. </w:t>
      </w:r>
      <w:r w:rsidRPr="008927AF">
        <w:rPr>
          <w:rStyle w:val="Emphasis"/>
          <w:highlight w:val="cyan"/>
        </w:rPr>
        <w:t>Pelosi is wise</w:t>
      </w:r>
      <w:r w:rsidRPr="001D00B2">
        <w:rPr>
          <w:sz w:val="14"/>
        </w:rPr>
        <w:t xml:space="preserve"> </w:t>
      </w:r>
      <w:r w:rsidRPr="008927AF">
        <w:rPr>
          <w:rStyle w:val="StyleUnderline"/>
          <w:highlight w:val="cyan"/>
        </w:rPr>
        <w:t>to attempt a measured approach</w:t>
      </w:r>
      <w:r w:rsidRPr="001D00B2">
        <w:rPr>
          <w:sz w:val="14"/>
        </w:rPr>
        <w:t xml:space="preserve"> once Democrats formally claim the majority in early January.</w:t>
      </w:r>
      <w:r>
        <w:rPr>
          <w:sz w:val="14"/>
        </w:rPr>
        <w:t xml:space="preserve"> </w:t>
      </w:r>
      <w:r w:rsidRPr="001D00B2">
        <w:rPr>
          <w:sz w:val="14"/>
        </w:rPr>
        <w:t xml:space="preserve">But </w:t>
      </w:r>
      <w:r w:rsidRPr="008927AF">
        <w:rPr>
          <w:rStyle w:val="StyleUnderline"/>
          <w:highlight w:val="cyan"/>
        </w:rPr>
        <w:t>can Dem</w:t>
      </w:r>
      <w:r w:rsidRPr="001D00B2">
        <w:rPr>
          <w:sz w:val="14"/>
        </w:rPr>
        <w:t>ocrat</w:t>
      </w:r>
      <w:r w:rsidRPr="008927AF">
        <w:rPr>
          <w:rStyle w:val="StyleUnderline"/>
          <w:highlight w:val="cyan"/>
        </w:rPr>
        <w:t>s</w:t>
      </w:r>
      <w:r w:rsidRPr="001D00B2">
        <w:rPr>
          <w:sz w:val="14"/>
        </w:rPr>
        <w:t xml:space="preserve"> </w:t>
      </w:r>
      <w:r w:rsidRPr="008927AF">
        <w:rPr>
          <w:rStyle w:val="StyleUnderline"/>
          <w:highlight w:val="cyan"/>
        </w:rPr>
        <w:t>keep themselves in check</w:t>
      </w:r>
      <w:r w:rsidRPr="001D00B2">
        <w:rPr>
          <w:sz w:val="14"/>
        </w:rPr>
        <w:t xml:space="preserve"> even if they wanted to?</w:t>
      </w:r>
      <w:r>
        <w:rPr>
          <w:sz w:val="14"/>
        </w:rPr>
        <w:t xml:space="preserve"> </w:t>
      </w:r>
      <w:r w:rsidRPr="008927AF">
        <w:rPr>
          <w:rStyle w:val="StyleUnderline"/>
          <w:highlight w:val="cyan"/>
        </w:rPr>
        <w:t>The president will make it hard.</w:t>
      </w:r>
      <w:r>
        <w:rPr>
          <w:rStyle w:val="StyleUnderline"/>
        </w:rPr>
        <w:t xml:space="preserve"> </w:t>
      </w:r>
      <w:r w:rsidRPr="001D00B2">
        <w:rPr>
          <w:sz w:val="16"/>
          <w:szCs w:val="16"/>
        </w:rPr>
        <w:t>Democrats hit the ceiling when Trump sacked Attorney General Jeff Sessions just hours after they won the House. Democrats fired off letters demanding information on the firing, called for Acting Attorney General Matthew Whitaker to recuse himself on the Russia investigation and demanded action on legislation to inoculate Special Counsel Robert Mueller from interference.</w:t>
      </w:r>
      <w:r>
        <w:rPr>
          <w:sz w:val="16"/>
          <w:szCs w:val="16"/>
        </w:rPr>
        <w:t xml:space="preserve"> </w:t>
      </w:r>
      <w:r w:rsidRPr="001D00B2">
        <w:rPr>
          <w:sz w:val="14"/>
        </w:rPr>
        <w:t xml:space="preserve">The </w:t>
      </w:r>
      <w:r w:rsidRPr="008927AF">
        <w:rPr>
          <w:rStyle w:val="StyleUnderline"/>
          <w:highlight w:val="cyan"/>
        </w:rPr>
        <w:t>Dem</w:t>
      </w:r>
      <w:r w:rsidRPr="001D00B2">
        <w:rPr>
          <w:sz w:val="14"/>
        </w:rPr>
        <w:t>ocrat</w:t>
      </w:r>
      <w:r w:rsidRPr="008927AF">
        <w:rPr>
          <w:rStyle w:val="StyleUnderline"/>
          <w:highlight w:val="cyan"/>
        </w:rPr>
        <w:t>s'</w:t>
      </w:r>
      <w:r w:rsidRPr="001D00B2">
        <w:rPr>
          <w:sz w:val="14"/>
        </w:rPr>
        <w:t xml:space="preserve"> </w:t>
      </w:r>
      <w:r w:rsidRPr="008927AF">
        <w:rPr>
          <w:rStyle w:val="StyleUnderline"/>
          <w:highlight w:val="cyan"/>
        </w:rPr>
        <w:t>hunger for</w:t>
      </w:r>
      <w:r w:rsidRPr="001D00B2">
        <w:rPr>
          <w:sz w:val="14"/>
        </w:rPr>
        <w:t xml:space="preserve"> investigation and </w:t>
      </w:r>
      <w:r w:rsidRPr="008927AF">
        <w:rPr>
          <w:rStyle w:val="StyleUnderline"/>
          <w:highlight w:val="cyan"/>
        </w:rPr>
        <w:t>revenge may be too much</w:t>
      </w:r>
      <w:r w:rsidRPr="001D00B2">
        <w:rPr>
          <w:sz w:val="14"/>
        </w:rPr>
        <w:t xml:space="preserve"> for them </w:t>
      </w:r>
      <w:r w:rsidRPr="008927AF">
        <w:rPr>
          <w:rStyle w:val="StyleUnderline"/>
          <w:highlight w:val="cyan"/>
        </w:rPr>
        <w:t>to resist</w:t>
      </w:r>
      <w:r w:rsidRPr="001D00B2">
        <w:rPr>
          <w:sz w:val="14"/>
        </w:rPr>
        <w:t xml:space="preserve"> the à la carte dishes President Trump serves up on a platter.</w:t>
      </w:r>
      <w:r>
        <w:rPr>
          <w:sz w:val="14"/>
        </w:rPr>
        <w:t xml:space="preserve"> </w:t>
      </w:r>
      <w:r w:rsidRPr="008927AF">
        <w:rPr>
          <w:rStyle w:val="StyleUnderline"/>
          <w:highlight w:val="cyan"/>
        </w:rPr>
        <w:t>Striking the proper balance will</w:t>
      </w:r>
      <w:r>
        <w:t xml:space="preserve"> likely </w:t>
      </w:r>
      <w:r w:rsidRPr="008927AF">
        <w:rPr>
          <w:rStyle w:val="StyleUnderline"/>
          <w:highlight w:val="cyan"/>
        </w:rPr>
        <w:t>prove</w:t>
      </w:r>
      <w:r>
        <w:t xml:space="preserve"> to be </w:t>
      </w:r>
      <w:r w:rsidRPr="008927AF">
        <w:rPr>
          <w:rStyle w:val="StyleUnderline"/>
          <w:highlight w:val="cyan"/>
        </w:rPr>
        <w:t>Pelosi's biggest challenge</w:t>
      </w:r>
      <w:r>
        <w:t xml:space="preserve"> if she is to serve as the next Speaker. </w:t>
      </w:r>
      <w:r w:rsidRPr="001D00B2">
        <w:rPr>
          <w:sz w:val="14"/>
        </w:rPr>
        <w:t xml:space="preserve">Some Democrats say it's time for Pelosi to go and have demanded new leadership at the top of their caucus. </w:t>
      </w:r>
      <w:r w:rsidRPr="001D00B2">
        <w:rPr>
          <w:rStyle w:val="StyleUnderline"/>
        </w:rPr>
        <w:t>Some liberals</w:t>
      </w:r>
      <w:r w:rsidRPr="001D00B2">
        <w:rPr>
          <w:sz w:val="14"/>
        </w:rPr>
        <w:t xml:space="preserve"> certainly </w:t>
      </w:r>
      <w:r w:rsidRPr="001D00B2">
        <w:rPr>
          <w:rStyle w:val="StyleUnderline"/>
        </w:rPr>
        <w:t>don't want to hear anything about "measured responses" and "restraint." They would rather</w:t>
      </w:r>
      <w:r w:rsidRPr="001D00B2">
        <w:rPr>
          <w:sz w:val="14"/>
        </w:rPr>
        <w:t xml:space="preserve"> rip a page out of the House Freedom Caucus playbook and </w:t>
      </w:r>
      <w:r w:rsidRPr="001D00B2">
        <w:rPr>
          <w:rStyle w:val="StyleUnderline"/>
        </w:rPr>
        <w:t>raise Cain.</w:t>
      </w:r>
      <w:r>
        <w:rPr>
          <w:sz w:val="14"/>
        </w:rPr>
        <w:t xml:space="preserve"> </w:t>
      </w:r>
      <w:r w:rsidRPr="001D00B2">
        <w:rPr>
          <w:sz w:val="14"/>
        </w:rPr>
        <w:t xml:space="preserve">That’s why the most compelling case for Pelosi to return as Speaker may be her reputation as someone who has been there before. As Speaker, </w:t>
      </w:r>
      <w:r w:rsidRPr="008927AF">
        <w:rPr>
          <w:rStyle w:val="StyleUnderline"/>
          <w:highlight w:val="cyan"/>
        </w:rPr>
        <w:t>Pelosi</w:t>
      </w:r>
      <w:r w:rsidRPr="001D00B2">
        <w:rPr>
          <w:rStyle w:val="StyleUnderline"/>
        </w:rPr>
        <w:t xml:space="preserve"> </w:t>
      </w:r>
      <w:r w:rsidRPr="001D00B2">
        <w:rPr>
          <w:sz w:val="14"/>
        </w:rPr>
        <w:t xml:space="preserve">has already tangled with a president of the opposite party. She </w:t>
      </w:r>
      <w:r w:rsidRPr="008927AF">
        <w:rPr>
          <w:rStyle w:val="Emphasis"/>
          <w:highlight w:val="cyan"/>
        </w:rPr>
        <w:t>knows how to</w:t>
      </w:r>
      <w:r w:rsidRPr="001D00B2">
        <w:rPr>
          <w:rStyle w:val="Emphasis"/>
        </w:rPr>
        <w:t xml:space="preserve"> </w:t>
      </w:r>
      <w:r w:rsidRPr="008927AF">
        <w:rPr>
          <w:rStyle w:val="Emphasis"/>
          <w:highlight w:val="cyan"/>
        </w:rPr>
        <w:t>take a deliberate approach to</w:t>
      </w:r>
      <w:r w:rsidRPr="001D00B2">
        <w:rPr>
          <w:sz w:val="14"/>
        </w:rPr>
        <w:t xml:space="preserve"> </w:t>
      </w:r>
      <w:r w:rsidRPr="001D00B2">
        <w:rPr>
          <w:rStyle w:val="StyleUnderline"/>
        </w:rPr>
        <w:t>investigations and</w:t>
      </w:r>
      <w:r w:rsidRPr="001D00B2">
        <w:rPr>
          <w:sz w:val="14"/>
        </w:rPr>
        <w:t xml:space="preserve"> </w:t>
      </w:r>
      <w:r w:rsidRPr="008927AF">
        <w:rPr>
          <w:rStyle w:val="Emphasis"/>
          <w:highlight w:val="cyan"/>
        </w:rPr>
        <w:t>oversight.</w:t>
      </w:r>
      <w:r>
        <w:rPr>
          <w:sz w:val="14"/>
        </w:rPr>
        <w:t xml:space="preserve"> </w:t>
      </w:r>
      <w:r w:rsidRPr="001D00B2">
        <w:rPr>
          <w:sz w:val="14"/>
        </w:rPr>
        <w:t xml:space="preserve">President </w:t>
      </w:r>
      <w:r w:rsidRPr="008927AF">
        <w:rPr>
          <w:rStyle w:val="StyleUnderline"/>
          <w:highlight w:val="cyan"/>
        </w:rPr>
        <w:t>Trump will</w:t>
      </w:r>
      <w:r w:rsidRPr="001D00B2">
        <w:rPr>
          <w:sz w:val="14"/>
        </w:rPr>
        <w:t xml:space="preserve"> likely </w:t>
      </w:r>
      <w:r w:rsidRPr="008927AF">
        <w:rPr>
          <w:rStyle w:val="StyleUnderline"/>
          <w:highlight w:val="cyan"/>
        </w:rPr>
        <w:t xml:space="preserve">explode </w:t>
      </w:r>
      <w:r w:rsidRPr="008927AF">
        <w:rPr>
          <w:rStyle w:val="Emphasis"/>
          <w:sz w:val="36"/>
          <w:szCs w:val="36"/>
          <w:highlight w:val="cyan"/>
        </w:rPr>
        <w:t>at even reasonable efforts</w:t>
      </w:r>
      <w:r w:rsidRPr="001D00B2">
        <w:rPr>
          <w:sz w:val="14"/>
        </w:rPr>
        <w:t xml:space="preserve"> </w:t>
      </w:r>
      <w:r w:rsidRPr="008927AF">
        <w:rPr>
          <w:rStyle w:val="StyleUnderline"/>
          <w:highlight w:val="cyan"/>
        </w:rPr>
        <w:t>by</w:t>
      </w:r>
      <w:r w:rsidRPr="001D00B2">
        <w:rPr>
          <w:sz w:val="14"/>
        </w:rPr>
        <w:t xml:space="preserve"> House </w:t>
      </w:r>
      <w:r w:rsidRPr="008927AF">
        <w:rPr>
          <w:rStyle w:val="StyleUnderline"/>
          <w:highlight w:val="cyan"/>
        </w:rPr>
        <w:t>Dem</w:t>
      </w:r>
      <w:r w:rsidRPr="001D00B2">
        <w:rPr>
          <w:sz w:val="14"/>
        </w:rPr>
        <w:t>ocrat</w:t>
      </w:r>
      <w:r w:rsidRPr="008927AF">
        <w:rPr>
          <w:rStyle w:val="StyleUnderline"/>
          <w:highlight w:val="cyan"/>
        </w:rPr>
        <w:t>s</w:t>
      </w:r>
      <w:r w:rsidRPr="001D00B2">
        <w:rPr>
          <w:sz w:val="14"/>
        </w:rPr>
        <w:t xml:space="preserve"> </w:t>
      </w:r>
      <w:r w:rsidRPr="008927AF">
        <w:rPr>
          <w:rStyle w:val="StyleUnderline"/>
          <w:highlight w:val="cyan"/>
        </w:rPr>
        <w:t>to probe his administration.</w:t>
      </w:r>
      <w:r w:rsidRPr="001D00B2">
        <w:rPr>
          <w:sz w:val="14"/>
        </w:rPr>
        <w:t xml:space="preserve"> </w:t>
      </w:r>
      <w:r w:rsidRPr="001D00B2">
        <w:rPr>
          <w:rStyle w:val="StyleUnderline"/>
        </w:rPr>
        <w:t>The President understands the value of a foil</w:t>
      </w:r>
      <w:r w:rsidRPr="001D00B2">
        <w:rPr>
          <w:sz w:val="14"/>
        </w:rPr>
        <w:t xml:space="preserve"> – in much the same way President Clinton comprehended the significance of Newt Gingrich and GOPers after the 1994 midterms.</w:t>
      </w:r>
      <w:r>
        <w:rPr>
          <w:sz w:val="14"/>
        </w:rPr>
        <w:t xml:space="preserve"> </w:t>
      </w:r>
      <w:r w:rsidRPr="001D00B2">
        <w:rPr>
          <w:sz w:val="14"/>
        </w:rPr>
        <w:t xml:space="preserve">Things worked well for Mr. Clinton. </w:t>
      </w:r>
      <w:r w:rsidRPr="008927AF">
        <w:rPr>
          <w:rStyle w:val="StyleUnderline"/>
          <w:highlight w:val="cyan"/>
        </w:rPr>
        <w:t>If House Dem</w:t>
      </w:r>
      <w:r w:rsidRPr="001D00B2">
        <w:rPr>
          <w:sz w:val="14"/>
        </w:rPr>
        <w:t>ocrat</w:t>
      </w:r>
      <w:r w:rsidRPr="008927AF">
        <w:rPr>
          <w:rStyle w:val="StyleUnderline"/>
          <w:highlight w:val="cyan"/>
        </w:rPr>
        <w:t>s</w:t>
      </w:r>
      <w:r w:rsidRPr="001D00B2">
        <w:rPr>
          <w:sz w:val="14"/>
        </w:rPr>
        <w:t xml:space="preserve"> </w:t>
      </w:r>
      <w:r w:rsidRPr="008927AF">
        <w:rPr>
          <w:rStyle w:val="StyleUnderline"/>
          <w:highlight w:val="cyan"/>
        </w:rPr>
        <w:t>aren't careful,</w:t>
      </w:r>
      <w:r w:rsidRPr="001D00B2">
        <w:rPr>
          <w:sz w:val="14"/>
        </w:rPr>
        <w:t xml:space="preserve"> </w:t>
      </w:r>
      <w:r w:rsidRPr="008927AF">
        <w:rPr>
          <w:rStyle w:val="StyleUnderline"/>
          <w:highlight w:val="cyan"/>
        </w:rPr>
        <w:t>they'll stumble into the</w:t>
      </w:r>
      <w:r w:rsidRPr="001D00B2">
        <w:rPr>
          <w:sz w:val="14"/>
        </w:rPr>
        <w:t xml:space="preserve"> same </w:t>
      </w:r>
      <w:r w:rsidRPr="008927AF">
        <w:rPr>
          <w:rStyle w:val="StyleUnderline"/>
          <w:highlight w:val="cyan"/>
        </w:rPr>
        <w:t>trap</w:t>
      </w:r>
      <w:r w:rsidRPr="001D00B2">
        <w:rPr>
          <w:sz w:val="14"/>
        </w:rPr>
        <w:t xml:space="preserve"> House Republicans did 24 years ago.</w:t>
      </w:r>
    </w:p>
    <w:p w14:paraId="0A56A593" w14:textId="4E7A24DA" w:rsidR="0021726B" w:rsidRPr="0021726B" w:rsidRDefault="0053475C" w:rsidP="0053475C">
      <w:pPr>
        <w:tabs>
          <w:tab w:val="left" w:pos="6120"/>
        </w:tabs>
      </w:pPr>
      <w:r>
        <w:tab/>
      </w:r>
    </w:p>
    <w:p w14:paraId="221E7DDA" w14:textId="77777777" w:rsidR="00655BF6" w:rsidRDefault="00655BF6" w:rsidP="00655BF6"/>
    <w:p w14:paraId="465C162C" w14:textId="0EF8BCE1" w:rsidR="00FC63F8" w:rsidRDefault="00FC63F8" w:rsidP="00181495">
      <w:pPr>
        <w:pStyle w:val="Heading3"/>
      </w:pPr>
      <w:r>
        <w:t>Veto Override Link – 2NC</w:t>
      </w:r>
    </w:p>
    <w:p w14:paraId="7772B2F1" w14:textId="12FE9B3B" w:rsidR="00FC63F8" w:rsidRDefault="00FC63F8" w:rsidP="00FC63F8">
      <w:pPr>
        <w:pStyle w:val="Heading4"/>
      </w:pPr>
      <w:r>
        <w:t xml:space="preserve">Trump </w:t>
      </w:r>
      <w:r w:rsidRPr="003C39D3">
        <w:rPr>
          <w:u w:val="single"/>
        </w:rPr>
        <w:t>certainly</w:t>
      </w:r>
      <w:r>
        <w:t xml:space="preserve"> vetoes</w:t>
      </w:r>
      <w:r w:rsidR="003F2FAF">
        <w:t xml:space="preserve"> the aff</w:t>
      </w:r>
      <w:r>
        <w:t>---fiat means congress overrides it</w:t>
      </w:r>
    </w:p>
    <w:p w14:paraId="602EFF34" w14:textId="39569C33" w:rsidR="005B3A8D" w:rsidRPr="005B3A8D" w:rsidRDefault="005B3A8D" w:rsidP="005B3A8D">
      <w:r w:rsidRPr="005B3A8D">
        <w:t xml:space="preserve">Amy </w:t>
      </w:r>
      <w:r w:rsidRPr="005B3A8D">
        <w:rPr>
          <w:rStyle w:val="Style13ptBold"/>
        </w:rPr>
        <w:t>Held, 6-20-2019</w:t>
      </w:r>
      <w:r w:rsidRPr="005B3A8D">
        <w:t>,</w:t>
      </w:r>
      <w:r>
        <w:t xml:space="preserve"> NPR, </w:t>
      </w:r>
      <w:r w:rsidRPr="005B3A8D">
        <w:t>"In Rare Rebuke To Trump, Senate Votes To Block Saudi Arms Sales", NPR.org, https://www.npr.org/2019/06/20/734437874/in-rare-rebuke-to-trump-senate-votes-to-block-saudi-arms-sales</w:t>
      </w:r>
    </w:p>
    <w:p w14:paraId="36BAF6C8" w14:textId="73A3D6B1" w:rsidR="005B3A8D" w:rsidRPr="005B3A8D" w:rsidRDefault="005B3A8D" w:rsidP="005B3A8D">
      <w:pPr>
        <w:rPr>
          <w:sz w:val="16"/>
        </w:rPr>
      </w:pPr>
      <w:r w:rsidRPr="005B3A8D">
        <w:rPr>
          <w:sz w:val="16"/>
        </w:rPr>
        <w:t xml:space="preserve">Amid rising tensions in the Middle East, </w:t>
      </w:r>
      <w:r w:rsidRPr="008927AF">
        <w:rPr>
          <w:rStyle w:val="StyleUnderline"/>
          <w:highlight w:val="cyan"/>
        </w:rPr>
        <w:t>the Senate voted to rein in</w:t>
      </w:r>
      <w:r w:rsidRPr="005B3A8D">
        <w:rPr>
          <w:rStyle w:val="StyleUnderline"/>
        </w:rPr>
        <w:t xml:space="preserve"> President </w:t>
      </w:r>
      <w:r w:rsidRPr="008927AF">
        <w:rPr>
          <w:rStyle w:val="StyleUnderline"/>
          <w:highlight w:val="cyan"/>
        </w:rPr>
        <w:t>Trump's powers</w:t>
      </w:r>
      <w:r w:rsidRPr="005B3A8D">
        <w:rPr>
          <w:sz w:val="16"/>
        </w:rPr>
        <w:t xml:space="preserve">, passing three bipartisan resolutions on Thursday </w:t>
      </w:r>
      <w:r w:rsidRPr="008927AF">
        <w:rPr>
          <w:rStyle w:val="StyleUnderline"/>
          <w:highlight w:val="cyan"/>
        </w:rPr>
        <w:t>blocking</w:t>
      </w:r>
      <w:r w:rsidRPr="005B3A8D">
        <w:rPr>
          <w:rStyle w:val="StyleUnderline"/>
        </w:rPr>
        <w:t xml:space="preserve"> the administration from selling </w:t>
      </w:r>
      <w:r w:rsidRPr="008927AF">
        <w:rPr>
          <w:rStyle w:val="StyleUnderline"/>
          <w:highlight w:val="cyan"/>
        </w:rPr>
        <w:t>billions of dollars of weapons to Saudi Arabia</w:t>
      </w:r>
      <w:r w:rsidRPr="005B3A8D">
        <w:rPr>
          <w:rStyle w:val="StyleUnderline"/>
        </w:rPr>
        <w:t>.</w:t>
      </w:r>
      <w:r>
        <w:rPr>
          <w:rStyle w:val="StyleUnderline"/>
        </w:rPr>
        <w:t xml:space="preserve"> </w:t>
      </w:r>
      <w:r w:rsidRPr="005B3A8D">
        <w:rPr>
          <w:sz w:val="16"/>
        </w:rPr>
        <w:t xml:space="preserve">Seven Republicans, including Sen. Lindsey Graham of South Carolina, joined all Democrats in voting for the measures blocking against sales to Saudi Arabia, each passing 53-45. With 22 separate sales pending, the other 20 resolutions involved arms sales to other allies, including the United Arab Emirates. They were voted on en bloc, whereby four Republicans joined the Democrats in that 51-45 vote. </w:t>
      </w:r>
      <w:r w:rsidRPr="008927AF">
        <w:rPr>
          <w:rStyle w:val="StyleUnderline"/>
          <w:highlight w:val="cyan"/>
        </w:rPr>
        <w:t>While sending a strong signal</w:t>
      </w:r>
      <w:r w:rsidRPr="005B3A8D">
        <w:rPr>
          <w:rStyle w:val="StyleUnderline"/>
        </w:rPr>
        <w:t xml:space="preserve"> to the administration</w:t>
      </w:r>
      <w:r w:rsidRPr="005B3A8D">
        <w:rPr>
          <w:sz w:val="16"/>
        </w:rPr>
        <w:t xml:space="preserve">, </w:t>
      </w:r>
      <w:r w:rsidRPr="008927AF">
        <w:rPr>
          <w:rStyle w:val="Emphasis"/>
          <w:highlight w:val="cyan"/>
        </w:rPr>
        <w:t>all</w:t>
      </w:r>
      <w:r w:rsidRPr="005B3A8D">
        <w:rPr>
          <w:rStyle w:val="Emphasis"/>
        </w:rPr>
        <w:t xml:space="preserve"> three </w:t>
      </w:r>
      <w:r w:rsidRPr="008927AF">
        <w:rPr>
          <w:rStyle w:val="Emphasis"/>
          <w:highlight w:val="cyan"/>
        </w:rPr>
        <w:t>Senate votes failed to get enough votes to override a pledged veto by the president</w:t>
      </w:r>
      <w:r w:rsidRPr="005B3A8D">
        <w:rPr>
          <w:sz w:val="16"/>
        </w:rPr>
        <w:t>.</w:t>
      </w:r>
    </w:p>
    <w:p w14:paraId="24E7CBFD" w14:textId="77777777" w:rsidR="00FC63F8" w:rsidRPr="000E1403" w:rsidRDefault="00FC63F8" w:rsidP="00FC63F8">
      <w:pPr>
        <w:pStyle w:val="Heading4"/>
      </w:pPr>
      <w:r>
        <w:t xml:space="preserve">Only unsuccessful veto </w:t>
      </w:r>
      <w:r w:rsidRPr="004127D9">
        <w:rPr>
          <w:u w:val="single"/>
        </w:rPr>
        <w:t>obliterates</w:t>
      </w:r>
      <w:r>
        <w:t xml:space="preserve"> Trump’s PC</w:t>
      </w:r>
    </w:p>
    <w:p w14:paraId="6B897975" w14:textId="77777777" w:rsidR="00FC63F8" w:rsidRPr="000E1403" w:rsidRDefault="00FC63F8" w:rsidP="00FC63F8">
      <w:r w:rsidRPr="000E1403">
        <w:rPr>
          <w:rStyle w:val="Style13ptBold"/>
        </w:rPr>
        <w:t xml:space="preserve">Zipperer 18 </w:t>
      </w:r>
      <w:r>
        <w:t>- political science professor at Georgia Military College, opinion writer for The Hill, Eddie, 3-26, WHY VETOING THE OMNIBUS COULD HAVE BEEN DISASTROUS FOR TRUMP, Daily Caller, https://dailycaller.com/2018/03/26/why-vetoing-the-omnibus-could-have-been-disastrous-for-trump/</w:t>
      </w:r>
    </w:p>
    <w:p w14:paraId="14056176" w14:textId="77777777" w:rsidR="00FC63F8" w:rsidRPr="00C15D8B" w:rsidRDefault="00FC63F8" w:rsidP="00FC63F8">
      <w:pPr>
        <w:rPr>
          <w:sz w:val="10"/>
        </w:rPr>
      </w:pPr>
      <w:r w:rsidRPr="004127D9">
        <w:rPr>
          <w:sz w:val="10"/>
        </w:rPr>
        <w:t xml:space="preserve">That’s why </w:t>
      </w:r>
      <w:r w:rsidRPr="000E1403">
        <w:rPr>
          <w:rStyle w:val="StyleUnderline"/>
        </w:rPr>
        <w:t>it would have been so satisfying to see</w:t>
      </w:r>
      <w:r w:rsidRPr="004127D9">
        <w:rPr>
          <w:sz w:val="10"/>
        </w:rPr>
        <w:t xml:space="preserve"> President </w:t>
      </w:r>
      <w:r w:rsidRPr="000E1403">
        <w:rPr>
          <w:rStyle w:val="StyleUnderline"/>
        </w:rPr>
        <w:t xml:space="preserve">Trump </w:t>
      </w:r>
      <w:r w:rsidRPr="004127D9">
        <w:rPr>
          <w:sz w:val="10"/>
        </w:rPr>
        <w:t xml:space="preserve">use his Constitutional Trump card to </w:t>
      </w:r>
      <w:r w:rsidRPr="000E1403">
        <w:rPr>
          <w:rStyle w:val="StyleUnderline"/>
        </w:rPr>
        <w:t>veto the spending bill</w:t>
      </w:r>
      <w:r w:rsidRPr="004127D9">
        <w:rPr>
          <w:sz w:val="10"/>
        </w:rPr>
        <w:t xml:space="preserve">. Conservatives on Twitter were begging President Trump to do it after he flirted with the idea in a Friday morning tweet that read: “I am considering a VETO of the Omnibus Spending Bill based on the fact that the 800,000 plus DACA recipients have been totally abandoned by the Democrats (not even mentioned in Bill) and the BORDER WALL, which is desperately needed for our National Defense, is not fully funded.” Conservative radio host Mark Levin tweeted, “VETO the massive spending and borrowing bill, Mr. President!” In the end, President Trump rebuked Congress but signed the bill, letting all the air out of Conservative Twitter. Fox News host Laura Ingraham tweeted that it was a “missed opportunity” and Ann Coulter tweeted to Mr. Trump, “You’ll be impeached.” </w:t>
      </w:r>
      <w:r w:rsidRPr="000E1403">
        <w:rPr>
          <w:rStyle w:val="StyleUnderline"/>
        </w:rPr>
        <w:t>But, as terrible as the bill was,</w:t>
      </w:r>
      <w:r w:rsidRPr="004127D9">
        <w:rPr>
          <w:sz w:val="10"/>
        </w:rPr>
        <w:t xml:space="preserve"> Mr. </w:t>
      </w:r>
      <w:r w:rsidRPr="000E1403">
        <w:rPr>
          <w:rStyle w:val="StyleUnderline"/>
        </w:rPr>
        <w:t>Trump didn’t miss an opportunity – he sidestepped a political landmine</w:t>
      </w:r>
      <w:r w:rsidRPr="004127D9">
        <w:rPr>
          <w:sz w:val="10"/>
        </w:rPr>
        <w:t xml:space="preserve">. </w:t>
      </w:r>
      <w:r w:rsidRPr="000E1403">
        <w:rPr>
          <w:rStyle w:val="StyleUnderline"/>
        </w:rPr>
        <w:t>There’s an excellent chance his veto would have been overridden</w:t>
      </w:r>
      <w:r w:rsidRPr="004127D9">
        <w:rPr>
          <w:sz w:val="10"/>
        </w:rPr>
        <w:t xml:space="preserve"> by 2/3 supermajorities in both Houses of Congress. </w:t>
      </w:r>
      <w:r w:rsidRPr="000E1403">
        <w:rPr>
          <w:rStyle w:val="StyleUnderline"/>
        </w:rPr>
        <w:t>Democrats would have jumped at the chance to rebuke a Trump veto</w:t>
      </w:r>
      <w:r w:rsidRPr="004127D9">
        <w:rPr>
          <w:sz w:val="10"/>
        </w:rPr>
        <w:t xml:space="preserve">. Even the Democrats who voted against the bill to begin with would have snatched up that opportunity to #resist. They’d have framed it as an issue of governing principle. They’d have made statements like, “I didn’t like the bill personally, but we cannot allow President Trump to unilaterally reject bipartisanship.” For Republicans, overriding the veto would have been the path of least resistance. They’re on their way home from D.C. They’re kicked back in their first-class seats with a warm towel and a mimosa having no expectation that the President was even considering a veto. It would have been a blindside veto and sustaining it would have put them in a position where the government would shut down at midnight unless they went back, added DACA to the negotiations, cut spending on Democratic priorities and then somehow magically got the Democratic votes they needed to satisfy rule 22’s 3/5 cloture requirement. The Democrats got annihilated in the court of public opinion when they shut down the government over DACA. For Trump to turn around and do the same would have been begging for rebuke. Remember all those checks and balances from your high school Civics class? Sure the President can veto a bill passed by Congress, but then Congress can veto the veto. What they don’t teach in that civics class are the implications of a veto override. </w:t>
      </w:r>
      <w:r w:rsidRPr="008927AF">
        <w:rPr>
          <w:rStyle w:val="StyleUnderline"/>
          <w:highlight w:val="cyan"/>
        </w:rPr>
        <w:t>If Trump had been overridden the very first time he ever exercised the veto power</w:t>
      </w:r>
      <w:r w:rsidRPr="004127D9">
        <w:rPr>
          <w:sz w:val="10"/>
        </w:rPr>
        <w:t xml:space="preserve">, </w:t>
      </w:r>
      <w:r w:rsidRPr="008927AF">
        <w:rPr>
          <w:rStyle w:val="StyleUnderline"/>
          <w:highlight w:val="cyan"/>
        </w:rPr>
        <w:t>it would have sent the message</w:t>
      </w:r>
      <w:r w:rsidRPr="000E1403">
        <w:rPr>
          <w:rStyle w:val="StyleUnderline"/>
        </w:rPr>
        <w:t xml:space="preserve"> that </w:t>
      </w:r>
      <w:r w:rsidRPr="008927AF">
        <w:rPr>
          <w:rStyle w:val="StyleUnderline"/>
          <w:highlight w:val="cyan"/>
        </w:rPr>
        <w:t>Congress has the final say</w:t>
      </w:r>
      <w:r w:rsidRPr="000E1403">
        <w:rPr>
          <w:rStyle w:val="StyleUnderline"/>
        </w:rPr>
        <w:t xml:space="preserve">—that </w:t>
      </w:r>
      <w:r w:rsidRPr="008927AF">
        <w:rPr>
          <w:rStyle w:val="StyleUnderline"/>
          <w:highlight w:val="cyan"/>
        </w:rPr>
        <w:t>Congress is in charge</w:t>
      </w:r>
      <w:r w:rsidRPr="000E1403">
        <w:rPr>
          <w:rStyle w:val="StyleUnderline"/>
        </w:rPr>
        <w:t xml:space="preserve">, </w:t>
      </w:r>
      <w:r w:rsidRPr="008927AF">
        <w:rPr>
          <w:rStyle w:val="StyleUnderline"/>
          <w:highlight w:val="cyan"/>
        </w:rPr>
        <w:t>and the president</w:t>
      </w:r>
      <w:r w:rsidRPr="000E1403">
        <w:rPr>
          <w:rStyle w:val="StyleUnderline"/>
        </w:rPr>
        <w:t>, who is being investigated by a special council</w:t>
      </w:r>
      <w:r w:rsidRPr="004127D9">
        <w:rPr>
          <w:sz w:val="10"/>
        </w:rPr>
        <w:t xml:space="preserve">, is up to his ears in sex scandals being pushed by the mainstream media, and whose approval rating hovers around 40 percent, </w:t>
      </w:r>
      <w:r w:rsidRPr="008927AF">
        <w:rPr>
          <w:rStyle w:val="Emphasis"/>
          <w:highlight w:val="cyan"/>
        </w:rPr>
        <w:t>is a lame-duck rubber stamp</w:t>
      </w:r>
      <w:r w:rsidRPr="004127D9">
        <w:rPr>
          <w:sz w:val="10"/>
        </w:rPr>
        <w:t xml:space="preserve">. </w:t>
      </w:r>
      <w:r w:rsidRPr="008927AF">
        <w:rPr>
          <w:rStyle w:val="StyleUnderline"/>
          <w:highlight w:val="cyan"/>
        </w:rPr>
        <w:t>It would have been a disastrous rebuke</w:t>
      </w:r>
      <w:r w:rsidRPr="004127D9">
        <w:rPr>
          <w:sz w:val="10"/>
        </w:rPr>
        <w:t xml:space="preserve"> of President Trump, </w:t>
      </w:r>
      <w:r w:rsidRPr="000E1403">
        <w:rPr>
          <w:rStyle w:val="StyleUnderline"/>
        </w:rPr>
        <w:t xml:space="preserve">and it would have </w:t>
      </w:r>
      <w:r w:rsidRPr="008927AF">
        <w:rPr>
          <w:rStyle w:val="StyleUnderline"/>
          <w:highlight w:val="cyan"/>
        </w:rPr>
        <w:t xml:space="preserve">dealt a </w:t>
      </w:r>
      <w:r w:rsidRPr="008927AF">
        <w:rPr>
          <w:rStyle w:val="Emphasis"/>
          <w:highlight w:val="cyan"/>
        </w:rPr>
        <w:t>severe blow</w:t>
      </w:r>
      <w:r w:rsidRPr="008927AF">
        <w:rPr>
          <w:rStyle w:val="StyleUnderline"/>
          <w:highlight w:val="cyan"/>
        </w:rPr>
        <w:t xml:space="preserve"> to his</w:t>
      </w:r>
      <w:r w:rsidRPr="004127D9">
        <w:rPr>
          <w:sz w:val="10"/>
        </w:rPr>
        <w:t xml:space="preserve"> already-overdrawn account of </w:t>
      </w:r>
      <w:r w:rsidRPr="008927AF">
        <w:rPr>
          <w:rStyle w:val="Emphasis"/>
          <w:highlight w:val="cyan"/>
        </w:rPr>
        <w:t>political capital</w:t>
      </w:r>
      <w:r w:rsidRPr="004127D9">
        <w:rPr>
          <w:sz w:val="10"/>
        </w:rPr>
        <w:t>. Throughout American history, the average Presidential success rate when exercising the veto is about 88 percent. Only around 20 times has a president had a veto overridden when his party controlled both houses of Congress. That hasn’t happened to any president since it happened to one-term-disaster Jimmy Carter 38 years ago.</w:t>
      </w:r>
    </w:p>
    <w:p w14:paraId="2E2CFD28" w14:textId="20256554" w:rsidR="00FC63F8" w:rsidRDefault="003C1229" w:rsidP="001D546F">
      <w:pPr>
        <w:pStyle w:val="Heading4"/>
      </w:pPr>
      <w:r>
        <w:t>And Trump needs leverage to hammer out a deal</w:t>
      </w:r>
    </w:p>
    <w:p w14:paraId="4F5F5E3D" w14:textId="0A01C534" w:rsidR="003C1229" w:rsidRDefault="003C1229" w:rsidP="003C1229">
      <w:r w:rsidRPr="003C1229">
        <w:t xml:space="preserve">Jonathan </w:t>
      </w:r>
      <w:r w:rsidRPr="003C1229">
        <w:rPr>
          <w:rStyle w:val="Style13ptBold"/>
        </w:rPr>
        <w:t>Swan</w:t>
      </w:r>
      <w:r w:rsidRPr="003C1229">
        <w:t>, 2-17-</w:t>
      </w:r>
      <w:r w:rsidRPr="003C1229">
        <w:rPr>
          <w:rStyle w:val="Style13ptBold"/>
        </w:rPr>
        <w:t>2019</w:t>
      </w:r>
      <w:r w:rsidRPr="003C1229">
        <w:t>,</w:t>
      </w:r>
      <w:r>
        <w:t xml:space="preserve"> Axios </w:t>
      </w:r>
      <w:r w:rsidRPr="003C1229">
        <w:t>"The White House views sequestration as its source of leverage in the spending battles ahead", Axios, https://www.axios.com/sequestration-spending-battle-debt-ceiling-white-house-998fb039-e0d4-4860-9f30-6da8bb351cdf.html</w:t>
      </w:r>
    </w:p>
    <w:p w14:paraId="26D27B79" w14:textId="072E074E" w:rsidR="003C1229" w:rsidRPr="003C1229" w:rsidRDefault="003C1229" w:rsidP="003C1229">
      <w:pPr>
        <w:rPr>
          <w:rStyle w:val="StyleUnderline"/>
        </w:rPr>
      </w:pPr>
      <w:r w:rsidRPr="003C1229">
        <w:rPr>
          <w:sz w:val="16"/>
        </w:rPr>
        <w:t xml:space="preserve">Last week, some </w:t>
      </w:r>
      <w:r w:rsidRPr="003C1229">
        <w:rPr>
          <w:rStyle w:val="StyleUnderline"/>
          <w:highlight w:val="cyan"/>
        </w:rPr>
        <w:t>senior members</w:t>
      </w:r>
      <w:r w:rsidRPr="003C1229">
        <w:rPr>
          <w:rStyle w:val="StyleUnderline"/>
        </w:rPr>
        <w:t xml:space="preserve"> of the White House</w:t>
      </w:r>
      <w:r w:rsidRPr="003C1229">
        <w:rPr>
          <w:sz w:val="16"/>
        </w:rPr>
        <w:t xml:space="preserve"> staff </w:t>
      </w:r>
      <w:r w:rsidRPr="003C1229">
        <w:rPr>
          <w:rStyle w:val="Emphasis"/>
          <w:highlight w:val="cyan"/>
        </w:rPr>
        <w:t>had a conversation about leverage</w:t>
      </w:r>
      <w:r w:rsidRPr="003C1229">
        <w:rPr>
          <w:sz w:val="16"/>
          <w:highlight w:val="cyan"/>
        </w:rPr>
        <w:t xml:space="preserve">. </w:t>
      </w:r>
      <w:r w:rsidRPr="003C1229">
        <w:rPr>
          <w:rStyle w:val="Emphasis"/>
          <w:highlight w:val="cyan"/>
        </w:rPr>
        <w:t>Specifically</w:t>
      </w:r>
      <w:r w:rsidRPr="003C1229">
        <w:rPr>
          <w:rStyle w:val="StyleUnderline"/>
          <w:highlight w:val="cyan"/>
        </w:rPr>
        <w:t xml:space="preserve">, what </w:t>
      </w:r>
      <w:r w:rsidRPr="003C1229">
        <w:rPr>
          <w:rStyle w:val="Emphasis"/>
          <w:highlight w:val="cyan"/>
        </w:rPr>
        <w:t>leverage they</w:t>
      </w:r>
      <w:r w:rsidRPr="003C1229">
        <w:rPr>
          <w:rStyle w:val="Emphasis"/>
        </w:rPr>
        <w:t xml:space="preserve"> might </w:t>
      </w:r>
      <w:r w:rsidRPr="003C1229">
        <w:rPr>
          <w:rStyle w:val="Emphasis"/>
          <w:highlight w:val="cyan"/>
        </w:rPr>
        <w:t>have for the congressional fights ahead</w:t>
      </w:r>
      <w:r w:rsidRPr="003C1229">
        <w:rPr>
          <w:sz w:val="16"/>
        </w:rPr>
        <w:t xml:space="preserve">. According to a senior official familiar with the conversation, </w:t>
      </w:r>
      <w:r w:rsidRPr="003C1229">
        <w:rPr>
          <w:rStyle w:val="StyleUnderline"/>
        </w:rPr>
        <w:t xml:space="preserve">Mulvaney told colleagues that </w:t>
      </w:r>
      <w:r w:rsidRPr="003C1229">
        <w:rPr>
          <w:rStyle w:val="StyleUnderline"/>
          <w:highlight w:val="cyan"/>
        </w:rPr>
        <w:t>part of the challenge the White House had in this most recent negotiation was they "</w:t>
      </w:r>
      <w:r w:rsidRPr="003C1229">
        <w:rPr>
          <w:rStyle w:val="Emphasis"/>
          <w:highlight w:val="cyan"/>
        </w:rPr>
        <w:t>didn't have much</w:t>
      </w:r>
      <w:r w:rsidRPr="003C1229">
        <w:rPr>
          <w:rStyle w:val="StyleUnderline"/>
        </w:rPr>
        <w:t xml:space="preserve"> </w:t>
      </w:r>
      <w:r w:rsidRPr="003C1229">
        <w:rPr>
          <w:sz w:val="16"/>
        </w:rPr>
        <w:t>leverage</w:t>
      </w:r>
      <w:r w:rsidRPr="003C1229">
        <w:rPr>
          <w:rStyle w:val="StyleUnderline"/>
        </w:rPr>
        <w:t>."</w:t>
      </w:r>
      <w:r>
        <w:rPr>
          <w:rStyle w:val="StyleUnderline"/>
        </w:rPr>
        <w:t xml:space="preserve"> </w:t>
      </w:r>
      <w:r w:rsidRPr="003C1229">
        <w:rPr>
          <w:sz w:val="16"/>
        </w:rPr>
        <w:t>The big picture: Mulvaney told colleagues that "</w:t>
      </w:r>
      <w:r w:rsidRPr="003C1229">
        <w:rPr>
          <w:rStyle w:val="Emphasis"/>
          <w:highlight w:val="cyan"/>
        </w:rPr>
        <w:t>now we do</w:t>
      </w:r>
      <w:r w:rsidRPr="003C1229">
        <w:rPr>
          <w:sz w:val="16"/>
        </w:rPr>
        <w:t xml:space="preserve">" have leverage; and </w:t>
      </w:r>
      <w:r w:rsidRPr="003C1229">
        <w:rPr>
          <w:rStyle w:val="StyleUnderline"/>
        </w:rPr>
        <w:t>he</w:t>
      </w:r>
      <w:r w:rsidRPr="003C1229">
        <w:rPr>
          <w:sz w:val="16"/>
        </w:rPr>
        <w:t xml:space="preserve"> </w:t>
      </w:r>
      <w:r w:rsidRPr="003C1229">
        <w:rPr>
          <w:rStyle w:val="StyleUnderline"/>
        </w:rPr>
        <w:t xml:space="preserve">said </w:t>
      </w:r>
      <w:r w:rsidRPr="003C1229">
        <w:rPr>
          <w:rStyle w:val="StyleUnderline"/>
          <w:highlight w:val="cyan"/>
        </w:rPr>
        <w:t xml:space="preserve">he viewed the </w:t>
      </w:r>
      <w:r w:rsidRPr="003C1229">
        <w:rPr>
          <w:rStyle w:val="Emphasis"/>
          <w:highlight w:val="cyan"/>
        </w:rPr>
        <w:t>threat of</w:t>
      </w:r>
      <w:r w:rsidRPr="003C1229">
        <w:rPr>
          <w:rStyle w:val="Emphasis"/>
        </w:rPr>
        <w:t xml:space="preserve"> </w:t>
      </w:r>
      <w:r w:rsidRPr="003C1229">
        <w:rPr>
          <w:rStyle w:val="Emphasis"/>
          <w:highlight w:val="cyan"/>
        </w:rPr>
        <w:t>sequestration as a bigger source of leverage</w:t>
      </w:r>
      <w:r w:rsidRPr="003C1229">
        <w:rPr>
          <w:sz w:val="16"/>
        </w:rPr>
        <w:t xml:space="preserve"> for the White House than any conversation about the debt ceiling, the official said. </w:t>
      </w:r>
      <w:r w:rsidRPr="003C1229">
        <w:rPr>
          <w:rStyle w:val="StyleUnderline"/>
        </w:rPr>
        <w:t xml:space="preserve">Sequestration is the massive automatic budget cuts </w:t>
      </w:r>
      <w:r w:rsidRPr="003C1229">
        <w:rPr>
          <w:sz w:val="16"/>
        </w:rPr>
        <w:t xml:space="preserve">that will happen if Republicans and Democrats can't agree by Oct. 1 on next year's spending levels. Between the lines: If Congress doesn't cut a 2020 spending deal by Oct. 1 then more than $70 billion will be automatically cut from the Pentagon's budget and more than $50 billion will be cut from non-defense spending. For the military, and many members of Congress and the people dependent on the affected government programs, </w:t>
      </w:r>
      <w:r w:rsidRPr="003C1229">
        <w:rPr>
          <w:rStyle w:val="StyleUnderline"/>
          <w:highlight w:val="cyan"/>
        </w:rPr>
        <w:t>that would be a crisis</w:t>
      </w:r>
      <w:r w:rsidRPr="003C1229">
        <w:rPr>
          <w:rStyle w:val="StyleUnderline"/>
        </w:rPr>
        <w:t>.</w:t>
      </w:r>
      <w:r>
        <w:rPr>
          <w:rStyle w:val="StyleUnderline"/>
        </w:rPr>
        <w:t xml:space="preserve"> </w:t>
      </w:r>
      <w:r w:rsidRPr="003C1229">
        <w:rPr>
          <w:sz w:val="16"/>
        </w:rPr>
        <w:t>Trump wants $750 billion for the military in 2020 — a massive increase. To get that huge amount of money without breaking the mandatory spending limits, the White House supports the controversial idea of the Pentagon dramatically increasing a war fund called "Overseas Contingencies Operations (OCO), which critics describe as a "Pentagon slush fund." "</w:t>
      </w:r>
      <w:r w:rsidRPr="003C1229">
        <w:rPr>
          <w:rStyle w:val="Emphasis"/>
          <w:highlight w:val="cyan"/>
        </w:rPr>
        <w:t>The big battle is going to be spending</w:t>
      </w:r>
      <w:r w:rsidRPr="003C1229">
        <w:rPr>
          <w:sz w:val="16"/>
        </w:rPr>
        <w:t>," a senior White House official told me. "</w:t>
      </w:r>
      <w:r w:rsidRPr="003C1229">
        <w:rPr>
          <w:rStyle w:val="StyleUnderline"/>
        </w:rPr>
        <w:t>The president is able to fund his priorities with the OCO budget. The Democrats, less so. So as we get into the next round, they [Democrats] need a spending caps increase more than we do."</w:t>
      </w:r>
    </w:p>
    <w:p w14:paraId="2F6D7793" w14:textId="77777777" w:rsidR="003C1229" w:rsidRDefault="003C1229" w:rsidP="003C1229"/>
    <w:p w14:paraId="18AF29C5" w14:textId="77777777" w:rsidR="003C1229" w:rsidRPr="003C1229" w:rsidRDefault="003C1229" w:rsidP="003C1229"/>
    <w:p w14:paraId="360C2FD4" w14:textId="196B6C9D" w:rsidR="00BD006D" w:rsidRDefault="00BD006D" w:rsidP="00A6427B">
      <w:pPr>
        <w:pStyle w:val="Heading3"/>
      </w:pPr>
      <w:r>
        <w:t xml:space="preserve">---Veto Override Collapses PC </w:t>
      </w:r>
    </w:p>
    <w:p w14:paraId="493275C3" w14:textId="47CD5AF5" w:rsidR="00BD006D" w:rsidRDefault="00BD006D" w:rsidP="00BD006D">
      <w:pPr>
        <w:pStyle w:val="Heading4"/>
      </w:pPr>
      <w:r>
        <w:t>Veto overrides collapse political capital</w:t>
      </w:r>
    </w:p>
    <w:p w14:paraId="2FDC928E" w14:textId="77777777" w:rsidR="00BD006D" w:rsidRDefault="00BD006D" w:rsidP="00BD006D">
      <w:r>
        <w:rPr>
          <w:b/>
        </w:rPr>
        <w:t xml:space="preserve">Slezak, 7 - </w:t>
      </w:r>
      <w:r w:rsidRPr="00584D76">
        <w:t>University of California, Los Angeles</w:t>
      </w:r>
      <w:r>
        <w:rPr>
          <w:b/>
        </w:rPr>
        <w:t xml:space="preserve"> </w:t>
      </w:r>
      <w:r w:rsidRPr="00584D76">
        <w:t xml:space="preserve">(Nicole, “The Presidential Veto: A Strategic Asset,” </w:t>
      </w:r>
      <w:hyperlink r:id="rId8" w:history="1">
        <w:r w:rsidRPr="00584D76">
          <w:rPr>
            <w:rStyle w:val="Hyperlink"/>
          </w:rPr>
          <w:t>http://www.thepresidency.org/storage/documents/Vater/Slezak.pdf</w:t>
        </w:r>
      </w:hyperlink>
      <w:r w:rsidRPr="00584D76">
        <w:t>)</w:t>
      </w:r>
    </w:p>
    <w:p w14:paraId="3BEF2DD3" w14:textId="77777777" w:rsidR="00BD006D" w:rsidRPr="002C583C" w:rsidRDefault="00BD006D" w:rsidP="00BD006D">
      <w:pPr>
        <w:rPr>
          <w:rStyle w:val="StyleUnderline"/>
        </w:rPr>
      </w:pPr>
      <w:r w:rsidRPr="00AF4E68">
        <w:rPr>
          <w:sz w:val="12"/>
        </w:rPr>
        <w:t xml:space="preserve">The veto is one of the most important tools in the president’s political arsenal and offers the president two strategic advantages. First, it can serve as a legislative shield and block any bill that the president dislikes, granted he can sustain the veto with a vote of one third plus one from either house of Congress.5 Throughout forty-three presidents there have been 1,484 regular vetoes (vetoes that are subject to override), and only 106 have been overridden by Congress.6 The veto proves its effectiveness by the fact that 93 percent of all vetoes have not been subject to override by Congress. Secondly, even the threat of a veto can help the president mold legislation that appears contrary to administrative goals.7 Although the veto offers the president a significant advantage in dealing with a sometimes combative and divisive Congress, James Gattuso discusses four “caveats” that should be considered by presidents when devising a veto strategy. First, </w:t>
      </w:r>
      <w:r w:rsidRPr="008927AF">
        <w:rPr>
          <w:rStyle w:val="StyleUnderline"/>
          <w:highlight w:val="cyan"/>
        </w:rPr>
        <w:t xml:space="preserve">presidents </w:t>
      </w:r>
      <w:r w:rsidRPr="008927AF">
        <w:rPr>
          <w:rStyle w:val="Emphasis"/>
          <w:highlight w:val="cyan"/>
        </w:rPr>
        <w:t>should not veto without care</w:t>
      </w:r>
      <w:r w:rsidRPr="00AF4E68">
        <w:rPr>
          <w:sz w:val="12"/>
        </w:rPr>
        <w:t xml:space="preserve">, </w:t>
      </w:r>
      <w:r w:rsidRPr="00AF4E68">
        <w:rPr>
          <w:rStyle w:val="StyleUnderline"/>
        </w:rPr>
        <w:t xml:space="preserve">for </w:t>
      </w:r>
      <w:r w:rsidRPr="008927AF">
        <w:rPr>
          <w:rStyle w:val="StyleUnderline"/>
          <w:highlight w:val="cyan"/>
        </w:rPr>
        <w:t xml:space="preserve">if Congress </w:t>
      </w:r>
      <w:r w:rsidRPr="008927AF">
        <w:rPr>
          <w:rStyle w:val="Emphasis"/>
          <w:highlight w:val="cyan"/>
        </w:rPr>
        <w:t>overrides it</w:t>
      </w:r>
      <w:r w:rsidRPr="008927AF">
        <w:rPr>
          <w:rStyle w:val="StyleUnderline"/>
          <w:highlight w:val="cyan"/>
        </w:rPr>
        <w:t xml:space="preserve"> is </w:t>
      </w:r>
      <w:r w:rsidRPr="008927AF">
        <w:rPr>
          <w:rStyle w:val="Emphasis"/>
          <w:highlight w:val="cyan"/>
        </w:rPr>
        <w:t>politically damaging to the president</w:t>
      </w:r>
      <w:r w:rsidRPr="00AF4E68">
        <w:rPr>
          <w:sz w:val="12"/>
        </w:rPr>
        <w:t xml:space="preserve">.8 </w:t>
      </w:r>
      <w:r w:rsidRPr="00AF4E68">
        <w:rPr>
          <w:rStyle w:val="StyleUnderline"/>
        </w:rPr>
        <w:t xml:space="preserve">This means that </w:t>
      </w:r>
      <w:r w:rsidRPr="008927AF">
        <w:rPr>
          <w:rStyle w:val="StyleUnderline"/>
          <w:highlight w:val="cyan"/>
        </w:rPr>
        <w:t>if</w:t>
      </w:r>
      <w:r w:rsidRPr="00AF4E68">
        <w:rPr>
          <w:rStyle w:val="StyleUnderline"/>
        </w:rPr>
        <w:t xml:space="preserve"> the president does not garner the required one-third plus one in either house of Congress and </w:t>
      </w:r>
      <w:r w:rsidRPr="008927AF">
        <w:rPr>
          <w:rStyle w:val="StyleUnderline"/>
          <w:highlight w:val="cyan"/>
        </w:rPr>
        <w:t>his veto is overridden</w:t>
      </w:r>
      <w:r w:rsidRPr="008927AF">
        <w:rPr>
          <w:sz w:val="12"/>
          <w:highlight w:val="cyan"/>
        </w:rPr>
        <w:t xml:space="preserve">, </w:t>
      </w:r>
      <w:r w:rsidRPr="008927AF">
        <w:rPr>
          <w:rStyle w:val="Emphasis"/>
          <w:highlight w:val="cyan"/>
        </w:rPr>
        <w:t>he will not only lose face</w:t>
      </w:r>
      <w:r w:rsidRPr="008927AF">
        <w:rPr>
          <w:sz w:val="12"/>
          <w:highlight w:val="cyan"/>
        </w:rPr>
        <w:t xml:space="preserve">, </w:t>
      </w:r>
      <w:r w:rsidRPr="008927AF">
        <w:rPr>
          <w:rStyle w:val="Emphasis"/>
          <w:sz w:val="24"/>
          <w:highlight w:val="cyan"/>
        </w:rPr>
        <w:t>but lose political capital that gives him leverage in dealing with Congress</w:t>
      </w:r>
      <w:r w:rsidRPr="00AF4E68">
        <w:rPr>
          <w:sz w:val="12"/>
        </w:rPr>
        <w:t xml:space="preserve">. </w:t>
      </w:r>
      <w:r w:rsidRPr="008927AF">
        <w:rPr>
          <w:rStyle w:val="StyleUnderline"/>
          <w:highlight w:val="cyan"/>
        </w:rPr>
        <w:t>If the president loses political capital</w:t>
      </w:r>
      <w:r w:rsidRPr="00AF4E68">
        <w:rPr>
          <w:rStyle w:val="StyleUnderline"/>
        </w:rPr>
        <w:t xml:space="preserve"> </w:t>
      </w:r>
      <w:r w:rsidRPr="008927AF">
        <w:rPr>
          <w:rStyle w:val="StyleUnderline"/>
          <w:highlight w:val="cyan"/>
        </w:rPr>
        <w:t xml:space="preserve">he can put himself at a </w:t>
      </w:r>
      <w:r w:rsidRPr="008927AF">
        <w:rPr>
          <w:rStyle w:val="Emphasis"/>
          <w:highlight w:val="cyan"/>
        </w:rPr>
        <w:t>disadvantage</w:t>
      </w:r>
      <w:r w:rsidRPr="008927AF">
        <w:rPr>
          <w:rStyle w:val="StyleUnderline"/>
          <w:highlight w:val="cyan"/>
        </w:rPr>
        <w:t xml:space="preserve"> for </w:t>
      </w:r>
      <w:r w:rsidRPr="008927AF">
        <w:rPr>
          <w:rStyle w:val="Emphasis"/>
          <w:highlight w:val="cyan"/>
        </w:rPr>
        <w:t>future interactions</w:t>
      </w:r>
      <w:r w:rsidRPr="00AF4E68">
        <w:rPr>
          <w:rStyle w:val="Emphasis"/>
        </w:rPr>
        <w:t xml:space="preserve"> with Congress</w:t>
      </w:r>
      <w:r w:rsidRPr="00AF4E68">
        <w:rPr>
          <w:sz w:val="12"/>
        </w:rPr>
        <w:t xml:space="preserve">; hence, when vetoing </w:t>
      </w:r>
      <w:r w:rsidRPr="00AF4E68">
        <w:rPr>
          <w:rStyle w:val="StyleUnderline"/>
        </w:rPr>
        <w:t>he must consider his support in Congress and the potential ramifications of an override</w:t>
      </w:r>
      <w:r w:rsidRPr="00AF4E68">
        <w:rPr>
          <w:sz w:val="12"/>
        </w:rPr>
        <w:t>. However, Gattuso adds that worse than having a veto overridden is a president who threatens to veto and does not follow through once Congress has passed legislation.9 This is even more damaging than an override because the president is caught making “empty threats.” Therefore, Congress will continue to produce legislation to their liking rather than revising it because Congress is inclined to believe the president is no longer serious about his veto threats. Second, the veto should be used only for clear causes.10 This is due to the fact that if the president does not work with Congress and compromise on some legislation, he will be perceived as obstinate and unyielding. For example, if the president uses the veto on legislation that fits his prior requests, then he appears inconsistent and overly demanding. This will also cause him to lose political capital, especially a with Congress which cannot comprehend these mixed signals and will presume that even legislation produced to the president’s standards will be vetoed. 3 Third, Gattuso states that a president’s intention to veto should be stated as early as possible.11 This is a strategically sound maneuver because if the president alerts Congress early as to his intent to veto, they will have more time and be more likely to change the legislation to meet the president’s requests. However, if the president does not let Congress know that he will be vetoing until the legislation has already passed, Congress will be more likely to override because the president did not alert Congress of a possible veto while they were working to shape the legislation. In addition, vetoing without prior warning to Congress is likely to create hostility and many Congressman, even if they are of the president’s party, will be unlikely to change their vote. Lastly, an important point for the president to consider is that a veto must be accompanied by instruction as to what Congress can do to improve the offending legislation.12 This action will cause the veto to become more powerful because it allows the president to shape legislation by linking presidential initiatives to current legislation. Sending instruction to Congress improves chances that the veto will not be overridden because it provides explanation for what the president finds offensive, and it also offers Congress direction. Spitzer states that the veto is the “key presidential weapon,”13 and I suggest that it offers him a strategy to take both the defensive and the offensive against an often divided and combative Congress. The president takes the defensive by waiting for legislation to be sent to him from Congress and then vetoing legislation that is unacceptable and offensive to his administration’s goals. The veto is a way for the president to “go public” and to show his dislike for the legislation through his veto message. In addition, he can prove to Congress that unless they amend the legislation in accordance with his suggestions, he will not pass the bills that they send him. Gattuso speaks on this matter by stating, “</w:t>
      </w:r>
      <w:r w:rsidRPr="008927AF">
        <w:rPr>
          <w:rStyle w:val="StyleUnderline"/>
          <w:highlight w:val="cyan"/>
        </w:rPr>
        <w:t>The veto</w:t>
      </w:r>
      <w:r w:rsidRPr="008927AF">
        <w:rPr>
          <w:sz w:val="12"/>
          <w:highlight w:val="cyan"/>
        </w:rPr>
        <w:t xml:space="preserve">, </w:t>
      </w:r>
      <w:r w:rsidRPr="00AF4E68">
        <w:rPr>
          <w:sz w:val="12"/>
        </w:rPr>
        <w:t>moreover</w:t>
      </w:r>
      <w:r w:rsidRPr="008927AF">
        <w:rPr>
          <w:sz w:val="12"/>
          <w:highlight w:val="cyan"/>
        </w:rPr>
        <w:t xml:space="preserve">, </w:t>
      </w:r>
      <w:r w:rsidRPr="008927AF">
        <w:rPr>
          <w:rStyle w:val="StyleUnderline"/>
          <w:highlight w:val="cyan"/>
        </w:rPr>
        <w:t>is a very effective device for grabbing the public</w:t>
      </w:r>
      <w:r w:rsidRPr="00F1389C">
        <w:rPr>
          <w:rStyle w:val="StyleUnderline"/>
        </w:rPr>
        <w:t>’s attention</w:t>
      </w:r>
      <w:r w:rsidRPr="00AF4E68">
        <w:rPr>
          <w:sz w:val="12"/>
        </w:rPr>
        <w:t xml:space="preserve"> and focusing it on the President’s struggle to pursue policies on behalf of all the people and against special interests. </w:t>
      </w:r>
      <w:r w:rsidRPr="008927AF">
        <w:rPr>
          <w:rStyle w:val="StyleUnderline"/>
          <w:highlight w:val="cyan"/>
        </w:rPr>
        <w:t xml:space="preserve">A veto </w:t>
      </w:r>
      <w:r w:rsidRPr="00F1389C">
        <w:rPr>
          <w:rStyle w:val="StyleUnderline"/>
        </w:rPr>
        <w:t xml:space="preserve">message </w:t>
      </w:r>
      <w:r w:rsidRPr="008927AF">
        <w:rPr>
          <w:rStyle w:val="StyleUnderline"/>
          <w:highlight w:val="cyan"/>
        </w:rPr>
        <w:t xml:space="preserve">may be a President’s </w:t>
      </w:r>
      <w:r w:rsidRPr="008927AF">
        <w:rPr>
          <w:rStyle w:val="Emphasis"/>
          <w:highlight w:val="cyan"/>
        </w:rPr>
        <w:t>most effective bully pulpit</w:t>
      </w:r>
      <w:r w:rsidRPr="008927AF">
        <w:rPr>
          <w:sz w:val="12"/>
          <w:highlight w:val="cyan"/>
        </w:rPr>
        <w:t>.”</w:t>
      </w:r>
      <w:r w:rsidRPr="00AF4E68">
        <w:rPr>
          <w:sz w:val="12"/>
        </w:rPr>
        <w:t xml:space="preserve">14 However, the veto is more than a tool to block, and the president may also take the offensive by using the veto threat. Aside from the conventional use of the veto (blocking legislation from passing), it can also be used in this more subtle and less potentially damaging way. The veto threat is a special tool that allows the president to warn Congress of a veto before the legislation is even presented to him. </w:t>
      </w:r>
      <w:r w:rsidRPr="008927AF">
        <w:rPr>
          <w:rStyle w:val="StyleUnderline"/>
          <w:highlight w:val="cyan"/>
        </w:rPr>
        <w:t xml:space="preserve">The </w:t>
      </w:r>
      <w:r w:rsidRPr="00584D76">
        <w:rPr>
          <w:rStyle w:val="StyleUnderline"/>
        </w:rPr>
        <w:t xml:space="preserve">veto </w:t>
      </w:r>
      <w:r w:rsidRPr="008927AF">
        <w:rPr>
          <w:rStyle w:val="StyleUnderline"/>
          <w:highlight w:val="cyan"/>
        </w:rPr>
        <w:t>threat</w:t>
      </w:r>
      <w:r w:rsidRPr="008927AF">
        <w:rPr>
          <w:sz w:val="12"/>
          <w:highlight w:val="cyan"/>
        </w:rPr>
        <w:t xml:space="preserve"> </w:t>
      </w:r>
      <w:r w:rsidRPr="00AF4E68">
        <w:rPr>
          <w:sz w:val="12"/>
        </w:rPr>
        <w:t xml:space="preserve">stems from the power that the veto has built over the centuries and which </w:t>
      </w:r>
      <w:r w:rsidRPr="008927AF">
        <w:rPr>
          <w:rStyle w:val="Emphasis"/>
          <w:highlight w:val="cyan"/>
        </w:rPr>
        <w:t>relies heavily on a president’s possession of political capital</w:t>
      </w:r>
      <w:r w:rsidRPr="00AF4E68">
        <w:rPr>
          <w:sz w:val="12"/>
        </w:rPr>
        <w:t xml:space="preserve">. </w:t>
      </w:r>
      <w:r w:rsidRPr="002C583C">
        <w:rPr>
          <w:rStyle w:val="StyleUnderline"/>
        </w:rPr>
        <w:t>If</w:t>
      </w:r>
      <w:r w:rsidRPr="00AF4E68">
        <w:rPr>
          <w:sz w:val="12"/>
        </w:rPr>
        <w:t xml:space="preserve"> the president is in the fourth year of his term, when </w:t>
      </w:r>
      <w:r w:rsidRPr="002C583C">
        <w:rPr>
          <w:rStyle w:val="Emphasis"/>
        </w:rPr>
        <w:t>Congress is most likely to be confrontational</w:t>
      </w:r>
      <w:r w:rsidRPr="00AF4E68">
        <w:rPr>
          <w:sz w:val="12"/>
        </w:rPr>
        <w:t xml:space="preserve">, </w:t>
      </w:r>
      <w:r w:rsidRPr="002C583C">
        <w:rPr>
          <w:rStyle w:val="StyleUnderline"/>
        </w:rPr>
        <w:t xml:space="preserve">the president </w:t>
      </w:r>
      <w:r w:rsidRPr="002C583C">
        <w:rPr>
          <w:rStyle w:val="Emphasis"/>
        </w:rPr>
        <w:t>should not use the veto threat</w:t>
      </w:r>
      <w:r w:rsidRPr="00AF4E68">
        <w:rPr>
          <w:sz w:val="12"/>
        </w:rPr>
        <w:t xml:space="preserve"> as often as he did in the first year of his term. This is due to the fact that when a president enters office he is riding on the mandate of his election and has a large amount of political capital to spend. This is why Spitzer warns that, “</w:t>
      </w:r>
      <w:r w:rsidRPr="002C583C">
        <w:rPr>
          <w:rStyle w:val="StyleUnderline"/>
        </w:rPr>
        <w:t xml:space="preserve">like a veto itself, a threat applied too often loses its potency, and </w:t>
      </w:r>
      <w:r w:rsidRPr="008927AF">
        <w:rPr>
          <w:rStyle w:val="StyleUnderline"/>
          <w:highlight w:val="cyan"/>
        </w:rPr>
        <w:t xml:space="preserve">a threat </w:t>
      </w:r>
      <w:r w:rsidRPr="008927AF">
        <w:rPr>
          <w:rStyle w:val="Emphasis"/>
          <w:highlight w:val="cyan"/>
        </w:rPr>
        <w:t>not considered credible</w:t>
      </w:r>
      <w:r w:rsidRPr="008927AF">
        <w:rPr>
          <w:rStyle w:val="StyleUnderline"/>
          <w:highlight w:val="cyan"/>
        </w:rPr>
        <w:t xml:space="preserve"> is </w:t>
      </w:r>
      <w:r w:rsidRPr="008927AF">
        <w:rPr>
          <w:rStyle w:val="Emphasis"/>
          <w:highlight w:val="cyan"/>
        </w:rPr>
        <w:t>not a threat</w:t>
      </w:r>
      <w:r w:rsidRPr="002C583C">
        <w:rPr>
          <w:rStyle w:val="StyleUnderline"/>
        </w:rPr>
        <w:t xml:space="preserve"> at all.”</w:t>
      </w:r>
      <w:r w:rsidRPr="00AF4E68">
        <w:rPr>
          <w:sz w:val="12"/>
        </w:rPr>
        <w:t>15</w:t>
      </w:r>
      <w:r>
        <w:rPr>
          <w:rStyle w:val="StyleUnderline"/>
        </w:rPr>
        <w:t xml:space="preserve"> </w:t>
      </w:r>
      <w:r w:rsidRPr="002C583C">
        <w:rPr>
          <w:rStyle w:val="StyleUnderline"/>
        </w:rPr>
        <w:t>Once the president makes the decision to make a veto threat and does so</w:t>
      </w:r>
      <w:r w:rsidRPr="00AF4E68">
        <w:rPr>
          <w:sz w:val="12"/>
          <w:szCs w:val="14"/>
        </w:rPr>
        <w:t xml:space="preserve">, </w:t>
      </w:r>
      <w:r w:rsidRPr="002C583C">
        <w:rPr>
          <w:rStyle w:val="StyleUnderline"/>
        </w:rPr>
        <w:t>there are</w:t>
      </w:r>
      <w:r w:rsidRPr="00AF4E68">
        <w:rPr>
          <w:sz w:val="12"/>
        </w:rPr>
        <w:t xml:space="preserve"> four </w:t>
      </w:r>
      <w:r w:rsidRPr="002C583C">
        <w:rPr>
          <w:rStyle w:val="StyleUnderline"/>
        </w:rPr>
        <w:t>outcomes that are possible</w:t>
      </w:r>
      <w:r w:rsidRPr="00AF4E68">
        <w:rPr>
          <w:sz w:val="12"/>
          <w:szCs w:val="14"/>
        </w:rPr>
        <w:t xml:space="preserve">. Congress can decide to shape the legislation in a manner that is acceptable to the president so that he will sign it into public law, Congress can construct a compromise with the president and pass an altered bill, the president can give in and sign the bill if Congress sends it unchanged, or neither side can compromise and will lead to Congress passing the bill unchanged and the president vetoing it.16 </w:t>
      </w:r>
      <w:r w:rsidRPr="00AF4E68">
        <w:rPr>
          <w:sz w:val="12"/>
        </w:rPr>
        <w:t xml:space="preserve">In order to take advantage of the strategic uses of the veto, both in its defensive and offensive applications, it must be determined what factors lead a president to veto or pass legislation. To do this, I will assess what factors scholars believe influence a president’s decision to veto legislation. To determine if these widely supported factors are important in the president’s decision to veto, they will be tested to determine whether they are statistically significant. Once it is known what factors truly cause the president to veto legislation, and which actually matter, it will help the president create a reliable veto strategy. </w:t>
      </w:r>
      <w:r w:rsidRPr="008927AF">
        <w:rPr>
          <w:rStyle w:val="StyleUnderline"/>
          <w:highlight w:val="cyan"/>
        </w:rPr>
        <w:t xml:space="preserve">The </w:t>
      </w:r>
      <w:r w:rsidRPr="00F1389C">
        <w:rPr>
          <w:rStyle w:val="StyleUnderline"/>
        </w:rPr>
        <w:t xml:space="preserve">veto </w:t>
      </w:r>
      <w:r w:rsidRPr="008927AF">
        <w:rPr>
          <w:rStyle w:val="StyleUnderline"/>
          <w:highlight w:val="cyan"/>
        </w:rPr>
        <w:t>strategy</w:t>
      </w:r>
      <w:r w:rsidRPr="008927AF">
        <w:rPr>
          <w:sz w:val="12"/>
          <w:highlight w:val="cyan"/>
        </w:rPr>
        <w:t xml:space="preserve"> </w:t>
      </w:r>
      <w:r w:rsidRPr="00AF4E68">
        <w:rPr>
          <w:sz w:val="12"/>
        </w:rPr>
        <w:t xml:space="preserve">is a model to help the president assess when the use of the veto will maximize effectiveness. This </w:t>
      </w:r>
      <w:r w:rsidRPr="008927AF">
        <w:rPr>
          <w:rStyle w:val="StyleUnderline"/>
          <w:highlight w:val="cyan"/>
        </w:rPr>
        <w:t xml:space="preserve">allows the president to calculate when </w:t>
      </w:r>
      <w:r w:rsidRPr="00F1389C">
        <w:rPr>
          <w:rStyle w:val="StyleUnderline"/>
        </w:rPr>
        <w:t xml:space="preserve">it is an opportune time </w:t>
      </w:r>
      <w:r w:rsidRPr="008927AF">
        <w:rPr>
          <w:rStyle w:val="StyleUnderline"/>
          <w:highlight w:val="cyan"/>
        </w:rPr>
        <w:t xml:space="preserve">to </w:t>
      </w:r>
      <w:r w:rsidRPr="008927AF">
        <w:rPr>
          <w:rStyle w:val="Emphasis"/>
          <w:highlight w:val="cyan"/>
        </w:rPr>
        <w:t xml:space="preserve">risk </w:t>
      </w:r>
      <w:r w:rsidRPr="002C583C">
        <w:rPr>
          <w:rStyle w:val="Emphasis"/>
        </w:rPr>
        <w:t xml:space="preserve">political capital and a potential </w:t>
      </w:r>
      <w:r w:rsidRPr="008927AF">
        <w:rPr>
          <w:rStyle w:val="Emphasis"/>
          <w:highlight w:val="cyan"/>
        </w:rPr>
        <w:t>override</w:t>
      </w:r>
      <w:r w:rsidRPr="00AF4E68">
        <w:rPr>
          <w:sz w:val="12"/>
        </w:rPr>
        <w:t xml:space="preserve"> </w:t>
      </w:r>
      <w:r w:rsidRPr="002C583C">
        <w:rPr>
          <w:rStyle w:val="StyleUnderline"/>
        </w:rPr>
        <w:t xml:space="preserve">in order to veto legislation, or when he should </w:t>
      </w:r>
      <w:r w:rsidRPr="002C583C">
        <w:rPr>
          <w:rStyle w:val="Emphasis"/>
        </w:rPr>
        <w:t>avoid losing capital</w:t>
      </w:r>
      <w:r w:rsidRPr="002C583C">
        <w:rPr>
          <w:rStyle w:val="StyleUnderline"/>
        </w:rPr>
        <w:t xml:space="preserve"> and attempt to </w:t>
      </w:r>
      <w:r w:rsidRPr="002C583C">
        <w:rPr>
          <w:rStyle w:val="Emphasis"/>
        </w:rPr>
        <w:t>bargain with Congress</w:t>
      </w:r>
      <w:r w:rsidRPr="00AF4E68">
        <w:rPr>
          <w:sz w:val="12"/>
        </w:rPr>
        <w:t xml:space="preserve"> or simply pass legislation. </w:t>
      </w:r>
    </w:p>
    <w:p w14:paraId="0C93B3F5" w14:textId="77777777" w:rsidR="00BD006D" w:rsidRPr="00BD006D" w:rsidRDefault="00BD006D" w:rsidP="00BD006D"/>
    <w:p w14:paraId="1D0622C6" w14:textId="1302A9FD" w:rsidR="00A6427B" w:rsidRDefault="00A6427B" w:rsidP="00A6427B">
      <w:pPr>
        <w:pStyle w:val="Heading3"/>
      </w:pPr>
      <w:r>
        <w:t xml:space="preserve">---AT: Trump supports the plan </w:t>
      </w:r>
    </w:p>
    <w:p w14:paraId="1566F644" w14:textId="0F9364A8" w:rsidR="00BD006D" w:rsidRPr="00BD006D" w:rsidRDefault="00A6427B" w:rsidP="00BD006D">
      <w:pPr>
        <w:pStyle w:val="Heading4"/>
      </w:pPr>
      <w:r>
        <w:t>Historically denied – congress has tried to block Trump’s arm sales to Saudi Arabia and he’s refused to cooperate and vetoed those efforts – n</w:t>
      </w:r>
      <w:r w:rsidR="00BD006D">
        <w:t xml:space="preserve">o reason that would change now which proves that a veto is most likely normal means. Aff re clarification of the plan kills all neg ground. </w:t>
      </w:r>
    </w:p>
    <w:p w14:paraId="0F70C8EB" w14:textId="77777777" w:rsidR="00A6427B" w:rsidRPr="00397F82" w:rsidRDefault="00A6427B" w:rsidP="00A6427B">
      <w:pPr>
        <w:pStyle w:val="Heading4"/>
        <w:rPr>
          <w:u w:val="single"/>
        </w:rPr>
      </w:pPr>
      <w:r>
        <w:t xml:space="preserve">The President has institutional incentives to resist encroachments on authority </w:t>
      </w:r>
      <w:r w:rsidRPr="00397F82">
        <w:t>even if he</w:t>
      </w:r>
      <w:r>
        <w:rPr>
          <w:u w:val="single"/>
        </w:rPr>
        <w:t xml:space="preserve"> agrees with the policy</w:t>
      </w:r>
    </w:p>
    <w:p w14:paraId="35BF86E6" w14:textId="1F63A7BF" w:rsidR="00A6427B" w:rsidRPr="00B87F8C" w:rsidRDefault="00A6427B" w:rsidP="00A6427B">
      <w:r w:rsidRPr="00BD006D">
        <w:rPr>
          <w:rStyle w:val="Style13ptBold"/>
        </w:rPr>
        <w:t xml:space="preserve">Posner and Vermeule, </w:t>
      </w:r>
      <w:r w:rsidR="00BD006D" w:rsidRPr="00BD006D">
        <w:rPr>
          <w:rStyle w:val="Style13ptBold"/>
        </w:rPr>
        <w:t>200</w:t>
      </w:r>
      <w:r w:rsidRPr="00BD006D">
        <w:rPr>
          <w:rStyle w:val="Style13ptBold"/>
        </w:rPr>
        <w:t>8</w:t>
      </w:r>
      <w:r>
        <w:rPr>
          <w:b/>
        </w:rPr>
        <w:t xml:space="preserve"> </w:t>
      </w:r>
      <w:r w:rsidR="00BD006D">
        <w:rPr>
          <w:b/>
        </w:rPr>
        <w:t xml:space="preserve"> </w:t>
      </w:r>
      <w:r w:rsidR="00BD006D">
        <w:t>Pr</w:t>
      </w:r>
      <w:r w:rsidRPr="00B87F8C">
        <w:t>ofessor of law at the University of Chicago AND **professor of law at Harvard (Eric and Adrian, “Constitutional Showdowns</w:t>
      </w:r>
      <w:r w:rsidR="00BD006D">
        <w:t>” 156 U. Pa. L. Rev. 991, lexis</w:t>
      </w:r>
    </w:p>
    <w:p w14:paraId="0FA6F49B" w14:textId="77777777" w:rsidR="00A6427B" w:rsidRDefault="00A6427B" w:rsidP="00A6427B">
      <w:pPr>
        <w:rPr>
          <w:sz w:val="16"/>
        </w:rPr>
      </w:pPr>
      <w:r w:rsidRPr="008927AF">
        <w:rPr>
          <w:rStyle w:val="StyleUnderline"/>
          <w:highlight w:val="cyan"/>
        </w:rPr>
        <w:t>In many</w:t>
      </w:r>
      <w:r w:rsidRPr="008927AF">
        <w:rPr>
          <w:sz w:val="16"/>
          <w:highlight w:val="cyan"/>
        </w:rPr>
        <w:t xml:space="preserve"> </w:t>
      </w:r>
      <w:r w:rsidRPr="00F37B20">
        <w:rPr>
          <w:sz w:val="16"/>
        </w:rPr>
        <w:t xml:space="preserve">historical </w:t>
      </w:r>
      <w:r w:rsidRPr="008927AF">
        <w:rPr>
          <w:rStyle w:val="StyleUnderline"/>
          <w:highlight w:val="cyan"/>
        </w:rPr>
        <w:t xml:space="preserve">cases, Congress and the President </w:t>
      </w:r>
      <w:r w:rsidRPr="008927AF">
        <w:rPr>
          <w:rStyle w:val="Emphasis"/>
          <w:highlight w:val="cyan"/>
        </w:rPr>
        <w:t>agree about the policy</w:t>
      </w:r>
      <w:r w:rsidRPr="008927AF">
        <w:rPr>
          <w:rStyle w:val="StyleUnderline"/>
          <w:highlight w:val="cyan"/>
        </w:rPr>
        <w:t xml:space="preserve"> outcome but </w:t>
      </w:r>
      <w:r w:rsidRPr="008927AF">
        <w:rPr>
          <w:rStyle w:val="Emphasis"/>
          <w:highlight w:val="cyan"/>
        </w:rPr>
        <w:t>disagree about lines of authority</w:t>
      </w:r>
      <w:r w:rsidRPr="00F37B20">
        <w:rPr>
          <w:sz w:val="16"/>
        </w:rPr>
        <w:t xml:space="preserve">. For example, suppose that the executive branch has made a controversial decision, and a suspicious Congress wants the relevant executive officials to testify about their role in that decision. The President believes that Congress has no right to compel the officials to testify, whereas Congress believes that it has such a right. However, the President, in fact, does not mind if the officials testify because he believes that their testimony will reveal that the decision was made in good faith and for good reasons. [*1016] </w:t>
      </w:r>
      <w:r w:rsidRPr="008927AF">
        <w:rPr>
          <w:rStyle w:val="StyleUnderline"/>
          <w:highlight w:val="cyan"/>
        </w:rPr>
        <w:t>The President's problem is that</w:t>
      </w:r>
      <w:r w:rsidRPr="00F37B20">
        <w:rPr>
          <w:sz w:val="16"/>
        </w:rPr>
        <w:t xml:space="preserve">, if he allows the officials to testify, </w:t>
      </w:r>
      <w:r w:rsidRPr="008927AF">
        <w:rPr>
          <w:rStyle w:val="StyleUnderline"/>
          <w:highlight w:val="cyan"/>
        </w:rPr>
        <w:t>Congress</w:t>
      </w:r>
      <w:r w:rsidRPr="008927AF">
        <w:rPr>
          <w:sz w:val="16"/>
          <w:highlight w:val="cyan"/>
        </w:rPr>
        <w:t xml:space="preserve"> </w:t>
      </w:r>
      <w:r w:rsidRPr="00F37B20">
        <w:rPr>
          <w:sz w:val="16"/>
        </w:rPr>
        <w:t xml:space="preserve">and the public </w:t>
      </w:r>
      <w:r w:rsidRPr="008927AF">
        <w:rPr>
          <w:rStyle w:val="StyleUnderline"/>
          <w:highlight w:val="cyan"/>
        </w:rPr>
        <w:t>might interpret his acquiescence as recognition that Congress has the power to force executive officials</w:t>
      </w:r>
      <w:r w:rsidRPr="00F37B20">
        <w:rPr>
          <w:sz w:val="16"/>
        </w:rPr>
        <w:t xml:space="preserve"> to testify. If he refuses to allow the officials to testify, then he preserves his claim of executive privilege but loses the opportunity to show that the decision was made in good faith. In addition, he risks provoking a constitutional impasse in which Congress could eventually prevail - if, as we have discussed, public constitutional sentiment turns out to reject executive privilege in these circumstances. Congress faces similar dilemmas, for example, when it approves of officials nominated by the President for an agency or commission but wants to assert the power in general to impose restrictions on appointments. Political agents have long relied on a middle way to avoid the two extremes of acquiescence, on the one hand, and impasse, on the other. They acquiesce in the decision made by the other agent while claiming that their acquiescence does not establish a precedent. Or, equivalently, they argue that their acquiescence was a matter of comity rather than submission to authority. Are such claims credible? Can one avoid the precedential effect of an action by declaring that it does not establish a precedent - in effect, engaging in "ambiguous acquiescence"? The answer to this question is affirmative as long as the alternative explanation for the action is in fact credible. If, for example, observers agree that the President benefits from the testimony of executive officials, then his acquiescence to a congressional subpoena has two equally plausible explanations: that he independently benefits from the testimony, or that he believes that public constitutional sentiment rejects executive privilege. The response is thus ambiguous, and Congress may be no wiser about what will happen in the future when the President does not wish to permit officials to testify because their testimony would harm him or executive branch processes. If so, the ambiguous nature of the action does not establish a focal point that avoids an impasse in the future. On the other hand, if the President's claim that he benefits from the testimony is obviously false, then his authority will be accordingly diminished. This is why ambiguous acquiescence is not a credible strategy when the President and Congress disagree about the policy outcome. If the President thinks the war should continue, Congress thinks the war should end, and the President acquiesces to a statute that terminates the war, then he can hardly argue that he is acting out of comity. He could only be acting because he lacks power. But an agent can lack authority in more complicated settings where no serious [*1017] policy conflict exists. If the President makes officials available for testimony every time Congress asks for such testimony, and if the testimony usually or always damages the President, then his claim to be acting out of comity rather than lack of authority eventually loses its credibility. Repeated ambiguous acquiescence to repeated claims over time will eventually be taken as unambiguous acquiescence and hence a loss of authority. For this reason, </w:t>
      </w:r>
      <w:r w:rsidRPr="00397F82">
        <w:rPr>
          <w:rStyle w:val="StyleUnderline"/>
        </w:rPr>
        <w:t xml:space="preserve">a </w:t>
      </w:r>
      <w:r w:rsidRPr="008927AF">
        <w:rPr>
          <w:rStyle w:val="StyleUnderline"/>
          <w:highlight w:val="cyan"/>
        </w:rPr>
        <w:t xml:space="preserve">President who </w:t>
      </w:r>
      <w:r w:rsidRPr="008927AF">
        <w:rPr>
          <w:rStyle w:val="Emphasis"/>
          <w:highlight w:val="cyan"/>
        </w:rPr>
        <w:t>cares about maintaining his constitutional powers will need to refus</w:t>
      </w:r>
      <w:r w:rsidRPr="00397F82">
        <w:rPr>
          <w:rStyle w:val="Emphasis"/>
        </w:rPr>
        <w:t>e</w:t>
      </w:r>
      <w:r w:rsidRPr="00F37B20">
        <w:rPr>
          <w:sz w:val="16"/>
        </w:rPr>
        <w:t xml:space="preserve"> to allow people to testify even when testimony would be in his short-term interest.</w:t>
      </w:r>
    </w:p>
    <w:p w14:paraId="52044CAA" w14:textId="77777777" w:rsidR="00191E11" w:rsidRDefault="00191E11" w:rsidP="00191E11">
      <w:pPr>
        <w:pStyle w:val="Heading4"/>
      </w:pPr>
      <w:r>
        <w:t xml:space="preserve">Trump will go to war over attempts to constrain his authority </w:t>
      </w:r>
    </w:p>
    <w:p w14:paraId="41AF0BA8" w14:textId="6F6C7059" w:rsidR="00191E11" w:rsidRDefault="00191E11" w:rsidP="00191E11">
      <w:r w:rsidRPr="004F3C72">
        <w:t xml:space="preserve">Alex </w:t>
      </w:r>
      <w:r w:rsidRPr="004F3C72">
        <w:rPr>
          <w:rStyle w:val="Style13ptBold"/>
        </w:rPr>
        <w:t>Wagner 17</w:t>
      </w:r>
      <w:r w:rsidR="005B3A8D">
        <w:rPr>
          <w:rStyle w:val="Style13ptBold"/>
        </w:rPr>
        <w:t xml:space="preserve"> </w:t>
      </w:r>
      <w:r>
        <w:t>https://www.theatlantic.com/politics/archive/2017/11/trump-battles-constraints-on-his-power/545486/</w:t>
      </w:r>
      <w:r w:rsidR="005B3A8D">
        <w:t xml:space="preserve"> </w:t>
      </w:r>
      <w:r>
        <w:t>Trump Battles Constraints on His Power</w:t>
      </w:r>
      <w:r w:rsidR="005B3A8D">
        <w:t xml:space="preserve"> </w:t>
      </w:r>
      <w:r w:rsidR="00BD006D">
        <w:t>11/10/17</w:t>
      </w:r>
    </w:p>
    <w:p w14:paraId="735EF502" w14:textId="77777777" w:rsidR="00191E11" w:rsidRDefault="00191E11" w:rsidP="00191E11">
      <w:pPr>
        <w:rPr>
          <w:sz w:val="16"/>
        </w:rPr>
      </w:pPr>
      <w:r w:rsidRPr="004715DB">
        <w:rPr>
          <w:sz w:val="16"/>
        </w:rPr>
        <w:t xml:space="preserve">President </w:t>
      </w:r>
      <w:r w:rsidRPr="008927AF">
        <w:rPr>
          <w:rStyle w:val="StyleUnderline"/>
          <w:highlight w:val="cyan"/>
        </w:rPr>
        <w:t>Trump</w:t>
      </w:r>
      <w:r w:rsidRPr="004715DB">
        <w:rPr>
          <w:rStyle w:val="StyleUnderline"/>
        </w:rPr>
        <w:t xml:space="preserve"> has never been shy about making his displeasure known</w:t>
      </w:r>
      <w:r w:rsidRPr="004715DB">
        <w:rPr>
          <w:sz w:val="16"/>
        </w:rPr>
        <w:t xml:space="preserve">—on any given subject—and last week, </w:t>
      </w:r>
      <w:r w:rsidRPr="004715DB">
        <w:rPr>
          <w:rStyle w:val="Emphasis"/>
        </w:rPr>
        <w:t xml:space="preserve">he </w:t>
      </w:r>
      <w:r w:rsidRPr="008927AF">
        <w:rPr>
          <w:rStyle w:val="Emphasis"/>
          <w:highlight w:val="cyan"/>
        </w:rPr>
        <w:t>offered criticism regarding the limits of his executive power</w:t>
      </w:r>
      <w:r w:rsidRPr="004715DB">
        <w:rPr>
          <w:sz w:val="16"/>
        </w:rPr>
        <w:t xml:space="preserve">. In a radio interview, the president declared: You know, the saddest thing is that because I’m the president of the United States, I am not supposed to be involved with the Justice Department. I am not supposed to be involved with the FBI. I’m not supposed to be doing the kind of things that I would love to be doing. And I’m very frustrated by it. This alone would have been noteworthy: a president openly declaring his wish to direct American law enforcement for political ends. Taken in the context of certain developments this week, Trump’s words are even more remarkable. In three separate instances, </w:t>
      </w:r>
      <w:r w:rsidRPr="008927AF">
        <w:rPr>
          <w:rStyle w:val="StyleUnderline"/>
          <w:highlight w:val="cyan"/>
        </w:rPr>
        <w:t>the president and his advisers appear to be unconcerned about improperly exerting pressure on outside agencies</w:t>
      </w:r>
      <w:r w:rsidRPr="004715DB">
        <w:rPr>
          <w:sz w:val="16"/>
        </w:rPr>
        <w:t>—or indifferent to creating the appearance of improperly exerting such pressure—</w:t>
      </w:r>
      <w:r w:rsidRPr="008927AF">
        <w:rPr>
          <w:rStyle w:val="StyleUnderline"/>
          <w:highlight w:val="cyan"/>
        </w:rPr>
        <w:t>to achieve partisan gains</w:t>
      </w:r>
      <w:r w:rsidRPr="004715DB">
        <w:rPr>
          <w:sz w:val="16"/>
        </w:rPr>
        <w:t xml:space="preserve">. As for those gains, they include attempting to discredit the work of American intelligence agencies, to muzzle a major American media outlet and to deport 57,000 American residents. On Tuesday, the The Intercept reported that CIA Director Mike Pompeo had been “urged” by the president to meet with government whistleblower-turned-conspiracy theorist named William Binney, who asserts that the 2016 hack of DNC computers was not, in fact, at the hands of Russian intelligence (the conclusion reached by U.S. intelligence agencies) and was instead an inside job. Trump, who has been critical of reports detailing ties between his campaign and Russian intelligence, has reportedly been enamored of Binney’s theory, as it undercuts the notion that Russian interference assisted Trump in his quest for the White House. The prospect that the president dispatched one of the nation’s top intelligence officials to undermine the work of American intelligence agencies—in service to the president’s agenda—is, needless to say, highly problematic. According to The Intercept: The meeting raises questions about Pompeo’s willingness to act as an honest broker between the intelligence community and the White House, and his apparent refusal to push back against efforts by the president to bend the intelligence process to suit his political purposes. Later in the week, on Wednesday, AT&amp;T and the Justice Department found themselves at odds over a proposed AT&amp;T merger with Time Warner. In a New York Times report, several people who attended a meeting between the two entities said that the Justice Department demanded AT&amp;T divest one of its two subsidiaries—Turner Broadcasting (which owns CNN) or DirectTV— in order to gain approval for the merger. (Both are highly profitable, and at present, AT&amp;T has not said it will sell either.) The Justice Department disputed this account and insists that it was AT&amp;T, not the federal agency, that suggested spinning off CNN. On this point, my colleague Derek Thompson points out that AT&amp;T stands to benefit from the narrative that “the Justice Department might be mistreating it.” Either way, what remains indisputable is that </w:t>
      </w:r>
      <w:r w:rsidRPr="004715DB">
        <w:rPr>
          <w:rStyle w:val="StyleUnderline"/>
        </w:rPr>
        <w:t>Trump does not like CNN</w:t>
      </w:r>
      <w:r w:rsidRPr="004715DB">
        <w:rPr>
          <w:sz w:val="16"/>
        </w:rPr>
        <w:t xml:space="preserve">. Castigating the network for broadcasting what he terms “fake news” is one of Trump’s favorite social media subjects, and </w:t>
      </w:r>
      <w:r w:rsidRPr="004715DB">
        <w:rPr>
          <w:rStyle w:val="StyleUnderline"/>
        </w:rPr>
        <w:t>senior administration officials earlier this year in fact floated a “potential point of leverage over their adversary”—the pending merger of CNN’s parent company and Time Warner</w:t>
      </w:r>
      <w:r w:rsidRPr="004715DB">
        <w:rPr>
          <w:sz w:val="16"/>
        </w:rPr>
        <w:t xml:space="preserve">. Whether divesting CNN was AT&amp;T’s idea or the Justice Department’s, the optics on this are very clear. </w:t>
      </w:r>
      <w:r w:rsidRPr="004715DB">
        <w:rPr>
          <w:rStyle w:val="StyleUnderline"/>
        </w:rPr>
        <w:t>As</w:t>
      </w:r>
      <w:r w:rsidRPr="004715DB">
        <w:rPr>
          <w:sz w:val="16"/>
        </w:rPr>
        <w:t xml:space="preserve"> Ben Smith of </w:t>
      </w:r>
      <w:r w:rsidRPr="004715DB">
        <w:rPr>
          <w:rStyle w:val="StyleUnderline"/>
        </w:rPr>
        <w:t>Buzzfeed concluded</w:t>
      </w:r>
      <w:r w:rsidRPr="004715DB">
        <w:rPr>
          <w:sz w:val="16"/>
        </w:rPr>
        <w:t xml:space="preserve">: </w:t>
      </w:r>
      <w:r w:rsidRPr="004715DB">
        <w:rPr>
          <w:rStyle w:val="StyleUnderline"/>
        </w:rPr>
        <w:t>The idea that the White House would even allow itself to appear to retaliate against tough, accurate coverage by holding its parent company hostage is wildly out of line with American traditions.</w:t>
      </w:r>
      <w:r>
        <w:rPr>
          <w:rStyle w:val="StyleUnderline"/>
        </w:rPr>
        <w:t xml:space="preserve"> </w:t>
      </w:r>
      <w:r w:rsidRPr="004715DB">
        <w:rPr>
          <w:sz w:val="16"/>
        </w:rPr>
        <w:t xml:space="preserve">And then, on Thursday, The Washington Post reported that John Kelly, the White House chief of staff, “pressured” the acting head of the Department of Homeland Security, Elaine Duke, to expel tens of thousands of Honduran immigrants who are residing in the U.S on a provisional allowance known as Temporary Protected Status. Initially, Duke did not feel that she had “enough information” to make a decision on the 57,000 Hondurans who would be affected by a change in immigration status, and so granted them a six-month extension. Kelly, informed of this extension, called her from Japan,“irritated,” according to administration officials. Duke held her ground, [one] official said. “She was angry. To get a call like that from Asia, after she’d already made the decision, was a slap in the face.” “They put massive pressure on her,” said another former official with knowledge of the call. Duke did not acquiesce to Kelly’s pressure, but is reportedly set to resign as soon as her sucessor is confirmed. What is disturbing in these stories—all of which came to light in the course of a single week!—is the possibility that senior federal officials have been strong-armed by either White House officials or the president himself into making decisions based on the president’s political interests—with very significant consequences in the realms of national security, press freedoms, and American citizenship. </w:t>
      </w:r>
      <w:r w:rsidRPr="004715DB">
        <w:rPr>
          <w:rStyle w:val="StyleUnderline"/>
        </w:rPr>
        <w:t>Trump has made no secret of his agenda:</w:t>
      </w:r>
      <w:r w:rsidRPr="004715DB">
        <w:rPr>
          <w:sz w:val="16"/>
        </w:rPr>
        <w:t xml:space="preserve"> in fact, his transparency on the campaign trail regarding his desire to enforce a Muslim ban has had the unintended effect of stymieing a proposed travel ban in the courts. </w:t>
      </w:r>
      <w:r w:rsidRPr="008927AF">
        <w:rPr>
          <w:sz w:val="16"/>
          <w:highlight w:val="cyan"/>
        </w:rPr>
        <w:t>F</w:t>
      </w:r>
      <w:r w:rsidRPr="008927AF">
        <w:rPr>
          <w:rStyle w:val="StyleUnderline"/>
          <w:highlight w:val="cyan"/>
        </w:rPr>
        <w:t xml:space="preserve">or those opposed to the president’s plans for the country, the </w:t>
      </w:r>
      <w:r w:rsidRPr="008927AF">
        <w:rPr>
          <w:rStyle w:val="Emphasis"/>
          <w:highlight w:val="cyan"/>
        </w:rPr>
        <w:t>checks from other branches of government</w:t>
      </w:r>
      <w:r w:rsidRPr="008927AF">
        <w:rPr>
          <w:rStyle w:val="StyleUnderline"/>
          <w:highlight w:val="cyan"/>
        </w:rPr>
        <w:t>—namely Congress and the judiciary</w:t>
      </w:r>
      <w:r w:rsidRPr="004715DB">
        <w:rPr>
          <w:rStyle w:val="StyleUnderline"/>
        </w:rPr>
        <w:t>—has acted as a bulwark against Trump’s agenda</w:t>
      </w:r>
      <w:r w:rsidRPr="004715DB">
        <w:rPr>
          <w:sz w:val="16"/>
        </w:rPr>
        <w:t xml:space="preserve">. But the instances of the last week show that </w:t>
      </w:r>
      <w:r w:rsidRPr="008927AF">
        <w:rPr>
          <w:rStyle w:val="Emphasis"/>
          <w:sz w:val="26"/>
          <w:highlight w:val="cyan"/>
        </w:rPr>
        <w:t>this White House may be becoming increasingly brazen when it comes to rebuffing independent checks on its power</w:t>
      </w:r>
      <w:r w:rsidRPr="004715DB">
        <w:rPr>
          <w:sz w:val="16"/>
        </w:rPr>
        <w:t>. Indeed, Trump has not hidden his appetite to refashion both the congressional Republican caucus and the courts in his image, and it is possible that he will accomplish both before he leaves office. One can’t but help be reminded of the president’s own declaration just last week—“I’m not supposed to be doing the kind of things that I would love to be doing. And I’m very frustrated by it.”—and wonder how much longer this president will abide the frustration.</w:t>
      </w:r>
    </w:p>
    <w:p w14:paraId="4F1ACBAB" w14:textId="77777777" w:rsidR="00191E11" w:rsidRDefault="00191E11" w:rsidP="00A6427B">
      <w:pPr>
        <w:rPr>
          <w:sz w:val="16"/>
        </w:rPr>
      </w:pPr>
    </w:p>
    <w:p w14:paraId="697D4AF7" w14:textId="77777777" w:rsidR="001D546F" w:rsidRPr="001D546F" w:rsidRDefault="001D546F" w:rsidP="001D546F"/>
    <w:p w14:paraId="611C2C0E" w14:textId="3E19DDD4" w:rsidR="001D546F" w:rsidRDefault="001D546F" w:rsidP="00181495">
      <w:pPr>
        <w:pStyle w:val="Heading3"/>
      </w:pPr>
      <w:r>
        <w:t>Losers Lose True – 2NC</w:t>
      </w:r>
    </w:p>
    <w:p w14:paraId="015FE6BC" w14:textId="77777777" w:rsidR="001D546F" w:rsidRDefault="001D546F" w:rsidP="001D546F">
      <w:pPr>
        <w:pStyle w:val="Heading4"/>
      </w:pPr>
      <w:r>
        <w:t>Losers Lose is true and GOP is Key</w:t>
      </w:r>
    </w:p>
    <w:p w14:paraId="05931278" w14:textId="5F59B873" w:rsidR="001D546F" w:rsidRDefault="001D546F" w:rsidP="001D546F">
      <w:r>
        <w:rPr>
          <w:rStyle w:val="Style13ptBold"/>
        </w:rPr>
        <w:t xml:space="preserve">Collender, </w:t>
      </w:r>
      <w:r w:rsidR="003F2FAF">
        <w:rPr>
          <w:rStyle w:val="Style13ptBold"/>
        </w:rPr>
        <w:t>20</w:t>
      </w:r>
      <w:r w:rsidRPr="00930EDE">
        <w:rPr>
          <w:rStyle w:val="Style13ptBold"/>
        </w:rPr>
        <w:t>16</w:t>
      </w:r>
      <w:r>
        <w:t xml:space="preserve"> adjunct professor at the McCourt School of Public Policy at Georgetown University (Stan, “The 3 Things That Could Stop Trump Cold Next Year (And It's Not The Democrats),” 11/16, </w:t>
      </w:r>
      <w:hyperlink r:id="rId9" w:anchor="1031d47d1597" w:history="1">
        <w:r w:rsidRPr="00691147">
          <w:rPr>
            <w:rStyle w:val="Hyperlink"/>
          </w:rPr>
          <w:t>http://www.forbes.com/sites/stancollender/2016/11/16/the-3-things-that-could-stop-trump-cold-next-year/#1031d47d1597</w:t>
        </w:r>
      </w:hyperlink>
      <w:r>
        <w:t>)</w:t>
      </w:r>
    </w:p>
    <w:p w14:paraId="656F2659" w14:textId="31C1AD4E" w:rsidR="001D546F" w:rsidRDefault="001D546F" w:rsidP="001D546F">
      <w:pPr>
        <w:rPr>
          <w:rStyle w:val="StyleUnderline"/>
        </w:rPr>
      </w:pPr>
      <w:r w:rsidRPr="00E1384E">
        <w:rPr>
          <w:sz w:val="14"/>
        </w:rPr>
        <w:t xml:space="preserve">Less than a full week after Donald Trump was elected president, Republican Senator </w:t>
      </w:r>
      <w:r w:rsidRPr="00136702">
        <w:rPr>
          <w:rStyle w:val="StyleUnderline"/>
        </w:rPr>
        <w:t xml:space="preserve">Rand </w:t>
      </w:r>
      <w:r w:rsidRPr="008927AF">
        <w:rPr>
          <w:rStyle w:val="StyleUnderline"/>
          <w:highlight w:val="cyan"/>
        </w:rPr>
        <w:t>Paul</w:t>
      </w:r>
      <w:r w:rsidRPr="00E1384E">
        <w:rPr>
          <w:sz w:val="14"/>
        </w:rPr>
        <w:t xml:space="preserve"> (KY) </w:t>
      </w:r>
      <w:r w:rsidRPr="00136702">
        <w:rPr>
          <w:rStyle w:val="StyleUnderline"/>
        </w:rPr>
        <w:t>publicly announced that several of the senior people being considered for cabinet positions in the new administration were unacceptable</w:t>
      </w:r>
      <w:r w:rsidRPr="00E1384E">
        <w:rPr>
          <w:sz w:val="14"/>
        </w:rPr>
        <w:t xml:space="preserve"> and that he will vote against them if they are nominated.</w:t>
      </w:r>
      <w:r w:rsidR="008927AF">
        <w:rPr>
          <w:sz w:val="14"/>
        </w:rPr>
        <w:t xml:space="preserve"> </w:t>
      </w:r>
      <w:r w:rsidRPr="00E1384E">
        <w:rPr>
          <w:sz w:val="14"/>
        </w:rPr>
        <w:t xml:space="preserve">Senator </w:t>
      </w:r>
      <w:r w:rsidRPr="00A516AD">
        <w:rPr>
          <w:rStyle w:val="StyleUnderline"/>
        </w:rPr>
        <w:t>Paul</w:t>
      </w:r>
      <w:r w:rsidRPr="00E1384E">
        <w:rPr>
          <w:sz w:val="14"/>
        </w:rPr>
        <w:t xml:space="preserve">'s statement may be sincere; he </w:t>
      </w:r>
      <w:r w:rsidRPr="00136702">
        <w:rPr>
          <w:rStyle w:val="StyleUnderline"/>
        </w:rPr>
        <w:t xml:space="preserve">actually might not approve of the rumored cabinet choices. Or he </w:t>
      </w:r>
      <w:r w:rsidRPr="008927AF">
        <w:rPr>
          <w:rStyle w:val="StyleUnderline"/>
          <w:highlight w:val="cyan"/>
        </w:rPr>
        <w:t xml:space="preserve">may be </w:t>
      </w:r>
      <w:r w:rsidRPr="008927AF">
        <w:rPr>
          <w:rStyle w:val="Emphasis"/>
          <w:highlight w:val="cyan"/>
        </w:rPr>
        <w:t>letting</w:t>
      </w:r>
      <w:r w:rsidRPr="00E1384E">
        <w:rPr>
          <w:sz w:val="14"/>
        </w:rPr>
        <w:t xml:space="preserve"> the </w:t>
      </w:r>
      <w:r w:rsidRPr="008927AF">
        <w:rPr>
          <w:rStyle w:val="Emphasis"/>
          <w:highlight w:val="cyan"/>
        </w:rPr>
        <w:t>Trump</w:t>
      </w:r>
      <w:r w:rsidRPr="00E1384E">
        <w:rPr>
          <w:sz w:val="14"/>
        </w:rPr>
        <w:t xml:space="preserve"> team </w:t>
      </w:r>
      <w:r w:rsidRPr="008927AF">
        <w:rPr>
          <w:rStyle w:val="Emphasis"/>
          <w:highlight w:val="cyan"/>
        </w:rPr>
        <w:t xml:space="preserve">know early on that his vote shouldn't be considered automatic </w:t>
      </w:r>
      <w:r w:rsidRPr="001F1405">
        <w:rPr>
          <w:rStyle w:val="Emphasis"/>
        </w:rPr>
        <w:t xml:space="preserve">and that </w:t>
      </w:r>
      <w:r w:rsidRPr="008927AF">
        <w:rPr>
          <w:rStyle w:val="Emphasis"/>
          <w:highlight w:val="cyan"/>
        </w:rPr>
        <w:t xml:space="preserve">he's going to want something in return </w:t>
      </w:r>
      <w:r w:rsidRPr="001F1405">
        <w:rPr>
          <w:rStyle w:val="Emphasis"/>
        </w:rPr>
        <w:t>for it</w:t>
      </w:r>
      <w:r w:rsidRPr="001F1405">
        <w:rPr>
          <w:rStyle w:val="StyleUnderline"/>
        </w:rPr>
        <w:t>.</w:t>
      </w:r>
      <w:r w:rsidRPr="00E1384E">
        <w:rPr>
          <w:sz w:val="14"/>
        </w:rPr>
        <w:t xml:space="preserve"> After all, </w:t>
      </w:r>
      <w:r w:rsidRPr="008927AF">
        <w:rPr>
          <w:rStyle w:val="Emphasis"/>
          <w:highlight w:val="cyan"/>
        </w:rPr>
        <w:t xml:space="preserve">that's how Washington </w:t>
      </w:r>
      <w:r w:rsidRPr="001F1405">
        <w:rPr>
          <w:rStyle w:val="Emphasis"/>
        </w:rPr>
        <w:t xml:space="preserve">often -- or perhaps typically </w:t>
      </w:r>
      <w:r w:rsidRPr="008927AF">
        <w:rPr>
          <w:rStyle w:val="Emphasis"/>
          <w:highlight w:val="cyan"/>
        </w:rPr>
        <w:t>-- works</w:t>
      </w:r>
      <w:r w:rsidRPr="00E1384E">
        <w:rPr>
          <w:sz w:val="14"/>
        </w:rPr>
        <w:t>.</w:t>
      </w:r>
      <w:r w:rsidR="008927AF">
        <w:rPr>
          <w:sz w:val="14"/>
        </w:rPr>
        <w:t xml:space="preserve"> </w:t>
      </w:r>
      <w:r w:rsidRPr="00E1384E">
        <w:rPr>
          <w:sz w:val="14"/>
        </w:rPr>
        <w:t xml:space="preserve">But it's also a reminder that, for all the talk about Trump being able to get things done easy and quickly because the GOP will control the White House and Congress, </w:t>
      </w:r>
      <w:r w:rsidRPr="008927AF">
        <w:rPr>
          <w:rStyle w:val="Emphasis"/>
          <w:sz w:val="28"/>
          <w:szCs w:val="28"/>
          <w:highlight w:val="cyan"/>
        </w:rPr>
        <w:t xml:space="preserve">the biggest and longest lasting threat to </w:t>
      </w:r>
      <w:r w:rsidRPr="001F1405">
        <w:rPr>
          <w:rStyle w:val="Emphasis"/>
          <w:sz w:val="28"/>
          <w:szCs w:val="28"/>
        </w:rPr>
        <w:t xml:space="preserve">his ability to </w:t>
      </w:r>
      <w:r w:rsidRPr="008927AF">
        <w:rPr>
          <w:rStyle w:val="Emphasis"/>
          <w:sz w:val="28"/>
          <w:szCs w:val="28"/>
          <w:highlight w:val="cyan"/>
        </w:rPr>
        <w:t>accomplish anything will come from other Republicans</w:t>
      </w:r>
      <w:r w:rsidRPr="008927AF">
        <w:rPr>
          <w:sz w:val="14"/>
          <w:highlight w:val="cyan"/>
        </w:rPr>
        <w:t>.</w:t>
      </w:r>
      <w:r w:rsidR="008927AF">
        <w:rPr>
          <w:sz w:val="14"/>
        </w:rPr>
        <w:t xml:space="preserve"> </w:t>
      </w:r>
      <w:r w:rsidRPr="00E1384E">
        <w:rPr>
          <w:sz w:val="14"/>
          <w:szCs w:val="14"/>
        </w:rPr>
        <w:t>Here are the top 3 Republican-caused legislative challenges the Trump agenda could face in the next Congress.</w:t>
      </w:r>
      <w:r w:rsidR="008927AF">
        <w:rPr>
          <w:sz w:val="14"/>
          <w:szCs w:val="14"/>
        </w:rPr>
        <w:t xml:space="preserve"> </w:t>
      </w:r>
      <w:r w:rsidRPr="00E1384E">
        <w:rPr>
          <w:sz w:val="14"/>
          <w:szCs w:val="14"/>
        </w:rPr>
        <w:t>Any 3 Republican Senators</w:t>
      </w:r>
      <w:r w:rsidR="008927AF">
        <w:rPr>
          <w:sz w:val="14"/>
          <w:szCs w:val="14"/>
        </w:rPr>
        <w:t xml:space="preserve"> </w:t>
      </w:r>
      <w:r w:rsidRPr="008927AF">
        <w:rPr>
          <w:rStyle w:val="StyleUnderline"/>
          <w:highlight w:val="cyan"/>
        </w:rPr>
        <w:t>With a</w:t>
      </w:r>
      <w:r w:rsidRPr="000D4203">
        <w:rPr>
          <w:rStyle w:val="StyleUnderline"/>
        </w:rPr>
        <w:t xml:space="preserve"> likely </w:t>
      </w:r>
      <w:r w:rsidRPr="008927AF">
        <w:rPr>
          <w:rStyle w:val="StyleUnderline"/>
          <w:highlight w:val="cyan"/>
        </w:rPr>
        <w:t>52-48 Senate majority</w:t>
      </w:r>
      <w:r w:rsidRPr="00E1384E">
        <w:rPr>
          <w:sz w:val="14"/>
        </w:rPr>
        <w:t xml:space="preserve"> after the run-off in Louisiana is settled, </w:t>
      </w:r>
      <w:r w:rsidRPr="008927AF">
        <w:rPr>
          <w:rStyle w:val="Emphasis"/>
          <w:highlight w:val="cyan"/>
        </w:rPr>
        <w:t>Trump will only be able to lose 2 votes on any legislative initiative</w:t>
      </w:r>
      <w:r w:rsidRPr="00E1384E">
        <w:rPr>
          <w:sz w:val="14"/>
        </w:rPr>
        <w:t>. At 50-50, Vice President Mike Pence, in his role as president of the Senate, will vote to break a tie and give the president a victory.</w:t>
      </w:r>
      <w:r w:rsidR="008927AF">
        <w:rPr>
          <w:sz w:val="14"/>
        </w:rPr>
        <w:t xml:space="preserve"> </w:t>
      </w:r>
      <w:r w:rsidRPr="00AA5497">
        <w:rPr>
          <w:rStyle w:val="StyleUnderline"/>
        </w:rPr>
        <w:t xml:space="preserve">But as Paul's announcement indicates, </w:t>
      </w:r>
      <w:r w:rsidRPr="008927AF">
        <w:rPr>
          <w:rStyle w:val="Emphasis"/>
          <w:highlight w:val="cyan"/>
        </w:rPr>
        <w:t>Republican unity won't be automatic</w:t>
      </w:r>
      <w:r w:rsidRPr="00AA5497">
        <w:rPr>
          <w:rStyle w:val="StyleUnderline"/>
        </w:rPr>
        <w:t>.</w:t>
      </w:r>
      <w:r w:rsidRPr="00E1384E">
        <w:rPr>
          <w:sz w:val="14"/>
        </w:rPr>
        <w:t xml:space="preserve"> Although it's not always likely to be the same 3 GOP senators on every issue, it's not hard to believe that there will always be a small group of Republicans willing to oppose the Trump White House on the most controversial votes . </w:t>
      </w:r>
      <w:r w:rsidRPr="008927AF">
        <w:rPr>
          <w:rStyle w:val="Emphasis"/>
          <w:sz w:val="28"/>
          <w:szCs w:val="28"/>
          <w:highlight w:val="cyan"/>
        </w:rPr>
        <w:t>It's even easier to imagine GOP opposition will develop if</w:t>
      </w:r>
      <w:r w:rsidRPr="00E1384E">
        <w:rPr>
          <w:sz w:val="14"/>
        </w:rPr>
        <w:t xml:space="preserve"> the </w:t>
      </w:r>
      <w:r w:rsidRPr="008927AF">
        <w:rPr>
          <w:rStyle w:val="Emphasis"/>
          <w:sz w:val="28"/>
          <w:szCs w:val="28"/>
          <w:highlight w:val="cyan"/>
        </w:rPr>
        <w:t>Trump</w:t>
      </w:r>
      <w:r w:rsidRPr="00E1384E">
        <w:rPr>
          <w:sz w:val="14"/>
        </w:rPr>
        <w:t xml:space="preserve"> administration is mired in controversy, </w:t>
      </w:r>
      <w:r w:rsidRPr="008927AF">
        <w:rPr>
          <w:rStyle w:val="Emphasis"/>
          <w:sz w:val="28"/>
          <w:szCs w:val="28"/>
          <w:highlight w:val="cyan"/>
        </w:rPr>
        <w:t>appears not to be in control, loses some early fights with Congress</w:t>
      </w:r>
      <w:r w:rsidRPr="00E1384E">
        <w:rPr>
          <w:sz w:val="14"/>
        </w:rPr>
        <w:t xml:space="preserve"> </w:t>
      </w:r>
      <w:r w:rsidRPr="00A516AD">
        <w:rPr>
          <w:rStyle w:val="StyleUnderline"/>
        </w:rPr>
        <w:t>or gets stuck in a foreign policy or military problem.</w:t>
      </w:r>
    </w:p>
    <w:p w14:paraId="741F1399" w14:textId="77777777" w:rsidR="001D546F" w:rsidRPr="00BC0B4D" w:rsidRDefault="001D546F" w:rsidP="001D546F">
      <w:pPr>
        <w:pStyle w:val="Heading4"/>
      </w:pPr>
      <w:r>
        <w:t xml:space="preserve">Losers lose uniquely for trump – his power with congress comes from </w:t>
      </w:r>
      <w:r>
        <w:rPr>
          <w:u w:val="single"/>
        </w:rPr>
        <w:t xml:space="preserve">fear not love </w:t>
      </w:r>
      <w:r>
        <w:t>– tanks his agenda</w:t>
      </w:r>
    </w:p>
    <w:p w14:paraId="673FCAAB" w14:textId="2B25ED95" w:rsidR="001D546F" w:rsidRDefault="001D546F" w:rsidP="001D546F">
      <w:r>
        <w:rPr>
          <w:rStyle w:val="Style13ptBold"/>
        </w:rPr>
        <w:t xml:space="preserve">Newmyer, </w:t>
      </w:r>
      <w:r w:rsidR="003F2FAF">
        <w:rPr>
          <w:rStyle w:val="Style13ptBold"/>
        </w:rPr>
        <w:t>20</w:t>
      </w:r>
      <w:r>
        <w:rPr>
          <w:rStyle w:val="Style13ptBold"/>
        </w:rPr>
        <w:t xml:space="preserve">17 </w:t>
      </w:r>
      <w:r w:rsidRPr="000D3900">
        <w:t xml:space="preserve">Tory, author @ Fortune, 1/12, </w:t>
      </w:r>
      <w:hyperlink r:id="rId10" w:history="1">
        <w:r w:rsidRPr="00CF7374">
          <w:rPr>
            <w:rStyle w:val="Hyperlink"/>
          </w:rPr>
          <w:t>http://fortune.com/2017/01/12/trumps-known-unknowns/</w:t>
        </w:r>
      </w:hyperlink>
    </w:p>
    <w:p w14:paraId="154EE627" w14:textId="77777777" w:rsidR="001D546F" w:rsidRPr="00BC0B4D" w:rsidRDefault="001D546F" w:rsidP="001D546F">
      <w:pPr>
        <w:rPr>
          <w:rStyle w:val="Style13ptBold"/>
          <w:b w:val="0"/>
        </w:rPr>
      </w:pPr>
    </w:p>
    <w:p w14:paraId="0EE02C74" w14:textId="77777777" w:rsidR="001D546F" w:rsidRPr="00BC0B4D" w:rsidRDefault="001D546F" w:rsidP="001D546F">
      <w:pPr>
        <w:rPr>
          <w:sz w:val="16"/>
        </w:rPr>
      </w:pPr>
      <w:r w:rsidRPr="00BC0B4D">
        <w:rPr>
          <w:sz w:val="16"/>
        </w:rPr>
        <w:t xml:space="preserve">As the newsletter’s title suggests, the form these </w:t>
      </w:r>
      <w:r w:rsidRPr="008927AF">
        <w:rPr>
          <w:rStyle w:val="StyleUnderline"/>
          <w:highlight w:val="cyan"/>
        </w:rPr>
        <w:t>changes</w:t>
      </w:r>
      <w:r w:rsidRPr="00BC0B4D">
        <w:rPr>
          <w:sz w:val="16"/>
        </w:rPr>
        <w:t xml:space="preserve"> take </w:t>
      </w:r>
      <w:r w:rsidRPr="008927AF">
        <w:rPr>
          <w:rStyle w:val="StyleUnderline"/>
          <w:highlight w:val="cyan"/>
        </w:rPr>
        <w:t xml:space="preserve">will </w:t>
      </w:r>
      <w:r w:rsidRPr="008927AF">
        <w:rPr>
          <w:rStyle w:val="Emphasis"/>
          <w:highlight w:val="cyan"/>
        </w:rPr>
        <w:t>depend in significant measure</w:t>
      </w:r>
      <w:r w:rsidRPr="008927AF">
        <w:rPr>
          <w:rStyle w:val="StyleUnderline"/>
          <w:highlight w:val="cyan"/>
        </w:rPr>
        <w:t xml:space="preserve"> on</w:t>
      </w:r>
      <w:r w:rsidRPr="00BC0B4D">
        <w:rPr>
          <w:sz w:val="16"/>
        </w:rPr>
        <w:t xml:space="preserve"> something we don’t yet know: </w:t>
      </w:r>
      <w:r w:rsidRPr="008927AF">
        <w:rPr>
          <w:rStyle w:val="Emphasis"/>
          <w:highlight w:val="cyan"/>
        </w:rPr>
        <w:t>How</w:t>
      </w:r>
      <w:r w:rsidRPr="00BC0B4D">
        <w:rPr>
          <w:rStyle w:val="Emphasis"/>
        </w:rPr>
        <w:t xml:space="preserve"> </w:t>
      </w:r>
      <w:r w:rsidRPr="00BC0B4D">
        <w:rPr>
          <w:sz w:val="16"/>
        </w:rPr>
        <w:t xml:space="preserve">Donald </w:t>
      </w:r>
      <w:r w:rsidRPr="008927AF">
        <w:rPr>
          <w:rStyle w:val="Emphasis"/>
          <w:highlight w:val="cyan"/>
        </w:rPr>
        <w:t>Trump will lead</w:t>
      </w:r>
      <w:r w:rsidRPr="00BC0B4D">
        <w:rPr>
          <w:sz w:val="16"/>
        </w:rPr>
        <w:t xml:space="preserve">. He remains largely undefined on all but the most generalized policy preferences. Will he fill them in himself — or defer to the advisors he’s still busy hiring? How far will that team, already heavy on Wall Street experience, go to sand the edges off the populist platform that delivered Trump to power? And once the White House decides what it wants, </w:t>
      </w:r>
      <w:r w:rsidRPr="008927AF">
        <w:rPr>
          <w:rStyle w:val="StyleUnderline"/>
          <w:highlight w:val="cyan"/>
        </w:rPr>
        <w:t>will it</w:t>
      </w:r>
      <w:r w:rsidRPr="00BC0B4D">
        <w:rPr>
          <w:sz w:val="16"/>
        </w:rPr>
        <w:t xml:space="preserve"> seek to </w:t>
      </w:r>
      <w:r w:rsidRPr="008927AF">
        <w:rPr>
          <w:rStyle w:val="StyleUnderline"/>
          <w:highlight w:val="cyan"/>
        </w:rPr>
        <w:t>drive the agenda</w:t>
      </w:r>
      <w:r w:rsidRPr="00BC0B4D">
        <w:rPr>
          <w:sz w:val="16"/>
        </w:rPr>
        <w:t xml:space="preserve"> on Capitol Hill, </w:t>
      </w:r>
      <w:r w:rsidRPr="008927AF">
        <w:rPr>
          <w:rStyle w:val="StyleUnderline"/>
          <w:highlight w:val="cyan"/>
        </w:rPr>
        <w:t xml:space="preserve">or </w:t>
      </w:r>
      <w:r w:rsidRPr="008927AF">
        <w:rPr>
          <w:rStyle w:val="Emphasis"/>
          <w:highlight w:val="cyan"/>
        </w:rPr>
        <w:t>hand the wheel over</w:t>
      </w:r>
      <w:r w:rsidRPr="00BC0B4D">
        <w:rPr>
          <w:rStyle w:val="StyleUnderline"/>
        </w:rPr>
        <w:t xml:space="preserve"> </w:t>
      </w:r>
      <w:r w:rsidRPr="00BC0B4D">
        <w:rPr>
          <w:sz w:val="16"/>
        </w:rPr>
        <w:t xml:space="preserve">to Congressional Republicans, </w:t>
      </w:r>
      <w:r w:rsidRPr="00A0318F">
        <w:rPr>
          <w:rStyle w:val="StyleUnderline"/>
        </w:rPr>
        <w:t>whose priorities diverge on some key questions</w:t>
      </w:r>
      <w:r w:rsidRPr="00BC0B4D">
        <w:rPr>
          <w:sz w:val="16"/>
        </w:rPr>
        <w:t xml:space="preserve">? We’ll begin to get some answers imminently, as this much is clear: </w:t>
      </w:r>
      <w:r w:rsidRPr="008927AF">
        <w:rPr>
          <w:rStyle w:val="StyleUnderline"/>
          <w:highlight w:val="cyan"/>
        </w:rPr>
        <w:t>Trump is itching to rack up early wins</w:t>
      </w:r>
      <w:r w:rsidRPr="00BC0B4D">
        <w:rPr>
          <w:sz w:val="16"/>
        </w:rPr>
        <w:t xml:space="preserve">. At the same time, the ethics questions shadowing the president-elect loom as a major distraction with the potential to kneecap his agenda. This newsletter will not be a daily digest of, say, stories relating to ongoing concerns about his business holdings or so far unsubstantiated speculation about his Russian ties. But both are dominating this morning’s headlines. Trump faced an assembled press corps Wednesday for the first time since July, trashing reports that intelligence officials briefed him and President Obama on allegations that Russian operatives compiled personal and financial material to blackmail him. And in the same news conference, he outlined plans to hand control of the Trump Organization to his sons while maintaining his stake — an arrangement ethics experts denounced, including the director of the Office of Government Ethics, who called it “wholly inadequate.” (Trump also sent pharma stocks tumbling by declaring the industry has been "getting away with murder" with drug pricing; said Republicans will be repealing and replacing the Affordable Care Act "essentially simultaneously;" and announced he'd name a Supreme Court pick within two weeks.) </w:t>
      </w:r>
      <w:r w:rsidRPr="008927AF">
        <w:rPr>
          <w:rStyle w:val="StyleUnderline"/>
          <w:highlight w:val="cyan"/>
        </w:rPr>
        <w:t>Any president’s p</w:t>
      </w:r>
      <w:r w:rsidRPr="00BC0B4D">
        <w:rPr>
          <w:rStyle w:val="StyleUnderline"/>
        </w:rPr>
        <w:t xml:space="preserve">olitical </w:t>
      </w:r>
      <w:r w:rsidRPr="008927AF">
        <w:rPr>
          <w:rStyle w:val="StyleUnderline"/>
          <w:highlight w:val="cyan"/>
        </w:rPr>
        <w:t>c</w:t>
      </w:r>
      <w:r w:rsidRPr="00BC0B4D">
        <w:rPr>
          <w:rStyle w:val="StyleUnderline"/>
        </w:rPr>
        <w:t xml:space="preserve">apital </w:t>
      </w:r>
      <w:r w:rsidRPr="008927AF">
        <w:rPr>
          <w:rStyle w:val="StyleUnderline"/>
          <w:highlight w:val="cyan"/>
        </w:rPr>
        <w:t xml:space="preserve">has a </w:t>
      </w:r>
      <w:r w:rsidRPr="008927AF">
        <w:rPr>
          <w:rStyle w:val="Emphasis"/>
          <w:highlight w:val="cyan"/>
        </w:rPr>
        <w:t>precariously brief half-life</w:t>
      </w:r>
      <w:r w:rsidRPr="00BC0B4D">
        <w:rPr>
          <w:rStyle w:val="StyleUnderline"/>
        </w:rPr>
        <w:t xml:space="preserve"> that must be constantly renewed. </w:t>
      </w:r>
      <w:r w:rsidRPr="008927AF">
        <w:rPr>
          <w:rStyle w:val="StyleUnderline"/>
          <w:highlight w:val="cyan"/>
        </w:rPr>
        <w:t xml:space="preserve">That is </w:t>
      </w:r>
      <w:r w:rsidRPr="008927AF">
        <w:rPr>
          <w:rStyle w:val="Emphasis"/>
          <w:highlight w:val="cyan"/>
        </w:rPr>
        <w:t>especially true</w:t>
      </w:r>
      <w:r w:rsidRPr="008927AF">
        <w:rPr>
          <w:rStyle w:val="StyleUnderline"/>
          <w:highlight w:val="cyan"/>
        </w:rPr>
        <w:t xml:space="preserve"> for a newcomer</w:t>
      </w:r>
      <w:r w:rsidRPr="00BC0B4D">
        <w:rPr>
          <w:rStyle w:val="StyleUnderline"/>
        </w:rPr>
        <w:t xml:space="preserve"> taking office </w:t>
      </w:r>
      <w:r w:rsidRPr="008927AF">
        <w:rPr>
          <w:rStyle w:val="StyleUnderline"/>
          <w:highlight w:val="cyan"/>
        </w:rPr>
        <w:t>with a historically low approval rating</w:t>
      </w:r>
      <w:r w:rsidRPr="00BC0B4D">
        <w:rPr>
          <w:rStyle w:val="StyleUnderline"/>
        </w:rPr>
        <w:t xml:space="preserve"> </w:t>
      </w:r>
      <w:r w:rsidRPr="00BC0B4D">
        <w:rPr>
          <w:sz w:val="16"/>
        </w:rPr>
        <w:t xml:space="preserve">— </w:t>
      </w:r>
      <w:r w:rsidRPr="008927AF">
        <w:rPr>
          <w:rStyle w:val="StyleUnderline"/>
          <w:highlight w:val="cyan"/>
        </w:rPr>
        <w:t>one</w:t>
      </w:r>
      <w:r w:rsidRPr="008927AF">
        <w:rPr>
          <w:sz w:val="16"/>
          <w:highlight w:val="cyan"/>
        </w:rPr>
        <w:t xml:space="preserve"> </w:t>
      </w:r>
      <w:r w:rsidRPr="008927AF">
        <w:rPr>
          <w:rStyle w:val="StyleUnderline"/>
          <w:highlight w:val="cyan"/>
        </w:rPr>
        <w:t>who’s</w:t>
      </w:r>
      <w:r w:rsidRPr="00BC0B4D">
        <w:rPr>
          <w:sz w:val="16"/>
        </w:rPr>
        <w:t xml:space="preserve"> arguably </w:t>
      </w:r>
      <w:r w:rsidRPr="008927AF">
        <w:rPr>
          <w:rStyle w:val="Emphasis"/>
          <w:highlight w:val="cyan"/>
        </w:rPr>
        <w:t>more feared than loved</w:t>
      </w:r>
      <w:r w:rsidRPr="008927AF">
        <w:rPr>
          <w:rStyle w:val="StyleUnderline"/>
          <w:highlight w:val="cyan"/>
        </w:rPr>
        <w:t xml:space="preserve"> among his </w:t>
      </w:r>
      <w:r w:rsidRPr="008927AF">
        <w:rPr>
          <w:rStyle w:val="Emphasis"/>
          <w:highlight w:val="cyan"/>
        </w:rPr>
        <w:t>own party</w:t>
      </w:r>
      <w:r w:rsidRPr="008927AF">
        <w:rPr>
          <w:rStyle w:val="StyleUnderline"/>
          <w:highlight w:val="cyan"/>
        </w:rPr>
        <w:t xml:space="preserve"> on Capitol Hill</w:t>
      </w:r>
      <w:r w:rsidRPr="00BC0B4D">
        <w:rPr>
          <w:sz w:val="16"/>
        </w:rPr>
        <w:t xml:space="preserve">. And fissures with the Hill GOP were already evident Wednesday. As Trump was preparing to take the stage at Trump Tower in New York, his nominee for Secretary of State, former ExxonMobil CEO Rex Tillerson, was in a Senate hearing room, absorbing a withering line of questioning from Florida Sen. Marco Rubio. Trump’s former rival in the Republican presidential primaries later sounded noncommittal about whether he’d vote to move Tillerson’s nomination to the full Senate. Since Republicans only enjoy a one-vote margin in the Senate Foreign Affairs Committee, a defection by Rubio would stall the nod there. Senate Republican leaders could then bypass the panel, but it would amount to a major black eye for the incoming administration. Rubio has a finely-tuned political antenna and ambitions manifestly bigger than the Senate. Such </w:t>
      </w:r>
      <w:r w:rsidRPr="008927AF">
        <w:rPr>
          <w:rStyle w:val="StyleUnderline"/>
          <w:highlight w:val="cyan"/>
        </w:rPr>
        <w:t xml:space="preserve">an </w:t>
      </w:r>
      <w:r w:rsidRPr="008927AF">
        <w:rPr>
          <w:rStyle w:val="Emphasis"/>
          <w:highlight w:val="cyan"/>
        </w:rPr>
        <w:t>early stand against the president-elect would signal turbulence ahead for the matters that matter to business</w:t>
      </w:r>
      <w:r w:rsidRPr="00BC0B4D">
        <w:rPr>
          <w:sz w:val="16"/>
        </w:rPr>
        <w:t>.</w:t>
      </w:r>
    </w:p>
    <w:p w14:paraId="39A9B1E1" w14:textId="5E08DC30" w:rsidR="001D546F" w:rsidRDefault="003F2FAF" w:rsidP="003F2FAF">
      <w:pPr>
        <w:pStyle w:val="Heading3"/>
      </w:pPr>
      <w:r>
        <w:t>PC True For Trump – 2NC</w:t>
      </w:r>
    </w:p>
    <w:p w14:paraId="14F4084A" w14:textId="77777777" w:rsidR="003F2FAF" w:rsidRDefault="003F2FAF" w:rsidP="003F2FAF">
      <w:pPr>
        <w:pStyle w:val="Heading4"/>
      </w:pPr>
      <w:r>
        <w:t xml:space="preserve">Trump has </w:t>
      </w:r>
      <w:r w:rsidRPr="00894F78">
        <w:rPr>
          <w:u w:val="single"/>
        </w:rPr>
        <w:t>limited sway</w:t>
      </w:r>
      <w:r>
        <w:t xml:space="preserve"> with lawmakers---establishment </w:t>
      </w:r>
      <w:r w:rsidRPr="00894F78">
        <w:rPr>
          <w:u w:val="single"/>
        </w:rPr>
        <w:t>treats</w:t>
      </w:r>
      <w:r>
        <w:t xml:space="preserve"> PC as finite</w:t>
      </w:r>
    </w:p>
    <w:p w14:paraId="70EEB31B" w14:textId="778FDA89" w:rsidR="003F2FAF" w:rsidRDefault="003F2FAF" w:rsidP="003F2FAF">
      <w:r w:rsidRPr="00771768">
        <w:rPr>
          <w:rStyle w:val="Style13ptBold"/>
        </w:rPr>
        <w:t xml:space="preserve">McCaskill, </w:t>
      </w:r>
      <w:r>
        <w:rPr>
          <w:rStyle w:val="Style13ptBold"/>
        </w:rPr>
        <w:t>2016</w:t>
      </w:r>
      <w:r>
        <w:t xml:space="preserve">  Nolan D. McCaskill, graduate of Florida A&amp;M University, where he received legacy, vision and student journalist of the year awards, 11-22-2016, “Conservatives put Trump on notice”, POLITICO, </w:t>
      </w:r>
      <w:hyperlink r:id="rId11" w:history="1">
        <w:r w:rsidRPr="00CF7374">
          <w:rPr>
            <w:rStyle w:val="Hyperlink"/>
          </w:rPr>
          <w:t>http://www.politico.com/story/2016/11/donald-trump-conservatives-clinton-231768</w:t>
        </w:r>
      </w:hyperlink>
    </w:p>
    <w:p w14:paraId="105A03CE" w14:textId="77777777" w:rsidR="003F2FAF" w:rsidRDefault="003F2FAF" w:rsidP="003F2FAF"/>
    <w:p w14:paraId="6850A603" w14:textId="77777777" w:rsidR="003F2FAF" w:rsidRPr="000D3900" w:rsidRDefault="003F2FAF" w:rsidP="003F2FAF">
      <w:pPr>
        <w:rPr>
          <w:sz w:val="14"/>
        </w:rPr>
      </w:pPr>
      <w:r w:rsidRPr="000D3900">
        <w:rPr>
          <w:sz w:val="14"/>
        </w:rPr>
        <w:t xml:space="preserve">“If personnel is the beginning of policy, we believe that </w:t>
      </w:r>
      <w:r w:rsidRPr="00771768">
        <w:rPr>
          <w:rStyle w:val="StyleUnderline"/>
        </w:rPr>
        <w:t>he’s laying the groundwork to shake up a lot of the Washington establishment</w:t>
      </w:r>
      <w:r w:rsidRPr="000D3900">
        <w:rPr>
          <w:sz w:val="14"/>
        </w:rPr>
        <w:t xml:space="preserve"> and the bureaucracy of the federal government,” Head said.</w:t>
      </w:r>
    </w:p>
    <w:p w14:paraId="78FDB96C" w14:textId="77777777" w:rsidR="003F2FAF" w:rsidRPr="000D3900" w:rsidRDefault="003F2FAF" w:rsidP="003F2FAF">
      <w:pPr>
        <w:rPr>
          <w:sz w:val="14"/>
          <w:szCs w:val="14"/>
        </w:rPr>
      </w:pPr>
      <w:r w:rsidRPr="000D3900">
        <w:rPr>
          <w:sz w:val="14"/>
          <w:szCs w:val="14"/>
        </w:rPr>
        <w:t>Vander Plaats expects Trump to follow through on his commitment to appoint conservative Supreme Court justices and repeal the Johnson Amendment, which bars churches and other tax-exempt organizations from engaging in political campaigns.</w:t>
      </w:r>
    </w:p>
    <w:p w14:paraId="38BF597F" w14:textId="77777777" w:rsidR="003F2FAF" w:rsidRPr="000D3900" w:rsidRDefault="003F2FAF" w:rsidP="003F2FAF">
      <w:pPr>
        <w:rPr>
          <w:sz w:val="14"/>
        </w:rPr>
      </w:pPr>
      <w:r w:rsidRPr="000D3900">
        <w:rPr>
          <w:sz w:val="14"/>
        </w:rPr>
        <w:t>“</w:t>
      </w:r>
      <w:r w:rsidRPr="008927AF">
        <w:rPr>
          <w:rStyle w:val="StyleUnderline"/>
          <w:highlight w:val="cyan"/>
        </w:rPr>
        <w:t>Once</w:t>
      </w:r>
      <w:r w:rsidRPr="00771768">
        <w:rPr>
          <w:rStyle w:val="StyleUnderline"/>
        </w:rPr>
        <w:t xml:space="preserve"> the President </w:t>
      </w:r>
      <w:r w:rsidRPr="008927AF">
        <w:rPr>
          <w:rStyle w:val="StyleUnderline"/>
          <w:highlight w:val="cyan"/>
        </w:rPr>
        <w:t>Trump</w:t>
      </w:r>
      <w:r w:rsidRPr="000D3900">
        <w:rPr>
          <w:sz w:val="14"/>
        </w:rPr>
        <w:t xml:space="preserve"> — versus President-elect Trump — </w:t>
      </w:r>
      <w:r w:rsidRPr="00771768">
        <w:rPr>
          <w:rStyle w:val="StyleUnderline"/>
        </w:rPr>
        <w:t xml:space="preserve">and the Congress </w:t>
      </w:r>
      <w:r w:rsidRPr="008927AF">
        <w:rPr>
          <w:rStyle w:val="StyleUnderline"/>
          <w:highlight w:val="cyan"/>
        </w:rPr>
        <w:t>is working</w:t>
      </w:r>
      <w:r w:rsidRPr="00771768">
        <w:rPr>
          <w:rStyle w:val="StyleUnderline"/>
        </w:rPr>
        <w:t xml:space="preserve"> and he’s in administrative mode</w:t>
      </w:r>
      <w:r w:rsidRPr="000D3900">
        <w:rPr>
          <w:sz w:val="14"/>
        </w:rPr>
        <w:t xml:space="preserve">, I think the </w:t>
      </w:r>
      <w:r w:rsidRPr="008927AF">
        <w:rPr>
          <w:rStyle w:val="StyleUnderline"/>
          <w:highlight w:val="cyan"/>
        </w:rPr>
        <w:t>people</w:t>
      </w:r>
      <w:r w:rsidRPr="000D3900">
        <w:rPr>
          <w:sz w:val="14"/>
        </w:rPr>
        <w:t xml:space="preserve">, his base, others, they </w:t>
      </w:r>
      <w:r w:rsidRPr="008927AF">
        <w:rPr>
          <w:rStyle w:val="StyleUnderline"/>
          <w:highlight w:val="cyan"/>
        </w:rPr>
        <w:t>will</w:t>
      </w:r>
      <w:r w:rsidRPr="000D3900">
        <w:rPr>
          <w:sz w:val="14"/>
        </w:rPr>
        <w:t xml:space="preserve"> find ways to </w:t>
      </w:r>
      <w:r w:rsidRPr="008927AF">
        <w:rPr>
          <w:rStyle w:val="StyleUnderline"/>
          <w:highlight w:val="cyan"/>
        </w:rPr>
        <w:t>remind him</w:t>
      </w:r>
      <w:r w:rsidRPr="000D3900">
        <w:rPr>
          <w:sz w:val="14"/>
        </w:rPr>
        <w:t xml:space="preserve"> of ‘hey, </w:t>
      </w:r>
      <w:r w:rsidRPr="00771768">
        <w:rPr>
          <w:rStyle w:val="StyleUnderline"/>
        </w:rPr>
        <w:t xml:space="preserve">this was a promise, we expect you </w:t>
      </w:r>
      <w:r w:rsidRPr="008927AF">
        <w:rPr>
          <w:rStyle w:val="StyleUnderline"/>
          <w:highlight w:val="cyan"/>
        </w:rPr>
        <w:t>to deliver</w:t>
      </w:r>
      <w:r w:rsidRPr="000D3900">
        <w:rPr>
          <w:sz w:val="14"/>
        </w:rPr>
        <w:t xml:space="preserve">,’” he said. “And </w:t>
      </w:r>
      <w:r w:rsidRPr="008927AF">
        <w:rPr>
          <w:rStyle w:val="StyleUnderline"/>
          <w:highlight w:val="cyan"/>
        </w:rPr>
        <w:t>they’re</w:t>
      </w:r>
      <w:r w:rsidRPr="000D3900">
        <w:rPr>
          <w:sz w:val="14"/>
        </w:rPr>
        <w:t xml:space="preserve"> also </w:t>
      </w:r>
      <w:r w:rsidRPr="008927AF">
        <w:rPr>
          <w:rStyle w:val="StyleUnderline"/>
          <w:highlight w:val="cyan"/>
        </w:rPr>
        <w:t>gonna give him</w:t>
      </w:r>
      <w:r w:rsidRPr="000D3900">
        <w:rPr>
          <w:sz w:val="14"/>
        </w:rPr>
        <w:t xml:space="preserve"> I think a little bit of </w:t>
      </w:r>
      <w:r w:rsidRPr="008927AF">
        <w:rPr>
          <w:rStyle w:val="StyleUnderline"/>
          <w:highlight w:val="cyan"/>
        </w:rPr>
        <w:t>leeway</w:t>
      </w:r>
      <w:r w:rsidRPr="00771768">
        <w:rPr>
          <w:rStyle w:val="StyleUnderline"/>
        </w:rPr>
        <w:t xml:space="preserve"> for his own leadership </w:t>
      </w:r>
      <w:r w:rsidRPr="008927AF">
        <w:rPr>
          <w:rStyle w:val="StyleUnderline"/>
          <w:highlight w:val="cyan"/>
        </w:rPr>
        <w:t>right now</w:t>
      </w:r>
      <w:r w:rsidRPr="000D3900">
        <w:rPr>
          <w:sz w:val="14"/>
        </w:rPr>
        <w:t>. I think most of us know this country needs to be turned around, and we’re hoping and praying that he can deliver on turning this country around.”</w:t>
      </w:r>
    </w:p>
    <w:p w14:paraId="1FD94151" w14:textId="77777777" w:rsidR="003F2FAF" w:rsidRDefault="003F2FAF" w:rsidP="003F2FAF">
      <w:r w:rsidRPr="00771768">
        <w:rPr>
          <w:rStyle w:val="StyleUnderline"/>
        </w:rPr>
        <w:t>Tyler</w:t>
      </w:r>
      <w:r>
        <w:t xml:space="preserve">, the former Cruz spokesman, </w:t>
      </w:r>
      <w:r w:rsidRPr="00771768">
        <w:rPr>
          <w:rStyle w:val="StyleUnderline"/>
        </w:rPr>
        <w:t xml:space="preserve">used economic terms to convey his message to </w:t>
      </w:r>
      <w:r w:rsidRPr="008927AF">
        <w:rPr>
          <w:rStyle w:val="StyleUnderline"/>
          <w:highlight w:val="cyan"/>
        </w:rPr>
        <w:t>Trump</w:t>
      </w:r>
      <w:r w:rsidRPr="00771768">
        <w:rPr>
          <w:rStyle w:val="StyleUnderline"/>
        </w:rPr>
        <w:t xml:space="preserve"> and the fine line he’s walking</w:t>
      </w:r>
      <w:r>
        <w:t>.</w:t>
      </w:r>
    </w:p>
    <w:p w14:paraId="6CAB94A5" w14:textId="77777777" w:rsidR="003F2FAF" w:rsidRPr="000D3900" w:rsidRDefault="003F2FAF" w:rsidP="003F2FAF">
      <w:pPr>
        <w:rPr>
          <w:sz w:val="14"/>
        </w:rPr>
      </w:pPr>
      <w:r w:rsidRPr="000D3900">
        <w:rPr>
          <w:sz w:val="14"/>
        </w:rPr>
        <w:t>“</w:t>
      </w:r>
      <w:r w:rsidRPr="00771768">
        <w:rPr>
          <w:rStyle w:val="StyleUnderline"/>
        </w:rPr>
        <w:t>He</w:t>
      </w:r>
      <w:r w:rsidRPr="000D3900">
        <w:rPr>
          <w:sz w:val="14"/>
        </w:rPr>
        <w:t xml:space="preserve"> basically </w:t>
      </w:r>
      <w:r w:rsidRPr="008927AF">
        <w:rPr>
          <w:rStyle w:val="StyleUnderline"/>
          <w:highlight w:val="cyan"/>
        </w:rPr>
        <w:t>has a surplus of</w:t>
      </w:r>
      <w:r w:rsidRPr="00771768">
        <w:rPr>
          <w:rStyle w:val="StyleUnderline"/>
        </w:rPr>
        <w:t xml:space="preserve"> </w:t>
      </w:r>
      <w:r w:rsidRPr="008927AF">
        <w:rPr>
          <w:rStyle w:val="Emphasis"/>
          <w:highlight w:val="cyan"/>
        </w:rPr>
        <w:t>p</w:t>
      </w:r>
      <w:r w:rsidRPr="00771768">
        <w:rPr>
          <w:rStyle w:val="StyleUnderline"/>
        </w:rPr>
        <w:t xml:space="preserve">olitical </w:t>
      </w:r>
      <w:r w:rsidRPr="008927AF">
        <w:rPr>
          <w:rStyle w:val="Emphasis"/>
          <w:highlight w:val="cyan"/>
        </w:rPr>
        <w:t>c</w:t>
      </w:r>
      <w:r w:rsidRPr="00771768">
        <w:rPr>
          <w:rStyle w:val="StyleUnderline"/>
        </w:rPr>
        <w:t xml:space="preserve">apital in his base. </w:t>
      </w:r>
      <w:r w:rsidRPr="008927AF">
        <w:rPr>
          <w:rStyle w:val="StyleUnderline"/>
          <w:highlight w:val="cyan"/>
        </w:rPr>
        <w:t>And</w:t>
      </w:r>
      <w:r w:rsidRPr="000D3900">
        <w:rPr>
          <w:sz w:val="14"/>
        </w:rPr>
        <w:t xml:space="preserve"> what </w:t>
      </w:r>
      <w:r w:rsidRPr="00771768">
        <w:rPr>
          <w:rStyle w:val="StyleUnderline"/>
        </w:rPr>
        <w:t xml:space="preserve">he </w:t>
      </w:r>
      <w:r w:rsidRPr="008927AF">
        <w:rPr>
          <w:rStyle w:val="StyleUnderline"/>
          <w:highlight w:val="cyan"/>
        </w:rPr>
        <w:t>seems to be</w:t>
      </w:r>
      <w:r w:rsidRPr="00771768">
        <w:rPr>
          <w:rStyle w:val="StyleUnderline"/>
        </w:rPr>
        <w:t xml:space="preserve"> doing is </w:t>
      </w:r>
      <w:r w:rsidRPr="008927AF">
        <w:rPr>
          <w:rStyle w:val="Emphasis"/>
          <w:highlight w:val="cyan"/>
        </w:rPr>
        <w:t>trading that</w:t>
      </w:r>
      <w:r w:rsidRPr="00771768">
        <w:rPr>
          <w:rStyle w:val="Emphasis"/>
        </w:rPr>
        <w:t xml:space="preserve"> political currency</w:t>
      </w:r>
      <w:r w:rsidRPr="00771768">
        <w:rPr>
          <w:rStyle w:val="StyleUnderline"/>
        </w:rPr>
        <w:t xml:space="preserve"> </w:t>
      </w:r>
      <w:r w:rsidRPr="008927AF">
        <w:rPr>
          <w:rStyle w:val="StyleUnderline"/>
          <w:highlight w:val="cyan"/>
        </w:rPr>
        <w:t xml:space="preserve">for </w:t>
      </w:r>
      <w:r w:rsidRPr="008927AF">
        <w:rPr>
          <w:rStyle w:val="Emphasis"/>
          <w:highlight w:val="cyan"/>
        </w:rPr>
        <w:t>establishment currency</w:t>
      </w:r>
      <w:r w:rsidRPr="000D3900">
        <w:rPr>
          <w:sz w:val="14"/>
        </w:rPr>
        <w:t>,” Tyler explained. “</w:t>
      </w:r>
      <w:r w:rsidRPr="00771768">
        <w:rPr>
          <w:rStyle w:val="StyleUnderline"/>
        </w:rPr>
        <w:t xml:space="preserve">And </w:t>
      </w:r>
      <w:r w:rsidRPr="008927AF">
        <w:rPr>
          <w:rStyle w:val="StyleUnderline"/>
          <w:highlight w:val="cyan"/>
        </w:rPr>
        <w:t xml:space="preserve">he can do that, as long as he </w:t>
      </w:r>
      <w:r w:rsidRPr="008927AF">
        <w:rPr>
          <w:rStyle w:val="Emphasis"/>
          <w:highlight w:val="cyan"/>
        </w:rPr>
        <w:t>keeps his accounts balanced</w:t>
      </w:r>
      <w:r w:rsidRPr="008927AF">
        <w:rPr>
          <w:sz w:val="14"/>
          <w:highlight w:val="cyan"/>
        </w:rPr>
        <w:t xml:space="preserve">. </w:t>
      </w:r>
      <w:r w:rsidRPr="008927AF">
        <w:rPr>
          <w:rStyle w:val="StyleUnderline"/>
          <w:highlight w:val="cyan"/>
        </w:rPr>
        <w:t>But he’s got to be careful</w:t>
      </w:r>
      <w:r w:rsidRPr="00771768">
        <w:rPr>
          <w:rStyle w:val="StyleUnderline"/>
        </w:rPr>
        <w:t xml:space="preserve"> that </w:t>
      </w:r>
      <w:r w:rsidRPr="008927AF">
        <w:rPr>
          <w:rStyle w:val="StyleUnderline"/>
          <w:highlight w:val="cyan"/>
        </w:rPr>
        <w:t xml:space="preserve">he doesn’t </w:t>
      </w:r>
      <w:r w:rsidRPr="008927AF">
        <w:rPr>
          <w:rStyle w:val="Emphasis"/>
          <w:highlight w:val="cyan"/>
        </w:rPr>
        <w:t>bankrupt himself of</w:t>
      </w:r>
      <w:r w:rsidRPr="00771768">
        <w:rPr>
          <w:rStyle w:val="Emphasis"/>
        </w:rPr>
        <w:t xml:space="preserve"> </w:t>
      </w:r>
      <w:r w:rsidRPr="008927AF">
        <w:rPr>
          <w:rStyle w:val="Emphasis"/>
          <w:highlight w:val="cyan"/>
        </w:rPr>
        <w:t>p</w:t>
      </w:r>
      <w:r w:rsidRPr="00771768">
        <w:rPr>
          <w:rStyle w:val="Emphasis"/>
        </w:rPr>
        <w:t xml:space="preserve">olitical </w:t>
      </w:r>
      <w:r w:rsidRPr="008927AF">
        <w:rPr>
          <w:rStyle w:val="Emphasis"/>
          <w:highlight w:val="cyan"/>
        </w:rPr>
        <w:t>c</w:t>
      </w:r>
      <w:r w:rsidRPr="00771768">
        <w:rPr>
          <w:rStyle w:val="Emphasis"/>
        </w:rPr>
        <w:t>apital</w:t>
      </w:r>
      <w:r w:rsidRPr="00771768">
        <w:rPr>
          <w:rStyle w:val="StyleUnderline"/>
        </w:rPr>
        <w:t xml:space="preserve"> </w:t>
      </w:r>
      <w:r w:rsidRPr="008927AF">
        <w:rPr>
          <w:rStyle w:val="StyleUnderline"/>
          <w:highlight w:val="cyan"/>
        </w:rPr>
        <w:t xml:space="preserve">or </w:t>
      </w:r>
      <w:r w:rsidRPr="008927AF">
        <w:rPr>
          <w:rStyle w:val="Emphasis"/>
          <w:highlight w:val="cyan"/>
        </w:rPr>
        <w:t>he’ll have no mandate to do anything</w:t>
      </w:r>
      <w:r w:rsidRPr="000D3900">
        <w:rPr>
          <w:sz w:val="14"/>
        </w:rPr>
        <w:t>.”</w:t>
      </w:r>
    </w:p>
    <w:p w14:paraId="70D2B411" w14:textId="2798702A" w:rsidR="006B77E2" w:rsidRDefault="00655BF6" w:rsidP="006B77E2">
      <w:pPr>
        <w:pStyle w:val="Heading3"/>
      </w:pPr>
      <w:r>
        <w:t>AT:</w:t>
      </w:r>
      <w:r w:rsidR="006B77E2">
        <w:t xml:space="preserve"> Non Intrinsic </w:t>
      </w:r>
    </w:p>
    <w:p w14:paraId="5E52ED14" w14:textId="77777777" w:rsidR="006B77E2" w:rsidRDefault="006B77E2" w:rsidP="006B77E2">
      <w:pPr>
        <w:pStyle w:val="Heading4"/>
      </w:pPr>
      <w:r>
        <w:t>The DA is intrinsic – political compromise and trade-offs are an inevitable piece of political change – their interpretation undermines real world and salient considerations over the plan</w:t>
      </w:r>
    </w:p>
    <w:p w14:paraId="2E5E10AD" w14:textId="77777777" w:rsidR="006B77E2" w:rsidRDefault="006B77E2" w:rsidP="006B77E2">
      <w:pPr>
        <w:pStyle w:val="Heading4"/>
      </w:pPr>
      <w:r>
        <w:t>Destroys neg ground, they can use logical policy making to make plan amendments to solve any da and skirt solvency debates</w:t>
      </w:r>
    </w:p>
    <w:p w14:paraId="69B292B7" w14:textId="77777777" w:rsidR="006B77E2" w:rsidRDefault="006B77E2" w:rsidP="006B77E2">
      <w:pPr>
        <w:pStyle w:val="Heading4"/>
      </w:pPr>
      <w:r>
        <w:t xml:space="preserve">No fiat power for intrinsicness – the judge is not an all power decision maker and should consider the political consequences of the plan </w:t>
      </w:r>
    </w:p>
    <w:p w14:paraId="02B35678" w14:textId="77777777" w:rsidR="006B77E2" w:rsidRPr="00223A14" w:rsidRDefault="006B77E2" w:rsidP="006B77E2"/>
    <w:p w14:paraId="1E13B208" w14:textId="046CDDA6" w:rsidR="00655BF6" w:rsidRDefault="00655BF6" w:rsidP="00655BF6">
      <w:pPr>
        <w:pStyle w:val="Heading2"/>
      </w:pPr>
      <w:r>
        <w:t>Economy Impact</w:t>
      </w:r>
    </w:p>
    <w:p w14:paraId="38E5C67A" w14:textId="4A87997F" w:rsidR="00E85213" w:rsidRDefault="00655BF6" w:rsidP="00E85213">
      <w:pPr>
        <w:pStyle w:val="Heading3"/>
      </w:pPr>
      <w:r>
        <w:t>Impact Overview – 2NC</w:t>
      </w:r>
    </w:p>
    <w:p w14:paraId="1B0828F8" w14:textId="157F9AB5" w:rsidR="00E85213" w:rsidRDefault="00E85213" w:rsidP="005110A6">
      <w:pPr>
        <w:pStyle w:val="Heading4"/>
      </w:pPr>
      <w:bookmarkStart w:id="0" w:name="_Hlk509129904"/>
      <w:r>
        <w:t xml:space="preserve">Economic growth is an impact filter – declining trade expectations change decision-making processes and increases the propensity of leaders to adopt aggressive foreign policies – triggers war globally that escalates to nuclear change – that’s Tonneson </w:t>
      </w:r>
      <w:bookmarkEnd w:id="0"/>
    </w:p>
    <w:p w14:paraId="75808BE5" w14:textId="7A5A5947" w:rsidR="005110A6" w:rsidRDefault="005110A6" w:rsidP="005110A6">
      <w:pPr>
        <w:pStyle w:val="Heading4"/>
      </w:pPr>
      <w:r>
        <w:t>And 1NC UQ evidence says that Trump and congress are coming together to prevent a new round of sequestration – that’s key to prevent Asia war</w:t>
      </w:r>
    </w:p>
    <w:p w14:paraId="53CD0187" w14:textId="773FE49B" w:rsidR="005110A6" w:rsidRPr="00F126C2" w:rsidRDefault="00F126C2" w:rsidP="005110A6">
      <w:pPr>
        <w:rPr>
          <w:b/>
          <w:sz w:val="26"/>
          <w:u w:val="single"/>
        </w:rPr>
      </w:pPr>
      <w:r>
        <w:rPr>
          <w:rStyle w:val="Style13ptBold"/>
        </w:rPr>
        <w:t>Seligman, 20</w:t>
      </w:r>
      <w:r w:rsidR="005110A6" w:rsidRPr="000D6F8F">
        <w:rPr>
          <w:rStyle w:val="Style13ptBold"/>
        </w:rPr>
        <w:t>18</w:t>
      </w:r>
      <w:r>
        <w:rPr>
          <w:rStyle w:val="Style13ptBold"/>
        </w:rPr>
        <w:t xml:space="preserve"> </w:t>
      </w:r>
      <w:r w:rsidR="005110A6">
        <w:rPr>
          <w:sz w:val="18"/>
          <w:szCs w:val="18"/>
        </w:rPr>
        <w:t xml:space="preserve">Internally quoting Todd Harrison, a budget expert with the Center for Strategic and International Studies. Also internally quoting </w:t>
      </w:r>
      <w:r w:rsidR="005110A6" w:rsidRPr="000D6F8F">
        <w:rPr>
          <w:sz w:val="18"/>
          <w:szCs w:val="18"/>
        </w:rPr>
        <w:t>Lara Seligman is Foreign Policy’s Pentagon correspondent. Before joining FP, she served as the Pentagon editor for Aviation Week and Space Technology. Seligman has also held positions at Inside Defense, Defense News, National Journal, and The Hill. She is a graduate of t</w:t>
      </w:r>
      <w:r w:rsidR="009C1207">
        <w:rPr>
          <w:sz w:val="18"/>
          <w:szCs w:val="18"/>
        </w:rPr>
        <w:t>he University of Pennsylvania ,</w:t>
      </w:r>
      <w:r w:rsidR="005110A6" w:rsidRPr="000D6F8F">
        <w:rPr>
          <w:sz w:val="18"/>
          <w:szCs w:val="18"/>
        </w:rPr>
        <w:t>”U.S. Puts Money Where Its Mouth Is on China”</w:t>
      </w:r>
      <w:r w:rsidR="009C1207">
        <w:rPr>
          <w:sz w:val="18"/>
          <w:szCs w:val="18"/>
        </w:rPr>
        <w:t xml:space="preserve">, </w:t>
      </w:r>
      <w:r w:rsidR="005110A6" w:rsidRPr="000D6F8F">
        <w:rPr>
          <w:sz w:val="18"/>
          <w:szCs w:val="18"/>
        </w:rPr>
        <w:t>https://foreignpolicy.com/2018/10/08/u-s-puts-money-where-its-mouth-is-on-china/</w:t>
      </w:r>
    </w:p>
    <w:p w14:paraId="35FEC924" w14:textId="693204C5" w:rsidR="005110A6" w:rsidRPr="009C1207" w:rsidRDefault="005110A6" w:rsidP="005110A6">
      <w:pPr>
        <w:rPr>
          <w:sz w:val="16"/>
        </w:rPr>
      </w:pPr>
      <w:r w:rsidRPr="00684C54">
        <w:rPr>
          <w:rStyle w:val="StyleUnderline"/>
        </w:rPr>
        <w:t>The military</w:t>
      </w:r>
      <w:r w:rsidRPr="00684C54">
        <w:rPr>
          <w:sz w:val="16"/>
        </w:rPr>
        <w:t xml:space="preserve">’s </w:t>
      </w:r>
      <w:r w:rsidRPr="00684C54">
        <w:rPr>
          <w:rStyle w:val="StyleUnderline"/>
        </w:rPr>
        <w:t xml:space="preserve">funding boost is </w:t>
      </w:r>
      <w:r w:rsidRPr="00684C54">
        <w:rPr>
          <w:sz w:val="16"/>
        </w:rPr>
        <w:t>aimed at</w:t>
      </w:r>
      <w:r w:rsidRPr="00684C54">
        <w:rPr>
          <w:rStyle w:val="StyleUnderline"/>
        </w:rPr>
        <w:t xml:space="preserve"> deterring Beijing</w:t>
      </w:r>
      <w:r w:rsidRPr="00684C54">
        <w:rPr>
          <w:sz w:val="16"/>
        </w:rPr>
        <w:t xml:space="preserve">, </w:t>
      </w:r>
      <w:r w:rsidRPr="00684C54">
        <w:rPr>
          <w:rStyle w:val="Emphasis"/>
        </w:rPr>
        <w:t>but a budget fight could jeopardize the strategy.</w:t>
      </w:r>
      <w:r>
        <w:rPr>
          <w:sz w:val="16"/>
        </w:rPr>
        <w:t xml:space="preserve"> </w:t>
      </w:r>
      <w:r w:rsidRPr="00A33440">
        <w:rPr>
          <w:sz w:val="16"/>
        </w:rPr>
        <w:t xml:space="preserve">The </w:t>
      </w:r>
      <w:r w:rsidRPr="008927AF">
        <w:rPr>
          <w:rStyle w:val="StyleUnderline"/>
          <w:highlight w:val="cyan"/>
        </w:rPr>
        <w:t>Trump</w:t>
      </w:r>
      <w:r w:rsidRPr="00A33440">
        <w:rPr>
          <w:sz w:val="16"/>
        </w:rPr>
        <w:t xml:space="preserve"> administration </w:t>
      </w:r>
      <w:r w:rsidRPr="008927AF">
        <w:rPr>
          <w:rStyle w:val="StyleUnderline"/>
          <w:highlight w:val="cyan"/>
        </w:rPr>
        <w:t xml:space="preserve">is </w:t>
      </w:r>
      <w:r w:rsidRPr="00684C54">
        <w:rPr>
          <w:rStyle w:val="StyleUnderline"/>
        </w:rPr>
        <w:t>touting</w:t>
      </w:r>
      <w:r w:rsidRPr="00A33440">
        <w:rPr>
          <w:sz w:val="16"/>
        </w:rPr>
        <w:t xml:space="preserve"> as momentous its shift in military focus away from counterterrorism to competition with peer adversaries such as China—and its boost in </w:t>
      </w:r>
      <w:r w:rsidRPr="00684C54">
        <w:rPr>
          <w:rStyle w:val="StyleUnderline"/>
        </w:rPr>
        <w:t xml:space="preserve">military </w:t>
      </w:r>
      <w:r w:rsidRPr="008927AF">
        <w:rPr>
          <w:rStyle w:val="StyleUnderline"/>
          <w:highlight w:val="cyan"/>
        </w:rPr>
        <w:t>spending to confront Beijing</w:t>
      </w:r>
      <w:r w:rsidRPr="00684C54">
        <w:rPr>
          <w:rStyle w:val="StyleUnderline"/>
        </w:rPr>
        <w:t>’s</w:t>
      </w:r>
      <w:r w:rsidRPr="00684C54">
        <w:rPr>
          <w:sz w:val="16"/>
        </w:rPr>
        <w:t xml:space="preserve"> economic and </w:t>
      </w:r>
      <w:r w:rsidRPr="00684C54">
        <w:rPr>
          <w:rStyle w:val="StyleUnderline"/>
        </w:rPr>
        <w:t>military heft.</w:t>
      </w:r>
      <w:r>
        <w:rPr>
          <w:sz w:val="16"/>
        </w:rPr>
        <w:t xml:space="preserve"> </w:t>
      </w:r>
      <w:r w:rsidRPr="008927AF">
        <w:rPr>
          <w:rStyle w:val="StyleUnderline"/>
          <w:highlight w:val="cyan"/>
        </w:rPr>
        <w:t xml:space="preserve">But caps </w:t>
      </w:r>
      <w:r w:rsidRPr="00684C54">
        <w:rPr>
          <w:rStyle w:val="StyleUnderline"/>
        </w:rPr>
        <w:t>on defense spending</w:t>
      </w:r>
      <w:r w:rsidRPr="00A33440">
        <w:rPr>
          <w:sz w:val="16"/>
        </w:rPr>
        <w:t xml:space="preserve"> and possible setbacks for Republicans in the U.S. midterm elections in November </w:t>
      </w:r>
      <w:r w:rsidRPr="008927AF">
        <w:rPr>
          <w:rStyle w:val="StyleUnderline"/>
          <w:highlight w:val="cyan"/>
        </w:rPr>
        <w:t>could put</w:t>
      </w:r>
      <w:r w:rsidRPr="00A33440">
        <w:rPr>
          <w:sz w:val="16"/>
        </w:rPr>
        <w:t xml:space="preserve"> </w:t>
      </w:r>
      <w:r w:rsidRPr="008927AF">
        <w:rPr>
          <w:rStyle w:val="StyleUnderline"/>
          <w:highlight w:val="cyan"/>
        </w:rPr>
        <w:t>the new strategy in jeopardy.</w:t>
      </w:r>
      <w:r>
        <w:rPr>
          <w:sz w:val="16"/>
        </w:rPr>
        <w:t xml:space="preserve"> </w:t>
      </w:r>
      <w:r w:rsidRPr="00A33440">
        <w:rPr>
          <w:sz w:val="16"/>
          <w:szCs w:val="16"/>
        </w:rPr>
        <w:t>Deputy Defense Secretary Patrick Shanahan outlined the new national defense strategy to a small group of reporters at the Pentagon last week, describing it as “historic.”</w:t>
      </w:r>
      <w:r>
        <w:rPr>
          <w:sz w:val="16"/>
          <w:szCs w:val="16"/>
        </w:rPr>
        <w:t xml:space="preserve"> </w:t>
      </w:r>
      <w:r w:rsidRPr="00A33440">
        <w:rPr>
          <w:sz w:val="16"/>
          <w:szCs w:val="16"/>
        </w:rPr>
        <w:t>“It is the beginning of the retooling of the Department of Defense for great-power competition,” he said.</w:t>
      </w:r>
      <w:r>
        <w:rPr>
          <w:sz w:val="16"/>
          <w:szCs w:val="16"/>
        </w:rPr>
        <w:t xml:space="preserve"> </w:t>
      </w:r>
      <w:r w:rsidRPr="00A33440">
        <w:rPr>
          <w:sz w:val="16"/>
          <w:szCs w:val="16"/>
        </w:rPr>
        <w:t>The shift comes as the Trump administration escalates its confrontation with China to new levels. Vice President Mike Pence on Thursday delivered a searing indictment of the threat China posed to U.S. interests, attacking Beijing for meddling in next month’s midterm elections. Trump has also ordered a new round of harsh tariffs on Chinese goods, and a U.S. guided-missile destroyer recently patrolled near at least two Chinese-held outposts in the disputed Spratly island chain in the South China Sea.</w:t>
      </w:r>
      <w:r>
        <w:rPr>
          <w:sz w:val="16"/>
          <w:szCs w:val="16"/>
        </w:rPr>
        <w:t xml:space="preserve"> </w:t>
      </w:r>
      <w:r w:rsidRPr="00A33440">
        <w:rPr>
          <w:sz w:val="16"/>
        </w:rPr>
        <w:t xml:space="preserve">Against this backdrop, </w:t>
      </w:r>
      <w:r w:rsidRPr="008927AF">
        <w:rPr>
          <w:rStyle w:val="StyleUnderline"/>
          <w:highlight w:val="cyan"/>
        </w:rPr>
        <w:t>the</w:t>
      </w:r>
      <w:r w:rsidRPr="00E5292A">
        <w:rPr>
          <w:rStyle w:val="StyleUnderline"/>
        </w:rPr>
        <w:t xml:space="preserve"> cash </w:t>
      </w:r>
      <w:r w:rsidRPr="008927AF">
        <w:rPr>
          <w:sz w:val="16"/>
          <w:highlight w:val="cyan"/>
        </w:rPr>
        <w:t>i</w:t>
      </w:r>
      <w:r w:rsidRPr="008927AF">
        <w:rPr>
          <w:rStyle w:val="StyleUnderline"/>
          <w:highlight w:val="cyan"/>
        </w:rPr>
        <w:t>ncrease</w:t>
      </w:r>
      <w:r w:rsidRPr="00A33440">
        <w:rPr>
          <w:sz w:val="16"/>
        </w:rPr>
        <w:t xml:space="preserve"> for fiscal year 2019 </w:t>
      </w:r>
      <w:r w:rsidRPr="008927AF">
        <w:rPr>
          <w:rStyle w:val="Emphasis"/>
          <w:highlight w:val="cyan"/>
        </w:rPr>
        <w:t>is undoubtedly a win</w:t>
      </w:r>
      <w:r w:rsidRPr="00A33440">
        <w:rPr>
          <w:sz w:val="16"/>
        </w:rPr>
        <w:t xml:space="preserve">, both for the U.S. military </w:t>
      </w:r>
      <w:r w:rsidRPr="008927AF">
        <w:rPr>
          <w:rStyle w:val="StyleUnderline"/>
          <w:highlight w:val="cyan"/>
        </w:rPr>
        <w:t>and</w:t>
      </w:r>
      <w:r w:rsidRPr="00A33440">
        <w:rPr>
          <w:sz w:val="16"/>
        </w:rPr>
        <w:t xml:space="preserve"> for the Trump administration. It is significant </w:t>
      </w:r>
      <w:r w:rsidRPr="008927AF">
        <w:rPr>
          <w:rStyle w:val="Emphasis"/>
          <w:highlight w:val="cyan"/>
        </w:rPr>
        <w:t>not just in the number of dollars it provides</w:t>
      </w:r>
      <w:r w:rsidRPr="00A33440">
        <w:rPr>
          <w:sz w:val="16"/>
        </w:rPr>
        <w:t xml:space="preserve"> </w:t>
      </w:r>
      <w:r w:rsidRPr="00E5292A">
        <w:rPr>
          <w:rStyle w:val="StyleUnderline"/>
        </w:rPr>
        <w:t>for military op</w:t>
      </w:r>
      <w:r w:rsidRPr="00A33440">
        <w:rPr>
          <w:sz w:val="16"/>
        </w:rPr>
        <w:t>eration</w:t>
      </w:r>
      <w:r w:rsidRPr="00E5292A">
        <w:rPr>
          <w:rStyle w:val="StyleUnderline"/>
        </w:rPr>
        <w:t>s</w:t>
      </w:r>
      <w:r w:rsidRPr="00A33440">
        <w:rPr>
          <w:sz w:val="16"/>
        </w:rPr>
        <w:t>, nearly $700 billion. It also reflects the first time in a decade that Congress reached an agreement on the annual budget for the Defense Department on schedule, allowing the Pentagon to begin the fiscal year on Oct. 1 with the money it needs for the next 12 months.</w:t>
      </w:r>
      <w:r>
        <w:rPr>
          <w:sz w:val="16"/>
        </w:rPr>
        <w:t xml:space="preserve"> </w:t>
      </w:r>
      <w:r w:rsidRPr="00A33440">
        <w:rPr>
          <w:sz w:val="16"/>
          <w:szCs w:val="16"/>
        </w:rPr>
        <w:t>“We are spending more now in the base defense budget than we were at the peak of the Reagan buildup,” said Todd Harrison, a budget expert with the Center for Strategic and International Studies, during a recent press conference.</w:t>
      </w:r>
      <w:r>
        <w:rPr>
          <w:sz w:val="16"/>
          <w:szCs w:val="16"/>
        </w:rPr>
        <w:t xml:space="preserve"> </w:t>
      </w:r>
      <w:r w:rsidRPr="00371832">
        <w:rPr>
          <w:rStyle w:val="StyleUnderline"/>
        </w:rPr>
        <w:t xml:space="preserve">The additional money will be put toward building the military </w:t>
      </w:r>
      <w:r w:rsidRPr="00371832">
        <w:rPr>
          <w:rStyle w:val="Emphasis"/>
        </w:rPr>
        <w:t>needed to prepare for a conflict with China</w:t>
      </w:r>
      <w:r w:rsidRPr="00A33440">
        <w:rPr>
          <w:sz w:val="16"/>
        </w:rPr>
        <w:t xml:space="preserve"> in particular, top Pentagon officials told reporters. Pentagon Comptroller David Norquist explained last week that </w:t>
      </w:r>
      <w:r w:rsidRPr="008927AF">
        <w:rPr>
          <w:rStyle w:val="StyleUnderline"/>
          <w:highlight w:val="cyan"/>
        </w:rPr>
        <w:t xml:space="preserve">the </w:t>
      </w:r>
      <w:r w:rsidRPr="00684C54">
        <w:rPr>
          <w:rStyle w:val="StyleUnderline"/>
        </w:rPr>
        <w:t xml:space="preserve">types of </w:t>
      </w:r>
      <w:r w:rsidRPr="008927AF">
        <w:rPr>
          <w:rStyle w:val="StyleUnderline"/>
          <w:highlight w:val="cyan"/>
        </w:rPr>
        <w:t xml:space="preserve">conflicts </w:t>
      </w:r>
      <w:r w:rsidRPr="00684C54">
        <w:rPr>
          <w:rStyle w:val="StyleUnderline"/>
        </w:rPr>
        <w:t xml:space="preserve">the military could expect to face </w:t>
      </w:r>
      <w:r w:rsidRPr="008927AF">
        <w:rPr>
          <w:rStyle w:val="StyleUnderline"/>
          <w:highlight w:val="cyan"/>
        </w:rPr>
        <w:t xml:space="preserve">in the Pacific </w:t>
      </w:r>
      <w:r w:rsidRPr="00A33440">
        <w:rPr>
          <w:rStyle w:val="StyleUnderline"/>
        </w:rPr>
        <w:t>were very</w:t>
      </w:r>
      <w:r w:rsidRPr="00A33440">
        <w:rPr>
          <w:sz w:val="16"/>
        </w:rPr>
        <w:t xml:space="preserve"> </w:t>
      </w:r>
      <w:r w:rsidRPr="008927AF">
        <w:rPr>
          <w:rStyle w:val="StyleUnderline"/>
          <w:highlight w:val="cyan"/>
        </w:rPr>
        <w:t>differ</w:t>
      </w:r>
      <w:r w:rsidRPr="00A33440">
        <w:rPr>
          <w:sz w:val="16"/>
        </w:rPr>
        <w:t>ent</w:t>
      </w:r>
      <w:r w:rsidRPr="00A33440">
        <w:rPr>
          <w:rStyle w:val="StyleUnderline"/>
        </w:rPr>
        <w:t xml:space="preserve"> </w:t>
      </w:r>
      <w:r w:rsidRPr="00A33440">
        <w:rPr>
          <w:rStyle w:val="Emphasis"/>
        </w:rPr>
        <w:t>from those it was used to seeing</w:t>
      </w:r>
      <w:r w:rsidRPr="00A33440">
        <w:rPr>
          <w:sz w:val="16"/>
        </w:rPr>
        <w:t xml:space="preserve"> in the Middle East </w:t>
      </w:r>
      <w:r w:rsidRPr="002B51B1">
        <w:rPr>
          <w:rStyle w:val="StyleUnderline"/>
        </w:rPr>
        <w:t>in recent years</w:t>
      </w:r>
      <w:r w:rsidRPr="00A33440">
        <w:rPr>
          <w:sz w:val="16"/>
        </w:rPr>
        <w:t xml:space="preserve"> </w:t>
      </w:r>
      <w:r w:rsidRPr="008927AF">
        <w:rPr>
          <w:rStyle w:val="StyleUnderline"/>
          <w:highlight w:val="cyan"/>
        </w:rPr>
        <w:t>and</w:t>
      </w:r>
      <w:r w:rsidRPr="00E5292A">
        <w:rPr>
          <w:rStyle w:val="StyleUnderline"/>
        </w:rPr>
        <w:t xml:space="preserve"> therefore</w:t>
      </w:r>
      <w:r w:rsidRPr="00A33440">
        <w:rPr>
          <w:sz w:val="16"/>
        </w:rPr>
        <w:t xml:space="preserve"> </w:t>
      </w:r>
      <w:r w:rsidRPr="008927AF">
        <w:rPr>
          <w:rStyle w:val="StyleUnderline"/>
          <w:highlight w:val="cyan"/>
        </w:rPr>
        <w:t>required</w:t>
      </w:r>
      <w:r w:rsidRPr="002B51B1">
        <w:rPr>
          <w:rStyle w:val="StyleUnderline"/>
        </w:rPr>
        <w:t xml:space="preserve"> very</w:t>
      </w:r>
      <w:r w:rsidRPr="00A33440">
        <w:rPr>
          <w:sz w:val="16"/>
        </w:rPr>
        <w:t xml:space="preserve"> </w:t>
      </w:r>
      <w:r w:rsidRPr="008927AF">
        <w:rPr>
          <w:rStyle w:val="StyleUnderline"/>
          <w:highlight w:val="cyan"/>
        </w:rPr>
        <w:t xml:space="preserve">different </w:t>
      </w:r>
      <w:r w:rsidRPr="002B51B1">
        <w:rPr>
          <w:rStyle w:val="StyleUnderline"/>
        </w:rPr>
        <w:t xml:space="preserve">types of </w:t>
      </w:r>
      <w:r w:rsidRPr="008927AF">
        <w:rPr>
          <w:rStyle w:val="StyleUnderline"/>
          <w:highlight w:val="cyan"/>
        </w:rPr>
        <w:t>force</w:t>
      </w:r>
      <w:r w:rsidRPr="00A33440">
        <w:rPr>
          <w:sz w:val="16"/>
        </w:rPr>
        <w:t>s</w:t>
      </w:r>
      <w:r w:rsidRPr="008927AF">
        <w:rPr>
          <w:rStyle w:val="StyleUnderline"/>
          <w:highlight w:val="cyan"/>
        </w:rPr>
        <w:t>.</w:t>
      </w:r>
      <w:r>
        <w:rPr>
          <w:sz w:val="16"/>
        </w:rPr>
        <w:t xml:space="preserve"> </w:t>
      </w:r>
      <w:r w:rsidRPr="002B51B1">
        <w:rPr>
          <w:rStyle w:val="Emphasis"/>
        </w:rPr>
        <w:t>For example</w:t>
      </w:r>
      <w:r w:rsidRPr="00A33440">
        <w:rPr>
          <w:sz w:val="16"/>
        </w:rPr>
        <w:t xml:space="preserve">, </w:t>
      </w:r>
      <w:r w:rsidRPr="00E5292A">
        <w:rPr>
          <w:rStyle w:val="StyleUnderline"/>
        </w:rPr>
        <w:t>the U</w:t>
      </w:r>
      <w:r w:rsidRPr="00A33440">
        <w:rPr>
          <w:sz w:val="16"/>
        </w:rPr>
        <w:t xml:space="preserve">nited </w:t>
      </w:r>
      <w:r w:rsidRPr="00E5292A">
        <w:rPr>
          <w:rStyle w:val="StyleUnderline"/>
        </w:rPr>
        <w:t>S</w:t>
      </w:r>
      <w:r w:rsidRPr="00A33440">
        <w:rPr>
          <w:sz w:val="16"/>
        </w:rPr>
        <w:t xml:space="preserve">tates </w:t>
      </w:r>
      <w:r w:rsidRPr="00E5292A">
        <w:rPr>
          <w:rStyle w:val="StyleUnderline"/>
        </w:rPr>
        <w:t>will need stealth, radar-evading bombers</w:t>
      </w:r>
      <w:r w:rsidRPr="00A33440">
        <w:rPr>
          <w:sz w:val="16"/>
        </w:rPr>
        <w:t xml:space="preserve"> and fighters </w:t>
      </w:r>
      <w:r w:rsidRPr="00E5292A">
        <w:rPr>
          <w:rStyle w:val="StyleUnderline"/>
        </w:rPr>
        <w:t>to get past China’s advanced anti-aircraft system</w:t>
      </w:r>
      <w:r w:rsidRPr="00A33440">
        <w:rPr>
          <w:sz w:val="16"/>
        </w:rPr>
        <w:t xml:space="preserve">s, military officials and experts say. </w:t>
      </w:r>
      <w:r w:rsidRPr="00E5292A">
        <w:rPr>
          <w:rStyle w:val="StyleUnderline"/>
        </w:rPr>
        <w:t>Aging jets</w:t>
      </w:r>
      <w:r w:rsidRPr="00A33440">
        <w:rPr>
          <w:sz w:val="16"/>
        </w:rPr>
        <w:t xml:space="preserve">, such as A-10s and B-52s, which have been flown to their limits in the Middle East over the past few decades, </w:t>
      </w:r>
      <w:r w:rsidRPr="00E5292A">
        <w:rPr>
          <w:rStyle w:val="StyleUnderline"/>
        </w:rPr>
        <w:t>will not survive in a conflict in Asia</w:t>
      </w:r>
      <w:r w:rsidRPr="00A33440">
        <w:rPr>
          <w:sz w:val="16"/>
        </w:rPr>
        <w:t>.</w:t>
      </w:r>
      <w:r>
        <w:rPr>
          <w:sz w:val="16"/>
        </w:rPr>
        <w:t xml:space="preserve"> </w:t>
      </w:r>
      <w:r w:rsidRPr="002B51B1">
        <w:rPr>
          <w:rStyle w:val="StyleUnderline"/>
        </w:rPr>
        <w:t>The</w:t>
      </w:r>
      <w:r w:rsidRPr="008927AF">
        <w:rPr>
          <w:rStyle w:val="StyleUnderline"/>
          <w:highlight w:val="cyan"/>
        </w:rPr>
        <w:t xml:space="preserve"> </w:t>
      </w:r>
      <w:r w:rsidRPr="00684C54">
        <w:rPr>
          <w:rStyle w:val="StyleUnderline"/>
        </w:rPr>
        <w:t>Pentagon is particularly concerned about</w:t>
      </w:r>
      <w:r w:rsidRPr="00684C54">
        <w:rPr>
          <w:sz w:val="16"/>
        </w:rPr>
        <w:t xml:space="preserve"> a potential </w:t>
      </w:r>
      <w:r w:rsidRPr="00684C54">
        <w:rPr>
          <w:rStyle w:val="StyleUnderline"/>
        </w:rPr>
        <w:t>confrontation in</w:t>
      </w:r>
      <w:r w:rsidRPr="00A33440">
        <w:rPr>
          <w:sz w:val="16"/>
        </w:rPr>
        <w:t xml:space="preserve"> the </w:t>
      </w:r>
      <w:r w:rsidRPr="008927AF">
        <w:rPr>
          <w:rStyle w:val="StyleUnderline"/>
          <w:highlight w:val="cyan"/>
        </w:rPr>
        <w:t>S</w:t>
      </w:r>
      <w:r w:rsidRPr="002B51B1">
        <w:rPr>
          <w:rStyle w:val="StyleUnderline"/>
        </w:rPr>
        <w:t>outh</w:t>
      </w:r>
      <w:r w:rsidRPr="00A33440">
        <w:rPr>
          <w:sz w:val="16"/>
        </w:rPr>
        <w:t xml:space="preserve"> </w:t>
      </w:r>
      <w:r w:rsidRPr="008927AF">
        <w:rPr>
          <w:rStyle w:val="StyleUnderline"/>
          <w:highlight w:val="cyan"/>
        </w:rPr>
        <w:t>C</w:t>
      </w:r>
      <w:r w:rsidRPr="002B51B1">
        <w:rPr>
          <w:rStyle w:val="StyleUnderline"/>
        </w:rPr>
        <w:t>hina</w:t>
      </w:r>
      <w:r w:rsidRPr="00A33440">
        <w:rPr>
          <w:sz w:val="16"/>
        </w:rPr>
        <w:t xml:space="preserve"> </w:t>
      </w:r>
      <w:r w:rsidRPr="008927AF">
        <w:rPr>
          <w:rStyle w:val="StyleUnderline"/>
          <w:highlight w:val="cyan"/>
        </w:rPr>
        <w:t>S</w:t>
      </w:r>
      <w:r w:rsidRPr="002B51B1">
        <w:rPr>
          <w:rStyle w:val="StyleUnderline"/>
        </w:rPr>
        <w:t>ea</w:t>
      </w:r>
      <w:r w:rsidRPr="00A33440">
        <w:rPr>
          <w:sz w:val="16"/>
        </w:rPr>
        <w:t xml:space="preserve"> </w:t>
      </w:r>
      <w:r w:rsidRPr="008927AF">
        <w:rPr>
          <w:rStyle w:val="Emphasis"/>
          <w:highlight w:val="cyan"/>
        </w:rPr>
        <w:t>that could escalate</w:t>
      </w:r>
      <w:r w:rsidRPr="00A33440">
        <w:rPr>
          <w:sz w:val="16"/>
        </w:rPr>
        <w:t xml:space="preserve"> in</w:t>
      </w:r>
      <w:r w:rsidRPr="008927AF">
        <w:rPr>
          <w:rStyle w:val="Emphasis"/>
          <w:highlight w:val="cyan"/>
        </w:rPr>
        <w:t>to</w:t>
      </w:r>
      <w:r w:rsidRPr="00A33440">
        <w:rPr>
          <w:sz w:val="16"/>
        </w:rPr>
        <w:t xml:space="preserve"> </w:t>
      </w:r>
      <w:r w:rsidRPr="008927AF">
        <w:rPr>
          <w:rStyle w:val="Emphasis"/>
          <w:highlight w:val="cyan"/>
        </w:rPr>
        <w:t>a broad</w:t>
      </w:r>
      <w:r w:rsidRPr="00A33440">
        <w:rPr>
          <w:sz w:val="16"/>
        </w:rPr>
        <w:t xml:space="preserve">er </w:t>
      </w:r>
      <w:r w:rsidRPr="008927AF">
        <w:rPr>
          <w:rStyle w:val="Emphasis"/>
          <w:highlight w:val="cyan"/>
        </w:rPr>
        <w:t>war</w:t>
      </w:r>
      <w:r w:rsidRPr="008927AF">
        <w:rPr>
          <w:rStyle w:val="StyleUnderline"/>
          <w:highlight w:val="cyan"/>
        </w:rPr>
        <w:t>, including</w:t>
      </w:r>
      <w:r w:rsidRPr="00A33440">
        <w:rPr>
          <w:rStyle w:val="StyleUnderline"/>
        </w:rPr>
        <w:t xml:space="preserve"> </w:t>
      </w:r>
      <w:r w:rsidRPr="00A33440">
        <w:rPr>
          <w:sz w:val="16"/>
        </w:rPr>
        <w:t xml:space="preserve">a close call between U.S. and Chinese naval vessels or aircraft or </w:t>
      </w:r>
      <w:r w:rsidRPr="00A33440">
        <w:rPr>
          <w:rStyle w:val="StyleUnderline"/>
        </w:rPr>
        <w:t xml:space="preserve">an </w:t>
      </w:r>
      <w:r w:rsidRPr="008927AF">
        <w:rPr>
          <w:rStyle w:val="StyleUnderline"/>
          <w:highlight w:val="cyan"/>
        </w:rPr>
        <w:t>accidental collision</w:t>
      </w:r>
      <w:r w:rsidRPr="00A33440">
        <w:rPr>
          <w:sz w:val="16"/>
        </w:rPr>
        <w:t xml:space="preserve">. </w:t>
      </w:r>
      <w:r w:rsidRPr="002B51B1">
        <w:rPr>
          <w:rStyle w:val="StyleUnderline"/>
        </w:rPr>
        <w:t>It’s also possible that</w:t>
      </w:r>
      <w:r w:rsidRPr="00A33440">
        <w:rPr>
          <w:sz w:val="16"/>
        </w:rPr>
        <w:t xml:space="preserve"> </w:t>
      </w:r>
      <w:r w:rsidRPr="008927AF">
        <w:rPr>
          <w:rStyle w:val="StyleUnderline"/>
          <w:highlight w:val="cyan"/>
        </w:rPr>
        <w:t>war</w:t>
      </w:r>
      <w:r w:rsidRPr="00A33440">
        <w:rPr>
          <w:sz w:val="16"/>
        </w:rPr>
        <w:t xml:space="preserve"> </w:t>
      </w:r>
      <w:r w:rsidRPr="002B51B1">
        <w:rPr>
          <w:rStyle w:val="StyleUnderline"/>
        </w:rPr>
        <w:t>with China</w:t>
      </w:r>
      <w:r w:rsidRPr="00A33440">
        <w:rPr>
          <w:sz w:val="16"/>
        </w:rPr>
        <w:t xml:space="preserve"> </w:t>
      </w:r>
      <w:r w:rsidRPr="008927AF">
        <w:rPr>
          <w:rStyle w:val="StyleUnderline"/>
          <w:highlight w:val="cyan"/>
        </w:rPr>
        <w:t>could break out</w:t>
      </w:r>
      <w:r w:rsidRPr="00A33440">
        <w:rPr>
          <w:sz w:val="16"/>
        </w:rPr>
        <w:t xml:space="preserve"> </w:t>
      </w:r>
      <w:r w:rsidRPr="008927AF">
        <w:rPr>
          <w:rStyle w:val="StyleUnderline"/>
          <w:highlight w:val="cyan"/>
        </w:rPr>
        <w:t xml:space="preserve">over </w:t>
      </w:r>
      <w:r w:rsidRPr="00684C54">
        <w:rPr>
          <w:sz w:val="14"/>
          <w:szCs w:val="14"/>
        </w:rPr>
        <w:t>the</w:t>
      </w:r>
      <w:r w:rsidRPr="00684C54">
        <w:rPr>
          <w:sz w:val="16"/>
        </w:rPr>
        <w:t xml:space="preserve"> </w:t>
      </w:r>
      <w:r w:rsidRPr="00684C54">
        <w:rPr>
          <w:rStyle w:val="StyleUnderline"/>
        </w:rPr>
        <w:t>collapse of</w:t>
      </w:r>
      <w:r w:rsidRPr="00684C54">
        <w:rPr>
          <w:sz w:val="16"/>
        </w:rPr>
        <w:t xml:space="preserve"> the</w:t>
      </w:r>
      <w:r w:rsidRPr="00A33440">
        <w:rPr>
          <w:sz w:val="16"/>
        </w:rPr>
        <w:t xml:space="preserve"> </w:t>
      </w:r>
      <w:r w:rsidRPr="008927AF">
        <w:rPr>
          <w:rStyle w:val="StyleUnderline"/>
          <w:highlight w:val="cyan"/>
        </w:rPr>
        <w:t>North Korea</w:t>
      </w:r>
      <w:r w:rsidRPr="00A33440">
        <w:rPr>
          <w:sz w:val="16"/>
        </w:rPr>
        <w:t xml:space="preserve">n regime. </w:t>
      </w:r>
      <w:r w:rsidRPr="00A33440">
        <w:rPr>
          <w:rStyle w:val="Emphasis"/>
        </w:rPr>
        <w:t>In either case</w:t>
      </w:r>
      <w:r w:rsidRPr="002B51B1">
        <w:rPr>
          <w:rStyle w:val="StyleUnderline"/>
        </w:rPr>
        <w:t>,</w:t>
      </w:r>
      <w:r w:rsidRPr="00A33440">
        <w:rPr>
          <w:sz w:val="16"/>
        </w:rPr>
        <w:t xml:space="preserve"> </w:t>
      </w:r>
      <w:r w:rsidRPr="00684C54">
        <w:rPr>
          <w:rStyle w:val="StyleUnderline"/>
        </w:rPr>
        <w:t>China has the military</w:t>
      </w:r>
      <w:r w:rsidRPr="00684C54">
        <w:rPr>
          <w:sz w:val="16"/>
        </w:rPr>
        <w:t xml:space="preserve"> </w:t>
      </w:r>
      <w:r w:rsidRPr="00684C54">
        <w:rPr>
          <w:rStyle w:val="StyleUnderline"/>
        </w:rPr>
        <w:t>capability to hold</w:t>
      </w:r>
      <w:r w:rsidRPr="00684C54">
        <w:rPr>
          <w:sz w:val="16"/>
        </w:rPr>
        <w:t xml:space="preserve"> </w:t>
      </w:r>
      <w:r w:rsidRPr="00684C54">
        <w:rPr>
          <w:rStyle w:val="StyleUnderline"/>
        </w:rPr>
        <w:t>at risk U.S. ships and aircraft</w:t>
      </w:r>
      <w:r w:rsidRPr="00684C54">
        <w:rPr>
          <w:sz w:val="16"/>
        </w:rPr>
        <w:t xml:space="preserve"> near the mainland.</w:t>
      </w:r>
      <w:r>
        <w:rPr>
          <w:sz w:val="16"/>
        </w:rPr>
        <w:t xml:space="preserve"> </w:t>
      </w:r>
      <w:r w:rsidRPr="00684C54">
        <w:rPr>
          <w:sz w:val="16"/>
          <w:szCs w:val="16"/>
        </w:rPr>
        <w:t>“In the Middle East, you generally operate with somebody who’s not flying airplanes over your infantry’s head. They are not doing</w:t>
      </w:r>
      <w:r w:rsidRPr="00A33440">
        <w:rPr>
          <w:sz w:val="16"/>
          <w:szCs w:val="16"/>
        </w:rPr>
        <w:t xml:space="preserve"> the same type of damage,” Norquist said during the roundtable. “You can’t presume a flight in the Pacific looks anything like that.”</w:t>
      </w:r>
      <w:r>
        <w:rPr>
          <w:sz w:val="16"/>
          <w:szCs w:val="16"/>
        </w:rPr>
        <w:t xml:space="preserve"> </w:t>
      </w:r>
      <w:r w:rsidRPr="002B51B1">
        <w:rPr>
          <w:rStyle w:val="StyleUnderline"/>
        </w:rPr>
        <w:t>The new environment “changes the way you train</w:t>
      </w:r>
      <w:r w:rsidRPr="00A33440">
        <w:rPr>
          <w:sz w:val="16"/>
        </w:rPr>
        <w:t xml:space="preserve">, it changes </w:t>
      </w:r>
      <w:r w:rsidRPr="002B51B1">
        <w:rPr>
          <w:rStyle w:val="StyleUnderline"/>
        </w:rPr>
        <w:t>the way you fight</w:t>
      </w:r>
      <w:r w:rsidRPr="00A33440">
        <w:rPr>
          <w:sz w:val="16"/>
        </w:rPr>
        <w:t xml:space="preserve">, it changes </w:t>
      </w:r>
      <w:r w:rsidRPr="002B51B1">
        <w:rPr>
          <w:rStyle w:val="StyleUnderline"/>
        </w:rPr>
        <w:t>the way you deploy,”</w:t>
      </w:r>
      <w:r w:rsidRPr="00A33440">
        <w:rPr>
          <w:sz w:val="16"/>
        </w:rPr>
        <w:t xml:space="preserve"> Norquist stressed.</w:t>
      </w:r>
      <w:r>
        <w:rPr>
          <w:sz w:val="16"/>
        </w:rPr>
        <w:t xml:space="preserve"> </w:t>
      </w:r>
      <w:r w:rsidRPr="008927AF">
        <w:rPr>
          <w:rStyle w:val="StyleUnderline"/>
          <w:highlight w:val="cyan"/>
        </w:rPr>
        <w:t>The</w:t>
      </w:r>
      <w:r w:rsidRPr="00A33440">
        <w:rPr>
          <w:sz w:val="16"/>
        </w:rPr>
        <w:t xml:space="preserve"> approximately $670 billion </w:t>
      </w:r>
      <w:r w:rsidRPr="002B51B1">
        <w:rPr>
          <w:rStyle w:val="StyleUnderline"/>
        </w:rPr>
        <w:t xml:space="preserve">defense </w:t>
      </w:r>
      <w:r w:rsidRPr="008927AF">
        <w:rPr>
          <w:rStyle w:val="StyleUnderline"/>
          <w:highlight w:val="cyan"/>
        </w:rPr>
        <w:t xml:space="preserve">budget </w:t>
      </w:r>
      <w:r w:rsidRPr="008927AF">
        <w:rPr>
          <w:rStyle w:val="Emphasis"/>
          <w:highlight w:val="cyan"/>
        </w:rPr>
        <w:t>this year</w:t>
      </w:r>
      <w:r w:rsidRPr="00A33440">
        <w:rPr>
          <w:sz w:val="16"/>
        </w:rPr>
        <w:t xml:space="preserve"> </w:t>
      </w:r>
      <w:r w:rsidRPr="008927AF">
        <w:rPr>
          <w:rStyle w:val="Emphasis"/>
          <w:highlight w:val="cyan"/>
        </w:rPr>
        <w:t>will allow</w:t>
      </w:r>
      <w:r w:rsidRPr="002B51B1">
        <w:rPr>
          <w:rStyle w:val="StyleUnderline"/>
        </w:rPr>
        <w:t xml:space="preserve"> the </w:t>
      </w:r>
      <w:r w:rsidRPr="008927AF">
        <w:rPr>
          <w:rStyle w:val="StyleUnderline"/>
          <w:highlight w:val="cyan"/>
        </w:rPr>
        <w:t>Pentagon</w:t>
      </w:r>
      <w:r w:rsidRPr="00A33440">
        <w:rPr>
          <w:sz w:val="16"/>
        </w:rPr>
        <w:t xml:space="preserve"> </w:t>
      </w:r>
      <w:r w:rsidRPr="008927AF">
        <w:rPr>
          <w:rStyle w:val="StyleUnderline"/>
          <w:highlight w:val="cyan"/>
        </w:rPr>
        <w:t xml:space="preserve">to </w:t>
      </w:r>
      <w:r w:rsidRPr="002B51B1">
        <w:rPr>
          <w:rStyle w:val="StyleUnderline"/>
        </w:rPr>
        <w:t>buy</w:t>
      </w:r>
      <w:r w:rsidRPr="00A33440">
        <w:rPr>
          <w:sz w:val="16"/>
        </w:rPr>
        <w:t xml:space="preserve"> </w:t>
      </w:r>
      <w:r w:rsidRPr="002B51B1">
        <w:rPr>
          <w:rStyle w:val="StyleUnderline"/>
        </w:rPr>
        <w:t>the advanced equipment</w:t>
      </w:r>
      <w:r w:rsidRPr="00A33440">
        <w:rPr>
          <w:sz w:val="16"/>
        </w:rPr>
        <w:t xml:space="preserve"> it needs </w:t>
      </w:r>
      <w:r w:rsidRPr="002B51B1">
        <w:rPr>
          <w:rStyle w:val="StyleUnderline"/>
        </w:rPr>
        <w:t>for the new strategy</w:t>
      </w:r>
      <w:r w:rsidRPr="00A33440">
        <w:rPr>
          <w:sz w:val="16"/>
        </w:rPr>
        <w:t xml:space="preserve"> </w:t>
      </w:r>
      <w:r w:rsidRPr="002B51B1">
        <w:rPr>
          <w:rStyle w:val="StyleUnderline"/>
        </w:rPr>
        <w:t xml:space="preserve">and </w:t>
      </w:r>
      <w:r w:rsidRPr="008927AF">
        <w:rPr>
          <w:rStyle w:val="StyleUnderline"/>
          <w:highlight w:val="cyan"/>
        </w:rPr>
        <w:t>modernize</w:t>
      </w:r>
      <w:r w:rsidRPr="00A33440">
        <w:rPr>
          <w:sz w:val="16"/>
        </w:rPr>
        <w:t xml:space="preserve"> </w:t>
      </w:r>
      <w:r w:rsidRPr="002B51B1">
        <w:rPr>
          <w:rStyle w:val="StyleUnderline"/>
        </w:rPr>
        <w:t>old weapon systems</w:t>
      </w:r>
      <w:r w:rsidRPr="008927AF">
        <w:rPr>
          <w:rStyle w:val="StyleUnderline"/>
          <w:highlight w:val="cyan"/>
        </w:rPr>
        <w:t>,</w:t>
      </w:r>
      <w:r w:rsidRPr="00A33440">
        <w:rPr>
          <w:sz w:val="16"/>
        </w:rPr>
        <w:t xml:space="preserve"> the officials said.</w:t>
      </w:r>
      <w:r>
        <w:rPr>
          <w:sz w:val="16"/>
        </w:rPr>
        <w:t xml:space="preserve"> </w:t>
      </w:r>
      <w:r w:rsidRPr="00A33440">
        <w:rPr>
          <w:sz w:val="16"/>
        </w:rPr>
        <w:t xml:space="preserve">Among other things, </w:t>
      </w:r>
      <w:r w:rsidRPr="00684C54">
        <w:rPr>
          <w:rStyle w:val="StyleUnderline"/>
        </w:rPr>
        <w:t>Congress has allotted funding for</w:t>
      </w:r>
      <w:r w:rsidRPr="00684C54">
        <w:rPr>
          <w:sz w:val="16"/>
        </w:rPr>
        <w:t xml:space="preserve"> 15 more </w:t>
      </w:r>
      <w:r w:rsidRPr="00684C54">
        <w:rPr>
          <w:rStyle w:val="StyleUnderline"/>
        </w:rPr>
        <w:t>stealth</w:t>
      </w:r>
      <w:r w:rsidRPr="00684C54">
        <w:rPr>
          <w:sz w:val="16"/>
        </w:rPr>
        <w:t xml:space="preserve"> F-35 fighter </w:t>
      </w:r>
      <w:r w:rsidRPr="00684C54">
        <w:rPr>
          <w:rStyle w:val="StyleUnderline"/>
        </w:rPr>
        <w:t>jets</w:t>
      </w:r>
      <w:r w:rsidRPr="00684C54">
        <w:rPr>
          <w:sz w:val="16"/>
        </w:rPr>
        <w:t xml:space="preserve"> than the Pentagon requested; </w:t>
      </w:r>
      <w:r w:rsidRPr="00684C54">
        <w:rPr>
          <w:rStyle w:val="StyleUnderline"/>
        </w:rPr>
        <w:t>increased</w:t>
      </w:r>
      <w:r w:rsidRPr="00684C54">
        <w:rPr>
          <w:sz w:val="16"/>
        </w:rPr>
        <w:t xml:space="preserve"> investment in </w:t>
      </w:r>
      <w:r w:rsidRPr="00684C54">
        <w:rPr>
          <w:rStyle w:val="StyleUnderline"/>
        </w:rPr>
        <w:t xml:space="preserve">training </w:t>
      </w:r>
      <w:r w:rsidRPr="00684C54">
        <w:rPr>
          <w:sz w:val="16"/>
        </w:rPr>
        <w:t xml:space="preserve">and armaments for infantry squads in close combat; increased production of smart bomb </w:t>
      </w:r>
      <w:r w:rsidRPr="00684C54">
        <w:rPr>
          <w:rStyle w:val="StyleUnderline"/>
        </w:rPr>
        <w:t>guidance systems</w:t>
      </w:r>
      <w:r w:rsidRPr="00684C54">
        <w:rPr>
          <w:sz w:val="16"/>
        </w:rPr>
        <w:t xml:space="preserve">; modernizing the nuclear deterrent; fortifying the missile defense capability in Alaska, California, and Europe; upgrading the Army’s Abrams tanks; </w:t>
      </w:r>
      <w:r w:rsidRPr="00684C54">
        <w:rPr>
          <w:rStyle w:val="StyleUnderline"/>
        </w:rPr>
        <w:t xml:space="preserve">and </w:t>
      </w:r>
      <w:r w:rsidRPr="00684C54">
        <w:rPr>
          <w:sz w:val="16"/>
        </w:rPr>
        <w:t xml:space="preserve">expanding the Navy’s fleet to 355 </w:t>
      </w:r>
      <w:r w:rsidRPr="00684C54">
        <w:rPr>
          <w:rStyle w:val="StyleUnderline"/>
        </w:rPr>
        <w:t>ships.</w:t>
      </w:r>
      <w:r>
        <w:rPr>
          <w:sz w:val="16"/>
        </w:rPr>
        <w:t xml:space="preserve"> </w:t>
      </w:r>
      <w:r w:rsidRPr="00785440">
        <w:rPr>
          <w:sz w:val="16"/>
        </w:rPr>
        <w:t xml:space="preserve">The budget also provides money to advance new technology, such as artificial intelligence and hypersonic weapons that can travel five times faster than the speed of sound. </w:t>
      </w:r>
      <w:r w:rsidRPr="008927AF">
        <w:rPr>
          <w:rStyle w:val="StyleUnderline"/>
          <w:highlight w:val="cyan"/>
        </w:rPr>
        <w:t>This is a</w:t>
      </w:r>
      <w:r w:rsidRPr="00684C54">
        <w:rPr>
          <w:rStyle w:val="StyleUnderline"/>
        </w:rPr>
        <w:t xml:space="preserve"> pointed</w:t>
      </w:r>
      <w:r w:rsidRPr="00785440">
        <w:rPr>
          <w:sz w:val="16"/>
        </w:rPr>
        <w:t xml:space="preserve"> </w:t>
      </w:r>
      <w:r w:rsidRPr="008927AF">
        <w:rPr>
          <w:rStyle w:val="StyleUnderline"/>
          <w:highlight w:val="cyan"/>
        </w:rPr>
        <w:t>signal to China</w:t>
      </w:r>
      <w:r w:rsidRPr="00785440">
        <w:rPr>
          <w:sz w:val="16"/>
        </w:rPr>
        <w:t>, which experts say is on a path to surpass the United States as the world leader in AI by 2030.</w:t>
      </w:r>
      <w:r>
        <w:rPr>
          <w:sz w:val="16"/>
        </w:rPr>
        <w:t xml:space="preserve"> </w:t>
      </w:r>
      <w:r w:rsidRPr="008927AF">
        <w:rPr>
          <w:rStyle w:val="StyleUnderline"/>
          <w:highlight w:val="cyan"/>
        </w:rPr>
        <w:t>But with</w:t>
      </w:r>
      <w:r w:rsidRPr="00A33440">
        <w:rPr>
          <w:sz w:val="16"/>
        </w:rPr>
        <w:t xml:space="preserve"> budget </w:t>
      </w:r>
      <w:r w:rsidRPr="00E5292A">
        <w:rPr>
          <w:rStyle w:val="StyleUnderline"/>
        </w:rPr>
        <w:t>caps set to kick back</w:t>
      </w:r>
      <w:r w:rsidRPr="00A33440">
        <w:rPr>
          <w:sz w:val="16"/>
        </w:rPr>
        <w:t xml:space="preserve"> </w:t>
      </w:r>
      <w:r w:rsidRPr="00E5292A">
        <w:rPr>
          <w:rStyle w:val="StyleUnderline"/>
        </w:rPr>
        <w:t>in the next year</w:t>
      </w:r>
      <w:r w:rsidRPr="00A33440">
        <w:rPr>
          <w:sz w:val="16"/>
        </w:rPr>
        <w:t>—</w:t>
      </w:r>
      <w:r w:rsidRPr="00E5292A">
        <w:rPr>
          <w:rStyle w:val="StyleUnderline"/>
        </w:rPr>
        <w:t xml:space="preserve">under a procedure known as </w:t>
      </w:r>
      <w:r w:rsidRPr="008927AF">
        <w:rPr>
          <w:rStyle w:val="StyleUnderline"/>
          <w:highlight w:val="cyan"/>
        </w:rPr>
        <w:t>sequestration</w:t>
      </w:r>
      <w:r w:rsidRPr="00A33440">
        <w:rPr>
          <w:sz w:val="16"/>
        </w:rPr>
        <w:t>—</w:t>
      </w:r>
      <w:r w:rsidRPr="008927AF">
        <w:rPr>
          <w:rStyle w:val="StyleUnderline"/>
          <w:highlight w:val="cyan"/>
        </w:rPr>
        <w:t>it’s not clear</w:t>
      </w:r>
      <w:r w:rsidRPr="00A33440">
        <w:rPr>
          <w:sz w:val="16"/>
        </w:rPr>
        <w:t xml:space="preserve"> that </w:t>
      </w:r>
      <w:r w:rsidRPr="008927AF">
        <w:rPr>
          <w:rStyle w:val="StyleUnderline"/>
          <w:highlight w:val="cyan"/>
        </w:rPr>
        <w:t>the administration will</w:t>
      </w:r>
      <w:r w:rsidRPr="00A33440">
        <w:rPr>
          <w:sz w:val="16"/>
        </w:rPr>
        <w:t xml:space="preserve"> </w:t>
      </w:r>
      <w:r w:rsidRPr="00684C54">
        <w:rPr>
          <w:rStyle w:val="StyleUnderline"/>
        </w:rPr>
        <w:t xml:space="preserve">be able to </w:t>
      </w:r>
      <w:r w:rsidRPr="008927AF">
        <w:rPr>
          <w:rStyle w:val="StyleUnderline"/>
          <w:highlight w:val="cyan"/>
        </w:rPr>
        <w:t>follow through</w:t>
      </w:r>
      <w:r w:rsidRPr="00A33440">
        <w:rPr>
          <w:sz w:val="16"/>
        </w:rPr>
        <w:t xml:space="preserve"> on all this. Lawmakers reached a two-year budget deal to provide relief in fiscal years 2018 and 2019 from </w:t>
      </w:r>
      <w:r w:rsidRPr="00E5292A">
        <w:rPr>
          <w:rStyle w:val="StyleUnderline"/>
        </w:rPr>
        <w:t>the Budget Control Act of 2011</w:t>
      </w:r>
      <w:r w:rsidRPr="00A33440">
        <w:rPr>
          <w:sz w:val="16"/>
        </w:rPr>
        <w:t xml:space="preserve">, which </w:t>
      </w:r>
      <w:r w:rsidRPr="00E5292A">
        <w:rPr>
          <w:rStyle w:val="StyleUnderline"/>
        </w:rPr>
        <w:t xml:space="preserve">imposes across-the-board cuts to defense </w:t>
      </w:r>
      <w:r w:rsidRPr="00A33440">
        <w:rPr>
          <w:sz w:val="16"/>
        </w:rPr>
        <w:t xml:space="preserve">and discretionary </w:t>
      </w:r>
      <w:r w:rsidRPr="00E5292A">
        <w:rPr>
          <w:rStyle w:val="StyleUnderline"/>
        </w:rPr>
        <w:t>spending</w:t>
      </w:r>
      <w:r w:rsidRPr="00A33440">
        <w:rPr>
          <w:sz w:val="16"/>
        </w:rPr>
        <w:t>, but the cuts are set to return in fiscal year 2020.</w:t>
      </w:r>
    </w:p>
    <w:p w14:paraId="23187B27" w14:textId="77777777" w:rsidR="00E85213" w:rsidRDefault="00E85213" w:rsidP="00E85213">
      <w:pPr>
        <w:pStyle w:val="Heading4"/>
      </w:pPr>
      <w:r>
        <w:t xml:space="preserve">turns case – </w:t>
      </w:r>
    </w:p>
    <w:p w14:paraId="528F7A19" w14:textId="5398D534" w:rsidR="00E85213" w:rsidRPr="0092523C" w:rsidRDefault="00655BF6" w:rsidP="00E85213">
      <w:pPr>
        <w:pStyle w:val="Heading3"/>
      </w:pPr>
      <w:r>
        <w:t>Turns Hegemony – 2NC</w:t>
      </w:r>
    </w:p>
    <w:p w14:paraId="654BE812" w14:textId="77777777" w:rsidR="00E85213" w:rsidRPr="0092523C" w:rsidRDefault="00E85213" w:rsidP="00E85213">
      <w:pPr>
        <w:pStyle w:val="Heading4"/>
      </w:pPr>
      <w:r w:rsidRPr="0092523C">
        <w:rPr>
          <w:u w:val="single"/>
        </w:rPr>
        <w:t>Economic supremacy</w:t>
      </w:r>
      <w:r w:rsidRPr="0092523C">
        <w:t xml:space="preserve"> is the </w:t>
      </w:r>
      <w:r w:rsidRPr="0092523C">
        <w:rPr>
          <w:u w:val="single"/>
        </w:rPr>
        <w:t>reason</w:t>
      </w:r>
      <w:r w:rsidRPr="0092523C">
        <w:t xml:space="preserve"> that unipolarity creates global peace---</w:t>
      </w:r>
      <w:r w:rsidRPr="0092523C">
        <w:rPr>
          <w:u w:val="single"/>
        </w:rPr>
        <w:t>absence</w:t>
      </w:r>
      <w:r w:rsidRPr="0092523C">
        <w:t xml:space="preserve"> of economic strength </w:t>
      </w:r>
      <w:r w:rsidRPr="0092523C">
        <w:rPr>
          <w:u w:val="single"/>
        </w:rPr>
        <w:t>eliminates</w:t>
      </w:r>
      <w:r w:rsidRPr="0092523C">
        <w:t xml:space="preserve"> unipolarity’s pacifying effect </w:t>
      </w:r>
    </w:p>
    <w:p w14:paraId="2C12F652" w14:textId="77777777" w:rsidR="00E85213" w:rsidRDefault="00E85213" w:rsidP="00E85213">
      <w:r>
        <w:t xml:space="preserve">Daniel W. </w:t>
      </w:r>
      <w:r>
        <w:rPr>
          <w:rStyle w:val="Style13ptBold"/>
        </w:rPr>
        <w:t>Drezner 14</w:t>
      </w:r>
      <w:r>
        <w:t>, professor of international politics at the Fletcher School of Law and Diplomacy at Tufts University, nonresident senior fellow at the Brookings Institution, 2014, “Bucks for the Bang? Assessing the Economic Returns to Military Primacy,” in A Dangerous World?: Threat Perception and U.S. National Security, ed. Preble and Mueller, p. 201-205</w:t>
      </w:r>
    </w:p>
    <w:p w14:paraId="6E808453" w14:textId="77777777" w:rsidR="00E85213" w:rsidRDefault="00E85213" w:rsidP="00E85213">
      <w:pPr>
        <w:rPr>
          <w:sz w:val="12"/>
        </w:rPr>
      </w:pPr>
      <w:r>
        <w:rPr>
          <w:sz w:val="12"/>
        </w:rPr>
        <w:t xml:space="preserve">William </w:t>
      </w:r>
      <w:r>
        <w:rPr>
          <w:rStyle w:val="StyleUnderline"/>
        </w:rPr>
        <w:t>Wohlforth has made the strongest theoretical argument</w:t>
      </w:r>
      <w:r>
        <w:rPr>
          <w:sz w:val="12"/>
        </w:rPr>
        <w:t xml:space="preserve"> for that position in the post-Cold War era. He argues, contrary to balance-of-power theorists, </w:t>
      </w:r>
      <w:r>
        <w:rPr>
          <w:rStyle w:val="StyleUnderline"/>
        </w:rPr>
        <w:t>that</w:t>
      </w:r>
      <w:r>
        <w:rPr>
          <w:sz w:val="12"/>
        </w:rPr>
        <w:t xml:space="preserve"> </w:t>
      </w:r>
      <w:r w:rsidRPr="008927AF">
        <w:rPr>
          <w:rStyle w:val="StyleUnderline"/>
          <w:sz w:val="24"/>
          <w:highlight w:val="cyan"/>
          <w:bdr w:val="single" w:sz="4" w:space="0" w:color="auto" w:frame="1"/>
        </w:rPr>
        <w:t>unipolarity is the most stable</w:t>
      </w:r>
      <w:r>
        <w:rPr>
          <w:rStyle w:val="StyleUnderline"/>
          <w:sz w:val="24"/>
          <w:bdr w:val="single" w:sz="4" w:space="0" w:color="auto" w:frame="1"/>
        </w:rPr>
        <w:t xml:space="preserve"> and peaceful </w:t>
      </w:r>
      <w:r w:rsidRPr="008927AF">
        <w:rPr>
          <w:rStyle w:val="StyleUnderline"/>
          <w:sz w:val="24"/>
          <w:highlight w:val="cyan"/>
          <w:bdr w:val="single" w:sz="4" w:space="0" w:color="auto" w:frame="1"/>
        </w:rPr>
        <w:t>of all</w:t>
      </w:r>
      <w:r>
        <w:rPr>
          <w:rStyle w:val="StyleUnderline"/>
          <w:sz w:val="24"/>
          <w:bdr w:val="single" w:sz="4" w:space="0" w:color="auto" w:frame="1"/>
        </w:rPr>
        <w:t xml:space="preserve"> possible international </w:t>
      </w:r>
      <w:r w:rsidRPr="008927AF">
        <w:rPr>
          <w:rStyle w:val="StyleUnderline"/>
          <w:sz w:val="24"/>
          <w:highlight w:val="cyan"/>
          <w:bdr w:val="single" w:sz="4" w:space="0" w:color="auto" w:frame="1"/>
        </w:rPr>
        <w:t>systems</w:t>
      </w:r>
      <w:r>
        <w:rPr>
          <w:sz w:val="12"/>
        </w:rPr>
        <w:t>: "</w:t>
      </w:r>
      <w:r w:rsidRPr="008927AF">
        <w:rPr>
          <w:rStyle w:val="StyleUnderline"/>
          <w:highlight w:val="cyan"/>
        </w:rPr>
        <w:t>Unipolarity favors</w:t>
      </w:r>
      <w:r>
        <w:rPr>
          <w:sz w:val="12"/>
        </w:rPr>
        <w:t xml:space="preserve"> the </w:t>
      </w:r>
      <w:r w:rsidRPr="008927AF">
        <w:rPr>
          <w:rStyle w:val="StyleUnderline"/>
          <w:highlight w:val="cyan"/>
        </w:rPr>
        <w:t>absence of war among</w:t>
      </w:r>
      <w:r>
        <w:rPr>
          <w:rStyle w:val="StyleUnderline"/>
        </w:rPr>
        <w:t xml:space="preserve"> the </w:t>
      </w:r>
      <w:r w:rsidRPr="008927AF">
        <w:rPr>
          <w:rStyle w:val="StyleUnderline"/>
          <w:highlight w:val="cyan"/>
        </w:rPr>
        <w:t>great powers</w:t>
      </w:r>
      <w:r>
        <w:rPr>
          <w:rStyle w:val="StyleUnderline"/>
        </w:rPr>
        <w:t xml:space="preserve"> and comparatively low levels of competition for prestige or security</w:t>
      </w:r>
      <w:r>
        <w:rPr>
          <w:sz w:val="12"/>
        </w:rPr>
        <w:t xml:space="preserve"> for two reasons: </w:t>
      </w:r>
      <w:r>
        <w:rPr>
          <w:rStyle w:val="StyleUnderline"/>
        </w:rPr>
        <w:t>the leading state's power advantage removes the problem of hegemonic rivalry from world politics, and it reduces the salience and stakes of balance of power politics</w:t>
      </w:r>
      <w:r>
        <w:rPr>
          <w:sz w:val="12"/>
        </w:rPr>
        <w:t xml:space="preserve"> among the major states."47 Wohlforth has expanded on that argument in later work, applying social identity theory to explain the durability and peaceful nature of unipolarity.48 Regardless of the causal mechanism, </w:t>
      </w:r>
      <w:r w:rsidRPr="008927AF">
        <w:rPr>
          <w:rStyle w:val="StyleUnderline"/>
          <w:highlight w:val="cyan"/>
        </w:rPr>
        <w:t>once a</w:t>
      </w:r>
      <w:r>
        <w:rPr>
          <w:rStyle w:val="StyleUnderline"/>
        </w:rPr>
        <w:t xml:space="preserve"> military </w:t>
      </w:r>
      <w:r w:rsidRPr="008927AF">
        <w:rPr>
          <w:rStyle w:val="StyleUnderline"/>
          <w:highlight w:val="cyan"/>
        </w:rPr>
        <w:t>hegemon emerges</w:t>
      </w:r>
      <w:r>
        <w:rPr>
          <w:sz w:val="12"/>
        </w:rPr>
        <w:t xml:space="preserve">, all of those </w:t>
      </w:r>
      <w:r>
        <w:rPr>
          <w:rStyle w:val="StyleUnderline"/>
          <w:bdr w:val="single" w:sz="4" w:space="0" w:color="auto" w:frame="1"/>
        </w:rPr>
        <w:t>i</w:t>
      </w:r>
      <w:r>
        <w:rPr>
          <w:rStyle w:val="StyleUnderline"/>
        </w:rPr>
        <w:t xml:space="preserve">nternational </w:t>
      </w:r>
      <w:r>
        <w:rPr>
          <w:rStyle w:val="StyleUnderline"/>
          <w:bdr w:val="single" w:sz="4" w:space="0" w:color="auto" w:frame="1"/>
        </w:rPr>
        <w:t>r</w:t>
      </w:r>
      <w:r>
        <w:rPr>
          <w:rStyle w:val="StyleUnderline"/>
        </w:rPr>
        <w:t>elations theories posit</w:t>
      </w:r>
      <w:r>
        <w:rPr>
          <w:sz w:val="12"/>
        </w:rPr>
        <w:t xml:space="preserve"> that </w:t>
      </w:r>
      <w:r>
        <w:rPr>
          <w:rStyle w:val="StyleUnderline"/>
        </w:rPr>
        <w:t>the world should be much more secure, peaceful, and prosperous</w:t>
      </w:r>
      <w:r>
        <w:rPr>
          <w:sz w:val="12"/>
        </w:rPr>
        <w:t xml:space="preserve">. </w:t>
      </w:r>
      <w:r>
        <w:rPr>
          <w:rStyle w:val="StyleUnderline"/>
        </w:rPr>
        <w:t xml:space="preserve">With a preeminent military superpower, other </w:t>
      </w:r>
      <w:r w:rsidRPr="008927AF">
        <w:rPr>
          <w:rStyle w:val="StyleUnderline"/>
          <w:highlight w:val="cyan"/>
        </w:rPr>
        <w:t>states have less incentive to engage in arms races</w:t>
      </w:r>
      <w:r>
        <w:rPr>
          <w:sz w:val="12"/>
        </w:rPr>
        <w:t xml:space="preserve">, brinksmanship, </w:t>
      </w:r>
      <w:r>
        <w:rPr>
          <w:rStyle w:val="StyleUnderline"/>
        </w:rPr>
        <w:t>or security rivalries</w:t>
      </w:r>
      <w:r>
        <w:rPr>
          <w:sz w:val="12"/>
        </w:rPr>
        <w:t xml:space="preserve">. Consequently, </w:t>
      </w:r>
      <w:r w:rsidRPr="008927AF">
        <w:rPr>
          <w:rStyle w:val="StyleUnderline"/>
          <w:highlight w:val="cyan"/>
        </w:rPr>
        <w:t>more resources are allocated for economic growth</w:t>
      </w:r>
      <w:r>
        <w:rPr>
          <w:rStyle w:val="StyleUnderline"/>
        </w:rPr>
        <w:t>, which creates a</w:t>
      </w:r>
      <w:r>
        <w:rPr>
          <w:sz w:val="12"/>
        </w:rPr>
        <w:t xml:space="preserve"> </w:t>
      </w:r>
      <w:r>
        <w:rPr>
          <w:rStyle w:val="StyleUnderline"/>
        </w:rPr>
        <w:t>virtuous circle of greater growth and greater peace</w:t>
      </w:r>
      <w:r>
        <w:rPr>
          <w:sz w:val="12"/>
        </w:rPr>
        <w:t xml:space="preserve">. The empirical evidence for that causal mechanism is stronger than for the imperial rents argument—although there are significant qualifiers. On one hand, the literature rejects the notion that hegemony is a necessary condition for an open global economy.'1" Indeed, the existence of a liberal hegemon alone is not even necessarily a sufficient condition; supporter states also play a crucial role in the spread of economic openness.50 Although the precise causal mechanisms remain disputed, it is, nevertheless, true that hegemonic eras are strongly correlated with lower trade barriers and greater levels of globalization.51 Furthermore, </w:t>
      </w:r>
      <w:r>
        <w:rPr>
          <w:rStyle w:val="StyleUnderline"/>
        </w:rPr>
        <w:t>there is direct evidence that the exercise of military power to protect sea-lanes boosts global trade flows</w:t>
      </w:r>
      <w:r>
        <w:rPr>
          <w:sz w:val="12"/>
        </w:rPr>
        <w:t xml:space="preserve">—though the magnitude of the effect is disputed. The presence of naval forces during times of militarized disputes has reduced market expectations of supply disruptions.52 It could be argued that concerns about energy disruptions have been overstated, however; world oil markets have rapidly adjusted to price spikes, even when U.S. military intervention was absent.33 </w:t>
      </w:r>
      <w:r>
        <w:rPr>
          <w:rStyle w:val="StyleUnderline"/>
        </w:rPr>
        <w:t>The benefits of hegemonic military power can</w:t>
      </w:r>
      <w:r>
        <w:rPr>
          <w:sz w:val="12"/>
        </w:rPr>
        <w:t xml:space="preserve"> also </w:t>
      </w:r>
      <w:r>
        <w:rPr>
          <w:rStyle w:val="StyleUnderline"/>
        </w:rPr>
        <w:t>be seen when analyzing the naval reaction to the post-2008 surge in Somali piracy</w:t>
      </w:r>
      <w:r>
        <w:rPr>
          <w:sz w:val="12"/>
        </w:rPr>
        <w:t xml:space="preserve">. Attacks spiked after the financial crisis and peaked in 2011. Attacks remain at an elevated level after peaking in 2011, but their success rate has fallen markedly. Between 2011 and 2012, the number of successful global piracy attacks declined by 67 percent. The presence of multinational naval patrols—including the U.S. Navy—in the most vulnerable sea-lanes has helped matters. Improved private security on board commercial tankers appears to have helped even more, however.54 The </w:t>
      </w:r>
      <w:r>
        <w:rPr>
          <w:rStyle w:val="StyleUnderline"/>
        </w:rPr>
        <w:t>historical evidence</w:t>
      </w:r>
      <w:r>
        <w:rPr>
          <w:sz w:val="12"/>
        </w:rPr>
        <w:t xml:space="preserve"> further </w:t>
      </w:r>
      <w:r>
        <w:rPr>
          <w:rStyle w:val="StyleUnderline"/>
        </w:rPr>
        <w:t>suggests</w:t>
      </w:r>
      <w:r>
        <w:rPr>
          <w:sz w:val="12"/>
        </w:rPr>
        <w:t xml:space="preserve"> that </w:t>
      </w:r>
      <w:r>
        <w:rPr>
          <w:rStyle w:val="StyleUnderline"/>
        </w:rPr>
        <w:t>global and regional systems with a sole superpower have</w:t>
      </w:r>
      <w:r>
        <w:rPr>
          <w:sz w:val="12"/>
        </w:rPr>
        <w:t xml:space="preserve"> </w:t>
      </w:r>
      <w:r>
        <w:rPr>
          <w:rStyle w:val="StyleUnderline"/>
          <w:bdr w:val="single" w:sz="4" w:space="0" w:color="auto" w:frame="1"/>
        </w:rPr>
        <w:t>lower levels of arms races and violent conflict</w:t>
      </w:r>
      <w:r>
        <w:rPr>
          <w:sz w:val="12"/>
        </w:rPr>
        <w:t xml:space="preserve">. In </w:t>
      </w:r>
      <w:r>
        <w:rPr>
          <w:rStyle w:val="StyleUnderline"/>
        </w:rPr>
        <w:t xml:space="preserve">one </w:t>
      </w:r>
      <w:r w:rsidRPr="008927AF">
        <w:rPr>
          <w:rStyle w:val="StyleUnderline"/>
          <w:highlight w:val="cyan"/>
        </w:rPr>
        <w:t>empirical review</w:t>
      </w:r>
      <w:r>
        <w:rPr>
          <w:rStyle w:val="StyleUnderline"/>
        </w:rPr>
        <w:t xml:space="preserve"> of the literature</w:t>
      </w:r>
      <w:r>
        <w:rPr>
          <w:sz w:val="12"/>
        </w:rPr>
        <w:t xml:space="preserve">, Daniel Geller </w:t>
      </w:r>
      <w:r w:rsidRPr="008927AF">
        <w:rPr>
          <w:rStyle w:val="StyleUnderline"/>
          <w:highlight w:val="cyan"/>
        </w:rPr>
        <w:t>concluded</w:t>
      </w:r>
      <w:r w:rsidRPr="008927AF">
        <w:rPr>
          <w:sz w:val="12"/>
          <w:highlight w:val="cyan"/>
        </w:rPr>
        <w:t>, "</w:t>
      </w:r>
      <w:r w:rsidRPr="008927AF">
        <w:rPr>
          <w:rStyle w:val="StyleUnderline"/>
          <w:highlight w:val="cyan"/>
        </w:rPr>
        <w:t xml:space="preserve">The </w:t>
      </w:r>
      <w:r w:rsidRPr="008927AF">
        <w:rPr>
          <w:rStyle w:val="StyleUnderline"/>
          <w:sz w:val="24"/>
          <w:highlight w:val="cyan"/>
          <w:bdr w:val="single" w:sz="4" w:space="0" w:color="auto" w:frame="1"/>
        </w:rPr>
        <w:t>only polar structure</w:t>
      </w:r>
      <w:r>
        <w:rPr>
          <w:rStyle w:val="StyleUnderline"/>
          <w:sz w:val="24"/>
        </w:rPr>
        <w:t xml:space="preserve"> </w:t>
      </w:r>
      <w:r>
        <w:rPr>
          <w:rStyle w:val="StyleUnderline"/>
        </w:rPr>
        <w:t xml:space="preserve">that appears </w:t>
      </w:r>
      <w:r w:rsidRPr="008927AF">
        <w:rPr>
          <w:rStyle w:val="StyleUnderline"/>
          <w:highlight w:val="cyan"/>
        </w:rPr>
        <w:t xml:space="preserve">to influence conflict probability is </w:t>
      </w:r>
      <w:r w:rsidRPr="008927AF">
        <w:rPr>
          <w:rStyle w:val="StyleUnderline"/>
          <w:sz w:val="24"/>
          <w:highlight w:val="cyan"/>
          <w:bdr w:val="single" w:sz="4" w:space="0" w:color="auto" w:frame="1"/>
        </w:rPr>
        <w:t>unipolarity</w:t>
      </w:r>
      <w:r>
        <w:rPr>
          <w:rStyle w:val="StyleUnderline"/>
          <w:sz w:val="16"/>
        </w:rPr>
        <w:t xml:space="preserve">. </w:t>
      </w:r>
      <w:r>
        <w:rPr>
          <w:sz w:val="12"/>
        </w:rPr>
        <w:t xml:space="preserve">Examinations of pre-Westphalian regional systems also support that finding.56 For example, the East Asia region had a clear hegemon in China from the start of the Ming dynasty to the peak of the Manchu dynasty. The result was a period of remarkable political stability. Countries in the region refrained from attacking China and each other; Beijing refrained from converting its hegemony into an expanding empire." Except for moments of Chinese stagnation, war was extremely rare during that period; indeed, it was so rare that Chinese international relations scholars now extol that tianxia era as a model for the future of global order.58 </w:t>
      </w:r>
      <w:r>
        <w:rPr>
          <w:rStyle w:val="StyleUnderline"/>
        </w:rPr>
        <w:t>The post-Cold War era offers further evidence for</w:t>
      </w:r>
      <w:r>
        <w:rPr>
          <w:sz w:val="12"/>
        </w:rPr>
        <w:t xml:space="preserve"> </w:t>
      </w:r>
      <w:r>
        <w:rPr>
          <w:rStyle w:val="StyleUnderline"/>
        </w:rPr>
        <w:t>reduced security rivalries and greater stability in a hegemonic world order</w:t>
      </w:r>
      <w:r>
        <w:rPr>
          <w:sz w:val="12"/>
        </w:rPr>
        <w:t xml:space="preserve">. The </w:t>
      </w:r>
      <w:r>
        <w:rPr>
          <w:rStyle w:val="StyleUnderline"/>
        </w:rPr>
        <w:t>Human Security Report Project</w:t>
      </w:r>
      <w:r>
        <w:rPr>
          <w:sz w:val="12"/>
        </w:rPr>
        <w:t xml:space="preserve"> has tracked violent conflict in the post-1945 era, and its </w:t>
      </w:r>
      <w:r w:rsidRPr="008927AF">
        <w:rPr>
          <w:rStyle w:val="StyleUnderline"/>
          <w:highlight w:val="cyan"/>
          <w:bdr w:val="single" w:sz="4" w:space="0" w:color="auto" w:frame="1"/>
        </w:rPr>
        <w:t>data are incontrovertible</w:t>
      </w:r>
      <w:r>
        <w:rPr>
          <w:sz w:val="12"/>
        </w:rPr>
        <w:t>—</w:t>
      </w:r>
      <w:r>
        <w:rPr>
          <w:rStyle w:val="StyleUnderline"/>
        </w:rPr>
        <w:t>there has been a marked and secular decline in interstate violence since the end of the Cold War</w:t>
      </w:r>
      <w:r>
        <w:rPr>
          <w:sz w:val="12"/>
        </w:rPr>
        <w:t xml:space="preserve">.31' </w:t>
      </w:r>
      <w:r>
        <w:rPr>
          <w:rStyle w:val="StyleUnderline"/>
        </w:rPr>
        <w:t>There has been a further decline in other forms of violence</w:t>
      </w:r>
      <w:r>
        <w:rPr>
          <w:sz w:val="12"/>
        </w:rPr>
        <w:t xml:space="preserve">, such as civil war and extrajudicial killings. </w:t>
      </w:r>
      <w:r>
        <w:rPr>
          <w:rStyle w:val="StyleUnderline"/>
          <w:bdr w:val="single" w:sz="4" w:space="0" w:color="auto" w:frame="1"/>
        </w:rPr>
        <w:t>Consistent with the logic of unipolarity</w:t>
      </w:r>
      <w:r>
        <w:rPr>
          <w:sz w:val="12"/>
        </w:rPr>
        <w:t xml:space="preserve">, </w:t>
      </w:r>
      <w:r>
        <w:rPr>
          <w:rStyle w:val="StyleUnderline"/>
        </w:rPr>
        <w:t>global military expenditures declined dramatically following the end of the Cold War</w:t>
      </w:r>
      <w:r>
        <w:rPr>
          <w:sz w:val="12"/>
        </w:rPr>
        <w:t xml:space="preserve">. Global expenditures on defense as a percentage of global output averaged 5.1 percent between 1972 and 1990. Over the past decade—despite the global "war on terror"—defense expenditures as a percentage of global output have averaged only 2.5 percent.60 </w:t>
      </w:r>
      <w:r>
        <w:rPr>
          <w:rStyle w:val="StyleUnderline"/>
        </w:rPr>
        <w:t xml:space="preserve">The </w:t>
      </w:r>
      <w:r>
        <w:rPr>
          <w:rStyle w:val="StyleUnderline"/>
          <w:bdr w:val="single" w:sz="4" w:space="0" w:color="auto" w:frame="1"/>
        </w:rPr>
        <w:t>peace dividend</w:t>
      </w:r>
      <w:r>
        <w:rPr>
          <w:rStyle w:val="StyleUnderline"/>
        </w:rPr>
        <w:t xml:space="preserve"> from the shift to unipolarity has been significant</w:t>
      </w:r>
      <w:r>
        <w:rPr>
          <w:sz w:val="12"/>
        </w:rPr>
        <w:t xml:space="preserve">. </w:t>
      </w:r>
      <w:r w:rsidRPr="008927AF">
        <w:rPr>
          <w:rStyle w:val="StyleUnderline"/>
          <w:highlight w:val="cyan"/>
          <w:bdr w:val="single" w:sz="4" w:space="0" w:color="auto" w:frame="1"/>
        </w:rPr>
        <w:t>Military primacy alone is not the sole cause</w:t>
      </w:r>
      <w:r>
        <w:rPr>
          <w:sz w:val="12"/>
        </w:rPr>
        <w:t xml:space="preserve"> </w:t>
      </w:r>
      <w:r>
        <w:rPr>
          <w:rStyle w:val="StyleUnderline"/>
        </w:rPr>
        <w:t>of that decline</w:t>
      </w:r>
      <w:r>
        <w:rPr>
          <w:sz w:val="12"/>
        </w:rPr>
        <w:t xml:space="preserve">. </w:t>
      </w:r>
      <w:r>
        <w:rPr>
          <w:rStyle w:val="StyleUnderline"/>
        </w:rPr>
        <w:t>A growing body of work suggests that the post-Cold War decline is merely the continuation of a long-term secular trend toward less violence</w:t>
      </w:r>
      <w:r>
        <w:rPr>
          <w:sz w:val="12"/>
        </w:rPr>
        <w:t xml:space="preserve">.61 Still, even scholars advancing that long-term argument acknowledge the role that U.S. military hegemony plays. Joshua Goldstein, for example, attributes part of the decline in violent conflict to "the end of the cold war, and to a unipolar world order with a single superpower to impose its will in places like Kuwait, Serbia, and Afghanistan. . . . [A] unipolar world is inherently more peaceful than the bipolar one where two superpowers fueled rival armies around the world."62 There are two significant caveats, however. The first reservation is that eventually the cost of maintaining global public goods catches up to the sole superpower. Other countries will free-ride off the hegemon, allowing them to grow faster. Technologies diffuse from the hegemonic power to the rest of the world, facilitating catch-up. Chinese analysts have posited that those phenomena are occurring right now, allowing China to outgrow the United States.6"1 The absence of burden sharing is particularly acute on the military side of the public goods equation. Eugene Gholz and Daryl Press argue that the costs of a forward military presence outweigh the gains to the United States from global stability.64 Nuno Monteiro observes that the United States has been at war in 13 of the 22 post-Cold War years—a marked contrast to pre-1989 levels.65 Those military operations might have prevented wider wars from breaking out, but the United States pays the price in blood and treasure. The costs of the Iraq and Afghanistan operations have exacted a significant toll on America's fiscal health—more than $3 trillion to date, with an estimated $4-$6 trillion total for those conflicts.66 The second caveat is whether military power alone is the primary driver for the public goods benefits of unipolarity. </w:t>
      </w:r>
      <w:r>
        <w:rPr>
          <w:rStyle w:val="StyleUnderline"/>
        </w:rPr>
        <w:t>Most scholars who</w:t>
      </w:r>
      <w:r>
        <w:rPr>
          <w:sz w:val="12"/>
        </w:rPr>
        <w:t xml:space="preserve"> attempt to </w:t>
      </w:r>
      <w:r>
        <w:rPr>
          <w:rStyle w:val="StyleUnderline"/>
        </w:rPr>
        <w:t>determine the presence of unipolarity do not rely solely on military measures to make that assertion</w:t>
      </w:r>
      <w:r>
        <w:rPr>
          <w:sz w:val="12"/>
        </w:rPr>
        <w:t xml:space="preserve">. </w:t>
      </w:r>
      <w:r>
        <w:rPr>
          <w:rStyle w:val="StyleUnderline"/>
        </w:rPr>
        <w:t>The literature on measuring state power relies on multiple metrics</w:t>
      </w:r>
      <w:r>
        <w:rPr>
          <w:sz w:val="12"/>
        </w:rPr>
        <w:t xml:space="preserve">. Joseph Nye has repeatedly referred to power in world politics as a "three-dimensional chessboard" that comprises military, economic, and "soft power" dimensions. Scholars who debate the persistence of American unipolarity include, at a minimum, both economic and military measures of power.67 </w:t>
      </w:r>
      <w:r>
        <w:rPr>
          <w:rStyle w:val="StyleUnderline"/>
        </w:rPr>
        <w:t>Hegemony relies on multiple channels of power. That</w:t>
      </w:r>
      <w:r>
        <w:rPr>
          <w:sz w:val="12"/>
        </w:rPr>
        <w:t xml:space="preserve"> fact </w:t>
      </w:r>
      <w:r>
        <w:rPr>
          <w:rStyle w:val="StyleUnderline"/>
        </w:rPr>
        <w:t xml:space="preserve">matters because </w:t>
      </w:r>
      <w:r w:rsidRPr="008927AF">
        <w:rPr>
          <w:rStyle w:val="StyleUnderline"/>
          <w:highlight w:val="cyan"/>
        </w:rPr>
        <w:t>the</w:t>
      </w:r>
      <w:r>
        <w:rPr>
          <w:sz w:val="12"/>
        </w:rPr>
        <w:t xml:space="preserve"> </w:t>
      </w:r>
      <w:r>
        <w:rPr>
          <w:rStyle w:val="StyleUnderline"/>
          <w:bdr w:val="single" w:sz="4" w:space="0" w:color="auto" w:frame="1"/>
        </w:rPr>
        <w:t xml:space="preserve">primary causal </w:t>
      </w:r>
      <w:r w:rsidRPr="008927AF">
        <w:rPr>
          <w:rStyle w:val="StyleUnderline"/>
          <w:highlight w:val="cyan"/>
          <w:bdr w:val="single" w:sz="4" w:space="0" w:color="auto" w:frame="1"/>
        </w:rPr>
        <w:t>mechanism</w:t>
      </w:r>
      <w:r w:rsidRPr="008927AF">
        <w:rPr>
          <w:sz w:val="12"/>
          <w:highlight w:val="cyan"/>
        </w:rPr>
        <w:t xml:space="preserve"> </w:t>
      </w:r>
      <w:r w:rsidRPr="008927AF">
        <w:rPr>
          <w:rStyle w:val="StyleUnderline"/>
          <w:highlight w:val="cyan"/>
        </w:rPr>
        <w:t>through which unipolarity leads to peace</w:t>
      </w:r>
      <w:r>
        <w:rPr>
          <w:rStyle w:val="StyleUnderline"/>
        </w:rPr>
        <w:t xml:space="preserve"> and prosperity </w:t>
      </w:r>
      <w:r w:rsidRPr="008927AF">
        <w:rPr>
          <w:rStyle w:val="StyleUnderline"/>
          <w:highlight w:val="cyan"/>
        </w:rPr>
        <w:t>is</w:t>
      </w:r>
      <w:r>
        <w:rPr>
          <w:rStyle w:val="StyleUnderline"/>
        </w:rPr>
        <w:t xml:space="preserve"> the </w:t>
      </w:r>
      <w:r w:rsidRPr="008927AF">
        <w:rPr>
          <w:rStyle w:val="StyleUnderline"/>
          <w:highlight w:val="cyan"/>
          <w:bdr w:val="single" w:sz="4" w:space="0" w:color="auto" w:frame="1"/>
        </w:rPr>
        <w:t>elimination of uncertainty</w:t>
      </w:r>
      <w:r>
        <w:rPr>
          <w:sz w:val="12"/>
        </w:rPr>
        <w:t xml:space="preserve">.68 </w:t>
      </w:r>
      <w:r>
        <w:rPr>
          <w:rStyle w:val="StyleUnderline"/>
        </w:rPr>
        <w:t>When hegemony is uncontested</w:t>
      </w:r>
      <w:r>
        <w:rPr>
          <w:sz w:val="12"/>
        </w:rPr>
        <w:t xml:space="preserve"> and is acknowledged by all major actors, </w:t>
      </w:r>
      <w:r>
        <w:rPr>
          <w:rStyle w:val="StyleUnderline"/>
        </w:rPr>
        <w:t>secondary states have less of a need to attempt to balance or to engage in status-seeking behavior.</w:t>
      </w:r>
      <w:r>
        <w:rPr>
          <w:sz w:val="12"/>
        </w:rPr>
        <w:t xml:space="preserve"> Indeed, even scholars who argue for the persistence of unipolarity acknowledge the importance of preeminence across a variety of power metrics. Wohlforth notes: The theory suggests that it is not just the aggregate distribution of capabilities that matters for status competition but also the evenness with which key dimensions—such as naval, military, economic, and technological—are distributed. Uneven capability portfolios—when states excel in different relevant material dimensions—make status inconsistency more likely. </w:t>
      </w:r>
      <w:r>
        <w:rPr>
          <w:rStyle w:val="StyleUnderline"/>
        </w:rPr>
        <w:t xml:space="preserve">When an actor possesses </w:t>
      </w:r>
      <w:r>
        <w:rPr>
          <w:rStyle w:val="StyleUnderline"/>
          <w:sz w:val="24"/>
          <w:bdr w:val="single" w:sz="4" w:space="0" w:color="auto" w:frame="1"/>
        </w:rPr>
        <w:t>some attributes of high status but not others</w:t>
      </w:r>
      <w:r>
        <w:rPr>
          <w:rStyle w:val="StyleUnderline"/>
        </w:rPr>
        <w:t>, uncertainty and status inconsistency are likely</w:t>
      </w:r>
      <w:r>
        <w:rPr>
          <w:sz w:val="12"/>
        </w:rPr>
        <w:t xml:space="preserve">. The more a lower-ranked actor matches the higher-ranked group in some but not all key material dimensions of status, the more likely it is to conceive an interest in contesting its rank and the more likely the higher-ranked state is to resist."9 </w:t>
      </w:r>
      <w:r>
        <w:rPr>
          <w:rStyle w:val="StyleUnderline"/>
        </w:rPr>
        <w:t>If Wohlforth's logic is accurate, then</w:t>
      </w:r>
      <w:r>
        <w:rPr>
          <w:sz w:val="12"/>
        </w:rPr>
        <w:t xml:space="preserve"> </w:t>
      </w:r>
      <w:r w:rsidRPr="008927AF">
        <w:rPr>
          <w:rStyle w:val="StyleUnderline"/>
          <w:highlight w:val="cyan"/>
          <w:bdr w:val="single" w:sz="4" w:space="0" w:color="auto" w:frame="1"/>
        </w:rPr>
        <w:t>military power alone does not explain</w:t>
      </w:r>
      <w:r>
        <w:rPr>
          <w:rStyle w:val="StyleUnderline"/>
          <w:bdr w:val="single" w:sz="4" w:space="0" w:color="auto" w:frame="1"/>
        </w:rPr>
        <w:t xml:space="preserve"> the </w:t>
      </w:r>
      <w:r w:rsidRPr="008927AF">
        <w:rPr>
          <w:rStyle w:val="StyleUnderline"/>
          <w:highlight w:val="cyan"/>
          <w:bdr w:val="single" w:sz="4" w:space="0" w:color="auto" w:frame="1"/>
        </w:rPr>
        <w:t>reduction of conflict</w:t>
      </w:r>
      <w:r>
        <w:rPr>
          <w:sz w:val="12"/>
        </w:rPr>
        <w:t xml:space="preserve"> </w:t>
      </w:r>
      <w:r>
        <w:rPr>
          <w:rStyle w:val="StyleUnderline"/>
        </w:rPr>
        <w:t xml:space="preserve">or security rivalries in the post-Cold War era. </w:t>
      </w:r>
      <w:r w:rsidRPr="008927AF">
        <w:rPr>
          <w:rStyle w:val="StyleUnderline"/>
          <w:highlight w:val="cyan"/>
        </w:rPr>
        <w:t>It is the</w:t>
      </w:r>
      <w:r w:rsidRPr="008927AF">
        <w:rPr>
          <w:sz w:val="12"/>
          <w:highlight w:val="cyan"/>
        </w:rPr>
        <w:t xml:space="preserve"> </w:t>
      </w:r>
      <w:r w:rsidRPr="008927AF">
        <w:rPr>
          <w:rStyle w:val="StyleUnderline"/>
          <w:sz w:val="24"/>
          <w:highlight w:val="cyan"/>
          <w:bdr w:val="single" w:sz="4" w:space="0" w:color="auto" w:frame="1"/>
        </w:rPr>
        <w:t>combination</w:t>
      </w:r>
      <w:r w:rsidRPr="008927AF">
        <w:rPr>
          <w:sz w:val="12"/>
          <w:highlight w:val="cyan"/>
        </w:rPr>
        <w:t xml:space="preserve"> </w:t>
      </w:r>
      <w:r w:rsidRPr="008927AF">
        <w:rPr>
          <w:rStyle w:val="StyleUnderline"/>
          <w:highlight w:val="cyan"/>
        </w:rPr>
        <w:t>of military and</w:t>
      </w:r>
      <w:r w:rsidRPr="008927AF">
        <w:rPr>
          <w:sz w:val="12"/>
          <w:highlight w:val="cyan"/>
        </w:rPr>
        <w:t xml:space="preserve"> </w:t>
      </w:r>
      <w:r w:rsidRPr="008927AF">
        <w:rPr>
          <w:rStyle w:val="StyleUnderline"/>
          <w:sz w:val="24"/>
          <w:highlight w:val="cyan"/>
          <w:bdr w:val="single" w:sz="4" w:space="0" w:color="auto" w:frame="1"/>
        </w:rPr>
        <w:t>economic supremacy</w:t>
      </w:r>
      <w:r w:rsidRPr="008927AF">
        <w:rPr>
          <w:sz w:val="12"/>
          <w:highlight w:val="cyan"/>
        </w:rPr>
        <w:t xml:space="preserve"> </w:t>
      </w:r>
      <w:r w:rsidRPr="008927AF">
        <w:rPr>
          <w:rStyle w:val="StyleUnderline"/>
          <w:highlight w:val="cyan"/>
        </w:rPr>
        <w:t>that leads to</w:t>
      </w:r>
      <w:r w:rsidRPr="008927AF">
        <w:rPr>
          <w:sz w:val="12"/>
          <w:highlight w:val="cyan"/>
        </w:rPr>
        <w:t xml:space="preserve"> </w:t>
      </w:r>
      <w:r w:rsidRPr="008927AF">
        <w:rPr>
          <w:rStyle w:val="StyleUnderline"/>
          <w:highlight w:val="cyan"/>
        </w:rPr>
        <w:t>peace</w:t>
      </w:r>
      <w:r>
        <w:rPr>
          <w:rStyle w:val="StyleUnderline"/>
        </w:rPr>
        <w:t xml:space="preserve"> and prosperity. </w:t>
      </w:r>
      <w:r w:rsidRPr="008927AF">
        <w:rPr>
          <w:rStyle w:val="StyleUnderline"/>
          <w:highlight w:val="cyan"/>
        </w:rPr>
        <w:t>For unipolarity to yield</w:t>
      </w:r>
      <w:r>
        <w:rPr>
          <w:sz w:val="12"/>
        </w:rPr>
        <w:t xml:space="preserve"> positive economic benefits through </w:t>
      </w:r>
      <w:r w:rsidRPr="008927AF">
        <w:rPr>
          <w:rStyle w:val="StyleUnderline"/>
          <w:highlight w:val="cyan"/>
          <w:bdr w:val="single" w:sz="4" w:space="0" w:color="auto" w:frame="1"/>
        </w:rPr>
        <w:t>systemic stability</w:t>
      </w:r>
      <w:r w:rsidRPr="008927AF">
        <w:rPr>
          <w:sz w:val="12"/>
          <w:highlight w:val="cyan"/>
        </w:rPr>
        <w:t xml:space="preserve">, </w:t>
      </w:r>
      <w:r w:rsidRPr="008927AF">
        <w:rPr>
          <w:rStyle w:val="StyleUnderline"/>
          <w:highlight w:val="cyan"/>
        </w:rPr>
        <w:t xml:space="preserve">it </w:t>
      </w:r>
      <w:r w:rsidRPr="008927AF">
        <w:rPr>
          <w:rStyle w:val="StyleUnderline"/>
          <w:highlight w:val="cyan"/>
          <w:bdr w:val="single" w:sz="4" w:space="0" w:color="auto" w:frame="1"/>
        </w:rPr>
        <w:t>must</w:t>
      </w:r>
      <w:r w:rsidRPr="008927AF">
        <w:rPr>
          <w:rStyle w:val="StyleUnderline"/>
          <w:highlight w:val="cyan"/>
        </w:rPr>
        <w:t xml:space="preserve"> be</w:t>
      </w:r>
      <w:r w:rsidRPr="008927AF">
        <w:rPr>
          <w:sz w:val="12"/>
          <w:highlight w:val="cyan"/>
        </w:rPr>
        <w:t xml:space="preserve"> </w:t>
      </w:r>
      <w:r w:rsidRPr="008927AF">
        <w:rPr>
          <w:rStyle w:val="StyleUnderline"/>
          <w:highlight w:val="cyan"/>
          <w:bdr w:val="single" w:sz="4" w:space="0" w:color="auto" w:frame="1"/>
        </w:rPr>
        <w:t>full-spectrum unipolarity</w:t>
      </w:r>
      <w:r>
        <w:rPr>
          <w:sz w:val="12"/>
        </w:rPr>
        <w:t xml:space="preserve">. That observation is problematic for the present and future. As previously noted, </w:t>
      </w:r>
      <w:r>
        <w:rPr>
          <w:rStyle w:val="StyleUnderline"/>
        </w:rPr>
        <w:t>a broad-based consensus holds that the military primacy of the U</w:t>
      </w:r>
      <w:r>
        <w:rPr>
          <w:sz w:val="12"/>
        </w:rPr>
        <w:t xml:space="preserve">nited </w:t>
      </w:r>
      <w:r>
        <w:rPr>
          <w:rStyle w:val="StyleUnderline"/>
        </w:rPr>
        <w:t>S</w:t>
      </w:r>
      <w:r>
        <w:rPr>
          <w:sz w:val="12"/>
        </w:rPr>
        <w:t xml:space="preserve">tates </w:t>
      </w:r>
      <w:r>
        <w:rPr>
          <w:rStyle w:val="StyleUnderline"/>
        </w:rPr>
        <w:t>will remain uncontested</w:t>
      </w:r>
      <w:r>
        <w:rPr>
          <w:sz w:val="12"/>
        </w:rPr>
        <w:t xml:space="preserve"> for the next decade at least; indeed, even extrapolating current trends, it is far from clear whether Chinese military spending will catch up with the United States in the next generation.70 </w:t>
      </w:r>
      <w:r>
        <w:rPr>
          <w:rStyle w:val="StyleUnderline"/>
          <w:bdr w:val="single" w:sz="4" w:space="0" w:color="auto" w:frame="1"/>
        </w:rPr>
        <w:t>U.S. economic primacy is another question entirely</w:t>
      </w:r>
      <w:r>
        <w:rPr>
          <w:sz w:val="12"/>
        </w:rPr>
        <w:t xml:space="preserve">, however. Multiple private-sector and public-sector estimates assert that China will overtake the United States within the next decade. The International Monetary Fund projects that China's GDP will overtake that of the United States, as measured using purchasing power parity, by the year 2016. At least one estimate posits that China has already overtaken the U.S. economy in purchasing power parity.71 China has been increasingly willing to use its economic power to influence its near abroad, such as withholding rare-earth exports to Japan after a Chinese fishing boat captain was seized in disputed territorial waters.72 It has also attempted to use its economic power to influence U.S. economic policy.73 </w:t>
      </w:r>
      <w:r>
        <w:rPr>
          <w:rStyle w:val="StyleUnderline"/>
        </w:rPr>
        <w:t>China's economic rise has reintroduced uncertainty into assessments about the global distribution of power</w:t>
      </w:r>
      <w:r>
        <w:rPr>
          <w:sz w:val="12"/>
        </w:rPr>
        <w:t xml:space="preserve">. That perceptual gap is revealed in the different national responses to the April 2012 Pew Global Attitudes survey.74 On the one hand, when asked to name "the world's leading economic power," only Turkey and Mexico had a majority of respondents name the United States. On the other hand, in five of the original G-7 economies, strong majorities or pluralities named China as the world's leading economic power. In other words, an increasing proportion of the developed and developing world thinks that economic primacy has shifted to China. One could argue that elites are immune from mass misperceptions; U.S. policymakers interpret China's rise differently.7. But that does not appear to be the case here. Both public rhetoric and private diplomatic discourse suggest that U.S. policymakers share that view of China's new economic status with the global public.76 That perception is wrong. </w:t>
      </w:r>
      <w:r>
        <w:rPr>
          <w:rStyle w:val="StyleUnderline"/>
          <w:bdr w:val="single" w:sz="4" w:space="0" w:color="auto" w:frame="1"/>
        </w:rPr>
        <w:t>By any objective assessment</w:t>
      </w:r>
      <w:r>
        <w:rPr>
          <w:sz w:val="12"/>
        </w:rPr>
        <w:t xml:space="preserve">, </w:t>
      </w:r>
      <w:r w:rsidRPr="008927AF">
        <w:rPr>
          <w:rStyle w:val="StyleUnderline"/>
          <w:highlight w:val="cyan"/>
        </w:rPr>
        <w:t>the U</w:t>
      </w:r>
      <w:r>
        <w:rPr>
          <w:sz w:val="12"/>
        </w:rPr>
        <w:t xml:space="preserve">nited </w:t>
      </w:r>
      <w:r w:rsidRPr="008927AF">
        <w:rPr>
          <w:rStyle w:val="StyleUnderline"/>
          <w:highlight w:val="cyan"/>
        </w:rPr>
        <w:t>S</w:t>
      </w:r>
      <w:r>
        <w:rPr>
          <w:sz w:val="12"/>
        </w:rPr>
        <w:t xml:space="preserve">tates </w:t>
      </w:r>
      <w:r w:rsidRPr="008927AF">
        <w:rPr>
          <w:rStyle w:val="StyleUnderline"/>
          <w:highlight w:val="cyan"/>
          <w:bdr w:val="single" w:sz="4" w:space="0" w:color="auto" w:frame="1"/>
        </w:rPr>
        <w:t>remains the world's largest and most powerful economy</w:t>
      </w:r>
      <w:r>
        <w:rPr>
          <w:sz w:val="12"/>
        </w:rPr>
        <w:t xml:space="preserve">; </w:t>
      </w:r>
      <w:r>
        <w:rPr>
          <w:rStyle w:val="StyleUnderline"/>
        </w:rPr>
        <w:t>it is</w:t>
      </w:r>
      <w:r>
        <w:rPr>
          <w:sz w:val="12"/>
        </w:rPr>
        <w:t xml:space="preserve"> also </w:t>
      </w:r>
      <w:r>
        <w:rPr>
          <w:rStyle w:val="StyleUnderline"/>
        </w:rPr>
        <w:t>more appropriate to measure economic power by market exchange rates rather than by purchasing power parity</w:t>
      </w:r>
      <w:r>
        <w:rPr>
          <w:sz w:val="12"/>
        </w:rPr>
        <w:t xml:space="preserve">.77 Furthermore, </w:t>
      </w:r>
      <w:r w:rsidRPr="008927AF">
        <w:rPr>
          <w:rStyle w:val="StyleUnderline"/>
          <w:highlight w:val="cyan"/>
        </w:rPr>
        <w:t>there are excellent reasons to doubt</w:t>
      </w:r>
      <w:r>
        <w:rPr>
          <w:rStyle w:val="StyleUnderline"/>
        </w:rPr>
        <w:t xml:space="preserve"> the straight-line extrapolation of </w:t>
      </w:r>
      <w:r w:rsidRPr="008927AF">
        <w:rPr>
          <w:rStyle w:val="StyleUnderline"/>
          <w:highlight w:val="cyan"/>
        </w:rPr>
        <w:t>China's economic ascent</w:t>
      </w:r>
      <w:r>
        <w:rPr>
          <w:rStyle w:val="StyleUnderline"/>
        </w:rPr>
        <w:t>.</w:t>
      </w:r>
      <w:r>
        <w:rPr>
          <w:sz w:val="12"/>
        </w:rPr>
        <w:t>78 Still, according to Wohlforth's logic, the shift in perceptions alone should lead to increases in status-seeking behavior by China. And, indeed, that argument parsimoniously explains the Sino-American relationship since the start of 2009.7P In the aftermath of the 2008 financial crisis, China challenged the security status quo. In early 2009, Chinese ships engaged in multiple skirmishes with U.S. surveillance vessels in an effort to hinder American naval intelligence-gathering efforts.80 Beijing responded angrily and forcefully to the awarding of the 2010 Nobel Peace Prize to activist Liu Xiaobo. China reacted to routine U.S. arms sales to Taiwan with extremely hostile rhetoric and threats to sanction U.S. firms. China refused to condemn North Korea for sinking the South Korean ship Cheonmi, frustrating Japan and South Korea. In response to pushback from the United States and the Association of Southeast Asian Nations on the South China Sea at the 2010 ASEAN Regional Forum, Chinese Foreign Minister Yang Jiechi responded by lecturing other participants that "China is a big country and other countries are small countries, and that's just a fact."81</w:t>
      </w:r>
    </w:p>
    <w:p w14:paraId="53614A81" w14:textId="77777777" w:rsidR="00E85213" w:rsidRDefault="00E85213" w:rsidP="00E85213"/>
    <w:p w14:paraId="5674157F" w14:textId="0011BBA3" w:rsidR="00E85213" w:rsidRDefault="00655BF6" w:rsidP="00E85213">
      <w:pPr>
        <w:pStyle w:val="Heading3"/>
      </w:pPr>
      <w:r>
        <w:t>Turns Terrorism – 2NC</w:t>
      </w:r>
    </w:p>
    <w:p w14:paraId="3E6992C9" w14:textId="77777777" w:rsidR="00E85213" w:rsidRDefault="00E85213" w:rsidP="00E85213"/>
    <w:p w14:paraId="73310734" w14:textId="110D8B3B" w:rsidR="00E85213" w:rsidRDefault="00E85213" w:rsidP="00E85213">
      <w:pPr>
        <w:pStyle w:val="Heading4"/>
      </w:pPr>
      <w:r>
        <w:t xml:space="preserve">Econ decline </w:t>
      </w:r>
      <w:r w:rsidR="00655BF6">
        <w:t xml:space="preserve">makes weapon acquisition for terrorists easier. </w:t>
      </w:r>
      <w:r>
        <w:t xml:space="preserve"> </w:t>
      </w:r>
    </w:p>
    <w:p w14:paraId="3AEE3C18" w14:textId="77777777" w:rsidR="00E85213" w:rsidRDefault="00E85213" w:rsidP="00E85213">
      <w:r w:rsidRPr="00EC36C4">
        <w:t xml:space="preserve">Eric N. </w:t>
      </w:r>
      <w:r w:rsidRPr="00EC36C4">
        <w:rPr>
          <w:rStyle w:val="Style13ptBold"/>
        </w:rPr>
        <w:t>Mann 14</w:t>
      </w:r>
      <w:r>
        <w:t xml:space="preserve">, Johns Hopkins University, Global Security Studies, “AUSTERITY, ECONOMIC DECLINE, AND FINANCIAL WEAPONS OF WAR: A NEW PARADIGM FOR GLOBAL SECURITY” </w:t>
      </w:r>
      <w:r w:rsidRPr="00EC36C4">
        <w:t>https://jscholarship.library.jhu.edu/bitstream/handle/1774.2/37262/MANN-THESIS-2014.pdf?sequence=1&amp;isAllowed=y</w:t>
      </w:r>
    </w:p>
    <w:p w14:paraId="4AFC55A8" w14:textId="435816CF" w:rsidR="00E85213" w:rsidRPr="00655BF6" w:rsidRDefault="00E85213" w:rsidP="00E85213">
      <w:pPr>
        <w:rPr>
          <w:sz w:val="16"/>
        </w:rPr>
      </w:pPr>
      <w:r w:rsidRPr="002F15CA">
        <w:rPr>
          <w:sz w:val="16"/>
        </w:rPr>
        <w:t xml:space="preserve">In conclusion, </w:t>
      </w:r>
      <w:r w:rsidRPr="002F15CA">
        <w:rPr>
          <w:rStyle w:val="StyleUnderline"/>
        </w:rPr>
        <w:t xml:space="preserve">the research shows that </w:t>
      </w:r>
      <w:r w:rsidRPr="008927AF">
        <w:rPr>
          <w:rStyle w:val="StyleUnderline"/>
          <w:highlight w:val="cyan"/>
        </w:rPr>
        <w:t>economic crisis can result in internal instability</w:t>
      </w:r>
      <w:r w:rsidRPr="002F15CA">
        <w:rPr>
          <w:rStyle w:val="StyleUnderline"/>
        </w:rPr>
        <w:t xml:space="preserve"> as a result of increased poverty and weakened government institutions. </w:t>
      </w:r>
      <w:r w:rsidRPr="002F15CA">
        <w:rPr>
          <w:sz w:val="16"/>
        </w:rPr>
        <w:t xml:space="preserve">Also based on several documented incidents of security lapses, it is reasonable to assume that </w:t>
      </w:r>
      <w:r w:rsidRPr="008927AF">
        <w:rPr>
          <w:rStyle w:val="Emphasis"/>
          <w:highlight w:val="cyan"/>
        </w:rPr>
        <w:t>economic crisis can influence resources dedicated to nuclear</w:t>
      </w:r>
      <w:r w:rsidRPr="002F15CA">
        <w:rPr>
          <w:rStyle w:val="Emphasis"/>
        </w:rPr>
        <w:t xml:space="preserve">, </w:t>
      </w:r>
      <w:r w:rsidRPr="008927AF">
        <w:rPr>
          <w:rStyle w:val="Emphasis"/>
          <w:highlight w:val="cyan"/>
        </w:rPr>
        <w:t>c</w:t>
      </w:r>
      <w:r w:rsidRPr="002F15CA">
        <w:rPr>
          <w:rStyle w:val="Emphasis"/>
        </w:rPr>
        <w:t xml:space="preserve">hemical and </w:t>
      </w:r>
      <w:r w:rsidRPr="008927AF">
        <w:rPr>
          <w:rStyle w:val="Emphasis"/>
          <w:highlight w:val="cyan"/>
        </w:rPr>
        <w:t>b</w:t>
      </w:r>
      <w:r w:rsidRPr="002F15CA">
        <w:rPr>
          <w:rStyle w:val="Emphasis"/>
        </w:rPr>
        <w:t>iological</w:t>
      </w:r>
      <w:r>
        <w:rPr>
          <w:rStyle w:val="Emphasis"/>
        </w:rPr>
        <w:t xml:space="preserve"> </w:t>
      </w:r>
      <w:r w:rsidRPr="008927AF">
        <w:rPr>
          <w:rStyle w:val="Emphasis"/>
          <w:highlight w:val="cyan"/>
        </w:rPr>
        <w:t>w</w:t>
      </w:r>
      <w:r w:rsidRPr="002F15CA">
        <w:rPr>
          <w:rStyle w:val="Emphasis"/>
        </w:rPr>
        <w:t xml:space="preserve">eapons </w:t>
      </w:r>
      <w:r w:rsidRPr="008927AF">
        <w:rPr>
          <w:rStyle w:val="Emphasis"/>
          <w:highlight w:val="cyan"/>
        </w:rPr>
        <w:t>security</w:t>
      </w:r>
      <w:r w:rsidRPr="002F15CA">
        <w:rPr>
          <w:rStyle w:val="Emphasis"/>
        </w:rPr>
        <w:t xml:space="preserve"> in several ways.</w:t>
      </w:r>
      <w:r w:rsidRPr="002F15CA">
        <w:rPr>
          <w:sz w:val="16"/>
        </w:rPr>
        <w:t xml:space="preserve"> </w:t>
      </w:r>
      <w:r w:rsidRPr="008927AF">
        <w:rPr>
          <w:rStyle w:val="StyleUnderline"/>
          <w:highlight w:val="cyan"/>
        </w:rPr>
        <w:t>States operating under severe fiscal constraints</w:t>
      </w:r>
      <w:r w:rsidRPr="002F15CA">
        <w:rPr>
          <w:rStyle w:val="StyleUnderline"/>
        </w:rPr>
        <w:t xml:space="preserve"> are at</w:t>
      </w:r>
      <w:r>
        <w:rPr>
          <w:rStyle w:val="StyleUnderline"/>
        </w:rPr>
        <w:t xml:space="preserve"> </w:t>
      </w:r>
      <w:r w:rsidRPr="002F15CA">
        <w:rPr>
          <w:rStyle w:val="StyleUnderline"/>
        </w:rPr>
        <w:t xml:space="preserve">risk of </w:t>
      </w:r>
      <w:r w:rsidRPr="008927AF">
        <w:rPr>
          <w:rStyle w:val="StyleUnderline"/>
          <w:highlight w:val="cyan"/>
        </w:rPr>
        <w:t>reallocat</w:t>
      </w:r>
      <w:r w:rsidRPr="002F15CA">
        <w:rPr>
          <w:rStyle w:val="StyleUnderline"/>
        </w:rPr>
        <w:t xml:space="preserve">ing </w:t>
      </w:r>
      <w:r w:rsidRPr="008927AF">
        <w:rPr>
          <w:rStyle w:val="StyleUnderline"/>
          <w:highlight w:val="cyan"/>
        </w:rPr>
        <w:t xml:space="preserve">security funds to suppress </w:t>
      </w:r>
      <w:r w:rsidRPr="00655BF6">
        <w:rPr>
          <w:rStyle w:val="StyleUnderline"/>
        </w:rPr>
        <w:t>civil</w:t>
      </w:r>
      <w:r w:rsidRPr="002F15CA">
        <w:rPr>
          <w:rStyle w:val="StyleUnderline"/>
        </w:rPr>
        <w:t xml:space="preserve"> </w:t>
      </w:r>
      <w:r w:rsidRPr="008927AF">
        <w:rPr>
          <w:rStyle w:val="StyleUnderline"/>
          <w:highlight w:val="cyan"/>
        </w:rPr>
        <w:t>unrest</w:t>
      </w:r>
      <w:r w:rsidRPr="002F15CA">
        <w:rPr>
          <w:rStyle w:val="StyleUnderline"/>
        </w:rPr>
        <w:t xml:space="preserve"> or to satisfy the demands of</w:t>
      </w:r>
      <w:r>
        <w:rPr>
          <w:rStyle w:val="StyleUnderline"/>
        </w:rPr>
        <w:t xml:space="preserve"> </w:t>
      </w:r>
      <w:r w:rsidRPr="002F15CA">
        <w:rPr>
          <w:rStyle w:val="StyleUnderline"/>
        </w:rPr>
        <w:t xml:space="preserve">large segments of the population who seek better employment, higher wages </w:t>
      </w:r>
      <w:r w:rsidRPr="008927AF">
        <w:rPr>
          <w:rStyle w:val="StyleUnderline"/>
          <w:highlight w:val="cyan"/>
        </w:rPr>
        <w:t>and</w:t>
      </w:r>
      <w:r w:rsidRPr="002F15CA">
        <w:rPr>
          <w:rStyle w:val="StyleUnderline"/>
        </w:rPr>
        <w:t xml:space="preserve"> a more</w:t>
      </w:r>
      <w:r>
        <w:rPr>
          <w:rStyle w:val="StyleUnderline"/>
        </w:rPr>
        <w:t xml:space="preserve"> </w:t>
      </w:r>
      <w:r w:rsidRPr="002F15CA">
        <w:rPr>
          <w:rStyle w:val="StyleUnderline"/>
        </w:rPr>
        <w:t xml:space="preserve">responsive government. </w:t>
      </w:r>
      <w:r w:rsidRPr="002F15CA">
        <w:rPr>
          <w:sz w:val="16"/>
        </w:rPr>
        <w:t xml:space="preserve">Both of these options have the potential to </w:t>
      </w:r>
      <w:r w:rsidRPr="008927AF">
        <w:rPr>
          <w:rStyle w:val="StyleUnderline"/>
          <w:highlight w:val="cyan"/>
        </w:rPr>
        <w:t>detract resources from security</w:t>
      </w:r>
      <w:r w:rsidRPr="002F15CA">
        <w:rPr>
          <w:rStyle w:val="StyleUnderline"/>
        </w:rPr>
        <w:t xml:space="preserve"> programs related to </w:t>
      </w:r>
      <w:r w:rsidRPr="008927AF">
        <w:rPr>
          <w:rStyle w:val="StyleUnderline"/>
          <w:highlight w:val="cyan"/>
        </w:rPr>
        <w:t>WMD</w:t>
      </w:r>
      <w:r w:rsidRPr="002F15CA">
        <w:rPr>
          <w:sz w:val="16"/>
        </w:rPr>
        <w:t xml:space="preserve">. </w:t>
      </w:r>
      <w:r w:rsidRPr="002F15CA">
        <w:rPr>
          <w:rStyle w:val="StyleUnderline"/>
        </w:rPr>
        <w:t>The civil unrest, stemming from economic</w:t>
      </w:r>
      <w:r>
        <w:rPr>
          <w:rStyle w:val="StyleUnderline"/>
        </w:rPr>
        <w:t xml:space="preserve"> </w:t>
      </w:r>
      <w:r w:rsidRPr="002F15CA">
        <w:rPr>
          <w:rStyle w:val="StyleUnderline"/>
        </w:rPr>
        <w:t>crisis, can threaten military installations where weapons arsenals are typically housed</w:t>
      </w:r>
      <w:r w:rsidRPr="002F15CA">
        <w:rPr>
          <w:sz w:val="16"/>
        </w:rPr>
        <w:t xml:space="preserve">. Recent incidents that demonstrate this potential include the Taliban assault of a Pakistan military base and in Syria, where opposition forces raided and now control a military air base.189 </w:t>
      </w:r>
      <w:r w:rsidRPr="002F15CA">
        <w:rPr>
          <w:rStyle w:val="StyleUnderline"/>
        </w:rPr>
        <w:t>Economic influences also make the dual-use characteristics of WMD more</w:t>
      </w:r>
      <w:r>
        <w:rPr>
          <w:rStyle w:val="StyleUnderline"/>
        </w:rPr>
        <w:t xml:space="preserve"> </w:t>
      </w:r>
      <w:r w:rsidRPr="002F15CA">
        <w:rPr>
          <w:rStyle w:val="StyleUnderline"/>
        </w:rPr>
        <w:t>complex. As economies constrict there is a real potential that states could pursue less</w:t>
      </w:r>
      <w:r>
        <w:rPr>
          <w:rStyle w:val="StyleUnderline"/>
        </w:rPr>
        <w:t xml:space="preserve"> </w:t>
      </w:r>
      <w:r w:rsidRPr="002F15CA">
        <w:rPr>
          <w:rStyle w:val="StyleUnderline"/>
        </w:rPr>
        <w:t xml:space="preserve">expensive forms of critical resources. </w:t>
      </w:r>
      <w:r w:rsidRPr="002F15CA">
        <w:rPr>
          <w:sz w:val="16"/>
        </w:rPr>
        <w:t xml:space="preserve">The energy and agricultural sectors could experience growth during economic downturns for their potential long-term payoffs. Also, </w:t>
      </w:r>
      <w:r w:rsidRPr="002F15CA">
        <w:rPr>
          <w:rStyle w:val="StyleUnderline"/>
        </w:rPr>
        <w:t>states seeking energy independence for national security reasons will contribute to</w:t>
      </w:r>
      <w:r>
        <w:rPr>
          <w:rStyle w:val="StyleUnderline"/>
        </w:rPr>
        <w:t xml:space="preserve"> </w:t>
      </w:r>
      <w:r w:rsidRPr="002F15CA">
        <w:rPr>
          <w:rStyle w:val="StyleUnderline"/>
        </w:rPr>
        <w:t xml:space="preserve">growth in this sector. Growth in </w:t>
      </w:r>
      <w:r w:rsidRPr="008927AF">
        <w:rPr>
          <w:rStyle w:val="StyleUnderline"/>
          <w:highlight w:val="cyan"/>
        </w:rPr>
        <w:t>these</w:t>
      </w:r>
      <w:r w:rsidRPr="002F15CA">
        <w:rPr>
          <w:rStyle w:val="StyleUnderline"/>
        </w:rPr>
        <w:t xml:space="preserve"> industries would </w:t>
      </w:r>
      <w:r w:rsidRPr="008927AF">
        <w:rPr>
          <w:rStyle w:val="StyleUnderline"/>
          <w:highlight w:val="cyan"/>
        </w:rPr>
        <w:t>accelerate</w:t>
      </w:r>
      <w:r w:rsidRPr="002F15CA">
        <w:rPr>
          <w:rStyle w:val="StyleUnderline"/>
        </w:rPr>
        <w:t xml:space="preserve"> the </w:t>
      </w:r>
      <w:r w:rsidRPr="008927AF">
        <w:rPr>
          <w:rStyle w:val="StyleUnderline"/>
          <w:highlight w:val="cyan"/>
        </w:rPr>
        <w:t>diffusion of</w:t>
      </w:r>
      <w:r w:rsidRPr="002F15CA">
        <w:rPr>
          <w:rStyle w:val="StyleUnderline"/>
        </w:rPr>
        <w:t xml:space="preserve"> nuclear</w:t>
      </w:r>
      <w:r>
        <w:rPr>
          <w:rStyle w:val="StyleUnderline"/>
        </w:rPr>
        <w:t xml:space="preserve"> </w:t>
      </w:r>
      <w:r w:rsidRPr="002F15CA">
        <w:rPr>
          <w:rStyle w:val="StyleUnderline"/>
        </w:rPr>
        <w:t xml:space="preserve">technology, and chemical and biological </w:t>
      </w:r>
      <w:r w:rsidRPr="008927AF">
        <w:rPr>
          <w:rStyle w:val="StyleUnderline"/>
          <w:highlight w:val="cyan"/>
        </w:rPr>
        <w:t>tech</w:t>
      </w:r>
      <w:r w:rsidRPr="002F15CA">
        <w:rPr>
          <w:rStyle w:val="StyleUnderline"/>
        </w:rPr>
        <w:t>nologies, as more states seek fossil fuel</w:t>
      </w:r>
      <w:r>
        <w:rPr>
          <w:rStyle w:val="StyleUnderline"/>
        </w:rPr>
        <w:t xml:space="preserve"> </w:t>
      </w:r>
      <w:r w:rsidRPr="002F15CA">
        <w:rPr>
          <w:rStyle w:val="StyleUnderline"/>
        </w:rPr>
        <w:t>alternatives and ways to increase crop yields.</w:t>
      </w:r>
      <w:r w:rsidRPr="002F15CA">
        <w:rPr>
          <w:sz w:val="16"/>
        </w:rPr>
        <w:t xml:space="preserve"> </w:t>
      </w:r>
      <w:r w:rsidRPr="002F15CA">
        <w:rPr>
          <w:rStyle w:val="StyleUnderline"/>
        </w:rPr>
        <w:t>As these commercial sectors grow, the</w:t>
      </w:r>
      <w:r>
        <w:rPr>
          <w:rStyle w:val="StyleUnderline"/>
        </w:rPr>
        <w:t xml:space="preserve"> </w:t>
      </w:r>
      <w:r w:rsidRPr="008927AF">
        <w:rPr>
          <w:rStyle w:val="StyleUnderline"/>
          <w:highlight w:val="cyan"/>
        </w:rPr>
        <w:t>ability to detect</w:t>
      </w:r>
      <w:r w:rsidRPr="002F15CA">
        <w:rPr>
          <w:rStyle w:val="StyleUnderline"/>
        </w:rPr>
        <w:t xml:space="preserve"> </w:t>
      </w:r>
      <w:r w:rsidRPr="008927AF">
        <w:rPr>
          <w:rStyle w:val="StyleUnderline"/>
          <w:highlight w:val="cyan"/>
        </w:rPr>
        <w:t>covert</w:t>
      </w:r>
      <w:r w:rsidRPr="002F15CA">
        <w:rPr>
          <w:rStyle w:val="StyleUnderline"/>
        </w:rPr>
        <w:t xml:space="preserve"> weapons </w:t>
      </w:r>
      <w:r w:rsidRPr="008927AF">
        <w:rPr>
          <w:rStyle w:val="StyleUnderline"/>
          <w:highlight w:val="cyan"/>
        </w:rPr>
        <w:t>programs will become</w:t>
      </w:r>
      <w:r w:rsidRPr="002F15CA">
        <w:rPr>
          <w:rStyle w:val="StyleUnderline"/>
        </w:rPr>
        <w:t xml:space="preserve"> increasingly </w:t>
      </w:r>
      <w:r w:rsidRPr="008927AF">
        <w:rPr>
          <w:rStyle w:val="StyleUnderline"/>
          <w:highlight w:val="cyan"/>
        </w:rPr>
        <w:t>difficult</w:t>
      </w:r>
      <w:r w:rsidRPr="002F15CA">
        <w:rPr>
          <w:rStyle w:val="StyleUnderline"/>
        </w:rPr>
        <w:t>.</w:t>
      </w:r>
      <w:r>
        <w:rPr>
          <w:rStyle w:val="StyleUnderline"/>
        </w:rPr>
        <w:t xml:space="preserve"> </w:t>
      </w:r>
      <w:r w:rsidRPr="002F15CA">
        <w:rPr>
          <w:sz w:val="16"/>
        </w:rPr>
        <w:t xml:space="preserve">There is also the potential that </w:t>
      </w:r>
      <w:r w:rsidRPr="002F15CA">
        <w:rPr>
          <w:rStyle w:val="StyleUnderline"/>
        </w:rPr>
        <w:t>funding for WMD security programs could incur</w:t>
      </w:r>
      <w:r>
        <w:rPr>
          <w:rStyle w:val="StyleUnderline"/>
        </w:rPr>
        <w:t xml:space="preserve"> </w:t>
      </w:r>
      <w:r w:rsidRPr="002F15CA">
        <w:rPr>
          <w:rStyle w:val="StyleUnderline"/>
        </w:rPr>
        <w:t>reductions independent of the financial decisions made by the state.</w:t>
      </w:r>
      <w:r w:rsidRPr="002F15CA">
        <w:rPr>
          <w:sz w:val="16"/>
        </w:rPr>
        <w:t xml:space="preserve"> </w:t>
      </w:r>
      <w:r w:rsidRPr="002F15CA">
        <w:rPr>
          <w:rStyle w:val="StyleUnderline"/>
        </w:rPr>
        <w:t xml:space="preserve">The </w:t>
      </w:r>
      <w:r w:rsidRPr="008927AF">
        <w:rPr>
          <w:rStyle w:val="StyleUnderline"/>
          <w:highlight w:val="cyan"/>
        </w:rPr>
        <w:t>risk of</w:t>
      </w:r>
      <w:r>
        <w:rPr>
          <w:rStyle w:val="StyleUnderline"/>
        </w:rPr>
        <w:t xml:space="preserve"> </w:t>
      </w:r>
      <w:r w:rsidRPr="008927AF">
        <w:rPr>
          <w:rStyle w:val="StyleUnderline"/>
          <w:highlight w:val="cyan"/>
        </w:rPr>
        <w:t>proliferation is even greater when you account for decreases in foreign aid and</w:t>
      </w:r>
      <w:r w:rsidRPr="002F15CA">
        <w:rPr>
          <w:rStyle w:val="StyleUnderline"/>
        </w:rPr>
        <w:t xml:space="preserve"> foreign</w:t>
      </w:r>
      <w:r>
        <w:rPr>
          <w:rStyle w:val="StyleUnderline"/>
        </w:rPr>
        <w:t xml:space="preserve"> </w:t>
      </w:r>
      <w:r w:rsidRPr="002F15CA">
        <w:rPr>
          <w:rStyle w:val="StyleUnderline"/>
        </w:rPr>
        <w:t>military assistance received by a state that possesses WMD.</w:t>
      </w:r>
      <w:r w:rsidRPr="002F15CA">
        <w:rPr>
          <w:sz w:val="16"/>
        </w:rPr>
        <w:t xml:space="preserve"> This potential is demonstrated in projections for U.S. aid to Pakistan in 2012 and 2013. Other states that provide financial assistance to Pakistan are likely to follow suit as they adjust for resource limitations in their own countries.</w:t>
      </w:r>
    </w:p>
    <w:p w14:paraId="34885340" w14:textId="77777777" w:rsidR="00E85213" w:rsidRPr="006A31BF" w:rsidRDefault="00E85213" w:rsidP="00E85213"/>
    <w:p w14:paraId="6CEE98B0" w14:textId="77777777" w:rsidR="00E85213" w:rsidRDefault="00E85213" w:rsidP="00E85213">
      <w:pPr>
        <w:pStyle w:val="Heading4"/>
      </w:pPr>
      <w:r>
        <w:t>Economic decline fosters terrorism</w:t>
      </w:r>
    </w:p>
    <w:p w14:paraId="18647AFF" w14:textId="77777777" w:rsidR="00E85213" w:rsidRPr="005508AE" w:rsidRDefault="00E85213" w:rsidP="00E85213">
      <w:r w:rsidRPr="005508AE">
        <w:t>Brock</w:t>
      </w:r>
      <w:r>
        <w:rPr>
          <w:b/>
        </w:rPr>
        <w:t xml:space="preserve"> Bloomberg and </w:t>
      </w:r>
      <w:r w:rsidRPr="005508AE">
        <w:t>Greg</w:t>
      </w:r>
      <w:r>
        <w:rPr>
          <w:b/>
        </w:rPr>
        <w:t xml:space="preserve"> Hess 2</w:t>
      </w:r>
      <w:r w:rsidRPr="005508AE">
        <w:t>, Economics Department at Claremont McKenna College, Terrorism From Within: An Economic Model of Terrorism, August, http://ideas.repec.org/p/clm/clmeco/2002-</w:t>
      </w:r>
      <w:r>
        <w:t>14.html</w:t>
      </w:r>
    </w:p>
    <w:p w14:paraId="61CF4135" w14:textId="77777777" w:rsidR="00E85213" w:rsidRPr="005508AE" w:rsidRDefault="00E85213" w:rsidP="00E85213">
      <w:pPr>
        <w:rPr>
          <w:sz w:val="16"/>
        </w:rPr>
      </w:pPr>
      <w:r>
        <w:rPr>
          <w:sz w:val="16"/>
        </w:rPr>
        <w:t xml:space="preserve">In this paper, we develop and explore the implications of an economic model that links the incidence of terrorism in a country to the economic circumstances facing that country. We briefly sketch out a theory, in the spirit of Tornell (1998), that describes </w:t>
      </w:r>
      <w:r w:rsidRPr="008927AF">
        <w:rPr>
          <w:rStyle w:val="underline"/>
          <w:highlight w:val="cyan"/>
        </w:rPr>
        <w:t>terrorist activities as being initiated by groups that are unhappy with the current economic status quo</w:t>
      </w:r>
      <w:r>
        <w:rPr>
          <w:sz w:val="16"/>
        </w:rPr>
        <w:t xml:space="preserve">, yet unable to bring about drastic political and institutional changes that can improve their situation. Such </w:t>
      </w:r>
      <w:r>
        <w:rPr>
          <w:rStyle w:val="underline"/>
        </w:rPr>
        <w:t xml:space="preserve">groups with limited access to opportunity may find it rational to engage in terrorist activities. </w:t>
      </w:r>
      <w:r w:rsidRPr="008927AF">
        <w:rPr>
          <w:rStyle w:val="underline"/>
          <w:highlight w:val="cyan"/>
        </w:rPr>
        <w:t>The result is</w:t>
      </w:r>
      <w:r>
        <w:rPr>
          <w:sz w:val="16"/>
        </w:rPr>
        <w:t xml:space="preserve"> then a pattern of </w:t>
      </w:r>
      <w:r w:rsidRPr="008927AF">
        <w:rPr>
          <w:rStyle w:val="underline"/>
          <w:highlight w:val="cyan"/>
        </w:rPr>
        <w:t>reduced economic activity and increased terrorism</w:t>
      </w:r>
      <w:r>
        <w:rPr>
          <w:rStyle w:val="underline"/>
        </w:rPr>
        <w:t xml:space="preserve">. In contrast, </w:t>
      </w:r>
      <w:r w:rsidRPr="008927AF">
        <w:rPr>
          <w:rStyle w:val="underline"/>
          <w:highlight w:val="cyan"/>
        </w:rPr>
        <w:t>an alternative environment can emerge where access to economic resources is more abundant and terrorism is reduced</w:t>
      </w:r>
      <w:r>
        <w:rPr>
          <w:rStyle w:val="underline"/>
        </w:rPr>
        <w:t>.</w:t>
      </w:r>
      <w:r>
        <w:rPr>
          <w:sz w:val="16"/>
        </w:rPr>
        <w:t xml:space="preserve"> Our </w:t>
      </w:r>
      <w:r w:rsidRPr="008927AF">
        <w:rPr>
          <w:rStyle w:val="underline"/>
          <w:highlight w:val="cyan"/>
        </w:rPr>
        <w:t>empirical results are consistent with the theory</w:t>
      </w:r>
      <w:r>
        <w:rPr>
          <w:rStyle w:val="underline"/>
        </w:rPr>
        <w:t>.</w:t>
      </w:r>
      <w:r>
        <w:rPr>
          <w:sz w:val="16"/>
        </w:rPr>
        <w:t xml:space="preserve"> We find that for democratic, high income countries, economic contractions (i.e. </w:t>
      </w:r>
      <w:r>
        <w:rPr>
          <w:rStyle w:val="underline"/>
        </w:rPr>
        <w:t>recessions</w:t>
      </w:r>
      <w:r>
        <w:rPr>
          <w:sz w:val="16"/>
        </w:rPr>
        <w:t xml:space="preserve">) can </w:t>
      </w:r>
      <w:r>
        <w:rPr>
          <w:rStyle w:val="underline"/>
        </w:rPr>
        <w:t>provide the spark for increased</w:t>
      </w:r>
      <w:r>
        <w:rPr>
          <w:sz w:val="16"/>
        </w:rPr>
        <w:t xml:space="preserve"> probabilities of </w:t>
      </w:r>
      <w:r>
        <w:rPr>
          <w:rStyle w:val="underline"/>
        </w:rPr>
        <w:t>terrorist activities.</w:t>
      </w:r>
    </w:p>
    <w:p w14:paraId="61299C9B" w14:textId="77777777" w:rsidR="00E85213" w:rsidRPr="000F748E" w:rsidRDefault="00E85213" w:rsidP="00E85213"/>
    <w:p w14:paraId="249C24CE" w14:textId="67E8C943" w:rsidR="00632940" w:rsidRDefault="00632940" w:rsidP="00C83FAF">
      <w:pPr>
        <w:pStyle w:val="Heading3"/>
      </w:pPr>
      <w:r>
        <w:t>Debt Ceiling K2 Economy – 2NC</w:t>
      </w:r>
    </w:p>
    <w:p w14:paraId="687E093F" w14:textId="77777777" w:rsidR="00632940" w:rsidRPr="00DD25E5" w:rsidRDefault="00632940" w:rsidP="00632940">
      <w:pPr>
        <w:pStyle w:val="Heading4"/>
        <w:rPr>
          <w:u w:val="single"/>
        </w:rPr>
      </w:pPr>
      <w:r>
        <w:t xml:space="preserve">Debt ceiling failure </w:t>
      </w:r>
      <w:r>
        <w:rPr>
          <w:u w:val="single"/>
        </w:rPr>
        <w:t>obliterates</w:t>
      </w:r>
      <w:r>
        <w:t xml:space="preserve"> the economy – outweighs </w:t>
      </w:r>
      <w:r>
        <w:rPr>
          <w:u w:val="single"/>
        </w:rPr>
        <w:t>every other</w:t>
      </w:r>
      <w:r>
        <w:t xml:space="preserve"> economic issue – extraordinary measures </w:t>
      </w:r>
      <w:r>
        <w:rPr>
          <w:u w:val="single"/>
        </w:rPr>
        <w:t>will run out</w:t>
      </w:r>
    </w:p>
    <w:p w14:paraId="4635A408" w14:textId="77777777" w:rsidR="00632940" w:rsidRPr="00236D80" w:rsidRDefault="00632940" w:rsidP="00632940">
      <w:r>
        <w:rPr>
          <w:rStyle w:val="Style13ptBold"/>
        </w:rPr>
        <w:t xml:space="preserve">Sherman 4/30 </w:t>
      </w:r>
      <w:r w:rsidRPr="00236D80">
        <w:t xml:space="preserve">---- Erik, </w:t>
      </w:r>
      <w:r>
        <w:t xml:space="preserve">contributor to </w:t>
      </w:r>
      <w:r>
        <w:rPr>
          <w:i/>
          <w:iCs/>
        </w:rPr>
        <w:t>Forbes</w:t>
      </w:r>
      <w:r>
        <w:t xml:space="preserve">, </w:t>
      </w:r>
      <w:r>
        <w:rPr>
          <w:i/>
          <w:iCs/>
        </w:rPr>
        <w:t>NBC News</w:t>
      </w:r>
      <w:r>
        <w:t xml:space="preserve">, and </w:t>
      </w:r>
      <w:r>
        <w:rPr>
          <w:i/>
          <w:iCs/>
        </w:rPr>
        <w:t>Fortune</w:t>
      </w:r>
      <w:r>
        <w:t xml:space="preserve">, </w:t>
      </w:r>
      <w:r w:rsidRPr="00236D80">
        <w:t>“'Debt Ceiling' May Become a Political Buzzword This Summer,”</w:t>
      </w:r>
      <w:r>
        <w:t xml:space="preserve"> </w:t>
      </w:r>
      <w:r>
        <w:rPr>
          <w:i/>
          <w:iCs/>
        </w:rPr>
        <w:t>Fortune</w:t>
      </w:r>
      <w:r>
        <w:t>, 2019, http://fortune.com/2019/04/30/debt-ceiling-economy-politics/</w:t>
      </w:r>
    </w:p>
    <w:p w14:paraId="12E2A133" w14:textId="77777777" w:rsidR="00632940" w:rsidRPr="00236D80" w:rsidRDefault="00632940" w:rsidP="00632940"/>
    <w:p w14:paraId="1B4ED049" w14:textId="77777777" w:rsidR="00632940" w:rsidRPr="008968EC" w:rsidRDefault="00632940" w:rsidP="00632940">
      <w:pPr>
        <w:rPr>
          <w:sz w:val="14"/>
        </w:rPr>
      </w:pPr>
      <w:r w:rsidRPr="008927AF">
        <w:rPr>
          <w:rStyle w:val="StyleUnderline"/>
          <w:highlight w:val="cyan"/>
        </w:rPr>
        <w:t>Of</w:t>
      </w:r>
      <w:r w:rsidRPr="008927AF">
        <w:rPr>
          <w:sz w:val="14"/>
          <w:highlight w:val="cyan"/>
        </w:rPr>
        <w:t xml:space="preserve"> </w:t>
      </w:r>
      <w:r w:rsidRPr="008927AF">
        <w:rPr>
          <w:rStyle w:val="Emphasis"/>
          <w:highlight w:val="cyan"/>
        </w:rPr>
        <w:t>all</w:t>
      </w:r>
      <w:r w:rsidRPr="008968EC">
        <w:rPr>
          <w:sz w:val="14"/>
        </w:rPr>
        <w:t xml:space="preserve"> </w:t>
      </w:r>
      <w:r w:rsidRPr="008968EC">
        <w:rPr>
          <w:rStyle w:val="StyleUnderline"/>
        </w:rPr>
        <w:t xml:space="preserve">the </w:t>
      </w:r>
      <w:r w:rsidRPr="008927AF">
        <w:rPr>
          <w:rStyle w:val="StyleUnderline"/>
          <w:highlight w:val="cyan"/>
        </w:rPr>
        <w:t>economic missteps</w:t>
      </w:r>
      <w:r w:rsidRPr="008968EC">
        <w:rPr>
          <w:rStyle w:val="StyleUnderline"/>
        </w:rPr>
        <w:t xml:space="preserve"> that can and do happen</w:t>
      </w:r>
      <w:r w:rsidRPr="008968EC">
        <w:rPr>
          <w:sz w:val="14"/>
        </w:rPr>
        <w:t xml:space="preserve"> in the U.S.—prolonged major </w:t>
      </w:r>
      <w:r w:rsidRPr="008968EC">
        <w:rPr>
          <w:rStyle w:val="StyleUnderline"/>
        </w:rPr>
        <w:t>deficit spending, nonexistent budgets, unpredictable policies, tumultuous tariffs</w:t>
      </w:r>
      <w:r w:rsidRPr="008968EC">
        <w:rPr>
          <w:sz w:val="14"/>
        </w:rPr>
        <w:t>—</w:t>
      </w:r>
      <w:r w:rsidRPr="008927AF">
        <w:rPr>
          <w:rStyle w:val="StyleUnderline"/>
          <w:highlight w:val="cyan"/>
        </w:rPr>
        <w:t>the</w:t>
      </w:r>
      <w:r w:rsidRPr="008927AF">
        <w:rPr>
          <w:sz w:val="14"/>
          <w:highlight w:val="cyan"/>
        </w:rPr>
        <w:t xml:space="preserve"> </w:t>
      </w:r>
      <w:r w:rsidRPr="008927AF">
        <w:rPr>
          <w:rStyle w:val="Emphasis"/>
          <w:highlight w:val="cyan"/>
        </w:rPr>
        <w:t>worst by far</w:t>
      </w:r>
      <w:r w:rsidRPr="008927AF">
        <w:rPr>
          <w:sz w:val="14"/>
          <w:highlight w:val="cyan"/>
        </w:rPr>
        <w:t xml:space="preserve"> </w:t>
      </w:r>
      <w:r w:rsidRPr="008927AF">
        <w:rPr>
          <w:rStyle w:val="StyleUnderline"/>
          <w:highlight w:val="cyan"/>
        </w:rPr>
        <w:t>is</w:t>
      </w:r>
      <w:r w:rsidRPr="008968EC">
        <w:rPr>
          <w:rStyle w:val="StyleUnderline"/>
        </w:rPr>
        <w:t xml:space="preserve"> the possibility of the government </w:t>
      </w:r>
      <w:r w:rsidRPr="008927AF">
        <w:rPr>
          <w:rStyle w:val="StyleUnderline"/>
          <w:highlight w:val="cyan"/>
        </w:rPr>
        <w:t>defaulting</w:t>
      </w:r>
      <w:r w:rsidRPr="008968EC">
        <w:rPr>
          <w:rStyle w:val="StyleUnderline"/>
        </w:rPr>
        <w:t xml:space="preserve"> on its payments</w:t>
      </w:r>
      <w:r w:rsidRPr="008968EC">
        <w:rPr>
          <w:sz w:val="14"/>
        </w:rPr>
        <w:t xml:space="preserve">. </w:t>
      </w:r>
      <w:r w:rsidRPr="008968EC">
        <w:rPr>
          <w:rStyle w:val="Emphasis"/>
        </w:rPr>
        <w:t>But</w:t>
      </w:r>
      <w:r w:rsidRPr="008968EC">
        <w:rPr>
          <w:sz w:val="14"/>
        </w:rPr>
        <w:t xml:space="preserve"> </w:t>
      </w:r>
      <w:r w:rsidRPr="008927AF">
        <w:rPr>
          <w:rStyle w:val="StyleUnderline"/>
          <w:highlight w:val="cyan"/>
        </w:rPr>
        <w:t>there’s an outside chance of that</w:t>
      </w:r>
      <w:r w:rsidRPr="008968EC">
        <w:rPr>
          <w:rStyle w:val="StyleUnderline"/>
        </w:rPr>
        <w:t xml:space="preserve"> happening this fall </w:t>
      </w:r>
      <w:r w:rsidRPr="008927AF">
        <w:rPr>
          <w:rStyle w:val="StyleUnderline"/>
          <w:highlight w:val="cyan"/>
        </w:rPr>
        <w:t>if Congress cannot</w:t>
      </w:r>
      <w:r w:rsidRPr="008968EC">
        <w:rPr>
          <w:sz w:val="14"/>
        </w:rPr>
        <w:t xml:space="preserve"> agree to </w:t>
      </w:r>
      <w:r w:rsidRPr="008927AF">
        <w:rPr>
          <w:rStyle w:val="StyleUnderline"/>
          <w:highlight w:val="cyan"/>
        </w:rPr>
        <w:t>raise the</w:t>
      </w:r>
      <w:r w:rsidRPr="008968EC">
        <w:rPr>
          <w:sz w:val="14"/>
        </w:rPr>
        <w:t xml:space="preserve"> so-called </w:t>
      </w:r>
      <w:r w:rsidRPr="008968EC">
        <w:rPr>
          <w:rStyle w:val="StyleUnderline"/>
        </w:rPr>
        <w:t xml:space="preserve">“debt </w:t>
      </w:r>
      <w:r w:rsidRPr="008927AF">
        <w:rPr>
          <w:rStyle w:val="StyleUnderline"/>
          <w:highlight w:val="cyan"/>
        </w:rPr>
        <w:t>ceiling</w:t>
      </w:r>
      <w:r w:rsidRPr="008968EC">
        <w:rPr>
          <w:rStyle w:val="StyleUnderline"/>
        </w:rPr>
        <w:t>.”</w:t>
      </w:r>
    </w:p>
    <w:p w14:paraId="3999412F" w14:textId="77777777" w:rsidR="00632940" w:rsidRDefault="00632940" w:rsidP="00632940">
      <w:pPr>
        <w:rPr>
          <w:sz w:val="14"/>
        </w:rPr>
      </w:pPr>
      <w:r w:rsidRPr="008968EC">
        <w:rPr>
          <w:rStyle w:val="StyleUnderline"/>
        </w:rPr>
        <w:t xml:space="preserve">While </w:t>
      </w:r>
      <w:r w:rsidRPr="008927AF">
        <w:rPr>
          <w:rStyle w:val="Emphasis"/>
          <w:highlight w:val="cyan"/>
        </w:rPr>
        <w:t>a single standoff</w:t>
      </w:r>
      <w:r w:rsidRPr="00BE7E6D">
        <w:rPr>
          <w:sz w:val="14"/>
        </w:rPr>
        <w:t xml:space="preserve"> </w:t>
      </w:r>
      <w:r w:rsidRPr="008968EC">
        <w:rPr>
          <w:rStyle w:val="StyleUnderline"/>
        </w:rPr>
        <w:t>in 2011 (that resulted in an increased ceiling)</w:t>
      </w:r>
      <w:r w:rsidRPr="00BE7E6D">
        <w:rPr>
          <w:sz w:val="14"/>
        </w:rPr>
        <w:t xml:space="preserve"> </w:t>
      </w:r>
      <w:r w:rsidRPr="008927AF">
        <w:rPr>
          <w:rStyle w:val="Emphasis"/>
          <w:highlight w:val="cyan"/>
        </w:rPr>
        <w:t>drew a credit</w:t>
      </w:r>
      <w:r w:rsidRPr="008968EC">
        <w:rPr>
          <w:rStyle w:val="Emphasis"/>
        </w:rPr>
        <w:t xml:space="preserve"> rating </w:t>
      </w:r>
      <w:r w:rsidRPr="008927AF">
        <w:rPr>
          <w:rStyle w:val="Emphasis"/>
          <w:highlight w:val="cyan"/>
        </w:rPr>
        <w:t>downgrade</w:t>
      </w:r>
      <w:r w:rsidRPr="00BE7E6D">
        <w:rPr>
          <w:sz w:val="14"/>
        </w:rPr>
        <w:t xml:space="preserve"> from AAA to AA+ from Standard &amp; Poor’s </w:t>
      </w:r>
      <w:r w:rsidRPr="008968EC">
        <w:rPr>
          <w:rStyle w:val="StyleUnderline"/>
        </w:rPr>
        <w:t>that is</w:t>
      </w:r>
      <w:r w:rsidRPr="00BE7E6D">
        <w:rPr>
          <w:sz w:val="14"/>
        </w:rPr>
        <w:t xml:space="preserve"> </w:t>
      </w:r>
      <w:r w:rsidRPr="008927AF">
        <w:rPr>
          <w:rStyle w:val="Emphasis"/>
          <w:highlight w:val="cyan"/>
        </w:rPr>
        <w:t>still in effect</w:t>
      </w:r>
      <w:r w:rsidRPr="008968EC">
        <w:rPr>
          <w:rStyle w:val="Emphasis"/>
        </w:rPr>
        <w:t xml:space="preserve"> today</w:t>
      </w:r>
      <w:r w:rsidRPr="00BE7E6D">
        <w:rPr>
          <w:sz w:val="14"/>
        </w:rPr>
        <w:t xml:space="preserve">, </w:t>
      </w:r>
      <w:r w:rsidRPr="008968EC">
        <w:rPr>
          <w:rStyle w:val="StyleUnderline"/>
        </w:rPr>
        <w:t xml:space="preserve">the potential </w:t>
      </w:r>
      <w:r w:rsidRPr="008927AF">
        <w:rPr>
          <w:rStyle w:val="StyleUnderline"/>
          <w:highlight w:val="cyan"/>
        </w:rPr>
        <w:t>damage of</w:t>
      </w:r>
      <w:r w:rsidRPr="008968EC">
        <w:rPr>
          <w:rStyle w:val="StyleUnderline"/>
        </w:rPr>
        <w:t xml:space="preserve"> an </w:t>
      </w:r>
      <w:r w:rsidRPr="008927AF">
        <w:rPr>
          <w:rStyle w:val="StyleUnderline"/>
          <w:highlight w:val="cyan"/>
        </w:rPr>
        <w:t xml:space="preserve">actual default is </w:t>
      </w:r>
      <w:r w:rsidRPr="008927AF">
        <w:rPr>
          <w:rStyle w:val="Emphasis"/>
          <w:highlight w:val="cyan"/>
        </w:rPr>
        <w:t>incalculable</w:t>
      </w:r>
      <w:r w:rsidRPr="00BE7E6D">
        <w:rPr>
          <w:sz w:val="14"/>
        </w:rPr>
        <w:t xml:space="preserve">. Which is why </w:t>
      </w:r>
      <w:r w:rsidRPr="008968EC">
        <w:rPr>
          <w:rStyle w:val="StyleUnderline"/>
        </w:rPr>
        <w:t>there is</w:t>
      </w:r>
      <w:r w:rsidRPr="00BE7E6D">
        <w:rPr>
          <w:sz w:val="14"/>
        </w:rPr>
        <w:t xml:space="preserve"> </w:t>
      </w:r>
      <w:r w:rsidRPr="008968EC">
        <w:rPr>
          <w:rStyle w:val="Emphasis"/>
        </w:rPr>
        <w:t>cause for concern</w:t>
      </w:r>
      <w:r w:rsidRPr="00BE7E6D">
        <w:rPr>
          <w:sz w:val="14"/>
        </w:rPr>
        <w:t xml:space="preserve">: The U.S. hit the debt ceiling of $22 trillion on March 2. At this point, </w:t>
      </w:r>
      <w:r w:rsidRPr="008927AF">
        <w:rPr>
          <w:rStyle w:val="StyleUnderline"/>
          <w:highlight w:val="cyan"/>
        </w:rPr>
        <w:t xml:space="preserve">the U.S. </w:t>
      </w:r>
      <w:r w:rsidRPr="008927AF">
        <w:rPr>
          <w:rStyle w:val="Emphasis"/>
          <w:highlight w:val="cyan"/>
        </w:rPr>
        <w:t>cannot</w:t>
      </w:r>
      <w:r w:rsidRPr="008927AF">
        <w:rPr>
          <w:sz w:val="14"/>
          <w:highlight w:val="cyan"/>
        </w:rPr>
        <w:t xml:space="preserve"> </w:t>
      </w:r>
      <w:r w:rsidRPr="008927AF">
        <w:rPr>
          <w:rStyle w:val="StyleUnderline"/>
          <w:highlight w:val="cyan"/>
        </w:rPr>
        <w:t>issue new bonds</w:t>
      </w:r>
      <w:r w:rsidRPr="008968EC">
        <w:rPr>
          <w:rStyle w:val="StyleUnderline"/>
        </w:rPr>
        <w:t xml:space="preserve"> to borrow money </w:t>
      </w:r>
      <w:r w:rsidRPr="008927AF">
        <w:rPr>
          <w:rStyle w:val="StyleUnderline"/>
          <w:highlight w:val="cyan"/>
        </w:rPr>
        <w:t>and</w:t>
      </w:r>
      <w:r w:rsidRPr="00BE7E6D">
        <w:rPr>
          <w:sz w:val="14"/>
        </w:rPr>
        <w:t xml:space="preserve"> so </w:t>
      </w:r>
      <w:r w:rsidRPr="008927AF">
        <w:rPr>
          <w:rStyle w:val="StyleUnderline"/>
          <w:highlight w:val="cyan"/>
        </w:rPr>
        <w:t xml:space="preserve">has </w:t>
      </w:r>
      <w:r w:rsidRPr="008927AF">
        <w:rPr>
          <w:rStyle w:val="Emphasis"/>
          <w:highlight w:val="cyan"/>
        </w:rPr>
        <w:t>only cash</w:t>
      </w:r>
      <w:r w:rsidRPr="008968EC">
        <w:rPr>
          <w:rStyle w:val="Emphasis"/>
        </w:rPr>
        <w:t xml:space="preserve"> on hand</w:t>
      </w:r>
      <w:r w:rsidRPr="00BE7E6D">
        <w:rPr>
          <w:sz w:val="14"/>
        </w:rPr>
        <w:t xml:space="preserve"> </w:t>
      </w:r>
      <w:r w:rsidRPr="008968EC">
        <w:rPr>
          <w:rStyle w:val="StyleUnderline"/>
        </w:rPr>
        <w:t xml:space="preserve">to pay </w:t>
      </w:r>
      <w:r w:rsidRPr="00BE7E6D">
        <w:rPr>
          <w:rStyle w:val="StyleUnderline"/>
        </w:rPr>
        <w:t>bills. Only</w:t>
      </w:r>
      <w:r w:rsidRPr="00BE7E6D">
        <w:rPr>
          <w:sz w:val="14"/>
        </w:rPr>
        <w:t xml:space="preserve"> the Treasury Department’s use of so-called </w:t>
      </w:r>
      <w:r w:rsidRPr="008968EC">
        <w:rPr>
          <w:rStyle w:val="StyleUnderline"/>
        </w:rPr>
        <w:t>extraordinary measures</w:t>
      </w:r>
      <w:r w:rsidRPr="00BE7E6D">
        <w:rPr>
          <w:sz w:val="14"/>
        </w:rPr>
        <w:t>—basically accounting tricks—</w:t>
      </w:r>
      <w:r w:rsidRPr="00BE7E6D">
        <w:rPr>
          <w:rStyle w:val="StyleUnderline"/>
        </w:rPr>
        <w:t>is keeping the government functioning</w:t>
      </w:r>
      <w:r w:rsidRPr="00BE7E6D">
        <w:rPr>
          <w:sz w:val="14"/>
        </w:rPr>
        <w:t xml:space="preserve"> and not running out of money. </w:t>
      </w:r>
      <w:r w:rsidRPr="00BE7E6D">
        <w:rPr>
          <w:rStyle w:val="Emphasis"/>
        </w:rPr>
        <w:t>But</w:t>
      </w:r>
      <w:r w:rsidRPr="00BE7E6D">
        <w:rPr>
          <w:sz w:val="14"/>
        </w:rPr>
        <w:t xml:space="preserve"> </w:t>
      </w:r>
      <w:r w:rsidRPr="008927AF">
        <w:rPr>
          <w:rStyle w:val="StyleUnderline"/>
          <w:highlight w:val="cyan"/>
        </w:rPr>
        <w:t>come September, the U.S.</w:t>
      </w:r>
      <w:r w:rsidRPr="00BE7E6D">
        <w:rPr>
          <w:rStyle w:val="StyleUnderline"/>
        </w:rPr>
        <w:t xml:space="preserve"> </w:t>
      </w:r>
      <w:r w:rsidRPr="00BE7E6D">
        <w:rPr>
          <w:rStyle w:val="Emphasis"/>
        </w:rPr>
        <w:t xml:space="preserve">officially </w:t>
      </w:r>
      <w:r w:rsidRPr="008927AF">
        <w:rPr>
          <w:rStyle w:val="Emphasis"/>
          <w:highlight w:val="cyan"/>
        </w:rPr>
        <w:t>will run out</w:t>
      </w:r>
      <w:r w:rsidRPr="00BE7E6D">
        <w:rPr>
          <w:rStyle w:val="Emphasis"/>
        </w:rPr>
        <w:t xml:space="preserve"> of cash</w:t>
      </w:r>
      <w:r w:rsidRPr="00BE7E6D">
        <w:rPr>
          <w:sz w:val="14"/>
        </w:rPr>
        <w:t xml:space="preserve"> </w:t>
      </w:r>
      <w:r w:rsidRPr="00BE7E6D">
        <w:rPr>
          <w:rStyle w:val="StyleUnderline"/>
        </w:rPr>
        <w:t>to pay its obligations.</w:t>
      </w:r>
      <w:r w:rsidRPr="00BE7E6D">
        <w:rPr>
          <w:sz w:val="14"/>
        </w:rPr>
        <w:t xml:space="preserve"> </w:t>
      </w:r>
      <w:r w:rsidRPr="008927AF">
        <w:rPr>
          <w:rStyle w:val="StyleUnderline"/>
          <w:highlight w:val="cyan"/>
        </w:rPr>
        <w:t>While</w:t>
      </w:r>
      <w:r w:rsidRPr="00BE7E6D">
        <w:rPr>
          <w:rStyle w:val="StyleUnderline"/>
        </w:rPr>
        <w:t xml:space="preserve"> experts say </w:t>
      </w:r>
      <w:r w:rsidRPr="00BE7E6D">
        <w:rPr>
          <w:rStyle w:val="Emphasis"/>
        </w:rPr>
        <w:t xml:space="preserve">the </w:t>
      </w:r>
      <w:r w:rsidRPr="008927AF">
        <w:rPr>
          <w:rStyle w:val="Emphasis"/>
          <w:highlight w:val="cyan"/>
        </w:rPr>
        <w:t>probability is low</w:t>
      </w:r>
      <w:r w:rsidRPr="00BE7E6D">
        <w:rPr>
          <w:sz w:val="14"/>
        </w:rPr>
        <w:t xml:space="preserve"> </w:t>
      </w:r>
      <w:r w:rsidRPr="00BE7E6D">
        <w:rPr>
          <w:rStyle w:val="StyleUnderline"/>
        </w:rPr>
        <w:t xml:space="preserve">that </w:t>
      </w:r>
      <w:r w:rsidRPr="00D61E87">
        <w:rPr>
          <w:rStyle w:val="StyleUnderline"/>
        </w:rPr>
        <w:t>Congress would allow a default</w:t>
      </w:r>
      <w:r w:rsidRPr="00D61E87">
        <w:rPr>
          <w:sz w:val="14"/>
        </w:rPr>
        <w:t xml:space="preserve">, the </w:t>
      </w:r>
      <w:r w:rsidRPr="00D61E87">
        <w:rPr>
          <w:rStyle w:val="StyleUnderline"/>
        </w:rPr>
        <w:t>unpredictability of</w:t>
      </w:r>
      <w:r w:rsidRPr="00D61E87">
        <w:rPr>
          <w:sz w:val="14"/>
        </w:rPr>
        <w:t xml:space="preserve"> Donald </w:t>
      </w:r>
      <w:r w:rsidRPr="00D61E87">
        <w:rPr>
          <w:rStyle w:val="StyleUnderline"/>
        </w:rPr>
        <w:t xml:space="preserve">Trump makes the </w:t>
      </w:r>
      <w:r w:rsidRPr="008927AF">
        <w:rPr>
          <w:rStyle w:val="StyleUnderline"/>
          <w:highlight w:val="cyan"/>
        </w:rPr>
        <w:t xml:space="preserve">unthinkable </w:t>
      </w:r>
      <w:r w:rsidRPr="00D61E87">
        <w:rPr>
          <w:rStyle w:val="Emphasis"/>
        </w:rPr>
        <w:t xml:space="preserve">something that </w:t>
      </w:r>
      <w:r w:rsidRPr="008927AF">
        <w:rPr>
          <w:rStyle w:val="Emphasis"/>
          <w:highlight w:val="cyan"/>
        </w:rPr>
        <w:t>could happen</w:t>
      </w:r>
      <w:r w:rsidRPr="00BE7E6D">
        <w:rPr>
          <w:sz w:val="14"/>
        </w:rPr>
        <w:t>.</w:t>
      </w:r>
    </w:p>
    <w:p w14:paraId="4766788C" w14:textId="77777777" w:rsidR="00632940" w:rsidRPr="00025D1B" w:rsidRDefault="00632940" w:rsidP="00632940">
      <w:pPr>
        <w:rPr>
          <w:rStyle w:val="StyleUnderline"/>
        </w:rPr>
      </w:pPr>
      <w:r w:rsidRPr="00025D1B">
        <w:rPr>
          <w:rStyle w:val="StyleUnderline"/>
        </w:rPr>
        <w:t>Why the ceiling matters</w:t>
      </w:r>
    </w:p>
    <w:p w14:paraId="412B6FD8" w14:textId="77777777" w:rsidR="00632940" w:rsidRDefault="00632940" w:rsidP="00632940">
      <w:pPr>
        <w:rPr>
          <w:sz w:val="14"/>
        </w:rPr>
      </w:pPr>
      <w:r>
        <w:rPr>
          <w:sz w:val="14"/>
        </w:rPr>
        <w:t>The debt ceiling, first initiated in 1917, is often misunderstood. “The public operates under the misperception that raising the debt ceiling has something to do with the current level of debt, which it does not, or that it has something to do with government spending,” said Eric Winograd, a senior economist at investment management firm AllianceBernstein.</w:t>
      </w:r>
    </w:p>
    <w:p w14:paraId="3A6E9B45" w14:textId="77777777" w:rsidR="00632940" w:rsidRDefault="00632940" w:rsidP="00632940">
      <w:pPr>
        <w:rPr>
          <w:sz w:val="14"/>
        </w:rPr>
      </w:pPr>
      <w:r>
        <w:rPr>
          <w:sz w:val="14"/>
        </w:rPr>
        <w:t>The debt ceiling limits the total amount of outstanding debt the U.S. has incurred by previously issuing Treasury bonds to pay for its financial commitments. The process works in a sense like a credit card, according to Rohit Kumar, now U.S. tax policy services leader for PwC, formerly deputy chief of staff for Senator Mitch McConnell. “When you pay it off, that’s paying for what you spent before, not what you’re spending today,” Kumar said. People don’t tell the credit card company they’re not going to pay because they want to stop spending less today. The credit card issuer expects payment for what people already spent.</w:t>
      </w:r>
    </w:p>
    <w:p w14:paraId="40476BD3" w14:textId="77777777" w:rsidR="00632940" w:rsidRDefault="00632940" w:rsidP="00632940">
      <w:pPr>
        <w:rPr>
          <w:sz w:val="14"/>
        </w:rPr>
      </w:pPr>
      <w:r w:rsidRPr="00025D1B">
        <w:rPr>
          <w:rStyle w:val="StyleUnderline"/>
        </w:rPr>
        <w:t>“At the end of the day it keeps the full faith and credit of the United states in place,” said</w:t>
      </w:r>
      <w:r>
        <w:rPr>
          <w:sz w:val="14"/>
        </w:rPr>
        <w:t xml:space="preserve"> Chris </w:t>
      </w:r>
      <w:r w:rsidRPr="00025D1B">
        <w:rPr>
          <w:rStyle w:val="StyleUnderline"/>
        </w:rPr>
        <w:t>Campbell</w:t>
      </w:r>
      <w:r>
        <w:rPr>
          <w:sz w:val="14"/>
        </w:rPr>
        <w:t>, chief strategist at The Duff &amp; Phelps Institute and former staff director for Orrin Hatch at the Senate Finance Committee. However, consistent deficit spending has put the U.S. into a circular rut, with a constant creation of bonds that add to the total debt, like taking money from one credit card to pay interest on another. But the practice has become critical to the country’s finances.</w:t>
      </w:r>
    </w:p>
    <w:p w14:paraId="0F005B9E" w14:textId="77777777" w:rsidR="00632940" w:rsidRDefault="00632940" w:rsidP="00632940">
      <w:pPr>
        <w:rPr>
          <w:sz w:val="14"/>
        </w:rPr>
      </w:pPr>
      <w:r>
        <w:rPr>
          <w:sz w:val="14"/>
        </w:rPr>
        <w:t>The nuclear option</w:t>
      </w:r>
    </w:p>
    <w:p w14:paraId="1BC76756" w14:textId="77777777" w:rsidR="00632940" w:rsidRPr="00025D1B" w:rsidRDefault="00632940" w:rsidP="00632940">
      <w:pPr>
        <w:rPr>
          <w:rStyle w:val="Emphasis"/>
        </w:rPr>
      </w:pPr>
      <w:r w:rsidRPr="00025D1B">
        <w:rPr>
          <w:rStyle w:val="StyleUnderline"/>
        </w:rPr>
        <w:t>Without an increase in the debt ceiling, the U.S. cannot borrow more. “At some point, programs get affected,” said</w:t>
      </w:r>
      <w:r>
        <w:rPr>
          <w:sz w:val="14"/>
        </w:rPr>
        <w:t xml:space="preserve"> Stuart </w:t>
      </w:r>
      <w:r w:rsidRPr="00025D1B">
        <w:rPr>
          <w:rStyle w:val="StyleUnderline"/>
        </w:rPr>
        <w:t>Greenbaum</w:t>
      </w:r>
      <w:r>
        <w:rPr>
          <w:sz w:val="14"/>
        </w:rPr>
        <w:t xml:space="preserve">, retired dean of the Olin Business School at Washington University. </w:t>
      </w:r>
      <w:r w:rsidRPr="00025D1B">
        <w:rPr>
          <w:rStyle w:val="StyleUnderline"/>
        </w:rPr>
        <w:t xml:space="preserve">“They cut back here, they cut back there on spending.” And some debts don’t get paid, </w:t>
      </w:r>
      <w:r w:rsidRPr="00025D1B">
        <w:rPr>
          <w:rStyle w:val="Emphasis"/>
        </w:rPr>
        <w:t>putting the U.S. into default.</w:t>
      </w:r>
    </w:p>
    <w:p w14:paraId="4BD404CA" w14:textId="77777777" w:rsidR="00632940" w:rsidRDefault="00632940" w:rsidP="00632940">
      <w:pPr>
        <w:rPr>
          <w:sz w:val="14"/>
        </w:rPr>
      </w:pPr>
      <w:r>
        <w:rPr>
          <w:sz w:val="14"/>
        </w:rPr>
        <w:t>There are two major parts to the danger. One is the dominance of the dollar as a standard currency and critical part of the global economy’s foundation as the universally recognized store of value—the instrument of exchange and financial safety. The U.S. dollar has been the one trustworthy constant in a sea of change. The consequences of a default is unimaginably bad.</w:t>
      </w:r>
    </w:p>
    <w:p w14:paraId="1FC89C37" w14:textId="77777777" w:rsidR="00632940" w:rsidRDefault="00632940" w:rsidP="00632940">
      <w:pPr>
        <w:rPr>
          <w:sz w:val="14"/>
        </w:rPr>
      </w:pPr>
      <w:r>
        <w:rPr>
          <w:sz w:val="14"/>
        </w:rPr>
        <w:t>“The analogy that somebody used was it was like asking what happened if every nuclear warhead went off—whether you got [only] massive destruction or the end of everything,” said Kumar, who was involved in the negotiations during the 2011 debt crisis.</w:t>
      </w:r>
    </w:p>
    <w:p w14:paraId="6E1DB3DB" w14:textId="77777777" w:rsidR="00632940" w:rsidRDefault="00632940" w:rsidP="00632940">
      <w:pPr>
        <w:rPr>
          <w:sz w:val="14"/>
        </w:rPr>
      </w:pPr>
      <w:r>
        <w:rPr>
          <w:sz w:val="14"/>
        </w:rPr>
        <w:t>“Eventually, you can get a run on the dollar,” Greenbaum said. The value of the dollar would plummet, taking with it the stability of international trade and untold amounts of perceived value.</w:t>
      </w:r>
    </w:p>
    <w:p w14:paraId="0489DC83" w14:textId="77777777" w:rsidR="00632940" w:rsidRDefault="00632940" w:rsidP="00632940">
      <w:pPr>
        <w:rPr>
          <w:rStyle w:val="Emphasis"/>
        </w:rPr>
      </w:pPr>
      <w:r w:rsidRPr="008927AF">
        <w:rPr>
          <w:rStyle w:val="StyleUnderline"/>
          <w:highlight w:val="cyan"/>
        </w:rPr>
        <w:t>The</w:t>
      </w:r>
      <w:r>
        <w:rPr>
          <w:sz w:val="14"/>
        </w:rPr>
        <w:t xml:space="preserve"> other </w:t>
      </w:r>
      <w:r w:rsidRPr="008927AF">
        <w:rPr>
          <w:rStyle w:val="StyleUnderline"/>
          <w:highlight w:val="cyan"/>
        </w:rPr>
        <w:t>issue is the amount of investment</w:t>
      </w:r>
      <w:r w:rsidRPr="00025D1B">
        <w:rPr>
          <w:rStyle w:val="StyleUnderline"/>
        </w:rPr>
        <w:t xml:space="preserve"> that has been placed </w:t>
      </w:r>
      <w:r w:rsidRPr="008927AF">
        <w:rPr>
          <w:rStyle w:val="StyleUnderline"/>
          <w:highlight w:val="cyan"/>
        </w:rPr>
        <w:t>in the</w:t>
      </w:r>
      <w:r w:rsidRPr="00025D1B">
        <w:rPr>
          <w:rStyle w:val="StyleUnderline"/>
        </w:rPr>
        <w:t xml:space="preserve"> trust of the </w:t>
      </w:r>
      <w:r w:rsidRPr="008927AF">
        <w:rPr>
          <w:rStyle w:val="StyleUnderline"/>
          <w:highlight w:val="cyan"/>
        </w:rPr>
        <w:t>U.S</w:t>
      </w:r>
      <w:r w:rsidRPr="008927AF">
        <w:rPr>
          <w:sz w:val="14"/>
          <w:highlight w:val="cyan"/>
        </w:rPr>
        <w:t xml:space="preserve">. </w:t>
      </w:r>
      <w:r w:rsidRPr="008927AF">
        <w:rPr>
          <w:rStyle w:val="Emphasis"/>
          <w:highlight w:val="cyan"/>
        </w:rPr>
        <w:t>“Where are you supposed to go if U.S. assets are not safe?”</w:t>
      </w:r>
      <w:r w:rsidRPr="008927AF">
        <w:rPr>
          <w:sz w:val="14"/>
          <w:highlight w:val="cyan"/>
        </w:rPr>
        <w:t xml:space="preserve"> </w:t>
      </w:r>
      <w:r w:rsidRPr="008927AF">
        <w:rPr>
          <w:rStyle w:val="StyleUnderline"/>
          <w:highlight w:val="cyan"/>
        </w:rPr>
        <w:t xml:space="preserve">Winograd asked. “What would be safe?” </w:t>
      </w:r>
      <w:r w:rsidRPr="008927AF">
        <w:rPr>
          <w:rStyle w:val="Emphasis"/>
          <w:highlight w:val="cyan"/>
        </w:rPr>
        <w:t>Nothing</w:t>
      </w:r>
      <w:r w:rsidRPr="008927AF">
        <w:rPr>
          <w:sz w:val="14"/>
          <w:highlight w:val="cyan"/>
        </w:rPr>
        <w:t xml:space="preserve">. </w:t>
      </w:r>
      <w:r w:rsidRPr="008927AF">
        <w:rPr>
          <w:rStyle w:val="StyleUnderline"/>
          <w:highlight w:val="cyan"/>
        </w:rPr>
        <w:t>At stake would be</w:t>
      </w:r>
      <w:r w:rsidRPr="00025D1B">
        <w:rPr>
          <w:rStyle w:val="StyleUnderline"/>
        </w:rPr>
        <w:t xml:space="preserve"> the full faith and credit of the U.S. </w:t>
      </w:r>
      <w:r w:rsidRPr="00025D1B">
        <w:rPr>
          <w:rStyle w:val="Emphasis"/>
        </w:rPr>
        <w:t xml:space="preserve">and </w:t>
      </w:r>
      <w:r w:rsidRPr="008927AF">
        <w:rPr>
          <w:rStyle w:val="Emphasis"/>
          <w:highlight w:val="cyan"/>
        </w:rPr>
        <w:t>the global economy.</w:t>
      </w:r>
    </w:p>
    <w:p w14:paraId="37DD3C1F" w14:textId="77777777" w:rsidR="00632940" w:rsidRDefault="00632940" w:rsidP="00632940">
      <w:pPr>
        <w:pStyle w:val="Heading4"/>
        <w:rPr>
          <w:b w:val="0"/>
          <w:bCs w:val="0"/>
          <w:u w:val="single"/>
        </w:rPr>
      </w:pPr>
      <w:r>
        <w:t xml:space="preserve">Hitting the debt ceiling causes </w:t>
      </w:r>
      <w:r>
        <w:rPr>
          <w:u w:val="single"/>
        </w:rPr>
        <w:t>an immediate recession</w:t>
      </w:r>
      <w:r>
        <w:rPr>
          <w:b w:val="0"/>
        </w:rPr>
        <w:t xml:space="preserve"> – impacts are </w:t>
      </w:r>
      <w:r w:rsidRPr="00A10085">
        <w:rPr>
          <w:b w:val="0"/>
          <w:u w:val="single"/>
        </w:rPr>
        <w:t>already being felt</w:t>
      </w:r>
      <w:r>
        <w:rPr>
          <w:b w:val="0"/>
        </w:rPr>
        <w:t xml:space="preserve"> and extraordinary measures </w:t>
      </w:r>
      <w:r w:rsidRPr="00A10085">
        <w:rPr>
          <w:b w:val="0"/>
          <w:u w:val="single"/>
        </w:rPr>
        <w:t>won’t last</w:t>
      </w:r>
    </w:p>
    <w:p w14:paraId="7E1DE36F" w14:textId="5B4C0CB5" w:rsidR="00632940" w:rsidRPr="00A10085" w:rsidRDefault="00632940" w:rsidP="00632940">
      <w:r>
        <w:rPr>
          <w:rStyle w:val="Style13ptBold"/>
        </w:rPr>
        <w:t xml:space="preserve">CNBC 5/1 </w:t>
      </w:r>
      <w:r w:rsidRPr="00A10085">
        <w:t xml:space="preserve">---- “US May Lose Borrowing Authority in the Second Half of 2019, Treasury Department Says,” </w:t>
      </w:r>
      <w:r>
        <w:t>2019, https://www.cnbc.com/2019/05/01/us-may-lose-borrowing-authority-in-the-second-half-of-2019-treasury-department-says.html</w:t>
      </w:r>
    </w:p>
    <w:p w14:paraId="5BAB1B8C" w14:textId="77777777" w:rsidR="00632940" w:rsidRPr="004D1921" w:rsidRDefault="00632940" w:rsidP="00632940">
      <w:pPr>
        <w:rPr>
          <w:sz w:val="14"/>
        </w:rPr>
      </w:pPr>
      <w:r w:rsidRPr="008927AF">
        <w:rPr>
          <w:rStyle w:val="StyleUnderline"/>
          <w:highlight w:val="cyan"/>
        </w:rPr>
        <w:t>The U.S.</w:t>
      </w:r>
      <w:r w:rsidRPr="004D1921">
        <w:rPr>
          <w:sz w:val="14"/>
        </w:rPr>
        <w:t xml:space="preserve"> government </w:t>
      </w:r>
      <w:r w:rsidRPr="008927AF">
        <w:rPr>
          <w:rStyle w:val="StyleUnderline"/>
          <w:highlight w:val="cyan"/>
        </w:rPr>
        <w:t>will</w:t>
      </w:r>
      <w:r w:rsidRPr="008927AF">
        <w:rPr>
          <w:sz w:val="14"/>
          <w:highlight w:val="cyan"/>
        </w:rPr>
        <w:t xml:space="preserve"> </w:t>
      </w:r>
      <w:r w:rsidRPr="008927AF">
        <w:rPr>
          <w:rStyle w:val="Emphasis"/>
          <w:highlight w:val="cyan"/>
        </w:rPr>
        <w:t>have to stop borrowing</w:t>
      </w:r>
      <w:r w:rsidRPr="004D1921">
        <w:rPr>
          <w:sz w:val="14"/>
        </w:rPr>
        <w:t xml:space="preserve"> money </w:t>
      </w:r>
      <w:r w:rsidRPr="004D1921">
        <w:rPr>
          <w:rStyle w:val="StyleUnderline"/>
        </w:rPr>
        <w:t xml:space="preserve">between July and December </w:t>
      </w:r>
      <w:r w:rsidRPr="008927AF">
        <w:rPr>
          <w:rStyle w:val="StyleUnderline"/>
          <w:highlight w:val="cyan"/>
        </w:rPr>
        <w:t>if Washington doesn’t agree to raise</w:t>
      </w:r>
      <w:r w:rsidRPr="004D1921">
        <w:rPr>
          <w:rStyle w:val="StyleUnderline"/>
        </w:rPr>
        <w:t xml:space="preserve"> a legal restriction on public </w:t>
      </w:r>
      <w:r w:rsidRPr="008927AF">
        <w:rPr>
          <w:rStyle w:val="StyleUnderline"/>
          <w:highlight w:val="cyan"/>
        </w:rPr>
        <w:t>debt</w:t>
      </w:r>
      <w:r w:rsidRPr="004D1921">
        <w:rPr>
          <w:sz w:val="14"/>
        </w:rPr>
        <w:t xml:space="preserve">, the </w:t>
      </w:r>
      <w:r w:rsidRPr="004D1921">
        <w:rPr>
          <w:rStyle w:val="StyleUnderline"/>
        </w:rPr>
        <w:t>Treasury</w:t>
      </w:r>
      <w:r w:rsidRPr="004D1921">
        <w:rPr>
          <w:sz w:val="14"/>
        </w:rPr>
        <w:t xml:space="preserve"> Department </w:t>
      </w:r>
      <w:r w:rsidRPr="004D1921">
        <w:rPr>
          <w:rStyle w:val="StyleUnderline"/>
        </w:rPr>
        <w:t>said</w:t>
      </w:r>
      <w:r w:rsidRPr="004D1921">
        <w:rPr>
          <w:sz w:val="14"/>
        </w:rPr>
        <w:t xml:space="preserve"> on Wednesday.</w:t>
      </w:r>
    </w:p>
    <w:p w14:paraId="4E4CBE5F" w14:textId="77777777" w:rsidR="00632940" w:rsidRPr="004D1921" w:rsidRDefault="00632940" w:rsidP="00632940">
      <w:pPr>
        <w:rPr>
          <w:sz w:val="14"/>
        </w:rPr>
      </w:pPr>
      <w:r w:rsidRPr="008927AF">
        <w:rPr>
          <w:rStyle w:val="StyleUnderline"/>
          <w:highlight w:val="cyan"/>
        </w:rPr>
        <w:t>Hitting that</w:t>
      </w:r>
      <w:r w:rsidRPr="004D1921">
        <w:rPr>
          <w:sz w:val="14"/>
        </w:rPr>
        <w:t xml:space="preserve"> so-called </w:t>
      </w:r>
      <w:r w:rsidRPr="008927AF">
        <w:rPr>
          <w:rStyle w:val="StyleUnderline"/>
          <w:highlight w:val="cyan"/>
        </w:rPr>
        <w:t>“debt ceiling” could trigger</w:t>
      </w:r>
      <w:r w:rsidRPr="004D1921">
        <w:rPr>
          <w:rStyle w:val="StyleUnderline"/>
        </w:rPr>
        <w:t xml:space="preserve"> a U.S. </w:t>
      </w:r>
      <w:r w:rsidRPr="008927AF">
        <w:rPr>
          <w:rStyle w:val="StyleUnderline"/>
          <w:highlight w:val="cyan"/>
        </w:rPr>
        <w:t>default</w:t>
      </w:r>
      <w:r w:rsidRPr="004D1921">
        <w:rPr>
          <w:rStyle w:val="StyleUnderline"/>
        </w:rPr>
        <w:t xml:space="preserve"> on its debt</w:t>
      </w:r>
      <w:r w:rsidRPr="004D1921">
        <w:rPr>
          <w:sz w:val="14"/>
        </w:rPr>
        <w:t xml:space="preserve"> </w:t>
      </w:r>
      <w:r w:rsidRPr="008927AF">
        <w:rPr>
          <w:rStyle w:val="Emphasis"/>
          <w:highlight w:val="cyan"/>
        </w:rPr>
        <w:t>and an immediate recession</w:t>
      </w:r>
      <w:r w:rsidRPr="004D1921">
        <w:rPr>
          <w:sz w:val="14"/>
        </w:rPr>
        <w:t>, a risk that has become a regular facet of U.S. politics over the last decade.</w:t>
      </w:r>
    </w:p>
    <w:p w14:paraId="71302DA8" w14:textId="77777777" w:rsidR="00632940" w:rsidRPr="004D1921" w:rsidRDefault="00632940" w:rsidP="00632940">
      <w:pPr>
        <w:rPr>
          <w:sz w:val="14"/>
        </w:rPr>
      </w:pPr>
      <w:r w:rsidRPr="004D1921">
        <w:rPr>
          <w:sz w:val="14"/>
        </w:rPr>
        <w:t xml:space="preserve">The current debt limit was set in March. </w:t>
      </w:r>
      <w:r w:rsidRPr="004D1921">
        <w:rPr>
          <w:rStyle w:val="StyleUnderline"/>
        </w:rPr>
        <w:t>Treasury has been able to continue borrowing</w:t>
      </w:r>
      <w:r w:rsidRPr="004D1921">
        <w:rPr>
          <w:sz w:val="14"/>
        </w:rPr>
        <w:t xml:space="preserve"> from investors </w:t>
      </w:r>
      <w:r w:rsidRPr="004D1921">
        <w:rPr>
          <w:rStyle w:val="StyleUnderline"/>
        </w:rPr>
        <w:t>by using accounting measures such as</w:t>
      </w:r>
      <w:r w:rsidRPr="004D1921">
        <w:rPr>
          <w:sz w:val="14"/>
        </w:rPr>
        <w:t xml:space="preserve"> limiting government </w:t>
      </w:r>
      <w:r w:rsidRPr="004D1921">
        <w:rPr>
          <w:rStyle w:val="StyleUnderline"/>
        </w:rPr>
        <w:t>payments to public sector retirement funds</w:t>
      </w:r>
      <w:r w:rsidRPr="004D1921">
        <w:rPr>
          <w:sz w:val="14"/>
        </w:rPr>
        <w:t>.</w:t>
      </w:r>
    </w:p>
    <w:p w14:paraId="60547C7E" w14:textId="77777777" w:rsidR="00632940" w:rsidRPr="004D1921" w:rsidRDefault="00632940" w:rsidP="00632940">
      <w:pPr>
        <w:rPr>
          <w:sz w:val="14"/>
        </w:rPr>
      </w:pPr>
      <w:r w:rsidRPr="004D1921">
        <w:rPr>
          <w:sz w:val="14"/>
        </w:rPr>
        <w:t>“</w:t>
      </w:r>
      <w:r w:rsidRPr="008927AF">
        <w:rPr>
          <w:rStyle w:val="StyleUnderline"/>
          <w:highlight w:val="cyan"/>
        </w:rPr>
        <w:t>Treasury expects</w:t>
      </w:r>
      <w:r w:rsidRPr="004D1921">
        <w:rPr>
          <w:sz w:val="14"/>
        </w:rPr>
        <w:t xml:space="preserve"> that the </w:t>
      </w:r>
      <w:r w:rsidRPr="008927AF">
        <w:rPr>
          <w:rStyle w:val="StyleUnderline"/>
          <w:highlight w:val="cyan"/>
        </w:rPr>
        <w:t xml:space="preserve">extraordinary measures will be </w:t>
      </w:r>
      <w:r w:rsidRPr="008927AF">
        <w:rPr>
          <w:rStyle w:val="Emphasis"/>
          <w:highlight w:val="cyan"/>
        </w:rPr>
        <w:t>exhausted</w:t>
      </w:r>
      <w:r w:rsidRPr="004D1921">
        <w:rPr>
          <w:sz w:val="14"/>
        </w:rPr>
        <w:t xml:space="preserve"> </w:t>
      </w:r>
      <w:r w:rsidRPr="004D1921">
        <w:rPr>
          <w:rStyle w:val="StyleUnderline"/>
        </w:rPr>
        <w:t xml:space="preserve">sometime </w:t>
      </w:r>
      <w:r w:rsidRPr="008927AF">
        <w:rPr>
          <w:rStyle w:val="Emphasis"/>
          <w:highlight w:val="cyan"/>
        </w:rPr>
        <w:t>in</w:t>
      </w:r>
      <w:r w:rsidRPr="004D1921">
        <w:rPr>
          <w:rStyle w:val="Emphasis"/>
        </w:rPr>
        <w:t xml:space="preserve"> the second half of </w:t>
      </w:r>
      <w:r w:rsidRPr="008927AF">
        <w:rPr>
          <w:rStyle w:val="Emphasis"/>
          <w:highlight w:val="cyan"/>
        </w:rPr>
        <w:t>2019</w:t>
      </w:r>
      <w:r w:rsidRPr="004D1921">
        <w:rPr>
          <w:rStyle w:val="Emphasis"/>
        </w:rPr>
        <w:t>,”</w:t>
      </w:r>
      <w:r w:rsidRPr="004D1921">
        <w:rPr>
          <w:sz w:val="14"/>
        </w:rPr>
        <w:t xml:space="preserve"> Treasury Deputy Assistant Secretary Brian </w:t>
      </w:r>
      <w:r w:rsidRPr="004D1921">
        <w:rPr>
          <w:rStyle w:val="StyleUnderline"/>
        </w:rPr>
        <w:t>Smith said</w:t>
      </w:r>
      <w:r w:rsidRPr="004D1921">
        <w:rPr>
          <w:sz w:val="14"/>
        </w:rPr>
        <w:t xml:space="preserve"> in a statement announcing the department’s quarterly debt issuance plans.</w:t>
      </w:r>
    </w:p>
    <w:p w14:paraId="2438CE5C" w14:textId="77777777" w:rsidR="00632940" w:rsidRPr="004D1921" w:rsidRDefault="00632940" w:rsidP="00632940">
      <w:pPr>
        <w:rPr>
          <w:sz w:val="14"/>
        </w:rPr>
      </w:pPr>
      <w:r w:rsidRPr="008927AF">
        <w:rPr>
          <w:rStyle w:val="StyleUnderline"/>
          <w:highlight w:val="cyan"/>
        </w:rPr>
        <w:t>Wall Street</w:t>
      </w:r>
      <w:r w:rsidRPr="004D1921">
        <w:rPr>
          <w:sz w:val="14"/>
        </w:rPr>
        <w:t xml:space="preserve"> also </w:t>
      </w:r>
      <w:r w:rsidRPr="008927AF">
        <w:rPr>
          <w:rStyle w:val="StyleUnderline"/>
          <w:highlight w:val="cyan"/>
        </w:rPr>
        <w:t>sees Treasury exhausting</w:t>
      </w:r>
      <w:r w:rsidRPr="004D1921">
        <w:rPr>
          <w:rStyle w:val="StyleUnderline"/>
        </w:rPr>
        <w:t xml:space="preserve"> its </w:t>
      </w:r>
      <w:r w:rsidRPr="008927AF">
        <w:rPr>
          <w:rStyle w:val="StyleUnderline"/>
          <w:highlight w:val="cyan"/>
        </w:rPr>
        <w:t>borrowing</w:t>
      </w:r>
      <w:r w:rsidRPr="004D1921">
        <w:rPr>
          <w:rStyle w:val="StyleUnderline"/>
        </w:rPr>
        <w:t xml:space="preserve"> authority</w:t>
      </w:r>
      <w:r w:rsidRPr="004D1921">
        <w:rPr>
          <w:sz w:val="14"/>
        </w:rPr>
        <w:t xml:space="preserve"> </w:t>
      </w:r>
      <w:r w:rsidRPr="008927AF">
        <w:rPr>
          <w:rStyle w:val="Emphasis"/>
          <w:highlight w:val="cyan"/>
        </w:rPr>
        <w:t>in the third or fourth quarter</w:t>
      </w:r>
      <w:r w:rsidRPr="004D1921">
        <w:rPr>
          <w:sz w:val="14"/>
        </w:rPr>
        <w:t xml:space="preserve">, </w:t>
      </w:r>
      <w:r w:rsidRPr="004D1921">
        <w:rPr>
          <w:rStyle w:val="StyleUnderline"/>
        </w:rPr>
        <w:t>according to</w:t>
      </w:r>
      <w:r w:rsidRPr="004D1921">
        <w:rPr>
          <w:sz w:val="14"/>
        </w:rPr>
        <w:t xml:space="preserve"> the minutes of </w:t>
      </w:r>
      <w:r w:rsidRPr="004D1921">
        <w:rPr>
          <w:rStyle w:val="StyleUnderline"/>
        </w:rPr>
        <w:t>a meeting of a</w:t>
      </w:r>
      <w:r w:rsidRPr="004D1921">
        <w:rPr>
          <w:sz w:val="14"/>
        </w:rPr>
        <w:t xml:space="preserve"> </w:t>
      </w:r>
      <w:r w:rsidRPr="004D1921">
        <w:rPr>
          <w:rStyle w:val="StyleUnderline"/>
        </w:rPr>
        <w:t>Treasury advisory committee of financiers</w:t>
      </w:r>
      <w:r w:rsidRPr="004D1921">
        <w:rPr>
          <w:sz w:val="14"/>
        </w:rPr>
        <w:t>.</w:t>
      </w:r>
    </w:p>
    <w:p w14:paraId="32515812" w14:textId="77777777" w:rsidR="00632940" w:rsidRPr="004D1921" w:rsidRDefault="00632940" w:rsidP="00632940">
      <w:pPr>
        <w:rPr>
          <w:sz w:val="14"/>
        </w:rPr>
      </w:pPr>
      <w:r w:rsidRPr="008927AF">
        <w:rPr>
          <w:rStyle w:val="StyleUnderline"/>
          <w:highlight w:val="cyan"/>
        </w:rPr>
        <w:t>The debt ceiling is</w:t>
      </w:r>
      <w:r w:rsidRPr="008927AF">
        <w:rPr>
          <w:sz w:val="14"/>
          <w:highlight w:val="cyan"/>
        </w:rPr>
        <w:t xml:space="preserve"> </w:t>
      </w:r>
      <w:r w:rsidRPr="008927AF">
        <w:rPr>
          <w:rStyle w:val="Emphasis"/>
          <w:highlight w:val="cyan"/>
        </w:rPr>
        <w:t>already affecting</w:t>
      </w:r>
      <w:r w:rsidRPr="008927AF">
        <w:rPr>
          <w:sz w:val="14"/>
          <w:highlight w:val="cyan"/>
        </w:rPr>
        <w:t xml:space="preserve"> </w:t>
      </w:r>
      <w:r w:rsidRPr="008927AF">
        <w:rPr>
          <w:rStyle w:val="StyleUnderline"/>
          <w:highlight w:val="cyan"/>
        </w:rPr>
        <w:t>how the government funds itself</w:t>
      </w:r>
      <w:r w:rsidRPr="008927AF">
        <w:rPr>
          <w:sz w:val="14"/>
          <w:highlight w:val="cyan"/>
        </w:rPr>
        <w:t xml:space="preserve">. </w:t>
      </w:r>
      <w:r w:rsidRPr="008927AF">
        <w:rPr>
          <w:rStyle w:val="StyleUnderline"/>
          <w:highlight w:val="cyan"/>
        </w:rPr>
        <w:t>Issuance of</w:t>
      </w:r>
      <w:r w:rsidRPr="004D1921">
        <w:rPr>
          <w:sz w:val="14"/>
        </w:rPr>
        <w:t xml:space="preserve"> </w:t>
      </w:r>
      <w:r w:rsidRPr="008927AF">
        <w:rPr>
          <w:rStyle w:val="Emphasis"/>
          <w:highlight w:val="cyan"/>
        </w:rPr>
        <w:t>T</w:t>
      </w:r>
      <w:r w:rsidRPr="004D1921">
        <w:rPr>
          <w:sz w:val="14"/>
        </w:rPr>
        <w:t xml:space="preserve">reasury </w:t>
      </w:r>
      <w:r w:rsidRPr="008927AF">
        <w:rPr>
          <w:rStyle w:val="StyleUnderline"/>
          <w:highlight w:val="cyan"/>
        </w:rPr>
        <w:t>bills</w:t>
      </w:r>
      <w:r w:rsidRPr="004D1921">
        <w:rPr>
          <w:sz w:val="14"/>
        </w:rPr>
        <w:t xml:space="preserve"> — short-term debt — </w:t>
      </w:r>
      <w:r w:rsidRPr="008927AF">
        <w:rPr>
          <w:rStyle w:val="StyleUnderline"/>
          <w:highlight w:val="cyan"/>
        </w:rPr>
        <w:t>is expected to</w:t>
      </w:r>
      <w:r w:rsidRPr="004D1921">
        <w:rPr>
          <w:sz w:val="14"/>
        </w:rPr>
        <w:t xml:space="preserve"> </w:t>
      </w:r>
      <w:r w:rsidRPr="004D1921">
        <w:rPr>
          <w:rStyle w:val="Emphasis"/>
        </w:rPr>
        <w:t xml:space="preserve">gradually </w:t>
      </w:r>
      <w:r w:rsidRPr="008927AF">
        <w:rPr>
          <w:rStyle w:val="Emphasis"/>
          <w:highlight w:val="cyan"/>
        </w:rPr>
        <w:t>decline</w:t>
      </w:r>
      <w:r w:rsidRPr="004D1921">
        <w:rPr>
          <w:sz w:val="14"/>
        </w:rPr>
        <w:t xml:space="preserve"> over the second quarter </w:t>
      </w:r>
      <w:r w:rsidRPr="004D1921">
        <w:rPr>
          <w:rStyle w:val="StyleUnderline"/>
        </w:rPr>
        <w:t>due to</w:t>
      </w:r>
      <w:r w:rsidRPr="004D1921">
        <w:rPr>
          <w:sz w:val="14"/>
        </w:rPr>
        <w:t xml:space="preserve"> </w:t>
      </w:r>
      <w:r w:rsidRPr="004D1921">
        <w:rPr>
          <w:rStyle w:val="Emphasis"/>
        </w:rPr>
        <w:t>debt ceiling constraints</w:t>
      </w:r>
      <w:r w:rsidRPr="004D1921">
        <w:rPr>
          <w:sz w:val="14"/>
        </w:rPr>
        <w:t xml:space="preserve">, </w:t>
      </w:r>
      <w:r w:rsidRPr="008927AF">
        <w:rPr>
          <w:rStyle w:val="StyleUnderline"/>
          <w:highlight w:val="cyan"/>
        </w:rPr>
        <w:t>Smith said.</w:t>
      </w:r>
    </w:p>
    <w:p w14:paraId="75AC6A4D" w14:textId="77777777" w:rsidR="00632940" w:rsidRDefault="00632940" w:rsidP="00632940">
      <w:pPr>
        <w:pStyle w:val="Heading4"/>
        <w:rPr>
          <w:u w:val="single"/>
        </w:rPr>
      </w:pPr>
      <w:r>
        <w:t xml:space="preserve">Debt default </w:t>
      </w:r>
      <w:r>
        <w:rPr>
          <w:u w:val="single"/>
        </w:rPr>
        <w:t>roils global markets</w:t>
      </w:r>
    </w:p>
    <w:p w14:paraId="59AB283B" w14:textId="04A22402" w:rsidR="00632940" w:rsidRPr="00886E98" w:rsidRDefault="00632940" w:rsidP="00632940">
      <w:r>
        <w:rPr>
          <w:rStyle w:val="Style13ptBold"/>
        </w:rPr>
        <w:t xml:space="preserve">Elis 6/13 </w:t>
      </w:r>
      <w:r w:rsidRPr="00886E98">
        <w:t xml:space="preserve">---- Niv, </w:t>
      </w:r>
      <w:r>
        <w:t xml:space="preserve">reporter for </w:t>
      </w:r>
      <w:r>
        <w:rPr>
          <w:i/>
          <w:iCs/>
        </w:rPr>
        <w:t>The Hill</w:t>
      </w:r>
      <w:r>
        <w:t xml:space="preserve">, M.A. in Conflict Management and Emerging Markets (The Johns Hopkins University – Nitze School of Advanced International Studies), B.A. in Government (Wesleyan University), </w:t>
      </w:r>
      <w:r w:rsidRPr="00886E98">
        <w:t xml:space="preserve">“Pelosi: No Debt Ceiling Increase Until Deal on Spending Caps,” </w:t>
      </w:r>
      <w:r>
        <w:rPr>
          <w:i/>
          <w:iCs/>
        </w:rPr>
        <w:t>The Hill</w:t>
      </w:r>
      <w:r>
        <w:t>, 2019, https://thehill.com/policy/finance/448430-pelosi-no-debt-ceiling-increase-until-deal-on-spending-caps</w:t>
      </w:r>
    </w:p>
    <w:p w14:paraId="163352C0" w14:textId="77777777" w:rsidR="00632940" w:rsidRDefault="00632940" w:rsidP="00632940">
      <w:pPr>
        <w:rPr>
          <w:sz w:val="14"/>
        </w:rPr>
      </w:pPr>
      <w:r w:rsidRPr="00886E98">
        <w:rPr>
          <w:rStyle w:val="StyleUnderline"/>
        </w:rPr>
        <w:t>Congress will need to suspend or increase the</w:t>
      </w:r>
      <w:r w:rsidRPr="0051291E">
        <w:rPr>
          <w:sz w:val="14"/>
        </w:rPr>
        <w:t xml:space="preserve"> federal </w:t>
      </w:r>
      <w:r w:rsidRPr="00886E98">
        <w:rPr>
          <w:rStyle w:val="StyleUnderline"/>
        </w:rPr>
        <w:t>debt limit by the fall</w:t>
      </w:r>
      <w:r w:rsidRPr="0051291E">
        <w:rPr>
          <w:sz w:val="14"/>
        </w:rPr>
        <w:t xml:space="preserve"> </w:t>
      </w:r>
      <w:r w:rsidRPr="00886E98">
        <w:rPr>
          <w:rStyle w:val="Emphasis"/>
        </w:rPr>
        <w:t>in order to avoid defaulting on its debt</w:t>
      </w:r>
      <w:r w:rsidRPr="0051291E">
        <w:rPr>
          <w:sz w:val="14"/>
        </w:rPr>
        <w:t xml:space="preserve">. </w:t>
      </w:r>
      <w:r w:rsidRPr="00886E98">
        <w:rPr>
          <w:rStyle w:val="StyleUnderline"/>
        </w:rPr>
        <w:t xml:space="preserve">A </w:t>
      </w:r>
      <w:r w:rsidRPr="008927AF">
        <w:rPr>
          <w:rStyle w:val="StyleUnderline"/>
          <w:highlight w:val="cyan"/>
        </w:rPr>
        <w:t>debt default would</w:t>
      </w:r>
      <w:r w:rsidRPr="008927AF">
        <w:rPr>
          <w:sz w:val="14"/>
          <w:highlight w:val="cyan"/>
        </w:rPr>
        <w:t xml:space="preserve"> </w:t>
      </w:r>
      <w:r w:rsidRPr="008927AF">
        <w:rPr>
          <w:rStyle w:val="Emphasis"/>
          <w:highlight w:val="cyan"/>
        </w:rPr>
        <w:t>roil</w:t>
      </w:r>
      <w:r w:rsidRPr="00886E98">
        <w:rPr>
          <w:rStyle w:val="Emphasis"/>
        </w:rPr>
        <w:t xml:space="preserve"> </w:t>
      </w:r>
      <w:r w:rsidRPr="008927AF">
        <w:rPr>
          <w:rStyle w:val="Emphasis"/>
          <w:highlight w:val="cyan"/>
        </w:rPr>
        <w:t>global</w:t>
      </w:r>
      <w:r w:rsidRPr="00886E98">
        <w:rPr>
          <w:rStyle w:val="Emphasis"/>
        </w:rPr>
        <w:t xml:space="preserve"> financial </w:t>
      </w:r>
      <w:r w:rsidRPr="008927AF">
        <w:rPr>
          <w:rStyle w:val="Emphasis"/>
          <w:highlight w:val="cyan"/>
        </w:rPr>
        <w:t>markets</w:t>
      </w:r>
      <w:r w:rsidRPr="008927AF">
        <w:rPr>
          <w:sz w:val="14"/>
          <w:highlight w:val="cyan"/>
        </w:rPr>
        <w:t xml:space="preserve"> </w:t>
      </w:r>
      <w:r w:rsidRPr="008927AF">
        <w:rPr>
          <w:rStyle w:val="StyleUnderline"/>
          <w:highlight w:val="cyan"/>
        </w:rPr>
        <w:t>and</w:t>
      </w:r>
      <w:r w:rsidRPr="008927AF">
        <w:rPr>
          <w:sz w:val="14"/>
          <w:highlight w:val="cyan"/>
        </w:rPr>
        <w:t xml:space="preserve"> </w:t>
      </w:r>
      <w:r w:rsidRPr="008927AF">
        <w:rPr>
          <w:rStyle w:val="Emphasis"/>
          <w:highlight w:val="cyan"/>
        </w:rPr>
        <w:t>significantly damage</w:t>
      </w:r>
      <w:r w:rsidRPr="0051291E">
        <w:rPr>
          <w:sz w:val="14"/>
        </w:rPr>
        <w:t xml:space="preserve"> the </w:t>
      </w:r>
      <w:r w:rsidRPr="008927AF">
        <w:rPr>
          <w:rStyle w:val="StyleUnderline"/>
          <w:highlight w:val="cyan"/>
        </w:rPr>
        <w:t>Treasury</w:t>
      </w:r>
      <w:r w:rsidRPr="0051291E">
        <w:rPr>
          <w:sz w:val="14"/>
        </w:rPr>
        <w:t xml:space="preserve"> Department's </w:t>
      </w:r>
      <w:r w:rsidRPr="008927AF">
        <w:rPr>
          <w:rStyle w:val="StyleUnderline"/>
          <w:highlight w:val="cyan"/>
        </w:rPr>
        <w:t>ability to raise money</w:t>
      </w:r>
      <w:r w:rsidRPr="00886E98">
        <w:rPr>
          <w:rStyle w:val="StyleUnderline"/>
        </w:rPr>
        <w:t xml:space="preserve"> by selling</w:t>
      </w:r>
      <w:r w:rsidRPr="0051291E">
        <w:rPr>
          <w:sz w:val="14"/>
        </w:rPr>
        <w:t xml:space="preserve"> government </w:t>
      </w:r>
      <w:r w:rsidRPr="00886E98">
        <w:rPr>
          <w:rStyle w:val="StyleUnderline"/>
        </w:rPr>
        <w:t>bonds</w:t>
      </w:r>
      <w:r w:rsidRPr="0051291E">
        <w:rPr>
          <w:sz w:val="14"/>
        </w:rPr>
        <w:t>.</w:t>
      </w:r>
    </w:p>
    <w:p w14:paraId="49FA5821" w14:textId="77777777" w:rsidR="00632940" w:rsidRPr="00AE7898" w:rsidRDefault="00632940" w:rsidP="00632940">
      <w:pPr>
        <w:pStyle w:val="Heading4"/>
        <w:rPr>
          <w:u w:val="single"/>
        </w:rPr>
      </w:pPr>
      <w:r>
        <w:t xml:space="preserve">Failure causes </w:t>
      </w:r>
      <w:r>
        <w:rPr>
          <w:u w:val="single"/>
        </w:rPr>
        <w:t>global crisis</w:t>
      </w:r>
      <w:r>
        <w:t xml:space="preserve"> – </w:t>
      </w:r>
      <w:r w:rsidRPr="00D60D59">
        <w:rPr>
          <w:u w:val="single"/>
        </w:rPr>
        <w:t>stock market</w:t>
      </w:r>
      <w:r>
        <w:t xml:space="preserve"> fears and </w:t>
      </w:r>
      <w:r w:rsidRPr="00D60D59">
        <w:rPr>
          <w:u w:val="single"/>
        </w:rPr>
        <w:t>interest rate</w:t>
      </w:r>
      <w:r>
        <w:rPr>
          <w:u w:val="single"/>
        </w:rPr>
        <w:t>s</w:t>
      </w:r>
      <w:r>
        <w:t xml:space="preserve"> hike – extraordinary measures are </w:t>
      </w:r>
      <w:r>
        <w:rPr>
          <w:u w:val="single"/>
        </w:rPr>
        <w:t>temporary</w:t>
      </w:r>
    </w:p>
    <w:p w14:paraId="2413D5AA" w14:textId="77777777" w:rsidR="00632940" w:rsidRPr="009A1EDC" w:rsidRDefault="00632940" w:rsidP="00632940">
      <w:r>
        <w:rPr>
          <w:rStyle w:val="Style13ptBold"/>
        </w:rPr>
        <w:t xml:space="preserve">Werner 5/21 </w:t>
      </w:r>
      <w:r w:rsidRPr="009A1EDC">
        <w:t xml:space="preserve">---- Erica, </w:t>
      </w:r>
      <w:r>
        <w:t xml:space="preserve">Congressional reporter for </w:t>
      </w:r>
      <w:r>
        <w:rPr>
          <w:i/>
          <w:iCs/>
        </w:rPr>
        <w:t>The Washington Post</w:t>
      </w:r>
      <w:r>
        <w:t xml:space="preserve">, written with Damian Paletta who has a master’s in journalism (University of Missouri) and is a reporter for the </w:t>
      </w:r>
      <w:r>
        <w:rPr>
          <w:i/>
          <w:iCs/>
        </w:rPr>
        <w:t>Washington Post</w:t>
      </w:r>
      <w:r>
        <w:t xml:space="preserve">, “White House, Congressional Leaders Push for Two-Year Budget Deal,” </w:t>
      </w:r>
      <w:r>
        <w:rPr>
          <w:i/>
          <w:iCs/>
        </w:rPr>
        <w:t>The Washington Post</w:t>
      </w:r>
      <w:r>
        <w:t>, 2019, https://www.washingtonpost.com/business/economy/white-house-congressional-leaders-push-for-two-year-budget-deal/2019/05/21/dfb8ceb8-7bf6-11e9-8bb7-0fc796cf2ec0_story.html</w:t>
      </w:r>
    </w:p>
    <w:p w14:paraId="27F88EE9" w14:textId="77777777" w:rsidR="00632940" w:rsidRPr="007F5AFA" w:rsidRDefault="00632940" w:rsidP="00632940"/>
    <w:p w14:paraId="058F444F" w14:textId="77777777" w:rsidR="00632940" w:rsidRPr="00246B33" w:rsidRDefault="00632940" w:rsidP="00632940">
      <w:pPr>
        <w:rPr>
          <w:sz w:val="14"/>
        </w:rPr>
      </w:pPr>
      <w:r w:rsidRPr="00246B33">
        <w:rPr>
          <w:sz w:val="14"/>
        </w:rPr>
        <w:t xml:space="preserve">Another critical issue is </w:t>
      </w:r>
      <w:r w:rsidRPr="00AE7898">
        <w:rPr>
          <w:rStyle w:val="StyleUnderline"/>
        </w:rPr>
        <w:t>the debt ceiling</w:t>
      </w:r>
      <w:r w:rsidRPr="00246B33">
        <w:rPr>
          <w:sz w:val="14"/>
        </w:rPr>
        <w:t xml:space="preserve">, which Congress suspended in February 2018 but </w:t>
      </w:r>
      <w:r w:rsidRPr="00AE7898">
        <w:rPr>
          <w:rStyle w:val="StyleUnderline"/>
        </w:rPr>
        <w:t>was reimposed this</w:t>
      </w:r>
      <w:r w:rsidRPr="00246B33">
        <w:rPr>
          <w:sz w:val="14"/>
        </w:rPr>
        <w:t xml:space="preserve"> past </w:t>
      </w:r>
      <w:r w:rsidRPr="00AE7898">
        <w:rPr>
          <w:rStyle w:val="StyleUnderline"/>
        </w:rPr>
        <w:t>March</w:t>
      </w:r>
      <w:r w:rsidRPr="00246B33">
        <w:rPr>
          <w:sz w:val="14"/>
        </w:rPr>
        <w:t xml:space="preserve">. The </w:t>
      </w:r>
      <w:r w:rsidRPr="008927AF">
        <w:rPr>
          <w:rStyle w:val="StyleUnderline"/>
          <w:highlight w:val="cyan"/>
        </w:rPr>
        <w:t>Treasury</w:t>
      </w:r>
      <w:r w:rsidRPr="00246B33">
        <w:rPr>
          <w:sz w:val="14"/>
        </w:rPr>
        <w:t xml:space="preserve"> Department </w:t>
      </w:r>
      <w:r w:rsidRPr="008927AF">
        <w:rPr>
          <w:rStyle w:val="StyleUnderline"/>
          <w:highlight w:val="cyan"/>
        </w:rPr>
        <w:t>is taking measures to ward off</w:t>
      </w:r>
      <w:r w:rsidRPr="00246B33">
        <w:rPr>
          <w:rStyle w:val="StyleUnderline"/>
        </w:rPr>
        <w:t xml:space="preserve"> </w:t>
      </w:r>
      <w:r w:rsidRPr="00246B33">
        <w:rPr>
          <w:sz w:val="14"/>
        </w:rPr>
        <w:t xml:space="preserve">any </w:t>
      </w:r>
      <w:r w:rsidRPr="008927AF">
        <w:rPr>
          <w:rStyle w:val="StyleUnderline"/>
          <w:highlight w:val="cyan"/>
        </w:rPr>
        <w:t>missed payments</w:t>
      </w:r>
      <w:r w:rsidRPr="008927AF">
        <w:rPr>
          <w:sz w:val="14"/>
          <w:highlight w:val="cyan"/>
        </w:rPr>
        <w:t xml:space="preserve">, </w:t>
      </w:r>
      <w:r w:rsidRPr="008927AF">
        <w:rPr>
          <w:rStyle w:val="Emphasis"/>
          <w:highlight w:val="cyan"/>
        </w:rPr>
        <w:t>but</w:t>
      </w:r>
      <w:r w:rsidRPr="00246B33">
        <w:rPr>
          <w:sz w:val="14"/>
        </w:rPr>
        <w:t xml:space="preserve"> </w:t>
      </w:r>
      <w:r w:rsidRPr="00246B33">
        <w:rPr>
          <w:rStyle w:val="StyleUnderline"/>
        </w:rPr>
        <w:t xml:space="preserve">budget </w:t>
      </w:r>
      <w:r w:rsidRPr="008927AF">
        <w:rPr>
          <w:rStyle w:val="StyleUnderline"/>
          <w:highlight w:val="cyan"/>
        </w:rPr>
        <w:t>experts say it can</w:t>
      </w:r>
      <w:r w:rsidRPr="008927AF">
        <w:rPr>
          <w:sz w:val="14"/>
          <w:highlight w:val="cyan"/>
        </w:rPr>
        <w:t xml:space="preserve"> </w:t>
      </w:r>
      <w:r w:rsidRPr="008927AF">
        <w:rPr>
          <w:rStyle w:val="StyleUnderline"/>
          <w:highlight w:val="cyan"/>
        </w:rPr>
        <w:t xml:space="preserve">do this </w:t>
      </w:r>
      <w:r w:rsidRPr="008927AF">
        <w:rPr>
          <w:rStyle w:val="Emphasis"/>
          <w:highlight w:val="cyan"/>
        </w:rPr>
        <w:t>only until October</w:t>
      </w:r>
      <w:r w:rsidRPr="00246B33">
        <w:rPr>
          <w:rStyle w:val="Emphasis"/>
        </w:rPr>
        <w:t xml:space="preserve"> or perhaps November</w:t>
      </w:r>
      <w:r w:rsidRPr="00246B33">
        <w:rPr>
          <w:sz w:val="14"/>
        </w:rPr>
        <w:t>.</w:t>
      </w:r>
    </w:p>
    <w:p w14:paraId="643C3EFF" w14:textId="77777777" w:rsidR="00632940" w:rsidRPr="00246B33" w:rsidRDefault="00632940" w:rsidP="00632940">
      <w:pPr>
        <w:rPr>
          <w:sz w:val="14"/>
        </w:rPr>
      </w:pPr>
      <w:r w:rsidRPr="008927AF">
        <w:rPr>
          <w:rStyle w:val="StyleUnderline"/>
          <w:highlight w:val="cyan"/>
        </w:rPr>
        <w:t>If Congress doesn’t act</w:t>
      </w:r>
      <w:r w:rsidRPr="00246B33">
        <w:rPr>
          <w:sz w:val="14"/>
        </w:rPr>
        <w:t xml:space="preserve"> by then, the </w:t>
      </w:r>
      <w:r w:rsidRPr="008927AF">
        <w:rPr>
          <w:rStyle w:val="StyleUnderline"/>
          <w:highlight w:val="cyan"/>
        </w:rPr>
        <w:t>Treasury</w:t>
      </w:r>
      <w:r w:rsidRPr="00246B33">
        <w:rPr>
          <w:sz w:val="14"/>
        </w:rPr>
        <w:t xml:space="preserve"> Department </w:t>
      </w:r>
      <w:r w:rsidRPr="008927AF">
        <w:rPr>
          <w:rStyle w:val="StyleUnderline"/>
          <w:highlight w:val="cyan"/>
        </w:rPr>
        <w:t>could</w:t>
      </w:r>
      <w:r w:rsidRPr="00246B33">
        <w:rPr>
          <w:rStyle w:val="StyleUnderline"/>
        </w:rPr>
        <w:t xml:space="preserve"> be forced to prioritize payments </w:t>
      </w:r>
      <w:r w:rsidRPr="00246B33">
        <w:rPr>
          <w:rStyle w:val="Emphasis"/>
        </w:rPr>
        <w:t xml:space="preserve">and </w:t>
      </w:r>
      <w:r w:rsidRPr="008927AF">
        <w:rPr>
          <w:rStyle w:val="Emphasis"/>
          <w:highlight w:val="cyan"/>
        </w:rPr>
        <w:t>fall behind</w:t>
      </w:r>
      <w:r w:rsidRPr="00246B33">
        <w:rPr>
          <w:rStyle w:val="Emphasis"/>
        </w:rPr>
        <w:t xml:space="preserve"> on some of its obligations</w:t>
      </w:r>
      <w:r w:rsidRPr="00246B33">
        <w:rPr>
          <w:sz w:val="14"/>
        </w:rPr>
        <w:t xml:space="preserve">. </w:t>
      </w:r>
      <w:r w:rsidRPr="00246B33">
        <w:rPr>
          <w:rStyle w:val="StyleUnderline"/>
        </w:rPr>
        <w:t>Many</w:t>
      </w:r>
      <w:r w:rsidRPr="00246B33">
        <w:rPr>
          <w:sz w:val="14"/>
        </w:rPr>
        <w:t xml:space="preserve"> people say </w:t>
      </w:r>
      <w:r w:rsidRPr="008927AF">
        <w:rPr>
          <w:rStyle w:val="StyleUnderline"/>
          <w:highlight w:val="cyan"/>
        </w:rPr>
        <w:t>this would cause</w:t>
      </w:r>
      <w:r w:rsidRPr="008927AF">
        <w:rPr>
          <w:sz w:val="14"/>
          <w:highlight w:val="cyan"/>
        </w:rPr>
        <w:t xml:space="preserve"> </w:t>
      </w:r>
      <w:r w:rsidRPr="008927AF">
        <w:rPr>
          <w:rStyle w:val="Emphasis"/>
          <w:highlight w:val="cyan"/>
        </w:rPr>
        <w:t>a stock market crash</w:t>
      </w:r>
      <w:r w:rsidRPr="00246B33">
        <w:rPr>
          <w:sz w:val="14"/>
        </w:rPr>
        <w:t xml:space="preserve">, </w:t>
      </w:r>
      <w:r w:rsidRPr="00246B33">
        <w:rPr>
          <w:rStyle w:val="Emphasis"/>
        </w:rPr>
        <w:t xml:space="preserve">a </w:t>
      </w:r>
      <w:r w:rsidRPr="008927AF">
        <w:rPr>
          <w:rStyle w:val="Emphasis"/>
          <w:highlight w:val="cyan"/>
        </w:rPr>
        <w:t>spike in</w:t>
      </w:r>
      <w:r w:rsidRPr="00246B33">
        <w:rPr>
          <w:rStyle w:val="Emphasis"/>
        </w:rPr>
        <w:t xml:space="preserve"> interest </w:t>
      </w:r>
      <w:r w:rsidRPr="008927AF">
        <w:rPr>
          <w:rStyle w:val="Emphasis"/>
          <w:highlight w:val="cyan"/>
        </w:rPr>
        <w:t>rates</w:t>
      </w:r>
      <w:r w:rsidRPr="008927AF">
        <w:rPr>
          <w:sz w:val="14"/>
          <w:highlight w:val="cyan"/>
        </w:rPr>
        <w:t xml:space="preserve"> </w:t>
      </w:r>
      <w:r w:rsidRPr="008927AF">
        <w:rPr>
          <w:rStyle w:val="StyleUnderline"/>
          <w:highlight w:val="cyan"/>
        </w:rPr>
        <w:t>and</w:t>
      </w:r>
      <w:r w:rsidRPr="00246B33">
        <w:rPr>
          <w:sz w:val="14"/>
        </w:rPr>
        <w:t xml:space="preserve"> potentially </w:t>
      </w:r>
      <w:r w:rsidRPr="00246B33">
        <w:rPr>
          <w:rStyle w:val="Emphasis"/>
        </w:rPr>
        <w:t xml:space="preserve">a </w:t>
      </w:r>
      <w:r w:rsidRPr="008927AF">
        <w:rPr>
          <w:rStyle w:val="Emphasis"/>
          <w:highlight w:val="cyan"/>
        </w:rPr>
        <w:t>global</w:t>
      </w:r>
      <w:r w:rsidRPr="00246B33">
        <w:rPr>
          <w:rStyle w:val="Emphasis"/>
        </w:rPr>
        <w:t xml:space="preserve"> financial </w:t>
      </w:r>
      <w:r w:rsidRPr="008927AF">
        <w:rPr>
          <w:rStyle w:val="Emphasis"/>
          <w:highlight w:val="cyan"/>
        </w:rPr>
        <w:t>crisis</w:t>
      </w:r>
      <w:r w:rsidRPr="00246B33">
        <w:rPr>
          <w:sz w:val="14"/>
        </w:rPr>
        <w:t>.</w:t>
      </w:r>
    </w:p>
    <w:p w14:paraId="7649B498" w14:textId="77777777" w:rsidR="00632940" w:rsidRPr="00246B33" w:rsidRDefault="00632940" w:rsidP="00632940">
      <w:pPr>
        <w:rPr>
          <w:sz w:val="14"/>
        </w:rPr>
      </w:pPr>
      <w:r w:rsidRPr="00246B33">
        <w:rPr>
          <w:rStyle w:val="StyleUnderline"/>
        </w:rPr>
        <w:t>The debt ceiling must continually be raised</w:t>
      </w:r>
      <w:r w:rsidRPr="00246B33">
        <w:rPr>
          <w:sz w:val="14"/>
        </w:rPr>
        <w:t xml:space="preserve"> because </w:t>
      </w:r>
      <w:r w:rsidRPr="00246B33">
        <w:rPr>
          <w:rStyle w:val="StyleUnderline"/>
        </w:rPr>
        <w:t>the government spends more</w:t>
      </w:r>
      <w:r w:rsidRPr="00246B33">
        <w:rPr>
          <w:sz w:val="14"/>
        </w:rPr>
        <w:t xml:space="preserve"> money </w:t>
      </w:r>
      <w:r w:rsidRPr="00246B33">
        <w:rPr>
          <w:rStyle w:val="StyleUnderline"/>
        </w:rPr>
        <w:t>than it brings in</w:t>
      </w:r>
      <w:r w:rsidRPr="00246B33">
        <w:rPr>
          <w:sz w:val="14"/>
        </w:rPr>
        <w:t xml:space="preserve"> through revenue, and it borrows money to cover the difference by issuing debt.</w:t>
      </w:r>
    </w:p>
    <w:p w14:paraId="7DE8D2B8" w14:textId="77777777" w:rsidR="00632940" w:rsidRPr="00632940" w:rsidRDefault="00632940" w:rsidP="00632940"/>
    <w:p w14:paraId="549B1E40" w14:textId="4BE8895B" w:rsidR="00C83FAF" w:rsidRDefault="00C83FAF" w:rsidP="00C83FAF">
      <w:pPr>
        <w:pStyle w:val="Heading3"/>
      </w:pPr>
      <w:r>
        <w:t>US Key to Global</w:t>
      </w:r>
      <w:r w:rsidR="00655BF6">
        <w:t xml:space="preserve"> Economy – 2NC</w:t>
      </w:r>
    </w:p>
    <w:p w14:paraId="5DE45FEE" w14:textId="77777777" w:rsidR="00C83FAF" w:rsidRDefault="00C83FAF" w:rsidP="00C83FAF"/>
    <w:p w14:paraId="1D410FC5" w14:textId="77777777" w:rsidR="00C83FAF" w:rsidRPr="007C6D6E" w:rsidRDefault="00C83FAF" w:rsidP="00C83FAF">
      <w:pPr>
        <w:pStyle w:val="Heading4"/>
      </w:pPr>
      <w:r>
        <w:t>US key to the global economy which means recession is exported globally---outweighs the Aff because they only access 15% of US death</w:t>
      </w:r>
    </w:p>
    <w:p w14:paraId="6406B807" w14:textId="77777777" w:rsidR="00C83FAF" w:rsidRPr="007B61E6" w:rsidRDefault="00C83FAF" w:rsidP="00C83FAF">
      <w:r>
        <w:t xml:space="preserve">Desomnd </w:t>
      </w:r>
      <w:r w:rsidRPr="007C6D6E">
        <w:rPr>
          <w:rStyle w:val="Style13ptBold"/>
        </w:rPr>
        <w:t>Lachman 16</w:t>
      </w:r>
      <w:r>
        <w:t>, resident fellow at the American Enterprise Institute, was formerly a deputy director in the International Monetary Fund, 8-16-16, “A time for US world economic leadership,” https://www.aei.org/publication/a-time-for-u-s-world-economic-leadership/</w:t>
      </w:r>
    </w:p>
    <w:p w14:paraId="70CEDEF9" w14:textId="77777777" w:rsidR="00C83FAF" w:rsidRPr="00F16F73" w:rsidRDefault="00C83FAF" w:rsidP="00C83FAF">
      <w:pPr>
        <w:rPr>
          <w:sz w:val="16"/>
        </w:rPr>
      </w:pPr>
      <w:r w:rsidRPr="008927AF">
        <w:rPr>
          <w:rStyle w:val="StyleUnderline"/>
          <w:highlight w:val="cyan"/>
        </w:rPr>
        <w:t xml:space="preserve">A </w:t>
      </w:r>
      <w:r w:rsidRPr="007D6454">
        <w:rPr>
          <w:rStyle w:val="StyleUnderline"/>
        </w:rPr>
        <w:t xml:space="preserve">striking </w:t>
      </w:r>
      <w:r w:rsidRPr="008927AF">
        <w:rPr>
          <w:rStyle w:val="StyleUnderline"/>
          <w:highlight w:val="cyan"/>
        </w:rPr>
        <w:t>feature of today’s</w:t>
      </w:r>
      <w:r w:rsidRPr="00F175FA">
        <w:rPr>
          <w:rStyle w:val="StyleUnderline"/>
        </w:rPr>
        <w:t xml:space="preserve"> global economic </w:t>
      </w:r>
      <w:r w:rsidRPr="008927AF">
        <w:rPr>
          <w:rStyle w:val="StyleUnderline"/>
          <w:highlight w:val="cyan"/>
        </w:rPr>
        <w:t>landscape is</w:t>
      </w:r>
      <w:r w:rsidRPr="00F175FA">
        <w:rPr>
          <w:rStyle w:val="StyleUnderline"/>
        </w:rPr>
        <w:t xml:space="preserve"> the many </w:t>
      </w:r>
      <w:r w:rsidRPr="008927AF">
        <w:rPr>
          <w:rStyle w:val="Emphasis"/>
          <w:highlight w:val="cyan"/>
        </w:rPr>
        <w:t>weaknesses</w:t>
      </w:r>
      <w:r w:rsidRPr="00F175FA">
        <w:rPr>
          <w:rStyle w:val="StyleUnderline"/>
        </w:rPr>
        <w:t xml:space="preserve"> </w:t>
      </w:r>
      <w:r w:rsidRPr="008927AF">
        <w:rPr>
          <w:rStyle w:val="StyleUnderline"/>
          <w:highlight w:val="cyan"/>
        </w:rPr>
        <w:t>in</w:t>
      </w:r>
      <w:r w:rsidRPr="00F175FA">
        <w:rPr>
          <w:rStyle w:val="StyleUnderline"/>
        </w:rPr>
        <w:t xml:space="preserve"> the world’s </w:t>
      </w:r>
      <w:r w:rsidRPr="008927AF">
        <w:rPr>
          <w:rStyle w:val="StyleUnderline"/>
          <w:highlight w:val="cyan"/>
        </w:rPr>
        <w:t>major economies</w:t>
      </w:r>
      <w:r w:rsidRPr="00F16F73">
        <w:rPr>
          <w:sz w:val="16"/>
        </w:rPr>
        <w:t xml:space="preserve">. </w:t>
      </w:r>
      <w:r w:rsidRPr="008253CB">
        <w:rPr>
          <w:rStyle w:val="StyleUnderline"/>
        </w:rPr>
        <w:t>In Europe, following</w:t>
      </w:r>
      <w:r w:rsidRPr="00F16F73">
        <w:rPr>
          <w:sz w:val="16"/>
        </w:rPr>
        <w:t xml:space="preserve"> the </w:t>
      </w:r>
      <w:r w:rsidRPr="008253CB">
        <w:rPr>
          <w:rStyle w:val="StyleUnderline"/>
        </w:rPr>
        <w:t>Brexit</w:t>
      </w:r>
      <w:r w:rsidRPr="00F16F73">
        <w:rPr>
          <w:sz w:val="16"/>
        </w:rPr>
        <w:t xml:space="preserve"> vote, </w:t>
      </w:r>
      <w:r w:rsidRPr="008927AF">
        <w:rPr>
          <w:rStyle w:val="StyleUnderline"/>
          <w:highlight w:val="cyan"/>
        </w:rPr>
        <w:t>the</w:t>
      </w:r>
      <w:r w:rsidRPr="008253CB">
        <w:rPr>
          <w:rStyle w:val="StyleUnderline"/>
        </w:rPr>
        <w:t xml:space="preserve"> </w:t>
      </w:r>
      <w:r w:rsidRPr="008927AF">
        <w:rPr>
          <w:rStyle w:val="Emphasis"/>
          <w:highlight w:val="cyan"/>
        </w:rPr>
        <w:t>U</w:t>
      </w:r>
      <w:r w:rsidRPr="008253CB">
        <w:rPr>
          <w:rStyle w:val="StyleUnderline"/>
        </w:rPr>
        <w:t xml:space="preserve">nited </w:t>
      </w:r>
      <w:r w:rsidRPr="008927AF">
        <w:rPr>
          <w:rStyle w:val="Emphasis"/>
          <w:highlight w:val="cyan"/>
        </w:rPr>
        <w:t>K</w:t>
      </w:r>
      <w:r w:rsidRPr="008253CB">
        <w:rPr>
          <w:rStyle w:val="StyleUnderline"/>
        </w:rPr>
        <w:t xml:space="preserve">ingdom’s economy </w:t>
      </w:r>
      <w:r w:rsidRPr="008927AF">
        <w:rPr>
          <w:rStyle w:val="StyleUnderline"/>
          <w:highlight w:val="cyan"/>
        </w:rPr>
        <w:t xml:space="preserve">is </w:t>
      </w:r>
      <w:r w:rsidRPr="007D6454">
        <w:rPr>
          <w:rStyle w:val="StyleUnderline"/>
        </w:rPr>
        <w:t xml:space="preserve">likely to be </w:t>
      </w:r>
      <w:r w:rsidRPr="008927AF">
        <w:rPr>
          <w:rStyle w:val="StyleUnderline"/>
          <w:highlight w:val="cyan"/>
        </w:rPr>
        <w:t>beset by</w:t>
      </w:r>
      <w:r w:rsidRPr="008253CB">
        <w:rPr>
          <w:rStyle w:val="StyleUnderline"/>
        </w:rPr>
        <w:t xml:space="preserve"> many </w:t>
      </w:r>
      <w:r w:rsidRPr="007D6454">
        <w:rPr>
          <w:rStyle w:val="StyleUnderline"/>
        </w:rPr>
        <w:t>years of</w:t>
      </w:r>
      <w:r w:rsidRPr="008253CB">
        <w:rPr>
          <w:rStyle w:val="StyleUnderline"/>
        </w:rPr>
        <w:t xml:space="preserve"> </w:t>
      </w:r>
      <w:r w:rsidRPr="008253CB">
        <w:rPr>
          <w:rStyle w:val="Emphasis"/>
        </w:rPr>
        <w:t xml:space="preserve">investor </w:t>
      </w:r>
      <w:r w:rsidRPr="008927AF">
        <w:rPr>
          <w:rStyle w:val="Emphasis"/>
          <w:highlight w:val="cyan"/>
        </w:rPr>
        <w:t>uncertainty</w:t>
      </w:r>
      <w:r w:rsidRPr="008253CB">
        <w:rPr>
          <w:rStyle w:val="StyleUnderline"/>
        </w:rPr>
        <w:t xml:space="preserve"> as it renegotiates its complex relationship with Europe</w:t>
      </w:r>
      <w:r w:rsidRPr="00F16F73">
        <w:rPr>
          <w:sz w:val="16"/>
        </w:rPr>
        <w:t>.</w:t>
      </w:r>
    </w:p>
    <w:p w14:paraId="4B4CEF04" w14:textId="77777777" w:rsidR="00C83FAF" w:rsidRPr="008253CB" w:rsidRDefault="00C83FAF" w:rsidP="00C83FAF">
      <w:pPr>
        <w:rPr>
          <w:rStyle w:val="StyleUnderline"/>
        </w:rPr>
      </w:pPr>
      <w:r w:rsidRPr="007D6454">
        <w:rPr>
          <w:rStyle w:val="StyleUnderline"/>
        </w:rPr>
        <w:t>Meanwhile Italy,</w:t>
      </w:r>
      <w:r w:rsidRPr="007D6454">
        <w:rPr>
          <w:sz w:val="16"/>
        </w:rPr>
        <w:t xml:space="preserve"> the Eurozone’s third-largest economy, </w:t>
      </w:r>
      <w:r w:rsidRPr="007D6454">
        <w:rPr>
          <w:rStyle w:val="StyleUnderline"/>
        </w:rPr>
        <w:t>is having to cope with major difficulties in its banking system, the over-indebtedness of its government, and growing public antipathy to the Euro</w:t>
      </w:r>
      <w:r w:rsidRPr="007D6454">
        <w:rPr>
          <w:sz w:val="16"/>
        </w:rPr>
        <w:t>. This</w:t>
      </w:r>
      <w:r w:rsidRPr="00F16F73">
        <w:rPr>
          <w:sz w:val="16"/>
        </w:rPr>
        <w:t xml:space="preserve"> is all the more serious considering that Italy will hold a constitutional referendum later this year, which could see a fall in the Italian government. </w:t>
      </w:r>
      <w:r w:rsidRPr="008253CB">
        <w:rPr>
          <w:rStyle w:val="StyleUnderline"/>
        </w:rPr>
        <w:t>It also must be of concern that, unlike Greece, Italy is simply too big for Europe to save should it face an economic and political meltdown.</w:t>
      </w:r>
    </w:p>
    <w:p w14:paraId="617A5055" w14:textId="77777777" w:rsidR="00C83FAF" w:rsidRPr="008253CB" w:rsidRDefault="00C83FAF" w:rsidP="00C83FAF">
      <w:pPr>
        <w:rPr>
          <w:rStyle w:val="StyleUnderline"/>
        </w:rPr>
      </w:pPr>
      <w:r w:rsidRPr="00F16F73">
        <w:rPr>
          <w:sz w:val="16"/>
        </w:rPr>
        <w:t xml:space="preserve">In </w:t>
      </w:r>
      <w:r w:rsidRPr="008253CB">
        <w:rPr>
          <w:rStyle w:val="StyleUnderline"/>
        </w:rPr>
        <w:t xml:space="preserve">Asia, </w:t>
      </w:r>
      <w:r w:rsidRPr="008927AF">
        <w:rPr>
          <w:rStyle w:val="StyleUnderline"/>
          <w:highlight w:val="cyan"/>
        </w:rPr>
        <w:t>Japan’s</w:t>
      </w:r>
      <w:r w:rsidRPr="008253CB">
        <w:rPr>
          <w:rStyle w:val="StyleUnderline"/>
        </w:rPr>
        <w:t xml:space="preserve"> over-indebted </w:t>
      </w:r>
      <w:r w:rsidRPr="007D6454">
        <w:rPr>
          <w:rStyle w:val="StyleUnderline"/>
        </w:rPr>
        <w:t>economy is</w:t>
      </w:r>
      <w:r w:rsidRPr="008253CB">
        <w:rPr>
          <w:rStyle w:val="StyleUnderline"/>
        </w:rPr>
        <w:t xml:space="preserve"> again </w:t>
      </w:r>
      <w:r w:rsidRPr="008927AF">
        <w:rPr>
          <w:rStyle w:val="StyleUnderline"/>
          <w:highlight w:val="cyan"/>
        </w:rPr>
        <w:t>flirting with</w:t>
      </w:r>
      <w:r w:rsidRPr="008253CB">
        <w:rPr>
          <w:rStyle w:val="StyleUnderline"/>
        </w:rPr>
        <w:t xml:space="preserve"> both </w:t>
      </w:r>
      <w:r w:rsidRPr="008927AF">
        <w:rPr>
          <w:rStyle w:val="Emphasis"/>
          <w:highlight w:val="cyan"/>
        </w:rPr>
        <w:t>deflation</w:t>
      </w:r>
      <w:r w:rsidRPr="008253CB">
        <w:rPr>
          <w:rStyle w:val="StyleUnderline"/>
        </w:rPr>
        <w:t xml:space="preserve"> </w:t>
      </w:r>
      <w:r w:rsidRPr="008927AF">
        <w:rPr>
          <w:rStyle w:val="StyleUnderline"/>
          <w:highlight w:val="cyan"/>
        </w:rPr>
        <w:t>and</w:t>
      </w:r>
      <w:r w:rsidRPr="008253CB">
        <w:rPr>
          <w:rStyle w:val="StyleUnderline"/>
        </w:rPr>
        <w:t xml:space="preserve"> </w:t>
      </w:r>
      <w:r w:rsidRPr="008253CB">
        <w:rPr>
          <w:rStyle w:val="Emphasis"/>
        </w:rPr>
        <w:t xml:space="preserve">economic </w:t>
      </w:r>
      <w:r w:rsidRPr="008927AF">
        <w:rPr>
          <w:rStyle w:val="Emphasis"/>
          <w:highlight w:val="cyan"/>
        </w:rPr>
        <w:t>recession</w:t>
      </w:r>
      <w:r w:rsidRPr="00F16F73">
        <w:rPr>
          <w:sz w:val="16"/>
        </w:rPr>
        <w:t xml:space="preserve">, </w:t>
      </w:r>
      <w:r w:rsidRPr="008927AF">
        <w:rPr>
          <w:rStyle w:val="StyleUnderline"/>
          <w:highlight w:val="cyan"/>
        </w:rPr>
        <w:t xml:space="preserve">while the Chinese economy is struggling to </w:t>
      </w:r>
      <w:r w:rsidRPr="00DA5A0A">
        <w:rPr>
          <w:rStyle w:val="StyleUnderline"/>
        </w:rPr>
        <w:t>make</w:t>
      </w:r>
      <w:r w:rsidRPr="008253CB">
        <w:rPr>
          <w:rStyle w:val="StyleUnderline"/>
        </w:rPr>
        <w:t xml:space="preserve"> the </w:t>
      </w:r>
      <w:r w:rsidRPr="008927AF">
        <w:rPr>
          <w:rStyle w:val="StyleUnderline"/>
          <w:highlight w:val="cyan"/>
        </w:rPr>
        <w:t>transition</w:t>
      </w:r>
      <w:r w:rsidRPr="008253CB">
        <w:rPr>
          <w:rStyle w:val="StyleUnderline"/>
        </w:rPr>
        <w:t xml:space="preserve"> away from an investment- and export-led economy to one led by consumption and the service sector</w:t>
      </w:r>
      <w:r w:rsidRPr="00F16F73">
        <w:rPr>
          <w:sz w:val="16"/>
        </w:rPr>
        <w:t xml:space="preserve">. At the same time, </w:t>
      </w:r>
      <w:r w:rsidRPr="008253CB">
        <w:rPr>
          <w:rStyle w:val="StyleUnderline"/>
        </w:rPr>
        <w:t xml:space="preserve">major emerging market economies like </w:t>
      </w:r>
      <w:r w:rsidRPr="008927AF">
        <w:rPr>
          <w:rStyle w:val="StyleUnderline"/>
          <w:highlight w:val="cyan"/>
        </w:rPr>
        <w:t xml:space="preserve">Brazil, Russia and South Africa are </w:t>
      </w:r>
      <w:r w:rsidRPr="007D6454">
        <w:rPr>
          <w:rStyle w:val="StyleUnderline"/>
        </w:rPr>
        <w:t xml:space="preserve">all </w:t>
      </w:r>
      <w:r w:rsidRPr="008927AF">
        <w:rPr>
          <w:rStyle w:val="StyleUnderline"/>
          <w:highlight w:val="cyan"/>
        </w:rPr>
        <w:t>having to cope with</w:t>
      </w:r>
      <w:r w:rsidRPr="008253CB">
        <w:rPr>
          <w:rStyle w:val="StyleUnderline"/>
        </w:rPr>
        <w:t xml:space="preserve"> </w:t>
      </w:r>
      <w:r w:rsidRPr="008927AF">
        <w:rPr>
          <w:rStyle w:val="Emphasis"/>
          <w:highlight w:val="cyan"/>
        </w:rPr>
        <w:t xml:space="preserve">depressed </w:t>
      </w:r>
      <w:r w:rsidRPr="007D6454">
        <w:rPr>
          <w:rStyle w:val="Emphasis"/>
        </w:rPr>
        <w:t xml:space="preserve">international </w:t>
      </w:r>
      <w:r w:rsidRPr="008927AF">
        <w:rPr>
          <w:rStyle w:val="Emphasis"/>
          <w:highlight w:val="cyan"/>
        </w:rPr>
        <w:t>commodity prices</w:t>
      </w:r>
      <w:r w:rsidRPr="008253CB">
        <w:rPr>
          <w:rStyle w:val="StyleUnderline"/>
        </w:rPr>
        <w:t xml:space="preserve"> and with excessive corporate U.S. dollar indebtedness.</w:t>
      </w:r>
    </w:p>
    <w:p w14:paraId="2C68AB97" w14:textId="77777777" w:rsidR="00C83FAF" w:rsidRPr="008253CB" w:rsidRDefault="00C83FAF" w:rsidP="00C83FAF">
      <w:pPr>
        <w:rPr>
          <w:rStyle w:val="StyleUnderline"/>
        </w:rPr>
      </w:pPr>
      <w:r w:rsidRPr="002C0F34">
        <w:rPr>
          <w:rStyle w:val="StyleUnderline"/>
        </w:rPr>
        <w:t xml:space="preserve">Further clouding the global economic outlook is the fact that </w:t>
      </w:r>
      <w:r w:rsidRPr="008927AF">
        <w:rPr>
          <w:rStyle w:val="StyleUnderline"/>
          <w:highlight w:val="cyan"/>
        </w:rPr>
        <w:t>the world is</w:t>
      </w:r>
      <w:r w:rsidRPr="002C0F34">
        <w:rPr>
          <w:rStyle w:val="StyleUnderline"/>
        </w:rPr>
        <w:t xml:space="preserve"> now </w:t>
      </w:r>
      <w:r w:rsidRPr="008927AF">
        <w:rPr>
          <w:rStyle w:val="StyleUnderline"/>
          <w:highlight w:val="cyan"/>
        </w:rPr>
        <w:t>drowning in debt</w:t>
      </w:r>
      <w:r w:rsidRPr="00F16F73">
        <w:rPr>
          <w:sz w:val="16"/>
        </w:rPr>
        <w:t xml:space="preserve">. Indeed, a recent McKinsey Global Institute study found that </w:t>
      </w:r>
      <w:r w:rsidRPr="008253CB">
        <w:rPr>
          <w:rStyle w:val="StyleUnderline"/>
        </w:rPr>
        <w:t xml:space="preserve">private and public sector debt levels around the world today are very much higher than they were in 2008 on the eve of the Great Economic Recession. </w:t>
      </w:r>
      <w:r w:rsidRPr="008927AF">
        <w:rPr>
          <w:rStyle w:val="StyleUnderline"/>
          <w:highlight w:val="cyan"/>
        </w:rPr>
        <w:t>This makes it</w:t>
      </w:r>
      <w:r w:rsidRPr="008253CB">
        <w:rPr>
          <w:rStyle w:val="StyleUnderline"/>
        </w:rPr>
        <w:t xml:space="preserve"> all the </w:t>
      </w:r>
      <w:r w:rsidRPr="007D6454">
        <w:rPr>
          <w:rStyle w:val="StyleUnderline"/>
        </w:rPr>
        <w:t xml:space="preserve">more </w:t>
      </w:r>
      <w:r w:rsidRPr="008927AF">
        <w:rPr>
          <w:rStyle w:val="StyleUnderline"/>
          <w:highlight w:val="cyan"/>
        </w:rPr>
        <w:t xml:space="preserve">important </w:t>
      </w:r>
      <w:r w:rsidRPr="007D6454">
        <w:rPr>
          <w:rStyle w:val="StyleUnderline"/>
        </w:rPr>
        <w:t xml:space="preserve">that </w:t>
      </w:r>
      <w:r w:rsidRPr="008927AF">
        <w:rPr>
          <w:rStyle w:val="StyleUnderline"/>
          <w:highlight w:val="cyan"/>
        </w:rPr>
        <w:t>the</w:t>
      </w:r>
      <w:r w:rsidRPr="007D6454">
        <w:rPr>
          <w:rStyle w:val="StyleUnderline"/>
        </w:rPr>
        <w:t xml:space="preserve"> world </w:t>
      </w:r>
      <w:r w:rsidRPr="008927AF">
        <w:rPr>
          <w:rStyle w:val="StyleUnderline"/>
          <w:highlight w:val="cyan"/>
        </w:rPr>
        <w:t>economy is not hit by</w:t>
      </w:r>
      <w:r w:rsidRPr="008253CB">
        <w:rPr>
          <w:rStyle w:val="StyleUnderline"/>
        </w:rPr>
        <w:t xml:space="preserve"> a </w:t>
      </w:r>
      <w:r w:rsidRPr="008927AF">
        <w:rPr>
          <w:rStyle w:val="Emphasis"/>
          <w:highlight w:val="cyan"/>
        </w:rPr>
        <w:t>renewed shock</w:t>
      </w:r>
      <w:r w:rsidRPr="008253CB">
        <w:rPr>
          <w:rStyle w:val="StyleUnderline"/>
        </w:rPr>
        <w:t xml:space="preserve"> that might cause the world economy to falter and that would make the repayment of that debt</w:t>
      </w:r>
      <w:r w:rsidRPr="00F16F73">
        <w:rPr>
          <w:sz w:val="16"/>
        </w:rPr>
        <w:t xml:space="preserve"> all the </w:t>
      </w:r>
      <w:r w:rsidRPr="008253CB">
        <w:rPr>
          <w:rStyle w:val="StyleUnderline"/>
        </w:rPr>
        <w:t>more difficult.</w:t>
      </w:r>
    </w:p>
    <w:p w14:paraId="468B8A1C" w14:textId="77777777" w:rsidR="00C83FAF" w:rsidRPr="00F16F73" w:rsidRDefault="00C83FAF" w:rsidP="00C83FAF">
      <w:pPr>
        <w:rPr>
          <w:sz w:val="16"/>
        </w:rPr>
      </w:pPr>
      <w:r w:rsidRPr="008253CB">
        <w:rPr>
          <w:rStyle w:val="StyleUnderline"/>
        </w:rPr>
        <w:t xml:space="preserve">It is against this troubled background that one would think that </w:t>
      </w:r>
      <w:r w:rsidRPr="008927AF">
        <w:rPr>
          <w:rStyle w:val="StyleUnderline"/>
          <w:highlight w:val="cyan"/>
        </w:rPr>
        <w:t>the last thing</w:t>
      </w:r>
      <w:r w:rsidRPr="008253CB">
        <w:rPr>
          <w:rStyle w:val="StyleUnderline"/>
        </w:rPr>
        <w:t xml:space="preserve"> that </w:t>
      </w:r>
      <w:r w:rsidRPr="008927AF">
        <w:rPr>
          <w:rStyle w:val="StyleUnderline"/>
          <w:highlight w:val="cyan"/>
        </w:rPr>
        <w:t>the world</w:t>
      </w:r>
      <w:r w:rsidRPr="008253CB">
        <w:rPr>
          <w:rStyle w:val="StyleUnderline"/>
        </w:rPr>
        <w:t xml:space="preserve"> economy </w:t>
      </w:r>
      <w:r w:rsidRPr="008927AF">
        <w:rPr>
          <w:rStyle w:val="StyleUnderline"/>
          <w:highlight w:val="cyan"/>
        </w:rPr>
        <w:t>needs</w:t>
      </w:r>
      <w:r w:rsidRPr="008253CB">
        <w:rPr>
          <w:rStyle w:val="StyleUnderline"/>
        </w:rPr>
        <w:t xml:space="preserve"> right now </w:t>
      </w:r>
      <w:r w:rsidRPr="008927AF">
        <w:rPr>
          <w:rStyle w:val="StyleUnderline"/>
          <w:highlight w:val="cyan"/>
        </w:rPr>
        <w:t>is</w:t>
      </w:r>
      <w:r w:rsidRPr="008253CB">
        <w:rPr>
          <w:rStyle w:val="StyleUnderline"/>
        </w:rPr>
        <w:t xml:space="preserve"> a period of </w:t>
      </w:r>
      <w:r w:rsidRPr="008927AF">
        <w:rPr>
          <w:rStyle w:val="StyleUnderline"/>
          <w:highlight w:val="cyan"/>
        </w:rPr>
        <w:t>investor uncertainty in the</w:t>
      </w:r>
      <w:r w:rsidRPr="008253CB">
        <w:rPr>
          <w:rStyle w:val="StyleUnderline"/>
        </w:rPr>
        <w:t xml:space="preserve"> </w:t>
      </w:r>
      <w:r w:rsidRPr="008927AF">
        <w:rPr>
          <w:rStyle w:val="Emphasis"/>
          <w:highlight w:val="cyan"/>
        </w:rPr>
        <w:t>U</w:t>
      </w:r>
      <w:r w:rsidRPr="008253CB">
        <w:rPr>
          <w:rStyle w:val="StyleUnderline"/>
        </w:rPr>
        <w:t xml:space="preserve">nited </w:t>
      </w:r>
      <w:r w:rsidRPr="008927AF">
        <w:rPr>
          <w:rStyle w:val="Emphasis"/>
          <w:highlight w:val="cyan"/>
        </w:rPr>
        <w:t>S</w:t>
      </w:r>
      <w:r w:rsidRPr="008253CB">
        <w:rPr>
          <w:rStyle w:val="StyleUnderline"/>
        </w:rPr>
        <w:t>tates, the world’s largest economy</w:t>
      </w:r>
      <w:r w:rsidRPr="00F16F73">
        <w:rPr>
          <w:sz w:val="16"/>
        </w:rPr>
        <w:t>. Yet that is very well what could happen if the presidential candidates continue to outbid themselves on tax giveaways and lavish public spending promises that might compromise the country’s public finances.</w:t>
      </w:r>
    </w:p>
    <w:p w14:paraId="723E2E3C" w14:textId="77777777" w:rsidR="00C83FAF" w:rsidRDefault="00C83FAF" w:rsidP="00C83FAF"/>
    <w:p w14:paraId="56809A5F" w14:textId="77777777" w:rsidR="00C83FAF" w:rsidRPr="0092054A" w:rsidRDefault="00C83FAF" w:rsidP="00C83FAF"/>
    <w:p w14:paraId="1EAF21FB" w14:textId="32EA50E2" w:rsidR="00C83FAF" w:rsidRDefault="00C83FAF" w:rsidP="00C83FAF">
      <w:pPr>
        <w:pStyle w:val="Heading3"/>
      </w:pPr>
      <w:r>
        <w:t xml:space="preserve">AT: </w:t>
      </w:r>
      <w:r w:rsidR="00655BF6">
        <w:t xml:space="preserve">Economy Impact </w:t>
      </w:r>
      <w:r>
        <w:t>Defense</w:t>
      </w:r>
    </w:p>
    <w:p w14:paraId="3FB74A23" w14:textId="77777777" w:rsidR="00C83FAF" w:rsidRDefault="00C83FAF" w:rsidP="00C83FAF">
      <w:pPr>
        <w:pStyle w:val="Heading4"/>
      </w:pPr>
      <w:r>
        <w:t xml:space="preserve">Decline causes war: </w:t>
      </w:r>
    </w:p>
    <w:p w14:paraId="75A40424" w14:textId="77777777" w:rsidR="00C83FAF" w:rsidRPr="00C83C61" w:rsidRDefault="00C83FAF" w:rsidP="00C83FAF">
      <w:pPr>
        <w:pStyle w:val="Heading4"/>
      </w:pPr>
      <w:r w:rsidRPr="00C83C61">
        <w:t>1. Creates negative trade expectations, declining state power and makes leaders immune to signaling undermining nuclear deterrence which increases the propensity for war</w:t>
      </w:r>
      <w:r>
        <w:t>---</w:t>
      </w:r>
      <w:r w:rsidRPr="00C83C61">
        <w:t>that’s Tonnesson</w:t>
      </w:r>
    </w:p>
    <w:p w14:paraId="303FDAB5" w14:textId="77777777" w:rsidR="00C83FAF" w:rsidRPr="00D030D1" w:rsidRDefault="00C83FAF" w:rsidP="00C83FAF">
      <w:pPr>
        <w:pStyle w:val="Heading4"/>
      </w:pPr>
      <w:r>
        <w:t>Trade expectations key---stats</w:t>
      </w:r>
    </w:p>
    <w:p w14:paraId="1CB60E86" w14:textId="77777777" w:rsidR="00C83FAF" w:rsidRDefault="00C83FAF" w:rsidP="00C83FAF">
      <w:r>
        <w:t xml:space="preserve">Massimo </w:t>
      </w:r>
      <w:r>
        <w:rPr>
          <w:b/>
        </w:rPr>
        <w:t>Morelli and</w:t>
      </w:r>
      <w:r>
        <w:t xml:space="preserve"> Tommaso </w:t>
      </w:r>
      <w:r>
        <w:rPr>
          <w:b/>
        </w:rPr>
        <w:t>Sonno 17</w:t>
      </w:r>
      <w:r>
        <w:t xml:space="preserve">, </w:t>
      </w:r>
      <w:r>
        <w:rPr>
          <w:rFonts w:ascii="Cambria Math" w:hAnsi="Cambria Math" w:cs="Cambria Math"/>
        </w:rPr>
        <w:t>∗</w:t>
      </w:r>
      <w:r>
        <w:t>Bocconi University and Dondena Research Center AND †Universite Catholique de Louvain and London School of Economics, January 26, 2017, “On Economic Interdependence and War,” http://www.tommasosonno.com/docs/JEL2016MMTS6.pdf</w:t>
      </w:r>
    </w:p>
    <w:p w14:paraId="0F57EA13" w14:textId="77777777" w:rsidR="00C83FAF" w:rsidRDefault="00C83FAF" w:rsidP="00C83FAF">
      <w:pPr>
        <w:rPr>
          <w:sz w:val="10"/>
        </w:rPr>
      </w:pPr>
      <w:r>
        <w:rPr>
          <w:sz w:val="10"/>
        </w:rPr>
        <w:t xml:space="preserve">The main question addressed in Copeland (2015) is whether </w:t>
      </w:r>
      <w:r>
        <w:rPr>
          <w:rStyle w:val="StyleUnderline"/>
        </w:rPr>
        <w:t xml:space="preserve">economic </w:t>
      </w:r>
      <w:r w:rsidRPr="008927AF">
        <w:rPr>
          <w:rStyle w:val="StyleUnderline"/>
          <w:highlight w:val="cyan"/>
        </w:rPr>
        <w:t>interdependence</w:t>
      </w:r>
      <w:r>
        <w:rPr>
          <w:rStyle w:val="StyleUnderline"/>
        </w:rPr>
        <w:t xml:space="preserve"> between great powers </w:t>
      </w:r>
      <w:r w:rsidRPr="008927AF">
        <w:rPr>
          <w:rStyle w:val="StyleUnderline"/>
          <w:highlight w:val="cyan"/>
        </w:rPr>
        <w:t xml:space="preserve">has a </w:t>
      </w:r>
      <w:r w:rsidRPr="008927AF">
        <w:rPr>
          <w:rStyle w:val="Emphasis"/>
          <w:highlight w:val="cyan"/>
        </w:rPr>
        <w:t>significant effect</w:t>
      </w:r>
      <w:r w:rsidRPr="008927AF">
        <w:rPr>
          <w:sz w:val="10"/>
          <w:highlight w:val="cyan"/>
        </w:rPr>
        <w:t xml:space="preserve"> </w:t>
      </w:r>
      <w:r w:rsidRPr="008927AF">
        <w:rPr>
          <w:rStyle w:val="StyleUnderline"/>
          <w:highlight w:val="cyan"/>
        </w:rPr>
        <w:t xml:space="preserve">on the probability of </w:t>
      </w:r>
      <w:r w:rsidRPr="008927AF">
        <w:rPr>
          <w:rStyle w:val="Emphasis"/>
          <w:highlight w:val="cyan"/>
        </w:rPr>
        <w:t>conflict</w:t>
      </w:r>
      <w:r>
        <w:rPr>
          <w:rStyle w:val="Emphasis"/>
        </w:rPr>
        <w:t xml:space="preserve"> between them</w:t>
      </w:r>
      <w:r>
        <w:rPr>
          <w:sz w:val="10"/>
        </w:rPr>
        <w:t xml:space="preserve">. In this article we will review the insights of this book on the entire literature and we will provide a critical analysis, pointing out in which direction the qualitative analysis could be integrated or replaced by appropriate quantitative studies. In the international relations literature there are two main opposite views: the liberal view, where economic ties play the role of opportunity costs of conflict, and the realist view, according to which trade dependence implies uncertain future security, hence increasing incentives to avoid such dependence with force. The book proposes an alternative trade expectations theory: </w:t>
      </w:r>
      <w:r w:rsidRPr="008927AF">
        <w:rPr>
          <w:rStyle w:val="StyleUnderline"/>
          <w:highlight w:val="cyan"/>
        </w:rPr>
        <w:t xml:space="preserve">a </w:t>
      </w:r>
      <w:r w:rsidRPr="008927AF">
        <w:rPr>
          <w:rStyle w:val="Emphasis"/>
          <w:highlight w:val="cyan"/>
        </w:rPr>
        <w:t>positive outlook on future trade and investment</w:t>
      </w:r>
      <w:r>
        <w:rPr>
          <w:rStyle w:val="Emphasis"/>
        </w:rPr>
        <w:t>s</w:t>
      </w:r>
      <w:r>
        <w:rPr>
          <w:sz w:val="10"/>
        </w:rPr>
        <w:t xml:space="preserve"> </w:t>
      </w:r>
      <w:r w:rsidRPr="008927AF">
        <w:rPr>
          <w:rStyle w:val="Emphasis"/>
          <w:highlight w:val="cyan"/>
        </w:rPr>
        <w:t>reduces</w:t>
      </w:r>
      <w:r>
        <w:rPr>
          <w:sz w:val="10"/>
        </w:rPr>
        <w:t xml:space="preserve"> </w:t>
      </w:r>
      <w:r>
        <w:rPr>
          <w:rStyle w:val="StyleUnderline"/>
        </w:rPr>
        <w:t xml:space="preserve">the </w:t>
      </w:r>
      <w:r w:rsidRPr="008927AF">
        <w:rPr>
          <w:rStyle w:val="StyleUnderline"/>
          <w:highlight w:val="cyan"/>
        </w:rPr>
        <w:t>incentives to go to war, while negative expectations imply</w:t>
      </w:r>
      <w:r>
        <w:rPr>
          <w:rStyle w:val="StyleUnderline"/>
        </w:rPr>
        <w:t xml:space="preserve">, given standard commitment problems, </w:t>
      </w:r>
      <w:r w:rsidRPr="008927AF">
        <w:rPr>
          <w:rStyle w:val="StyleUnderline"/>
          <w:highlight w:val="cyan"/>
        </w:rPr>
        <w:t>a</w:t>
      </w:r>
      <w:r>
        <w:rPr>
          <w:rStyle w:val="StyleUnderline"/>
        </w:rPr>
        <w:t xml:space="preserve"> potential </w:t>
      </w:r>
      <w:r>
        <w:rPr>
          <w:rStyle w:val="Emphasis"/>
        </w:rPr>
        <w:t xml:space="preserve">preventive or </w:t>
      </w:r>
      <w:r w:rsidRPr="008927AF">
        <w:rPr>
          <w:rStyle w:val="Emphasis"/>
          <w:highlight w:val="cyan"/>
        </w:rPr>
        <w:t>preemptive war incentive</w:t>
      </w:r>
      <w:r>
        <w:rPr>
          <w:sz w:val="10"/>
        </w:rPr>
        <w:t xml:space="preserve">. </w:t>
      </w:r>
      <w:r w:rsidRPr="008927AF">
        <w:rPr>
          <w:rStyle w:val="StyleUnderline"/>
          <w:highlight w:val="cyan"/>
        </w:rPr>
        <w:t>When</w:t>
      </w:r>
      <w:r>
        <w:rPr>
          <w:rStyle w:val="StyleUnderline"/>
        </w:rPr>
        <w:t xml:space="preserve"> two countries are highly interdependent today but </w:t>
      </w:r>
      <w:r w:rsidRPr="008927AF">
        <w:rPr>
          <w:rStyle w:val="StyleUnderline"/>
          <w:highlight w:val="cyan"/>
        </w:rPr>
        <w:t>one</w:t>
      </w:r>
      <w:r>
        <w:rPr>
          <w:rStyle w:val="StyleUnderline"/>
        </w:rPr>
        <w:t xml:space="preserve"> of them </w:t>
      </w:r>
      <w:r w:rsidRPr="008927AF">
        <w:rPr>
          <w:rStyle w:val="StyleUnderline"/>
          <w:highlight w:val="cyan"/>
        </w:rPr>
        <w:t xml:space="preserve">feels </w:t>
      </w:r>
      <w:r w:rsidRPr="008927AF">
        <w:rPr>
          <w:rStyle w:val="Emphasis"/>
          <w:highlight w:val="cyan"/>
        </w:rPr>
        <w:t>vulnerable</w:t>
      </w:r>
      <w:r>
        <w:rPr>
          <w:rStyle w:val="StyleUnderline"/>
        </w:rPr>
        <w:t xml:space="preserve"> in the </w:t>
      </w:r>
      <w:r>
        <w:rPr>
          <w:rStyle w:val="Emphasis"/>
        </w:rPr>
        <w:t>future</w:t>
      </w:r>
      <w:r>
        <w:rPr>
          <w:sz w:val="10"/>
        </w:rPr>
        <w:t xml:space="preserve"> </w:t>
      </w:r>
      <w:r>
        <w:rPr>
          <w:rStyle w:val="StyleUnderline"/>
        </w:rPr>
        <w:t xml:space="preserve">due to whatever source of negative future shocks, the </w:t>
      </w:r>
      <w:r w:rsidRPr="008927AF">
        <w:rPr>
          <w:rStyle w:val="StyleUnderline"/>
          <w:highlight w:val="cyan"/>
        </w:rPr>
        <w:t>war incentives</w:t>
      </w:r>
      <w:r>
        <w:rPr>
          <w:rStyle w:val="StyleUnderline"/>
        </w:rPr>
        <w:t xml:space="preserve"> may </w:t>
      </w:r>
      <w:r w:rsidRPr="008927AF">
        <w:rPr>
          <w:rStyle w:val="StyleUnderline"/>
          <w:highlight w:val="cyan"/>
        </w:rPr>
        <w:t>exist</w:t>
      </w:r>
      <w:r>
        <w:rPr>
          <w:rStyle w:val="StyleUnderline"/>
        </w:rPr>
        <w:t>,</w:t>
      </w:r>
      <w:r>
        <w:rPr>
          <w:sz w:val="10"/>
        </w:rPr>
        <w:t xml:space="preserve"> while the liberal theory would typically focus exclusively on the opportunity cost value of the current level of interdependence. Given the difficulty to evaluate quantitatively the role of expectations, Copeland (2015) focuses on 40 conflict events among major powers from 1790 to 1991 and tries to evaluate qualitatively the role of expectations. </w:t>
      </w:r>
      <w:r>
        <w:rPr>
          <w:rStyle w:val="StyleUnderline"/>
        </w:rPr>
        <w:t xml:space="preserve">A red thread that </w:t>
      </w:r>
      <w:r>
        <w:rPr>
          <w:rStyle w:val="Emphasis"/>
        </w:rPr>
        <w:t>connects</w:t>
      </w:r>
      <w:r>
        <w:rPr>
          <w:sz w:val="10"/>
        </w:rPr>
        <w:t xml:space="preserve"> the </w:t>
      </w:r>
      <w:r>
        <w:rPr>
          <w:rStyle w:val="Emphasis"/>
        </w:rPr>
        <w:t>qualitative findings in</w:t>
      </w:r>
      <w:r>
        <w:rPr>
          <w:sz w:val="10"/>
        </w:rPr>
        <w:t xml:space="preserve"> almost </w:t>
      </w:r>
      <w:r>
        <w:rPr>
          <w:rStyle w:val="Emphasis"/>
        </w:rPr>
        <w:t>all</w:t>
      </w:r>
      <w:r>
        <w:rPr>
          <w:sz w:val="10"/>
        </w:rPr>
        <w:t xml:space="preserve"> these </w:t>
      </w:r>
      <w:r>
        <w:rPr>
          <w:rStyle w:val="Emphasis"/>
        </w:rPr>
        <w:t>cases</w:t>
      </w:r>
      <w:r>
        <w:rPr>
          <w:sz w:val="10"/>
        </w:rPr>
        <w:t xml:space="preserve"> </w:t>
      </w:r>
      <w:r>
        <w:rPr>
          <w:rStyle w:val="StyleUnderline"/>
        </w:rPr>
        <w:t xml:space="preserve">is the connection between fear and </w:t>
      </w:r>
      <w:r>
        <w:rPr>
          <w:rStyle w:val="Emphasis"/>
        </w:rPr>
        <w:t>decline in commercial power</w:t>
      </w:r>
      <w:r>
        <w:rPr>
          <w:rStyle w:val="StyleUnderline"/>
        </w:rPr>
        <w:t>.</w:t>
      </w:r>
      <w:r>
        <w:rPr>
          <w:sz w:val="10"/>
        </w:rPr>
        <w:t xml:space="preserve"> Hence the realist focus on military power may be misleading: </w:t>
      </w:r>
      <w:r>
        <w:rPr>
          <w:rStyle w:val="StyleUnderline"/>
        </w:rPr>
        <w:t xml:space="preserve">security studies should focus also on </w:t>
      </w:r>
      <w:r>
        <w:rPr>
          <w:rStyle w:val="Emphasis"/>
        </w:rPr>
        <w:t>commercial power dynamics</w:t>
      </w:r>
      <w:r>
        <w:rPr>
          <w:rStyle w:val="StyleUnderline"/>
        </w:rPr>
        <w:t xml:space="preserve">. </w:t>
      </w:r>
      <w:r>
        <w:rPr>
          <w:sz w:val="10"/>
        </w:rPr>
        <w:t xml:space="preserve">In Copeland (2015) </w:t>
      </w:r>
      <w:r w:rsidRPr="008927AF">
        <w:rPr>
          <w:rStyle w:val="StyleUnderline"/>
          <w:highlight w:val="cyan"/>
        </w:rPr>
        <w:t>States are</w:t>
      </w:r>
      <w:r>
        <w:rPr>
          <w:sz w:val="10"/>
        </w:rPr>
        <w:t xml:space="preserve"> seen as </w:t>
      </w:r>
      <w:r w:rsidRPr="008927AF">
        <w:rPr>
          <w:rStyle w:val="StyleUnderline"/>
          <w:highlight w:val="cyan"/>
        </w:rPr>
        <w:t>security maximizers</w:t>
      </w:r>
      <w:r>
        <w:rPr>
          <w:rStyle w:val="StyleUnderline"/>
        </w:rPr>
        <w:t xml:space="preserve">, like in the realist perspective, </w:t>
      </w:r>
      <w:r w:rsidRPr="008927AF">
        <w:rPr>
          <w:rStyle w:val="StyleUnderline"/>
          <w:highlight w:val="cyan"/>
        </w:rPr>
        <w:t>but security comes</w:t>
      </w:r>
      <w:r>
        <w:rPr>
          <w:rStyle w:val="StyleUnderline"/>
        </w:rPr>
        <w:t xml:space="preserve"> primarily </w:t>
      </w:r>
      <w:r w:rsidRPr="008927AF">
        <w:rPr>
          <w:rStyle w:val="StyleUnderline"/>
          <w:highlight w:val="cyan"/>
        </w:rPr>
        <w:t xml:space="preserve">from </w:t>
      </w:r>
      <w:r w:rsidRPr="008927AF">
        <w:rPr>
          <w:rStyle w:val="Emphasis"/>
          <w:highlight w:val="cyan"/>
        </w:rPr>
        <w:t>commercial power</w:t>
      </w:r>
      <w:r>
        <w:rPr>
          <w:sz w:val="6"/>
        </w:rPr>
        <w:t xml:space="preserve">, which is the liberal component of the theory. We consider this insight a very important one. However, we will argue that the qualitative studies yield results that are biased against liberal theory. A quantitative study of bilateral dependence interacted with geographic and resource asymmetry can yield a complementary indirect measure of the role of expectations without such a bias. The analysis that we propose maintains the key role of commercial power and security maximization while eliminating the selection bias of the qualitative studies. 2 Economic Interdependence and War: a Synthesis The plan of this section is straightforward: we first describe in our own terms the interesting view of the previous literature endorsed in Copeland’s book; then we move to describe the book’s main conceptual points and methodological decisions, opening some questions that will be then addressed in section 3. 2.1 Conceptual frameworks The useful description of the main schools of thought on interdependence and war offered in Copeland (2015) can be summarized with the following table: Welfare Security Commercial Power Liberal Theory Trade Expectations Military Power Neo Marxist Realist Theory – Liberal Theory: A dependent state, in the liberal welfare maximization logic, has no interest in starting a war with its trade partner, given the goal of welfare maximization. Even the less dependent state has no interest in war because commercial power is viewed as main instrument for welfare maximization. Hence security in the liberal thinking is a byproduct of the fact that both traders restraint from war for welfare reasons. Hence the location top left in the matrix. 2 – Realist Theory: For a realist scholar, on the other hand, leaders focus on maximizing the security of their own state, and with this primary concern in mind, interdependence is basically a risk factor for war, as it makes the state vulnerable. The main instrument for reducing vulnerability is military power, hence the objective/instrument combination is the bottom right cell. – Neomarxist: Neo-Marxist theorists draw from both liberal and realist scholars. They assume that capitalist trading states are more likely to start a war in a peripheral state to find raw materials at a cheap price, an export market for their own goods, and a place where to invest their surplus capital. If neo-Marxists agree with liberal scholars when they say that capitalistic sectors are driven by the material gains, they also implicitly agree with realism affirming that the need for secure trade and investment ties makes groups worry about their future control over their economic partners for security reasons, hence the location in the bottom left cell. – Trade Expectation theory: States are primarily concerned about security, like in realism theory, but the main driver of security is the expectation of safe commercial power. Like realist scholars such as Robert Gilpin (1977, 1981, 1987) and Klaus Knorr (1975), Copeland makes the case that trade has always been consistent with the security concern. Growing economic systems do not only need to trade with peripheral states in order to get access to raw materials, but also need a big market where to sell their mass-produced goods to make profit. Great powers surely have labour and capital to foster their economic development, but they usually have either land or market expansion needs. Excluding a radical change of technology, adding more capital and labour without the adequate materials will add to production rates but at increasingly slower rates of growth. Therefore, and considering the uneven geographical distribution of raw materials, it is apparent the fact that (either by necessity or willingness) great powers do trade a lot, and not just with each other. 2.2 Trade Expectations Theory Copeland (2015) aims to bridge the gap between the liberal and the realist approach with a more dynamic and comprehensive stance. Both States i and j in each dyad are assumed to benefit from trade, but let’s assume without loss of generality that j gains marginally more from the exchange. Should this exchange finish, than both i and j will suffer the consequences, but j will receive a greater damage. We could then call j a more dependent State. In choosing between an aggressive or a peaceful stance, j must take into account the overall expected benefit it will receive from trade versus the value of possible conflict. Trade expectations can of course be endogenous: i may send signals that help j understand the will to pursue a peaceful free trade forever, and j has all the interest to keep a non-aggressive stance towards i to continue along the path of peaceful trade and confirming i’s willingness to trade. All these considerations bring to a trade-security dilemma that States must resolve. In other words, part of forming expectations involves expectations about the ability and willingness 3 of the other actors to keep the cooperative promises versus temptations to defect, and hence commitment problems arise. Copeland introduces six primary factors that can change i’s calculations of the trade-off between being a reliable trade partner versus reducing or ending trade with j: – (1) j’s relations with other great powers; – (2) domestic instability in other small states that both i and j need, causing intervention; – (3) another great power acting against a third party, forcing i to intervene; – (4) i’s fear of j’s economic growth, either because of the gains made through trade or economic dynamism; – (5) i’s depletion of raw materials and need to look for them elsewhere; – (6) economic decisions of i’s executive branch are not welcomed by the legislature. This is a (non exhaustive) list of external shocks or commitment problems, internal to i or related to expected strengthening of j, all things that j needs to take into account when forming expectations about the future relationship with i in case of no aggression today. Given the high degree of endogeneity of such considerations and the multidimensionality of these concerns, there is obviously no measure of such expectations that could be used to directly test the theory. The methodology proposed in Copeland (2015) is then to consider all the major conflicts involving great powers, offering a qualitative analysis of the state of expectations prior to each of those events. What we will argue instead in section 3 is that good progress can be made on the quantitative evaluation of at least half of these factors, namely (1), (4) and (5). 2.3 Qualitative analysis The goal of the qualitative analysis is to analyze each major great power conflict event using the different competing theories, to then see how often a theory works better than its rivals. Each case is constituted by a period, marked by a particularly salient event; a clear set of great powers; and a geographical focus.1 Copeland finds that a quarter of cases have almost nothing to do with economic interdependence; half of the cases have a moderate to strong incidence of economic interdependence; and one quarter display a clearly relevant role of economic interdependence. Considering the 30 cases in which economic interdependence was important, the trade expectations theory is found to be consistent with the observations in almost all, whereas the realist theory is consistent with roughly one third of the cases, and the liberal theory is, according to Copeland, consistent with the observations in only 1/10 of cases. The problem, in our opinion, is that qualitative studies suffer from selection biases and low generalizability. In fact, even if the book considers all the major conflict events between great 1 If a dramatic event involves new great powers or has a clear different geographic focus, it is treated as a distinct case period by the author. 4 powers, obviously it cannot consider all the similar situations where conflict did not occur. This selection bias is particularly relevant vis a vis liberal theory: given that such a theory views trade as mainly an opportunity cost of war, the cases where one find a war event in conjunction with economic interdependence must indicate that other factors were crucial, but in the universe of non-conflict events one could imagine that economic interdependence was crucial for reducing the incentives to go to war. Thus, only looking at conflict events cannot possibly be an adequate study of the relevance of liberal theory. 2.4 Quantitative Evidence in the Literature Liberals and realists disagree not only about theory but also about empirical analysis. Liberals such as Oneal and Russett (1997, 1999, 2001) showed that increased interdependence is associated to a reduction of likelihood of militarized conflict between states, while realists like Barbieri (1996, 2002) demonstrated that with a different conceptualization of the independent variable (i.e., considering also the vulnerability component of interdependence), interdependence had no effect on conflict. The primary reason for these different results is the choice of variables: Oneal and Russett use the ratio of trade to GDP as indicator of interdependence, whereas Barbieri focuses on three indices: salience, symmetry and interdependence. i’s trade share with j is calculated as T radeSharei = DyadicT radeij T otalT radei , and with this intermediate measure the three Barbieri’s variables are constructed as follows: dyadic salience (Salienceij = p T radeSharei </w:t>
      </w:r>
      <w:r>
        <w:rPr>
          <w:rFonts w:ascii="Cambria Math" w:hAnsi="Cambria Math" w:cs="Cambria Math"/>
          <w:sz w:val="6"/>
        </w:rPr>
        <w:t>∗</w:t>
      </w:r>
      <w:r>
        <w:rPr>
          <w:sz w:val="6"/>
        </w:rPr>
        <w:t xml:space="preserve"> T radeSharej ) measures the extent to which trade partners are dependent on a given trading relationship; symmetry (Symmetryij = 1 − |T radeSharei − T radeSharej |) indicates the equality of dependence; Interdependenceij = Salienceij </w:t>
      </w:r>
      <w:r>
        <w:rPr>
          <w:rFonts w:ascii="Cambria Math" w:hAnsi="Cambria Math" w:cs="Cambria Math"/>
          <w:sz w:val="6"/>
        </w:rPr>
        <w:t>∗</w:t>
      </w:r>
      <w:r>
        <w:rPr>
          <w:sz w:val="6"/>
        </w:rPr>
        <w:t xml:space="preserve">Symmetryij . They find that symmetry acts as a war risk reducing factor, while salience and interdependence, in various econometric specifications, are conflict risk increase factors.2 Gelpi and Grieco (2003) show that interdependence effects switch sign or become insignificant when interacted with democracy.3 Hegre (2000) and Mousseau (2003, 2009) found that trade dependence helps to reduce the probability of armed conflict when both powers are highly developed, and contract enforcement institutions further increase the opportunity cost effect. The positive conflict risk reduction effects of symmetry, democracy, development and contract enforcement highlighted in the above mentioned papers can indeed constitute an indirect evidence that trade expectations matter. For example, contract enforcement capabilities give rise to expectations about the future commercial environment in which they will operate. They will have less reasons to start a (preventive) war and less interested in exercising pressure on their trading partners. Another work that proposed quantitative analysis broadly in line with Copeland’s argument is McDonald (2009): low trade barriers and the fact that the state-owned firms are a 2We will elaborate more in section 3 on how to push further on a rich quantitative analysis of the role of different types of asymmetries. 3A trade expectations theory proponent would read the results of Gelpi and Grieco as follows: two democratic states with high trade are likely to have positive expectations about long-term commerce. 5 small part of the entire economy constitute a source of positive expectations and peace (capitalist peace). In this scenario, a state cannot afford to start a military conflict both because it will lack the economic resources and because private business interests will oppose such a decision. On the contrary, the likelihood of an armed conflict is higher with a protectionist system and a large scale of the economy in the hands of the State. In a nutshell, the existent empirical quantitative studies that relate (though indirectly) to trade expectations theory are the works that confirm that economic interdependence plays a positive role when the institutions and markets generate commitment to cooperation and trust that the other is interested in the same game. In the next section we aim to integrate this indirect evidence found already in the quantitative political science literature with some recent insights from international economics and economics of conflict, showing that a fruitful empirical methodology and interesting results can be obtained by taking into account the composition of trade and its interaction with geography and natural resources. 3 Bilateral versus multilateral Trade and the role of Geography An important distinction (not emphasized enough in Copeland’s book) is the distinction between bilateral trade and global trade: an increase in bilateral trade between two countries, everything else constant, has potentially both the liberal and realist vulnerability effects discussed in the book, whereas an increase in trades outside the pair (multilateral openness) actually reduces the salience of the bilateral trades, hence inducing potential effects of opposite sign – a consideration connected with factor (1) in the list given in section 2.2. In the next subsection we describe the importance of this distinction using a recent and influential article by Martin et al (2008), and we will argue, introducing a new ratio variable, that what really matters is the ratio of bilateral over multilateral openness. Next, in subsection 3.2, we will show that the explicit consideration of geographic and resource asymmetries can further qualify the correlation between economic dependence and conflict – a direct consideration of factor (5) in the list of factors mentioned in section 2.2. In subsection 3.3 we propose an additional value-added analysis that could also help to disentangle the various effects discussed for aggregate variables in the literature – in connection with factor (4) in the list of factors mentioned in section 2.2. 3.1 Bilateral Dependence Martin et al (2008) analyse theoretically and empirically the distinction between bilateral and multilateral openness. They obtain the prediction that the probability of escalation should be 6 lower for countries that trade more bilaterally, because of the opportunity cost associated with the loss of trade gains. Countries more open to global trade have a higher probability of war because multilateral trade openness decreases bilateral dependence to any given country and the cost of a bilateral conflict.4 They define bilateral openness between country i and country j as  m j i yi + mi j yj  , where m j i denotes the imports of i from j and yk is the total GDP of country k; they define instead multilateral openness as P k6=j,i mk i yi + mk j yj  . They focus on the opposite sign of the impact that these two variables have on the probability of war onset (negative the first and positive the second). In our view these two variables can be usefully combined in a unique variable: define bilateral dependence as BDij ≡ m j i + mi P j k mk i + P k mk j . In this way bilateral dependence is a number in [0, 1], and bilateral independence is 1 minus that. The two effects studied (theoretically and empirically) by Martin et al (2008) affect bilateral dependence in the same way, since the effects being of opposite sign push in the same direction if one is on the numerator and the other on the denominator. Greater bilateral dependence reduces war, or, greater bilateral independence increases war (especially for contiguous countries). Martin et al (2008) specification can be simplified with the following logit model: P r(Conflictij,t) = γ0 + γ1 BOij,t−4 + γ2 MOij,t−4 + γ3 Distance + γ4 (BO × Distance)ij,t−4 + γ5 (MO × Distance)ij,t−4 + Zij where BO represents the bilateral openness, MO indicates multilateral openness, both lagged of 4 periods, and Z is a set of country-pair controls, some of them simultaneous at time t and some other lagged at t−4 as well.5 First, the probability of escalation turns out to be lower for countries that have higher level of bilateral trade, because of the opportunity cost associated with the loss of trade gains (γ1 &lt; 0). Secondly, countries more open to multilateral trade have a higher probability of war, because this global trade reduces the cost of a bilateral conflict (γ2 &gt; 0). Finally, both effects turn out to be mediated by distance (γ4 &gt; 0 and γ5 &lt; 0). Borrowing data of national and bilateral trade from Barbieri et al (2009, 2012), we are able to compute our measure of bilateral dependence and to replicate the Martin et al (2008) analysis. 4These two testable implications rely on the assumption (about which they provide empirical support) that the opportunity cost of war is much higher for countries where at least one of them is heavily dependent on the other in terms of imports or exports, with respect to the case in which most trade activities are outside the pair. The work by Martin et al (2008) is also interesting in terms of the role of expectations, although in an opposite way with respect to Copeland: they study the effect of expectations of conflict on the trade relationship between two countries. 5For a detailed description of the control variables please refer to the Martin et al (2008) paper. 7 The resulting specification is the following logit: P r(Conflictij,t) = η0 + η1 BDij,t−4 + η2 Distance + η3 (BD × Distance)ij,t−4 + Zij . Table 1 replicates the first four columns of the benchmark results of the Martin et al (2008) paper, strictly following their empirical setting, but altering the trade variables. In the first three columns, we present very simple estimates of the direction of the bilateral dependence variable on the probability of militarize interstate dispute. In column (1), we restrict our sample to contiguous pairs of countries. In column (2), the sample is further restricted to contiguous pairs with a bilateral weighted distance below 1000 km. In column (3), we use the full sample of country pairs, adding as in the original paper an interaction term between distance and our measure of bilateral dependence. In column (4), which is identified as the preferred pooled regression by the authors, a comprehensive list of controls which could potentially affect both trade and conflicts is included.6 Time dummies, together with a set of 20 different dummies equal to 1 when the dyad was in war in previous periods (in order to control for the overall potential co-evolution of conflicts and international trade over time) are included. In all these specifications the coefficient of bilateral dependence is negative and strongly significant. For the first three columns its significance is at the 1% level, and 5% for the last column. These results provide evidence in support of the significant role of our variable, in line with the liberal view. The role of our variable of interest is mediated by distance as in the original paper (η3 &gt; 0), showing a positive and significant effect at the 1% and 5% level respectively for the interaction term between bilateral dependence and distance in columns (3) and (4). In summary, these results on the peace-inducing effects of bilateral dependence give more support to liberal theory than what is suggested by Copeland’s qualitative analysis, but warning that it is important to define it correctly, taking into account the opposite effects of global trade. In what follows we merge this insight with other data that can be used to proxy the likelihood of negative versus positive expectations. 3.2 The role of geographic and resource asymmetry Recent literature shows how resources endowments and their geographic location play a key role in interstate conflicts. In particular, Caselli, Morelli and Rohner (2015), studying all contiguous country pairs in the years 1946-2001, outlines how conflicts are more likely when at least one 6Additional controls (see the Martin et al (2008) paper for a detailed description): a dummy for dyads showing zero trade by the IMF (see it as a control for the trade costs interpreted as fixed costs); index of similarity in language; existence of a potential trade area; number of GATT/WTO members in the dyad; colonial relationship; common colonizer; sum of the areas of the two countries (in log); political regime; UN vote correlation (lagged by 4 years); dummy for military alliance; distance to the nearest current war which does not include a country of the dyad; total number of MIDs (excluding their potential bilateral MID) which the countries in the dyad are involved at time t. 8 Table 1: Replication of Martin, Mayer and Thoenig (2008) using bilateral dependence (1) (2) (3) (4) Bil. Dependence -0.265*** -0.423*** -2.544*** -0.918** (0.103) (0.123) (0.362) (0.386) Distance -0.0820 0.143 -0.527*** -0.828*** (0.131) (0.255) (0.103) (0.0911) Bil. Dependence × Distance 0.354*** 0.128** (0.0459) (0.0529) Obs. 6,596 3,649 219,697 219,697 Pseudo R-squared 0.171 0.184 0.317 0.556 Sample Contigous pairs Contigous pairs and &lt;1000 km Full Full Time dummies No No No Yes Dyadic war lags No No No Yes Additional controls No No No Yes Notes. Dependent variable: MID (Militarized Interstate Dispute), defined the occurrence in a specific country pair of ”display of force”, ”use of force” or ”war” (see Correlate Of War project for further details). Method: logit with robust standard errors clustered a the country-pair level. See note 6 for additional controls. Significance levels </w:t>
      </w:r>
      <w:r>
        <w:rPr>
          <w:rFonts w:ascii="Cambria Math" w:hAnsi="Cambria Math" w:cs="Cambria Math"/>
          <w:sz w:val="6"/>
        </w:rPr>
        <w:t>∗∗∗</w:t>
      </w:r>
      <w:r>
        <w:rPr>
          <w:sz w:val="6"/>
        </w:rPr>
        <w:t xml:space="preserve"> p &lt; .01, </w:t>
      </w:r>
      <w:r>
        <w:rPr>
          <w:rFonts w:ascii="Cambria Math" w:hAnsi="Cambria Math" w:cs="Cambria Math"/>
          <w:sz w:val="6"/>
        </w:rPr>
        <w:t>∗∗</w:t>
      </w:r>
      <w:r>
        <w:rPr>
          <w:sz w:val="6"/>
        </w:rPr>
        <w:t xml:space="preserve"> p &lt; .05, </w:t>
      </w:r>
      <w:r>
        <w:rPr>
          <w:rFonts w:ascii="Cambria Math" w:hAnsi="Cambria Math" w:cs="Cambria Math"/>
          <w:sz w:val="6"/>
        </w:rPr>
        <w:t>∗</w:t>
      </w:r>
      <w:r>
        <w:rPr>
          <w:sz w:val="6"/>
        </w:rPr>
        <w:t xml:space="preserve"> p &lt; .1. country in the dyad has natural resources, when the latter are closer to the border, and in case of resource endowment for both countries in the dyad, when they are located asymmetrically with respect to the border. The analysis proposed by Caselli et al (2015) can be described with a linear probability model that takes the form: P r(Conflictij,t+1) = δ0 + δ1 Oneij,t + δ2 (One × Dist)ij,t + δ3 Bothij,t + δ4(Both × M inDist)ij,t + δ5(Both × M axDist)ij,t + Zij + uij,t where One is a dummy variable taking value 1 if one country in the dyad has oil, Both takes value 1 if both countries in the dyad have oil, Dist is the distance of the oil from the border, M inDist is the minimum of the distances of the oil from the border in the two countries, and, intuitively, M axDist is the oil distance from the border in the country of the dyad whose oil is further from the border. In Caselli et al (2015) framework, bilateral trade (over the sum of the GDP of the countries in the pair) is one of the additional control variables in the vector of controls Z. 7 Interestingly, 7All specifications control for the average and the absolute difference of land areas in the dyad, intercept, and annual time dummies. Additional controls (see the Caselli et al (2015) paper for a detailed description): average and absolute difference of GDP per capita; average and absolute difference of population; average and absolute difference of fighting capabilities; average and absolute difference of democracy scores; dummy for one country having civil war; dummy for both countries having civil war; bilateral trade over GDP; dummy or country being OPEC member; dummy for both countries being OPEC member; genetic distance between the populations of the two countries; dummy for membership of the same defensive alliance; dummy for historical inclusion in the same country, kingdom, or empire; dummy for having been in a colonial relationship; and years singe the la st hostility 9 Table 2: Replication of Caselli, Morelli and Rohner (2015) using bilateral dependence (1) (2) (3) (4) (5) (6) One 0.0344 0.0886*** 0.0809** 0.126*** 0.0726* 0.150*** (0.0283) (0.0315) (0.0391) (0.0347) (0.0393) (0.0457) One × Dist -0.0512* -0.0973*** -0.0884** -0.123*** (0.0407) (0.0432) (0.0285) (0.0281) (0.0426) (0.0340) -0.0846** -0.154*** Both 0.0297 0.0497* 0.0566** 0.0771** 0.0249 0.0538* (0.0205) (0.0271) (0.0267) (0.0301) (0.0207) (0.0317) Both × MinDist -0.0436 -0.0906*** -0.0184 -0.0630** -0.0959** -0.124*** (0.0349) (0.0288) (0.0350) (0.0319) (0.0425) (0.0354) Both × MaxDist -0.0165 0.00217 -0.0676 -0.0210 0.0396 0.0397 (0.0364) (0.0289) (0.0490) (0.0436) (0.0451) (0.0377) Bil. Dependence -0.0040*** -0.0043*** -0.0036** -0.0035** -0.0041*** -0.0045*** (0.0015) (0.0015) (0.0014) (0.0014) (0.0015) (0.0016) Obs. 11,076 11,076 11,076 11,076 11,076 11,076 R-squared 0.094 0.164 0.095 0.161 0.098 0.166 Type oil All All Offshore Offshore Onshore Onshore Country FE No Yes No Yes No Yes Add. controls Yes Yes Yes Yes Yes Yes Notes. Dependent variable: MID (Militarized Interstate Dispute), defined the occurrence in a specific country pair of ”use of force” or ”war” (see Correlate Of War project for further details). Method: OLS with robust standard errors clustered a the country-pair level. See note 7 for controls and additional controls. Significance levels </w:t>
      </w:r>
      <w:r>
        <w:rPr>
          <w:rFonts w:ascii="Cambria Math" w:hAnsi="Cambria Math" w:cs="Cambria Math"/>
          <w:sz w:val="6"/>
        </w:rPr>
        <w:t>∗∗∗</w:t>
      </w:r>
      <w:r>
        <w:rPr>
          <w:sz w:val="6"/>
        </w:rPr>
        <w:t xml:space="preserve"> p &lt; .01, </w:t>
      </w:r>
      <w:r>
        <w:rPr>
          <w:rFonts w:ascii="Cambria Math" w:hAnsi="Cambria Math" w:cs="Cambria Math"/>
          <w:sz w:val="6"/>
        </w:rPr>
        <w:t>∗∗</w:t>
      </w:r>
      <w:r>
        <w:rPr>
          <w:sz w:val="6"/>
        </w:rPr>
        <w:t xml:space="preserve"> p &lt; .05, </w:t>
      </w:r>
      <w:r>
        <w:rPr>
          <w:rFonts w:ascii="Cambria Math" w:hAnsi="Cambria Math" w:cs="Cambria Math"/>
          <w:sz w:val="6"/>
        </w:rPr>
        <w:t>∗</w:t>
      </w:r>
      <w:r>
        <w:rPr>
          <w:sz w:val="6"/>
        </w:rPr>
        <w:t xml:space="preserve"> p &lt; .1. this variable turns out to be not significant in any of the specification where it is used (as simple control) by the authors. If we substitute this variable with our measure of bilateral dependence, we can perfectly replicate all results of Caselli et al (2015), but obtaining a strongly significant role for bilateral dependence in all specifications.8 Table 2 replicates columns (2), (4), (6), (8), (10), (12) of the original paper, namely all specifi- cations for their baseline results where the full set of controls (and, therefore, also bilateral trade) are embedded in the estimation equation. The bilateral dependence variable displays a negative and significant coefficient (significant at the 1% level) for the regression considering all sources of oil and onshore, while for offshore type of oil the significance is at the 5% level.9 So far we have shown that bilateral dependence and asymmetry in resources (both in terms of endowments and geographic location) play opposite roles with respect to the probability of hostility, with bilateral dependence decreasing the probability of conflict and asymmetry in resources increasing it.10 One implication of these results actually lends support, in our view, to the trade expectations view in Copeland (2015): if one restricts attention to dyads with high asymmetry, in the dyad. 8Capitalizing again on the Barbieri et al (2009, 2012) data, we compute our measure of bilateral dependence in the Caselli et al (2015) sample. 9Note that all R-squared increase with respect to the original paper when including our variable. 10Barbieri (1996) already had the intuition that symmetry must matter, but could only consider symmetry in terms of aggregate trade variables, whereas we have used multiple sources of heterogeneity. We are able to take into account not only trade, but also resources. In so doing, we create a proxy of fear and expectations of adjacent States that relates to factor (5) in Copeland’s list. 10 one country in the dyad is expected to have more incentive (if the occasion could come) to alter the peaceful status quo that has such a country at a disadvantage, and this induces potential fear in the advantaged country, hence reducing the peace keeping potential advantages of bilateral dependence. Studying under what conditions the asymmetry effect can dominate the bilateral dependence effect or vice versa seems to be an important research agenda. 3.3 Value Added Analysis An important development in international trade that could be useful for a quantitative analysis of the relationship between economic interdependence and war is the study of global value chains. Surplus production processes are broken into ever finer activities and tasks, and data now exist on the international dispersion of these activities and tasks across borders. UNCTAD (2013) estimates that nowadays 75 percent of world trade flows are somehow correlated to the international production networks set up by multinational business groups (MBGs), either in the form of it intra-group flows (30% of world trade flows approximately), international outsourcing between a multinational enterprise and another company (15%), or arm’s length international transactions involving a MBG affiliate (30%). Given the key role of MBG, there is scope for further research on trade expectations quantitative analysis based on the expectations of just a few relevant players. The increasing importance of multinational production networks implies that a large part of tradable goods consists of intermediate goods, crossing borders multiple times before being absorbed into the generation of domestic goods or being incorporated in the production of exports. This change in paradigm, from countries and sectors specializing in the production of final goods and services to the international fragmentation of production processes, has important consequences. Traditional measures of gross exports and openness are outdated in a world dominated by trade in intermediates.11 With a rising integration in international production and, as a consequence, an increasing share of foreign intermediate goods incorporated in exports, value added measures should be preferred in order to correctly measure the contribution of foreign and domestic production factors to a country’s exports and the true contribution of exporting activities to GDP. The UNCTAD/Eora Trade in Value Added dataset is the multi-region input-output (MRIO) 11Gross exports statistics account multiple times for intermediate goods that cross international borders more than once, overestimating total exports, which incorrectly include double counting caused by repeated export at different production stages. Koopman et al. (2014) were among the first to identify the ”double counting” problem embedded in gross exports statistics due to the emergence of global value chains and international production integration. The authors developed a theoretical framework to isolate different value added components in gross exports statistics. Due to reduced data availability, they improved the existing inter-country input-output tables in order to perform the theoretical value added decomposition and disentangle value added contributions to exports originated from different sources. They estimate that in their sample approximately 25% of gross exports is constituted by foreign inputs or domestically produced inputs that return home after exporting, providing a first measure of double counting in gross exports statistics. 11 table at the world level that can be used to estimate value added in trade.12 In particular, the innovation with respect to national input-output tables is that the MRIO tables break down the use of products according to their origin: first, splitting the flows of products between domestically produced or imported; second, distinguishing intermediate and final use; third, indicating the origin of every imported product. Therefore, using a MRIO table can allow us to see the relationship between all producers and consumers in all regions covered. This dataset is the only one covering all countries of the world. There are three key country-variables we can derive, for each year, from this dataset: DVA, FVA and DVX. The sum of them, for each country-year, gives the country’s total export. A very simplified explanation of these three variables can be:13 – Domestic Value Added (DVA) over total export indicates how autonomous a country is in the production of the intermediates needed for producing its export; – Foreign Value Added (FVA) over total export measures a country’s upstream dependence, meaning how much dependent the country is from imports of other countries (or, said in other words, how much the export of a country is dependent on foreign input); – Indirect Value Added Exports (DVX) over total export is a measure of the level of downstream dependence of a specific country, meaning how much other countries depend on the country’s input for the production of their exports. There is no theoretical nor empirical study yet using these data in relation to conflict incentives, thus the goal of the following considerations is to convince the readers that this possibility is very promising for future research. The analysis below is therefore preliminary and simply meant to illustrate another possibility to proxy expectations with structural data on different types of asymmetry. We believe that the relative weight of bilateral dependence and geographic asymmetry effects mentioned in the previous section can also depend on this production structure. The first step is to create, for each country-year, the three indeces mentioned above. Considering that the UNCTAD/Eora dataset covers the period from 1990 onward, the number of observations of our previous sample from Caselli et al (2015), which covers the period 1956-2001, will decrease significantly, from around 24 thousands observations to roughly 10 thousands. For this reason, and to ease the interpretation of results, we choose to create a comprehensive index of resource asymmetry, taking value 1 when only one country in the dyad has oil and the resource is located close to the border.14 The corresponding set of situations displays the highest level of asymmetry in terms of resources. We can then replicate the results of Table 2, but restricting our sample to those observations for which we have data also on the value added trade, and using this 12See Lenzen et al (2012, 2013) and UNCTAD (2013) for further details. 13For further details, see the Technical Annex of ”Global Value Chains and Development - Investment and Value Added Trade in the Global Economy”, United Nations Publications, 2013. 14More precisely, this variable is 1 if only one country has oil and its distance from the border is below the median of the distribution of the distance of resources from the border in the whole sample. 12 Table 3: Full and Restricted sample with Value Added Trade data (1) (2) Resource Asymmetry 0.076*** 0.142*** (0.0202) (0.0465) Bil. Dependence -0.0031** -0.0078*** (0.0014) (0.0024) Obs. 11,076 3,648 R-squared 0.157 0.255 Sample All sample Subsample with VAT data Type oil All All Country FE Yes Yes Add. controls Yes Yes Notes. Dependent variable: MID (Militarized Interstate Dispute), defined the occurrence in a specific country pair of ”use of force” or ”war” (see Correlate Of War project for further details). Method: OLS with robust standard errors clustered a the country-pair level. See note 7 for controls and additional controls. Significance levels </w:t>
      </w:r>
      <w:r>
        <w:rPr>
          <w:rFonts w:ascii="Cambria Math" w:hAnsi="Cambria Math" w:cs="Cambria Math"/>
          <w:sz w:val="6"/>
        </w:rPr>
        <w:t>∗∗∗</w:t>
      </w:r>
      <w:r>
        <w:rPr>
          <w:sz w:val="6"/>
        </w:rPr>
        <w:t xml:space="preserve"> p &lt; .01, </w:t>
      </w:r>
      <w:r>
        <w:rPr>
          <w:rFonts w:ascii="Cambria Math" w:hAnsi="Cambria Math" w:cs="Cambria Math"/>
          <w:sz w:val="6"/>
        </w:rPr>
        <w:t>∗∗</w:t>
      </w:r>
      <w:r>
        <w:rPr>
          <w:sz w:val="6"/>
        </w:rPr>
        <w:t xml:space="preserve"> p &lt; .05, </w:t>
      </w:r>
      <w:r>
        <w:rPr>
          <w:rFonts w:ascii="Cambria Math" w:hAnsi="Cambria Math" w:cs="Cambria Math"/>
          <w:sz w:val="6"/>
        </w:rPr>
        <w:t>∗</w:t>
      </w:r>
      <w:r>
        <w:rPr>
          <w:sz w:val="6"/>
        </w:rPr>
        <w:t xml:space="preserve"> p &lt; .1. more synthetic variable for resource asymmetry: P r(Conflictij,t+1) = β0 + β1 ReAij,t + β2 BDij,t + Zij + uij,t where ReA is the dummy variable for resource asymmetries just described, BD is the bilateral dependence and Z is the same vector of controls proposed by Caselli et al (2015), but replacing the bilateral trade one. In the first column of Table 3 we show that our two measures of interest push in opposite directions with respect to the probability of conflict in the complete sample, showing a positive and significant at the 1% level coefficient for the Resource Asymmetry variable and a negative and significant at the 5% level for the Bilateral Dependence one. In the second column we restrict to the subsample for which we have also information of value added trade data, and we confirm the significance and directions of our variables, in particular observing that in this restricted sample both of them are significant at the 1% level. An interesting preliminary way to exploit the value added trade data is to study a measure of FVA asymmetry, computed as |F V Ai−F V Aj | T otalExporti+T otalExportj . This measure captures the level of asymmetry in terms of FVA between the countries in the dyad, for each year. Replicating column (2) of Table 3, but this time dividing the sample in dyads characterized by a particularly high level (low level) of FVA asymmetry (respectively above and below the median of the FVA asymmetry distribution), we can observe in Table 4 that for dyads characterized by a particularly high level of asymmetry in FVA between the countries, the positive and significant role of the asymmetry in resources dominates with respect to the bilateral dependence one, which turns out to be not significant. The situation is completely reversed, showing a negative and significant (at the 1% 13 Table 4: FVA Asymmetry (1) (2) Resource Asymmetry 0.0636 0.266*** (0.0401) (0.0761) Bil. Dependence -0.0117*** -0.0049 (0.00397) (0.0038) Observations 2,089 1,559 R-squared 0.299 0.401 Sample Low FVA Asymmetry High FVA Asymmetry Type oil All All Country FE Yes Yes Add. controls Yes Yes Notes. Dependent variable: MID (Militarized Interstate Dispute), defined the occurrence in a specific country pair of ”use of force” or ”war” (see Correlate Of War project for further details). Method: OLS with robust standard errors clustered a the countrypair level. See note 7 for controls and additional controls. Significance levels </w:t>
      </w:r>
      <w:r>
        <w:rPr>
          <w:rFonts w:ascii="Cambria Math" w:hAnsi="Cambria Math" w:cs="Cambria Math"/>
          <w:sz w:val="6"/>
        </w:rPr>
        <w:t>∗∗∗</w:t>
      </w:r>
      <w:r>
        <w:rPr>
          <w:sz w:val="6"/>
        </w:rPr>
        <w:t xml:space="preserve"> p &lt; .01, </w:t>
      </w:r>
      <w:r>
        <w:rPr>
          <w:rFonts w:ascii="Cambria Math" w:hAnsi="Cambria Math" w:cs="Cambria Math"/>
          <w:sz w:val="6"/>
        </w:rPr>
        <w:t>∗∗</w:t>
      </w:r>
      <w:r>
        <w:rPr>
          <w:sz w:val="6"/>
        </w:rPr>
        <w:t xml:space="preserve"> p &lt; .05, </w:t>
      </w:r>
      <w:r>
        <w:rPr>
          <w:rFonts w:ascii="Cambria Math" w:hAnsi="Cambria Math" w:cs="Cambria Math"/>
          <w:sz w:val="6"/>
        </w:rPr>
        <w:t>∗</w:t>
      </w:r>
      <w:r>
        <w:rPr>
          <w:sz w:val="6"/>
        </w:rPr>
        <w:t xml:space="preserve"> p &lt; .1. level) role of the bilateral dependence and a non significant role for resource asymmetry, for dyads where the FVA asymmetry is particularly low. This is again a set of results that suggest the great sensitivity of the sign of interdependence effects on war probability when the fear of asymmetries varies, in line with the intuition in Copeland (2015) book. In future research we plan to build on these preliminary observations and to construct theoretical models and instruments for a precise study of the causality channels, but for the purpose of this article the above table should suffice to see the potential richness of the implications of considering all these structural and geographic data together. 4 Conclusions In economics as well as in political science, the relationship between economic interdependence and conflict has been extensively discussed. </w:t>
      </w:r>
      <w:r>
        <w:rPr>
          <w:rStyle w:val="StyleUnderline"/>
        </w:rPr>
        <w:t>Copeland</w:t>
      </w:r>
      <w:r>
        <w:rPr>
          <w:sz w:val="10"/>
        </w:rPr>
        <w:t xml:space="preserve"> (2015) is a refreshing book on this subject, most of all because it </w:t>
      </w:r>
      <w:r>
        <w:rPr>
          <w:rStyle w:val="StyleUnderline"/>
        </w:rPr>
        <w:t xml:space="preserve">offers a possibility to </w:t>
      </w:r>
      <w:r>
        <w:rPr>
          <w:rStyle w:val="Emphasis"/>
        </w:rPr>
        <w:t>reconcile and balance</w:t>
      </w:r>
      <w:r>
        <w:rPr>
          <w:rStyle w:val="StyleUnderline"/>
        </w:rPr>
        <w:t xml:space="preserve"> the traditional realist and liberal insights at the level of broad intuitions.</w:t>
      </w:r>
      <w:r>
        <w:rPr>
          <w:sz w:val="10"/>
        </w:rPr>
        <w:t xml:space="preserve"> Precisely because we believe that many insights in the book are correct, we have offered in this article a critical evaluation of the existing qualitative and quantitative studies on the subject, proposing a number of fruitful ways to exploit new data for the same balancing and reconciling goal that inspired the book. </w:t>
      </w:r>
      <w:r w:rsidRPr="00C11167">
        <w:rPr>
          <w:rStyle w:val="Emphasis"/>
        </w:rPr>
        <w:t xml:space="preserve">Geographic </w:t>
      </w:r>
      <w:r w:rsidRPr="008927AF">
        <w:rPr>
          <w:rStyle w:val="Emphasis"/>
          <w:highlight w:val="cyan"/>
        </w:rPr>
        <w:t>asymmetries</w:t>
      </w:r>
      <w:r>
        <w:rPr>
          <w:sz w:val="10"/>
        </w:rPr>
        <w:t xml:space="preserve">, </w:t>
      </w:r>
      <w:r>
        <w:rPr>
          <w:rStyle w:val="StyleUnderline"/>
        </w:rPr>
        <w:t>asymmetries in</w:t>
      </w:r>
      <w:r>
        <w:rPr>
          <w:sz w:val="10"/>
        </w:rPr>
        <w:t xml:space="preserve"> natural </w:t>
      </w:r>
      <w:r>
        <w:rPr>
          <w:rStyle w:val="Emphasis"/>
        </w:rPr>
        <w:t>resource endowments</w:t>
      </w:r>
      <w:r>
        <w:rPr>
          <w:sz w:val="10"/>
        </w:rPr>
        <w:t xml:space="preserve">, </w:t>
      </w:r>
      <w:r>
        <w:rPr>
          <w:rStyle w:val="StyleUnderline"/>
        </w:rPr>
        <w:t xml:space="preserve">asymmetries in </w:t>
      </w:r>
      <w:r>
        <w:rPr>
          <w:sz w:val="10"/>
        </w:rPr>
        <w:t xml:space="preserve">the structure of </w:t>
      </w:r>
      <w:r w:rsidRPr="00C11167">
        <w:rPr>
          <w:rStyle w:val="Emphasis"/>
        </w:rPr>
        <w:t>production</w:t>
      </w:r>
      <w:r>
        <w:rPr>
          <w:sz w:val="10"/>
        </w:rPr>
        <w:t xml:space="preserve">, </w:t>
      </w:r>
      <w:r>
        <w:rPr>
          <w:rStyle w:val="StyleUnderline"/>
        </w:rPr>
        <w:t xml:space="preserve">are observable types of asymmetries that all </w:t>
      </w:r>
      <w:r w:rsidRPr="008927AF">
        <w:rPr>
          <w:rStyle w:val="Emphasis"/>
          <w:highlight w:val="cyan"/>
        </w:rPr>
        <w:t>reduce</w:t>
      </w:r>
      <w:r>
        <w:rPr>
          <w:sz w:val="10"/>
        </w:rPr>
        <w:t xml:space="preserve"> the </w:t>
      </w:r>
      <w:r w:rsidRPr="008927AF">
        <w:rPr>
          <w:rStyle w:val="Emphasis"/>
          <w:highlight w:val="cyan"/>
        </w:rPr>
        <w:t>peace effects of</w:t>
      </w:r>
      <w:r>
        <w:rPr>
          <w:rStyle w:val="Emphasis"/>
        </w:rPr>
        <w:t xml:space="preserve"> </w:t>
      </w:r>
      <w:r>
        <w:rPr>
          <w:sz w:val="10"/>
        </w:rPr>
        <w:t xml:space="preserve">bilateral </w:t>
      </w:r>
      <w:r w:rsidRPr="008927AF">
        <w:rPr>
          <w:rStyle w:val="Emphasis"/>
          <w:highlight w:val="cyan"/>
        </w:rPr>
        <w:t>dependence</w:t>
      </w:r>
      <w:r>
        <w:rPr>
          <w:sz w:val="10"/>
        </w:rPr>
        <w:t>. The intuition for these findings is, we believe, in line with the discussion in 14 Copeland about the role of vulnerability.</w:t>
      </w:r>
    </w:p>
    <w:p w14:paraId="3ABB81A4" w14:textId="77777777" w:rsidR="00C83FAF" w:rsidRPr="00CC43B0" w:rsidRDefault="00C83FAF" w:rsidP="00C83FAF">
      <w:pPr>
        <w:pStyle w:val="Heading4"/>
      </w:pPr>
      <w:r>
        <w:t>2. Trump diversionary pressure</w:t>
      </w:r>
    </w:p>
    <w:p w14:paraId="466946E5" w14:textId="77777777" w:rsidR="00C83FAF" w:rsidRDefault="00C83FAF" w:rsidP="00C83FAF">
      <w:r>
        <w:t xml:space="preserve">Gene </w:t>
      </w:r>
      <w:r>
        <w:rPr>
          <w:b/>
        </w:rPr>
        <w:t>Healy 17</w:t>
      </w:r>
      <w:r>
        <w:t>, vice president at the Cato Institute and author of “The Cult of the Presidency: America’s Dangerous Devotion to Executive Power.”, 4-28-2017, "100 Days in, Trump Has Already Learned the Seductions of Foreign War," Cato Institute, https://www.cato.org/publications/commentary/100-days-trump-has-already-learned-seductions-foreign-war</w:t>
      </w:r>
    </w:p>
    <w:p w14:paraId="4FD1A29F" w14:textId="77777777" w:rsidR="00C83FAF" w:rsidRDefault="00C83FAF" w:rsidP="00C83FAF">
      <w:pPr>
        <w:rPr>
          <w:sz w:val="14"/>
        </w:rPr>
      </w:pPr>
      <w:r>
        <w:rPr>
          <w:rStyle w:val="StyleUnderline"/>
        </w:rPr>
        <w:t xml:space="preserve">There’s a </w:t>
      </w:r>
      <w:r w:rsidRPr="008927AF">
        <w:rPr>
          <w:rStyle w:val="Emphasis"/>
          <w:highlight w:val="cyan"/>
        </w:rPr>
        <w:t>good</w:t>
      </w:r>
      <w:r>
        <w:rPr>
          <w:rStyle w:val="Emphasis"/>
        </w:rPr>
        <w:t xml:space="preserve"> deal of </w:t>
      </w:r>
      <w:r w:rsidRPr="008927AF">
        <w:rPr>
          <w:rStyle w:val="Emphasis"/>
          <w:highlight w:val="cyan"/>
        </w:rPr>
        <w:t>political-science ev</w:t>
      </w:r>
      <w:r>
        <w:rPr>
          <w:rStyle w:val="Emphasis"/>
        </w:rPr>
        <w:t>idence</w:t>
      </w:r>
      <w:r>
        <w:rPr>
          <w:sz w:val="14"/>
        </w:rPr>
        <w:t xml:space="preserve"> </w:t>
      </w:r>
      <w:r w:rsidRPr="008927AF">
        <w:rPr>
          <w:rStyle w:val="StyleUnderline"/>
          <w:highlight w:val="cyan"/>
        </w:rPr>
        <w:t>suggest</w:t>
      </w:r>
      <w:r>
        <w:rPr>
          <w:rStyle w:val="StyleUnderline"/>
        </w:rPr>
        <w:t>ing</w:t>
      </w:r>
      <w:r>
        <w:rPr>
          <w:sz w:val="14"/>
        </w:rPr>
        <w:t xml:space="preserve"> that </w:t>
      </w:r>
      <w:r w:rsidRPr="00F06A74">
        <w:rPr>
          <w:sz w:val="14"/>
        </w:rPr>
        <w:t>the “</w:t>
      </w:r>
      <w:r w:rsidRPr="00F06A74">
        <w:rPr>
          <w:rStyle w:val="Emphasis"/>
        </w:rPr>
        <w:t>temptation</w:t>
      </w:r>
      <w:r w:rsidRPr="00F06A74">
        <w:rPr>
          <w:sz w:val="14"/>
        </w:rPr>
        <w:t xml:space="preserve">” Madison warned about </w:t>
      </w:r>
      <w:r w:rsidRPr="00F06A74">
        <w:rPr>
          <w:rStyle w:val="StyleUnderline"/>
        </w:rPr>
        <w:t>is real. The “rally effect, “for “</w:t>
      </w:r>
      <w:r w:rsidRPr="00F06A74">
        <w:rPr>
          <w:rStyle w:val="Emphasis"/>
        </w:rPr>
        <w:t>rally round the flag</w:t>
      </w:r>
      <w:r w:rsidRPr="00F06A74">
        <w:rPr>
          <w:rStyle w:val="StyleUnderline"/>
        </w:rPr>
        <w:t xml:space="preserve">,” describes the </w:t>
      </w:r>
      <w:r w:rsidRPr="00F06A74">
        <w:rPr>
          <w:rStyle w:val="Emphasis"/>
        </w:rPr>
        <w:t>popularity boost</w:t>
      </w:r>
      <w:r w:rsidRPr="00F06A74">
        <w:rPr>
          <w:rStyle w:val="StyleUnderline"/>
        </w:rPr>
        <w:t xml:space="preserve"> presidents derive from international conflict</w:t>
      </w:r>
      <w:r w:rsidRPr="00F06A74">
        <w:rPr>
          <w:sz w:val="14"/>
        </w:rPr>
        <w:t xml:space="preserve">: “Scholars have repeatedly found short-lived spikes in US presidential approval following US uses of military force.” </w:t>
      </w:r>
      <w:r w:rsidRPr="00F06A74">
        <w:rPr>
          <w:rStyle w:val="StyleUnderline"/>
        </w:rPr>
        <w:t>The “diversionary w</w:t>
      </w:r>
      <w:r>
        <w:rPr>
          <w:rStyle w:val="StyleUnderline"/>
        </w:rPr>
        <w:t>ar” hypothesis</w:t>
      </w:r>
      <w:r>
        <w:rPr>
          <w:sz w:val="14"/>
        </w:rPr>
        <w:t>—the scholarly moniker for “Wag the Dog”—</w:t>
      </w:r>
      <w:r>
        <w:rPr>
          <w:rStyle w:val="StyleUnderline"/>
        </w:rPr>
        <w:t xml:space="preserve">proposes that </w:t>
      </w:r>
      <w:r w:rsidRPr="008927AF">
        <w:rPr>
          <w:rStyle w:val="StyleUnderline"/>
          <w:highlight w:val="cyan"/>
        </w:rPr>
        <w:t>beleaguered presidents</w:t>
      </w:r>
      <w:r>
        <w:rPr>
          <w:rStyle w:val="StyleUnderline"/>
        </w:rPr>
        <w:t xml:space="preserve"> may seek to </w:t>
      </w:r>
      <w:r w:rsidRPr="008927AF">
        <w:rPr>
          <w:rStyle w:val="Emphasis"/>
          <w:highlight w:val="cyan"/>
        </w:rPr>
        <w:t>distract the public by waging war</w:t>
      </w:r>
      <w:r>
        <w:rPr>
          <w:rStyle w:val="Emphasis"/>
        </w:rPr>
        <w:t xml:space="preserve"> abroad</w:t>
      </w:r>
      <w:r>
        <w:rPr>
          <w:sz w:val="14"/>
        </w:rPr>
        <w:t xml:space="preserve">. Here, the evidence is more mixed. But various </w:t>
      </w:r>
      <w:r w:rsidRPr="008927AF">
        <w:rPr>
          <w:rStyle w:val="Emphasis"/>
          <w:highlight w:val="cyan"/>
        </w:rPr>
        <w:t>studies</w:t>
      </w:r>
      <w:r>
        <w:rPr>
          <w:sz w:val="14"/>
        </w:rPr>
        <w:t xml:space="preserve"> </w:t>
      </w:r>
      <w:r>
        <w:rPr>
          <w:rStyle w:val="StyleUnderline"/>
        </w:rPr>
        <w:t xml:space="preserve">have </w:t>
      </w:r>
      <w:r w:rsidRPr="008927AF">
        <w:rPr>
          <w:rStyle w:val="StyleUnderline"/>
          <w:highlight w:val="cyan"/>
        </w:rPr>
        <w:t>found</w:t>
      </w:r>
      <w:r>
        <w:rPr>
          <w:rStyle w:val="StyleUnderline"/>
        </w:rPr>
        <w:t xml:space="preserve"> that </w:t>
      </w:r>
      <w:r w:rsidRPr="008927AF">
        <w:rPr>
          <w:rStyle w:val="StyleUnderline"/>
          <w:highlight w:val="cyan"/>
        </w:rPr>
        <w:t>presidents</w:t>
      </w:r>
      <w:r>
        <w:rPr>
          <w:rStyle w:val="StyleUnderline"/>
        </w:rPr>
        <w:t xml:space="preserve"> are more likely to </w:t>
      </w:r>
      <w:r w:rsidRPr="008927AF">
        <w:rPr>
          <w:rStyle w:val="StyleUnderline"/>
          <w:highlight w:val="cyan"/>
        </w:rPr>
        <w:t>use force during</w:t>
      </w:r>
      <w:r>
        <w:rPr>
          <w:rStyle w:val="StyleUnderline"/>
        </w:rPr>
        <w:t xml:space="preserve"> periods of </w:t>
      </w:r>
      <w:r w:rsidRPr="008927AF">
        <w:rPr>
          <w:rStyle w:val="Emphasis"/>
          <w:highlight w:val="cyan"/>
        </w:rPr>
        <w:t>economic stagnation</w:t>
      </w:r>
      <w:r>
        <w:rPr>
          <w:sz w:val="14"/>
        </w:rPr>
        <w:t xml:space="preserve">, </w:t>
      </w:r>
      <w:r>
        <w:rPr>
          <w:rStyle w:val="StyleUnderline"/>
        </w:rPr>
        <w:t>or</w:t>
      </w:r>
      <w:r>
        <w:rPr>
          <w:sz w:val="14"/>
        </w:rPr>
        <w:t xml:space="preserve"> </w:t>
      </w:r>
      <w:r>
        <w:rPr>
          <w:rStyle w:val="Emphasis"/>
        </w:rPr>
        <w:t>high unemployment</w:t>
      </w:r>
      <w:r>
        <w:rPr>
          <w:sz w:val="14"/>
        </w:rPr>
        <w:t>, and that “</w:t>
      </w:r>
      <w:r>
        <w:rPr>
          <w:rStyle w:val="StyleUnderline"/>
        </w:rPr>
        <w:t xml:space="preserve">presidents </w:t>
      </w:r>
      <w:r>
        <w:rPr>
          <w:rStyle w:val="Emphasis"/>
        </w:rPr>
        <w:t>resort to the sword more quickly</w:t>
      </w:r>
      <w:r>
        <w:rPr>
          <w:sz w:val="14"/>
        </w:rPr>
        <w:t xml:space="preserve"> when their approval ratings decline.” Some presidents may be particularly susceptible to temptation: “</w:t>
      </w:r>
      <w:r>
        <w:rPr>
          <w:rStyle w:val="StyleUnderline"/>
        </w:rPr>
        <w:t xml:space="preserve">More </w:t>
      </w:r>
      <w:r w:rsidRPr="008927AF">
        <w:rPr>
          <w:rStyle w:val="Emphasis"/>
          <w:highlight w:val="cyan"/>
        </w:rPr>
        <w:t>conceptually simple leaders</w:t>
      </w:r>
      <w:r>
        <w:rPr>
          <w:sz w:val="14"/>
        </w:rPr>
        <w:t>—particularly when high in distrust, a trait linked to more hawkish policy inclinations—</w:t>
      </w:r>
      <w:r w:rsidRPr="008927AF">
        <w:rPr>
          <w:rStyle w:val="StyleUnderline"/>
          <w:highlight w:val="cyan"/>
        </w:rPr>
        <w:t>are</w:t>
      </w:r>
      <w:r>
        <w:rPr>
          <w:rStyle w:val="StyleUnderline"/>
        </w:rPr>
        <w:t xml:space="preserve"> </w:t>
      </w:r>
      <w:r>
        <w:rPr>
          <w:rStyle w:val="Emphasis"/>
        </w:rPr>
        <w:t xml:space="preserve">significantly </w:t>
      </w:r>
      <w:r w:rsidRPr="008927AF">
        <w:rPr>
          <w:rStyle w:val="Emphasis"/>
          <w:highlight w:val="cyan"/>
        </w:rPr>
        <w:t>more likely</w:t>
      </w:r>
      <w:r w:rsidRPr="008927AF">
        <w:rPr>
          <w:rStyle w:val="StyleUnderline"/>
          <w:highlight w:val="cyan"/>
        </w:rPr>
        <w:t xml:space="preserve"> to engage in diversion</w:t>
      </w:r>
      <w:r>
        <w:rPr>
          <w:sz w:val="14"/>
        </w:rPr>
        <w:t>.” The Media Love War. Middle America, Not So Much Whatever motivated Trump’s Syria strike, it seems to have given his dismal approval ratings a nudge. Moreover, judging by the chorus of approval from American “opinion leaders,” the president may have to rethink his view that the press is the “enemy of the American people.” On Syria, media elites proved themselves far more likely to “rally round the flag” than will guys in trucker hats. The “failing New York Times” greeted the airstrikes with the headline “On Syria Attack, Trump’s Heart Came First.” He “did the right thing” was the common refrain from former critics, like the Times’ Nicholas Kristof, the humanitarian hawk Anne-Marie Slaughter, and neoconservative #NeverTrump-er Bret Stephens. It’s no surprise that, as a senior White House official told the Washington Post’s David Ignatius, “</w:t>
      </w:r>
      <w:r>
        <w:rPr>
          <w:rStyle w:val="StyleUnderline"/>
        </w:rPr>
        <w:t xml:space="preserve">The decision to strike a </w:t>
      </w:r>
      <w:r w:rsidRPr="008927AF">
        <w:rPr>
          <w:rStyle w:val="StyleUnderline"/>
          <w:highlight w:val="cyan"/>
        </w:rPr>
        <w:t>Syria</w:t>
      </w:r>
      <w:r>
        <w:rPr>
          <w:rStyle w:val="StyleUnderline"/>
        </w:rPr>
        <w:t xml:space="preserve">n air base </w:t>
      </w:r>
      <w:r w:rsidRPr="008927AF">
        <w:rPr>
          <w:rStyle w:val="StyleUnderline"/>
          <w:highlight w:val="cyan"/>
        </w:rPr>
        <w:t xml:space="preserve">was a </w:t>
      </w:r>
      <w:r w:rsidRPr="008927AF">
        <w:rPr>
          <w:rStyle w:val="Emphasis"/>
          <w:highlight w:val="cyan"/>
        </w:rPr>
        <w:t>confidence builder</w:t>
      </w:r>
      <w:r>
        <w:rPr>
          <w:sz w:val="14"/>
        </w:rPr>
        <w:t xml:space="preserve"> for an inexperienced and sometimes fractious White House.” After all, “</w:t>
      </w:r>
      <w:r>
        <w:rPr>
          <w:rStyle w:val="StyleUnderline"/>
        </w:rPr>
        <w:t>Trump</w:t>
      </w:r>
      <w:r>
        <w:rPr>
          <w:sz w:val="14"/>
        </w:rPr>
        <w:t xml:space="preserve"> </w:t>
      </w:r>
      <w:r>
        <w:rPr>
          <w:rStyle w:val="Emphasis"/>
        </w:rPr>
        <w:t>couldn’t be sure</w:t>
      </w:r>
      <w:r>
        <w:rPr>
          <w:sz w:val="14"/>
        </w:rPr>
        <w:t xml:space="preserve"> when he launched the attack that a Russian wouldn’t be killed, or that </w:t>
      </w:r>
      <w:r>
        <w:rPr>
          <w:rStyle w:val="StyleUnderline"/>
        </w:rPr>
        <w:t>some</w:t>
      </w:r>
      <w:r>
        <w:rPr>
          <w:sz w:val="14"/>
        </w:rPr>
        <w:t xml:space="preserve"> other </w:t>
      </w:r>
      <w:r>
        <w:rPr>
          <w:rStyle w:val="StyleUnderline"/>
        </w:rPr>
        <w:t xml:space="preserve">freak mishap wouldn’t arise.” We managed to dodge the worst-case scenarios, but </w:t>
      </w:r>
      <w:r>
        <w:rPr>
          <w:rStyle w:val="Emphasis"/>
        </w:rPr>
        <w:t xml:space="preserve">new </w:t>
      </w:r>
      <w:r w:rsidRPr="008927AF">
        <w:rPr>
          <w:rStyle w:val="Emphasis"/>
          <w:highlight w:val="cyan"/>
        </w:rPr>
        <w:t>dangers lie ahead</w:t>
      </w:r>
      <w:r>
        <w:rPr>
          <w:sz w:val="14"/>
        </w:rPr>
        <w:t>. As Madison warned: in war, “laurels are to be gathered, and it is the executive brow they are to encircle. The strongest passions and most dangerous weaknesses of the human breast; ambition, avarice, vanity, the honourable or venial love of fame, are all in conspiracy against the desire and duty of peace.”</w:t>
      </w:r>
    </w:p>
    <w:p w14:paraId="38588906" w14:textId="77777777" w:rsidR="00C83FAF" w:rsidRPr="00E877FC" w:rsidRDefault="00C83FAF" w:rsidP="00C83FAF">
      <w:pPr>
        <w:pStyle w:val="Heading4"/>
      </w:pPr>
      <w:r>
        <w:t>Goes nuclear</w:t>
      </w:r>
    </w:p>
    <w:p w14:paraId="378D8E29" w14:textId="77777777" w:rsidR="00C83FAF" w:rsidRDefault="00C83FAF" w:rsidP="00C83FAF">
      <w:r>
        <w:t xml:space="preserve">Tim </w:t>
      </w:r>
      <w:r>
        <w:rPr>
          <w:b/>
        </w:rPr>
        <w:t>Street 16</w:t>
      </w:r>
      <w:r>
        <w:t>, Senior Programme Officer on the Sustainable Security programme at ORG and has worked for many years on the politics of nuclear disarmament and the arms trade, 11-30-2016, "President Trump: Successor to the Nuclear Throne," No Publication, http://www.oxfordresearchgroup.org.uk/publications/briefing_papers_and_reports/president_trump_successor_nuclear_throne</w:t>
      </w:r>
    </w:p>
    <w:p w14:paraId="4C9392B6" w14:textId="77777777" w:rsidR="00C83FAF" w:rsidRDefault="00C83FAF" w:rsidP="00C83FAF">
      <w:pPr>
        <w:rPr>
          <w:sz w:val="12"/>
        </w:rPr>
      </w:pPr>
      <w:r>
        <w:rPr>
          <w:sz w:val="12"/>
        </w:rPr>
        <w:t>Donald Trump’s arrival in the White House as US President has deeply unnerved people from across the political spectrum, both inside the US and around the world. The fact that many regard Trump as an indecent individual and his governme</w:t>
      </w:r>
      <w:r w:rsidRPr="00E877FC">
        <w:rPr>
          <w:sz w:val="12"/>
        </w:rPr>
        <w:t xml:space="preserve">nt as potentially the number one threat to their dignity, liberty and life means that the civil strife already raging in the US is unlikely to fade away soon. </w:t>
      </w:r>
      <w:r w:rsidRPr="00E877FC">
        <w:rPr>
          <w:rStyle w:val="StyleUnderline"/>
        </w:rPr>
        <w:t>The</w:t>
      </w:r>
      <w:r w:rsidRPr="00E877FC">
        <w:rPr>
          <w:sz w:val="12"/>
        </w:rPr>
        <w:t xml:space="preserve"> wide-ranging </w:t>
      </w:r>
      <w:r w:rsidRPr="00E877FC">
        <w:rPr>
          <w:rStyle w:val="StyleUnderline"/>
        </w:rPr>
        <w:t xml:space="preserve">implications of Trump’s election to the most powerful office on Earth—for the </w:t>
      </w:r>
      <w:r w:rsidRPr="00E877FC">
        <w:rPr>
          <w:rStyle w:val="Emphasis"/>
        </w:rPr>
        <w:t>peace and stability</w:t>
      </w:r>
      <w:r w:rsidRPr="00E877FC">
        <w:rPr>
          <w:sz w:val="12"/>
        </w:rPr>
        <w:t xml:space="preserve"> </w:t>
      </w:r>
      <w:r w:rsidRPr="00E877FC">
        <w:rPr>
          <w:rStyle w:val="StyleUnderline"/>
        </w:rPr>
        <w:t>of</w:t>
      </w:r>
      <w:r w:rsidRPr="00E877FC">
        <w:rPr>
          <w:sz w:val="12"/>
        </w:rPr>
        <w:t xml:space="preserve"> both that nation and </w:t>
      </w:r>
      <w:r w:rsidRPr="00E877FC">
        <w:rPr>
          <w:rStyle w:val="StyleUnderline"/>
        </w:rPr>
        <w:t>the world—</w:t>
      </w:r>
      <w:r w:rsidRPr="00E877FC">
        <w:rPr>
          <w:rStyle w:val="Emphasis"/>
        </w:rPr>
        <w:t>cannot be emphasised enough</w:t>
      </w:r>
      <w:r w:rsidRPr="00E877FC">
        <w:rPr>
          <w:sz w:val="12"/>
        </w:rPr>
        <w:t xml:space="preserve">. In this regard, </w:t>
      </w:r>
      <w:r w:rsidRPr="00E877FC">
        <w:rPr>
          <w:rStyle w:val="StyleUnderline"/>
        </w:rPr>
        <w:t>of the</w:t>
      </w:r>
      <w:r>
        <w:rPr>
          <w:rStyle w:val="StyleUnderline"/>
        </w:rPr>
        <w:t xml:space="preserve"> many uncertainties and worries brought on by a Trump presidency, the</w:t>
      </w:r>
      <w:r>
        <w:rPr>
          <w:sz w:val="12"/>
        </w:rPr>
        <w:t xml:space="preserve"> two </w:t>
      </w:r>
      <w:r>
        <w:rPr>
          <w:rStyle w:val="Emphasis"/>
        </w:rPr>
        <w:t>existential question</w:t>
      </w:r>
      <w:r>
        <w:rPr>
          <w:sz w:val="12"/>
        </w:rPr>
        <w:t xml:space="preserve">s </w:t>
      </w:r>
      <w:r>
        <w:rPr>
          <w:rStyle w:val="Emphasis"/>
        </w:rPr>
        <w:t>of</w:t>
      </w:r>
      <w:r>
        <w:rPr>
          <w:sz w:val="12"/>
        </w:rPr>
        <w:t xml:space="preserve"> climate change and </w:t>
      </w:r>
      <w:r w:rsidRPr="008927AF">
        <w:rPr>
          <w:rStyle w:val="Emphasis"/>
          <w:highlight w:val="cyan"/>
        </w:rPr>
        <w:t>nuclear war</w:t>
      </w:r>
      <w:r>
        <w:rPr>
          <w:rStyle w:val="Emphasis"/>
        </w:rPr>
        <w:t xml:space="preserve"> stand out</w:t>
      </w:r>
      <w:r>
        <w:rPr>
          <w:sz w:val="12"/>
        </w:rPr>
        <w:t xml:space="preserve">. 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w:t>
      </w:r>
      <w:r>
        <w:rPr>
          <w:rStyle w:val="StyleUnderline"/>
        </w:rPr>
        <w:t xml:space="preserve">strong doubts have been raised over whether the new President is capable of responsibly handling the incredible power that </w:t>
      </w:r>
      <w:r w:rsidRPr="008927AF">
        <w:rPr>
          <w:rStyle w:val="StyleUnderline"/>
          <w:highlight w:val="cyan"/>
        </w:rPr>
        <w:t>will be at his fingertips</w:t>
      </w:r>
      <w:r>
        <w:rPr>
          <w:sz w:val="12"/>
        </w:rPr>
        <w:t xml:space="preserve">. Moreover, several </w:t>
      </w:r>
      <w:r>
        <w:rPr>
          <w:rStyle w:val="StyleUnderline"/>
        </w:rPr>
        <w:t>commentators are</w:t>
      </w:r>
      <w:r>
        <w:rPr>
          <w:sz w:val="12"/>
        </w:rPr>
        <w:t xml:space="preserve"> already </w:t>
      </w:r>
      <w:r>
        <w:rPr>
          <w:rStyle w:val="StyleUnderline"/>
        </w:rPr>
        <w:t xml:space="preserve">raising concerns that a </w:t>
      </w:r>
      <w:r w:rsidRPr="008927AF">
        <w:rPr>
          <w:rStyle w:val="StyleUnderline"/>
          <w:highlight w:val="cyan"/>
        </w:rPr>
        <w:t>Trump</w:t>
      </w:r>
      <w:r>
        <w:rPr>
          <w:rStyle w:val="StyleUnderline"/>
        </w:rPr>
        <w:t xml:space="preserve"> administration </w:t>
      </w:r>
      <w:r w:rsidRPr="008927AF">
        <w:rPr>
          <w:rStyle w:val="StyleUnderline"/>
          <w:highlight w:val="cyan"/>
        </w:rPr>
        <w:t>will</w:t>
      </w:r>
      <w:r>
        <w:rPr>
          <w:rStyle w:val="StyleUnderline"/>
        </w:rPr>
        <w:t xml:space="preserve"> pursue policies that will </w:t>
      </w:r>
      <w:r w:rsidRPr="00E877FC">
        <w:rPr>
          <w:rStyle w:val="Emphasis"/>
        </w:rPr>
        <w:t xml:space="preserve">aggravate and </w:t>
      </w:r>
      <w:r w:rsidRPr="008927AF">
        <w:rPr>
          <w:rStyle w:val="Emphasis"/>
          <w:highlight w:val="cyan"/>
        </w:rPr>
        <w:t>disappoint</w:t>
      </w:r>
      <w:r>
        <w:rPr>
          <w:rStyle w:val="Emphasis"/>
        </w:rPr>
        <w:t xml:space="preserve"> his </w:t>
      </w:r>
      <w:r w:rsidRPr="008927AF">
        <w:rPr>
          <w:rStyle w:val="Emphasis"/>
          <w:highlight w:val="cyan"/>
        </w:rPr>
        <w:t>supporters</w:t>
      </w:r>
      <w:r>
        <w:rPr>
          <w:rStyle w:val="StyleUnderline"/>
        </w:rPr>
        <w:t xml:space="preserve">, a situation </w:t>
      </w:r>
      <w:r w:rsidRPr="008927AF">
        <w:rPr>
          <w:rStyle w:val="StyleUnderline"/>
          <w:highlight w:val="cyan"/>
        </w:rPr>
        <w:t>that could increase the possibility of</w:t>
      </w:r>
      <w:r>
        <w:rPr>
          <w:rStyle w:val="StyleUnderline"/>
        </w:rPr>
        <w:t xml:space="preserve"> the US engaging in a </w:t>
      </w:r>
      <w:r w:rsidRPr="008927AF">
        <w:rPr>
          <w:rStyle w:val="Emphasis"/>
          <w:highlight w:val="cyan"/>
        </w:rPr>
        <w:t>‘diversionary’ war</w:t>
      </w:r>
      <w:r>
        <w:rPr>
          <w:rStyle w:val="Emphasis"/>
        </w:rPr>
        <w:t>.</w:t>
      </w:r>
      <w:r>
        <w:rPr>
          <w:rStyle w:val="StyleUnderline"/>
        </w:rPr>
        <w:t xml:space="preserve"> </w:t>
      </w:r>
      <w:r>
        <w:rPr>
          <w:sz w:val="12"/>
        </w:rPr>
        <w:t xml:space="preserve">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 The power and responsibilities of the nuclear monarch The US President is solely responsible for the decision to use the near-unimaginably destructive power of the nation’s nuclear arsenal. Thus, as Bruce Blair—a former intercontinental ballistic missile launch control officer—makes clear, ‘Trump will have the sole authority to launch nuclear weapons whenever he chooses with a single phone call.’ The wider political meaning of the bomb for the world is aptly summarised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Similarly, Elaine Scarry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the incredible might the president wields, with each of the US’s fourteen nuclear-armed submarines alone carrying ‘enough power to destroy the people of an entire continent’, equivalent to ‘eight times the full-blast power expended by Allied and Axis countries in World War II’. Nuclear specialist Hans Kristensen has described how </w:t>
      </w:r>
      <w:r>
        <w:rPr>
          <w:rStyle w:val="StyleUnderline"/>
        </w:rPr>
        <w:t xml:space="preserve">the US’s strategic </w:t>
      </w:r>
      <w:r w:rsidRPr="008927AF">
        <w:rPr>
          <w:rStyle w:val="StyleUnderline"/>
          <w:highlight w:val="cyan"/>
        </w:rPr>
        <w:t>nuclear war</w:t>
      </w:r>
      <w:r>
        <w:rPr>
          <w:rStyle w:val="StyleUnderline"/>
        </w:rPr>
        <w:t xml:space="preserve"> plan ‘if unleashed in its full capacity’ </w:t>
      </w:r>
      <w:r w:rsidRPr="008927AF">
        <w:rPr>
          <w:rStyle w:val="StyleUnderline"/>
          <w:highlight w:val="cyan"/>
        </w:rPr>
        <w:t xml:space="preserve">could ‘kill </w:t>
      </w:r>
      <w:r w:rsidRPr="008927AF">
        <w:rPr>
          <w:rStyle w:val="Emphasis"/>
          <w:highlight w:val="cyan"/>
        </w:rPr>
        <w:t>hundreds of millions</w:t>
      </w:r>
      <w:r>
        <w:rPr>
          <w:rStyle w:val="StyleUnderline"/>
        </w:rPr>
        <w:t xml:space="preserve"> of people, </w:t>
      </w:r>
      <w:r w:rsidRPr="008927AF">
        <w:rPr>
          <w:rStyle w:val="StyleUnderline"/>
          <w:highlight w:val="cyan"/>
        </w:rPr>
        <w:t>devastate</w:t>
      </w:r>
      <w:r>
        <w:rPr>
          <w:rStyle w:val="StyleUnderline"/>
        </w:rPr>
        <w:t xml:space="preserve"> </w:t>
      </w:r>
      <w:r>
        <w:rPr>
          <w:rStyle w:val="Emphasis"/>
        </w:rPr>
        <w:t xml:space="preserve">entire </w:t>
      </w:r>
      <w:r w:rsidRPr="008927AF">
        <w:rPr>
          <w:rStyle w:val="Emphasis"/>
          <w:highlight w:val="cyan"/>
        </w:rPr>
        <w:t>nations</w:t>
      </w:r>
      <w:r w:rsidRPr="008927AF">
        <w:rPr>
          <w:rStyle w:val="StyleUnderline"/>
          <w:highlight w:val="cyan"/>
        </w:rPr>
        <w:t xml:space="preserve">, and cause </w:t>
      </w:r>
      <w:r w:rsidRPr="008927AF">
        <w:rPr>
          <w:rStyle w:val="Emphasis"/>
          <w:highlight w:val="cyan"/>
        </w:rPr>
        <w:t>climatic effects on a global scale</w:t>
      </w:r>
      <w:r w:rsidRPr="008927AF">
        <w:rPr>
          <w:rStyle w:val="StyleUnderline"/>
          <w:highlight w:val="cyan"/>
        </w:rPr>
        <w:t>’</w:t>
      </w:r>
      <w:r>
        <w:rPr>
          <w:rStyle w:val="StyleUnderline"/>
        </w:rPr>
        <w:t xml:space="preserve">. </w:t>
      </w:r>
      <w:r>
        <w:rPr>
          <w:sz w:val="12"/>
        </w:rPr>
        <w:t xml:space="preserve">This war plan consists of a ‘family of plans’ that is aimed at ‘six potential adversaries’ whose identities are kept secret. Kristensen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 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Gerson and John Feffer explain, rather than deterrence just being about enough nuclear forces surviving a surprise first strike attack to ensure MAD, US military planners have also understood it to mean ‘preventing other nations from taking “courses of action” that are inimical to US interests’. David McDonough thus describes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 However, as the Economist has rightly noted, ‘It is not Mr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Prague speech, in which he stated ‘America's commitment to seek the peace and security of a world without nuclear weapons’ led many to think that a real change was on the cards. Obama’s visit to Hiroshima earlier this year to commemorate the bombings was thus a painful reminder of how wide the gap is between the rearmament programmes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Scarry’s suggestion that a democratic revolution is what, in reality, is most needed if the US is to make substantial progress on nuclear non-proliferation and disarmament. Short-term reforms towards the democratic control and ultimate dismantlement of the US’s nuclear arsenal have been outlined by Kennette Benedict, who writes that the next administration should: 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 Assessing Obama’s nuclear legacy In order to properly appreciate what a Trump presidency may bring, we need to revisit the range and types of powers bequeathed to the commander-in-chief by previous administrations. Despite the military advances made by China and Russia in recent years, it is important to recognise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 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Lichterman notes, the US’s continued modernisation of its nuclear forces is ‘inherently incompatible’ with the ‘unequivocal undertaking’ given at the 2000 NPT Review Conference to eliminate its nuclear arsenal and apply the ‘principle of irreversibility’ to this and related actions. For Lichterman,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programmes. New START is a bilateral agreement between Russia and the US, which Steven Pifer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 Despite New START ‘proceeding smoothly’ according to Pifer, Hans Kristensen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observes of this situation that, 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 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Rogin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 However, as Daryll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 Thinking about the causes of proliferation more widely requires us to understand what drives weaker states to seek deterrents, if their reliance on them is to be reduced. For example, as Dr Alan J. Kuperman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programmes, the West now felt free to pursue regime change. When assessing the importance of the Iran nuclear deal, which is often hailed as one of Obama’s landmark achievements, and which the next President must not be allowed to derail, it is thus important also to consider carefully what behaviour by the most powerful states will enable existing or potential nuclear possessors to embrace disarmament and reduce their interest in seeking non-conventional deterrents. The inability of Washington to make substantial progress towards reducing the salience of nuclear weapons at home and abroad is all the more noteworthy when one considers the state of US and Russian public opinion on nuclear arms control and disarmament. As John Steinbrunner and Nancy Gallagher observe, ‘responses to detailed questions reveal a striking disparity between what U.S. and Russian leaders are doing and what their publics desire’. For example, their polling found that: At the most fundamental level, the vast majority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 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 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 Stepping back from the brink In terms of priorities for the incoming administration in the US, </w:t>
      </w:r>
      <w:r>
        <w:rPr>
          <w:rStyle w:val="StyleUnderline"/>
        </w:rPr>
        <w:t xml:space="preserve">stepping back from military confrontation with Russia and </w:t>
      </w:r>
      <w:r>
        <w:rPr>
          <w:rStyle w:val="Emphasis"/>
        </w:rPr>
        <w:t>pushing the threat of nuclear war to the margins</w:t>
      </w:r>
      <w:r>
        <w:rPr>
          <w:rStyle w:val="StyleUnderline"/>
        </w:rPr>
        <w:t xml:space="preserve"> must be at the </w:t>
      </w:r>
      <w:r>
        <w:rPr>
          <w:rStyle w:val="Emphasis"/>
        </w:rPr>
        <w:t>top of the list</w:t>
      </w:r>
      <w:r>
        <w:rPr>
          <w:sz w:val="12"/>
        </w:rPr>
        <w:t xml:space="preserve">. </w:t>
      </w:r>
      <w:r>
        <w:rPr>
          <w:rStyle w:val="StyleUnderline"/>
        </w:rPr>
        <w:t xml:space="preserve">Whilst much has </w:t>
      </w:r>
      <w:r w:rsidRPr="00E877FC">
        <w:rPr>
          <w:rStyle w:val="StyleUnderline"/>
        </w:rPr>
        <w:t>been made of a potential rapprochement between Trump and Putin, the two have</w:t>
      </w:r>
      <w:r w:rsidRPr="00E877FC">
        <w:rPr>
          <w:sz w:val="12"/>
        </w:rPr>
        <w:t xml:space="preserve">, reportedly, </w:t>
      </w:r>
      <w:r w:rsidRPr="00E877FC">
        <w:rPr>
          <w:rStyle w:val="Emphasis"/>
        </w:rPr>
        <w:t>only just spoken for the first time</w:t>
      </w:r>
      <w:r w:rsidRPr="00E877FC">
        <w:rPr>
          <w:sz w:val="12"/>
        </w:rPr>
        <w:t xml:space="preserve"> on the phone </w:t>
      </w:r>
      <w:r w:rsidRPr="00E877FC">
        <w:rPr>
          <w:rStyle w:val="StyleUnderline"/>
        </w:rPr>
        <w:t xml:space="preserve">and still need to </w:t>
      </w:r>
      <w:r w:rsidRPr="00E877FC">
        <w:rPr>
          <w:rStyle w:val="Emphasis"/>
        </w:rPr>
        <w:t>actually meet</w:t>
      </w:r>
      <w:r w:rsidRPr="00E877FC">
        <w:rPr>
          <w:sz w:val="12"/>
        </w:rPr>
        <w:t xml:space="preserve"> in person to discuss strategic issues and deal with inevitable international events and crises, including in relation to Ukraine and Syria. As of now, </w:t>
      </w:r>
      <w:r w:rsidRPr="00E877FC">
        <w:rPr>
          <w:rStyle w:val="StyleUnderline"/>
        </w:rPr>
        <w:t>whilst the mood music from both sides might suggest a warming of relations,</w:t>
      </w:r>
      <w:r w:rsidRPr="00E877FC">
        <w:rPr>
          <w:sz w:val="12"/>
        </w:rPr>
        <w:t xml:space="preserve"> as has been seen with previous administrations, </w:t>
      </w:r>
      <w:r w:rsidRPr="00E877FC">
        <w:rPr>
          <w:rStyle w:val="StyleUnderline"/>
        </w:rPr>
        <w:t xml:space="preserve">unless cooperation is rooted in a </w:t>
      </w:r>
      <w:r w:rsidRPr="00E877FC">
        <w:rPr>
          <w:rStyle w:val="Emphasis"/>
        </w:rPr>
        <w:t>real willingness</w:t>
      </w:r>
      <w:r w:rsidRPr="00E877FC">
        <w:rPr>
          <w:rStyle w:val="StyleUnderline"/>
        </w:rPr>
        <w:t xml:space="preserve"> to resolve problems</w:t>
      </w:r>
      <w:r w:rsidRPr="00E877FC">
        <w:rPr>
          <w:sz w:val="12"/>
        </w:rPr>
        <w:t xml:space="preserve"> (which for Russia includes US ballistic missile defense deployments in Eastern Europe and NATO expansion) </w:t>
      </w:r>
      <w:r w:rsidRPr="00E877FC">
        <w:rPr>
          <w:rStyle w:val="StyleUnderline"/>
        </w:rPr>
        <w:t xml:space="preserve">then tensions can </w:t>
      </w:r>
      <w:r w:rsidRPr="00E877FC">
        <w:rPr>
          <w:rStyle w:val="Emphasis"/>
        </w:rPr>
        <w:t>quickly re-emerge</w:t>
      </w:r>
      <w:r w:rsidRPr="00E877FC">
        <w:rPr>
          <w:sz w:val="12"/>
        </w:rPr>
        <w:t xml:space="preserve">. </w:t>
      </w:r>
      <w:r w:rsidRPr="00E877FC">
        <w:rPr>
          <w:rStyle w:val="StyleUnderline"/>
        </w:rPr>
        <w:t xml:space="preserve">Another related question concerns how Trump will conduct himself during any </w:t>
      </w:r>
      <w:r w:rsidRPr="00E877FC">
        <w:rPr>
          <w:rStyle w:val="Emphasis"/>
        </w:rPr>
        <w:t>potential crisis or conflict</w:t>
      </w:r>
      <w:r w:rsidRPr="00E877FC">
        <w:rPr>
          <w:rStyle w:val="StyleUnderline"/>
        </w:rPr>
        <w:t xml:space="preserve"> </w:t>
      </w:r>
      <w:r w:rsidRPr="00E877FC">
        <w:rPr>
          <w:sz w:val="12"/>
        </w:rPr>
        <w:t>with Russia or another major power, given the stakes and risks involved, as highlighted above. 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defence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w:t>
      </w:r>
      <w:r>
        <w:rPr>
          <w:sz w:val="12"/>
        </w:rPr>
        <w:t xml:space="preserve"> conflict. Moreover, if an ally in one region seeks the bomb, this may cause others elsewhere to pursue their own capabilities- an act of strategic independence that might make these states harder to influence and control. 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requires ‘more inclusive, cooperative security institutions’ to be constructed regionally ‘to complement and someday, perhaps, to replace exclusive military alliances’, alongside progressive demilitarisation. Such confidence-building measures would also support efforts to halt missile and nuclear tests by states such as North Korea, which may soon be capable of striking the US mainland. Imagining the next enemy As well as mapping out the US’s current nuclear weapons policies and its regional relationships, </w:t>
      </w:r>
      <w:r>
        <w:rPr>
          <w:rStyle w:val="StyleUnderline"/>
        </w:rPr>
        <w:t xml:space="preserve">it is important to reflect upon how </w:t>
      </w:r>
      <w:r>
        <w:rPr>
          <w:rStyle w:val="Emphasis"/>
        </w:rPr>
        <w:t>domestic political dynamics</w:t>
      </w:r>
      <w:r>
        <w:rPr>
          <w:sz w:val="12"/>
        </w:rPr>
        <w:t xml:space="preserve"> </w:t>
      </w:r>
      <w:r>
        <w:rPr>
          <w:rStyle w:val="StyleUnderline"/>
        </w:rPr>
        <w:t>under</w:t>
      </w:r>
      <w:r>
        <w:rPr>
          <w:sz w:val="12"/>
        </w:rPr>
        <w:t xml:space="preserve"> a </w:t>
      </w:r>
      <w:r>
        <w:rPr>
          <w:rStyle w:val="StyleUnderline"/>
        </w:rPr>
        <w:t>Trump</w:t>
      </w:r>
      <w:r>
        <w:rPr>
          <w:sz w:val="12"/>
        </w:rPr>
        <w:t xml:space="preserve"> presidency </w:t>
      </w:r>
      <w:r>
        <w:rPr>
          <w:rStyle w:val="StyleUnderline"/>
        </w:rPr>
        <w:t xml:space="preserve">might drive Washington’s behaviour internationally, particularly </w:t>
      </w:r>
      <w:r w:rsidRPr="00E877FC">
        <w:rPr>
          <w:rStyle w:val="StyleUnderline"/>
        </w:rPr>
        <w:t xml:space="preserve">given the </w:t>
      </w:r>
      <w:r w:rsidRPr="00E877FC">
        <w:rPr>
          <w:rStyle w:val="Emphasis"/>
        </w:rPr>
        <w:t>nuclear shadow</w:t>
      </w:r>
      <w:r w:rsidRPr="00E877FC">
        <w:rPr>
          <w:sz w:val="12"/>
        </w:rPr>
        <w:t xml:space="preserve"> </w:t>
      </w:r>
      <w:r w:rsidRPr="00E877FC">
        <w:rPr>
          <w:rStyle w:val="StyleUnderline"/>
        </w:rPr>
        <w:t xml:space="preserve">that always hangs over conflicts involving the US. </w:t>
      </w:r>
      <w:r w:rsidRPr="00E877FC">
        <w:rPr>
          <w:sz w:val="12"/>
        </w:rPr>
        <w:t xml:space="preserve">For example, in the near-term, </w:t>
      </w:r>
      <w:r w:rsidRPr="00E877FC">
        <w:rPr>
          <w:rStyle w:val="StyleUnderline"/>
        </w:rPr>
        <w:t xml:space="preserve">Trump’s </w:t>
      </w:r>
      <w:r w:rsidRPr="00E877FC">
        <w:rPr>
          <w:rStyle w:val="Emphasis"/>
        </w:rPr>
        <w:t>economic plan</w:t>
      </w:r>
      <w:r w:rsidRPr="00E877FC">
        <w:rPr>
          <w:sz w:val="12"/>
        </w:rPr>
        <w:t xml:space="preserve"> </w:t>
      </w:r>
      <w:r w:rsidRPr="00E877FC">
        <w:rPr>
          <w:rStyle w:val="StyleUnderline"/>
        </w:rPr>
        <w:t xml:space="preserve">and the </w:t>
      </w:r>
      <w:r w:rsidRPr="00E877FC">
        <w:rPr>
          <w:rStyle w:val="Emphasis"/>
        </w:rPr>
        <w:t>great expectations amongst the American working class that have been generated</w:t>
      </w:r>
      <w:r w:rsidRPr="00E877FC">
        <w:rPr>
          <w:sz w:val="12"/>
        </w:rPr>
        <w:t xml:space="preserve">, </w:t>
      </w:r>
      <w:r w:rsidRPr="00E877FC">
        <w:rPr>
          <w:rStyle w:val="StyleUnderline"/>
        </w:rPr>
        <w:t>may have particularly</w:t>
      </w:r>
      <w:r w:rsidRPr="00E877FC">
        <w:rPr>
          <w:sz w:val="12"/>
        </w:rPr>
        <w:t xml:space="preserve"> </w:t>
      </w:r>
      <w:r w:rsidRPr="00E877FC">
        <w:rPr>
          <w:rStyle w:val="Emphasis"/>
        </w:rPr>
        <w:t xml:space="preserve">dangerous consequences </w:t>
      </w:r>
      <w:r w:rsidRPr="008927AF">
        <w:rPr>
          <w:rStyle w:val="Emphasis"/>
          <w:highlight w:val="cyan"/>
        </w:rPr>
        <w:t>if</w:t>
      </w:r>
      <w:r>
        <w:rPr>
          <w:sz w:val="12"/>
        </w:rPr>
        <w:t xml:space="preserve">, as seems likely, </w:t>
      </w:r>
      <w:r w:rsidRPr="00E877FC">
        <w:rPr>
          <w:rStyle w:val="StyleUnderline"/>
        </w:rPr>
        <w:t>the</w:t>
      </w:r>
      <w:r>
        <w:rPr>
          <w:sz w:val="12"/>
        </w:rPr>
        <w:t xml:space="preserve"> primary </w:t>
      </w:r>
      <w:r w:rsidRPr="008927AF">
        <w:rPr>
          <w:rStyle w:val="StyleUnderline"/>
          <w:highlight w:val="cyan"/>
        </w:rPr>
        <w:t>beneficiaries are the</w:t>
      </w:r>
      <w:r>
        <w:rPr>
          <w:sz w:val="12"/>
        </w:rPr>
        <w:t xml:space="preserve"> very </w:t>
      </w:r>
      <w:r w:rsidRPr="008927AF">
        <w:rPr>
          <w:rStyle w:val="StyleUnderline"/>
          <w:highlight w:val="cyan"/>
        </w:rPr>
        <w:t>wealthy</w:t>
      </w:r>
      <w:r>
        <w:rPr>
          <w:sz w:val="12"/>
        </w:rPr>
        <w:t>. Reviewing Trump’s economic plans, Martin Wolf of the Financial Times concludes that ‘</w:t>
      </w:r>
      <w:r>
        <w:rPr>
          <w:rStyle w:val="StyleUnderline"/>
        </w:rPr>
        <w:t>the longer-term consequences are</w:t>
      </w:r>
      <w:r>
        <w:rPr>
          <w:sz w:val="12"/>
        </w:rPr>
        <w:t xml:space="preserve"> likely to be </w:t>
      </w:r>
      <w:r>
        <w:rPr>
          <w:rStyle w:val="Emphasis"/>
        </w:rPr>
        <w:t>grim</w:t>
      </w:r>
      <w:r>
        <w:rPr>
          <w:sz w:val="12"/>
        </w:rPr>
        <w:t xml:space="preserve">, not least </w:t>
      </w:r>
      <w:r>
        <w:rPr>
          <w:rStyle w:val="StyleUnderline"/>
        </w:rPr>
        <w:t xml:space="preserve">for his angry, but fooled, </w:t>
      </w:r>
      <w:r w:rsidRPr="008927AF">
        <w:rPr>
          <w:rStyle w:val="StyleUnderline"/>
          <w:highlight w:val="cyan"/>
        </w:rPr>
        <w:t>supporters</w:t>
      </w:r>
      <w:r>
        <w:rPr>
          <w:sz w:val="12"/>
        </w:rPr>
        <w:t xml:space="preserve">. </w:t>
      </w:r>
      <w:r>
        <w:rPr>
          <w:rStyle w:val="Emphasis"/>
        </w:rPr>
        <w:t xml:space="preserve">Next time, </w:t>
      </w:r>
      <w:r w:rsidRPr="00E877FC">
        <w:rPr>
          <w:rStyle w:val="Emphasis"/>
        </w:rPr>
        <w:t xml:space="preserve">they </w:t>
      </w:r>
      <w:r w:rsidRPr="008927AF">
        <w:rPr>
          <w:rStyle w:val="Emphasis"/>
          <w:highlight w:val="cyan"/>
        </w:rPr>
        <w:t>might</w:t>
      </w:r>
      <w:r w:rsidRPr="00E877FC">
        <w:rPr>
          <w:rStyle w:val="Emphasis"/>
        </w:rPr>
        <w:t xml:space="preserve"> be even angrier. Where that might lead is terrifying’</w:t>
      </w:r>
      <w:r w:rsidRPr="00E877FC">
        <w:rPr>
          <w:sz w:val="12"/>
        </w:rPr>
        <w:t xml:space="preserve">. Gillian Tett has also highlighted the ‘real risks’ that </w:t>
      </w:r>
      <w:r w:rsidRPr="00E877FC">
        <w:rPr>
          <w:rStyle w:val="StyleUnderline"/>
        </w:rPr>
        <w:t>Trump’s policies could ‘</w:t>
      </w:r>
      <w:r w:rsidRPr="008927AF">
        <w:rPr>
          <w:rStyle w:val="StyleUnderline"/>
          <w:highlight w:val="cyan"/>
        </w:rPr>
        <w:t>spark</w:t>
      </w:r>
      <w:r w:rsidRPr="00E877FC">
        <w:rPr>
          <w:rStyle w:val="StyleUnderline"/>
        </w:rPr>
        <w:t xml:space="preserve"> </w:t>
      </w:r>
      <w:r w:rsidRPr="00E877FC">
        <w:rPr>
          <w:rStyle w:val="Emphasis"/>
        </w:rPr>
        <w:t>US social unrest</w:t>
      </w:r>
      <w:r w:rsidRPr="00E877FC">
        <w:rPr>
          <w:sz w:val="12"/>
        </w:rPr>
        <w:t xml:space="preserve"> </w:t>
      </w:r>
      <w:r w:rsidRPr="00E877FC">
        <w:rPr>
          <w:rStyle w:val="StyleUnderline"/>
        </w:rPr>
        <w:t>or</w:t>
      </w:r>
      <w:r w:rsidRPr="00E877FC">
        <w:rPr>
          <w:sz w:val="12"/>
        </w:rPr>
        <w:t xml:space="preserve"> </w:t>
      </w:r>
      <w:r w:rsidRPr="00E877FC">
        <w:rPr>
          <w:rStyle w:val="Emphasis"/>
        </w:rPr>
        <w:t>geopolitical uncertainty’</w:t>
      </w:r>
      <w:r>
        <w:rPr>
          <w:sz w:val="12"/>
        </w:rPr>
        <w:t xml:space="preserve">. Elsewhere, George Monbiot in the Guardian, makes the stark assertion that </w:t>
      </w:r>
      <w:r>
        <w:rPr>
          <w:rStyle w:val="StyleUnderline"/>
        </w:rPr>
        <w:t xml:space="preserve">the </w:t>
      </w:r>
      <w:r w:rsidRPr="00E877FC">
        <w:rPr>
          <w:rStyle w:val="StyleUnderline"/>
        </w:rPr>
        <w:t>inability</w:t>
      </w:r>
      <w:r>
        <w:rPr>
          <w:rStyle w:val="StyleUnderline"/>
        </w:rPr>
        <w:t xml:space="preserve"> of the US</w:t>
      </w:r>
      <w:r>
        <w:rPr>
          <w:sz w:val="12"/>
        </w:rPr>
        <w:t xml:space="preserve"> and other governments </w:t>
      </w:r>
      <w:r>
        <w:rPr>
          <w:rStyle w:val="StyleUnderline"/>
        </w:rPr>
        <w:t>to respond effectively to public anger means he now believes that ‘</w:t>
      </w:r>
      <w:r>
        <w:rPr>
          <w:rStyle w:val="Emphasis"/>
        </w:rPr>
        <w:t xml:space="preserve">we will see </w:t>
      </w:r>
      <w:r w:rsidRPr="008927AF">
        <w:rPr>
          <w:rStyle w:val="Emphasis"/>
          <w:highlight w:val="cyan"/>
        </w:rPr>
        <w:t>war between</w:t>
      </w:r>
      <w:r>
        <w:rPr>
          <w:rStyle w:val="Emphasis"/>
        </w:rPr>
        <w:t xml:space="preserve"> the </w:t>
      </w:r>
      <w:r w:rsidRPr="008927AF">
        <w:rPr>
          <w:rStyle w:val="Emphasis"/>
          <w:highlight w:val="cyan"/>
        </w:rPr>
        <w:t>major powers</w:t>
      </w:r>
      <w:r>
        <w:rPr>
          <w:sz w:val="12"/>
        </w:rPr>
        <w:t xml:space="preserve"> within my lifetime’. If these warnings weren’t troubling enough, no less a figure than Henry Kissinger argued on BBC’s Newsnight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 Looking more widely, President-elect Trump’s existing and potential cabinet appointments, which Glenn Greenwald has summarised as ‘empowering…by and large…the traditional, hard, hawkish right-wing members of the Republican Party’ also point to the US engaging in future overseas conflicts, rather than the isolationism which many in the foreign policy establishment criticised Trump for proposing during the presidential campaign. William Hartung and Todd Harrison have drawn attention to the fact that defence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 Conclusion The problem now, for the US and the world, is that if Trump does make good on his campaign promises then this will have several damaging consequences for international peace and security and that </w:t>
      </w:r>
      <w:r>
        <w:rPr>
          <w:rStyle w:val="StyleUnderline"/>
        </w:rPr>
        <w:t>if Trump does not sufficiently satisfy his supporters then this will</w:t>
      </w:r>
      <w:r>
        <w:rPr>
          <w:sz w:val="12"/>
        </w:rPr>
        <w:t xml:space="preserve"> likely </w:t>
      </w:r>
      <w:r>
        <w:rPr>
          <w:rStyle w:val="Emphasis"/>
        </w:rPr>
        <w:t>pour fuel on the flames at home</w:t>
      </w:r>
      <w:r>
        <w:rPr>
          <w:sz w:val="12"/>
        </w:rPr>
        <w:t xml:space="preserve">, </w:t>
      </w:r>
      <w:r>
        <w:rPr>
          <w:rStyle w:val="StyleUnderline"/>
        </w:rPr>
        <w:t xml:space="preserve">which may then </w:t>
      </w:r>
      <w:r>
        <w:rPr>
          <w:rStyle w:val="Emphasis"/>
        </w:rPr>
        <w:t>quickly spread abroad</w:t>
      </w:r>
      <w:r>
        <w:rPr>
          <w:sz w:val="12"/>
        </w:rPr>
        <w:t xml:space="preserve">. The people of the US and the world thus now have a huge responsibility to act as a restraining influence and ensure that the US retains an accountable, transparent and democratic government. This responsibility will only grow if crises or shocks take place in or outside the US which ambitious and extremist figures take advantage of, framing them as threats to national security in order to protect their interests and power. If such scenarios emerge the next administration and its untried and untested President will find themselves with a range of extremely powerful tools and institutional experience at their disposal, including </w:t>
      </w:r>
      <w:r w:rsidRPr="008927AF">
        <w:rPr>
          <w:rStyle w:val="StyleUnderline"/>
          <w:highlight w:val="cyan"/>
        </w:rPr>
        <w:t>nuclear weapons</w:t>
      </w:r>
      <w:r>
        <w:rPr>
          <w:sz w:val="12"/>
        </w:rPr>
        <w:t xml:space="preserve">, which </w:t>
      </w:r>
      <w:r w:rsidRPr="008927AF">
        <w:rPr>
          <w:rStyle w:val="StyleUnderline"/>
          <w:highlight w:val="cyan"/>
        </w:rPr>
        <w:t xml:space="preserve">may prove </w:t>
      </w:r>
      <w:r w:rsidRPr="008927AF">
        <w:rPr>
          <w:rStyle w:val="Emphasis"/>
          <w:highlight w:val="cyan"/>
        </w:rPr>
        <w:t>too tempting to resist</w:t>
      </w:r>
      <w:r>
        <w:rPr>
          <w:sz w:val="12"/>
        </w:rPr>
        <w:t xml:space="preserve"> </w:t>
      </w:r>
      <w:r>
        <w:rPr>
          <w:rStyle w:val="StyleUnderline"/>
        </w:rPr>
        <w:t>when figuring out how to respond to widespread anger, confusion and unrest, both at home and abroad</w:t>
      </w:r>
      <w:r>
        <w:rPr>
          <w:sz w:val="12"/>
        </w:rPr>
        <w:t>.</w:t>
      </w:r>
    </w:p>
    <w:p w14:paraId="54702576" w14:textId="77777777" w:rsidR="00C83FAF" w:rsidRDefault="00C83FAF" w:rsidP="00C83FAF">
      <w:pPr>
        <w:pStyle w:val="Heading4"/>
      </w:pPr>
      <w:r>
        <w:t>3. Economic nationalism</w:t>
      </w:r>
    </w:p>
    <w:p w14:paraId="6D59F56F" w14:textId="77777777" w:rsidR="00C83FAF" w:rsidRPr="00D030D1" w:rsidRDefault="00C83FAF" w:rsidP="00C83FAF">
      <w:r>
        <w:t xml:space="preserve">Daniel </w:t>
      </w:r>
      <w:r w:rsidRPr="00D030D1">
        <w:rPr>
          <w:b/>
        </w:rPr>
        <w:t>Wagner 16</w:t>
      </w:r>
      <w:r w:rsidRPr="00D030D1">
        <w:t>, Risk Cooperative risk solutions managing director, 11-11-16</w:t>
      </w:r>
      <w:r>
        <w:t xml:space="preserve">, </w:t>
      </w:r>
      <w:r w:rsidRPr="00D030D1">
        <w:t>“Trump and the Coming Death of Multilateralism”, https://intpolicydigest.org/2016/11/11/trum</w:t>
      </w:r>
      <w:r>
        <w:t>p-coming-death-multilateralism/</w:t>
      </w:r>
    </w:p>
    <w:p w14:paraId="2F298DCC" w14:textId="77777777" w:rsidR="00C83FAF" w:rsidRPr="00C83C61" w:rsidRDefault="00C83FAF" w:rsidP="00C83FAF">
      <w:pPr>
        <w:rPr>
          <w:b/>
          <w:iCs/>
          <w:u w:val="single"/>
          <w:bdr w:val="single" w:sz="8" w:space="0" w:color="auto"/>
        </w:rPr>
      </w:pPr>
      <w:r w:rsidRPr="008927AF">
        <w:rPr>
          <w:rStyle w:val="StyleUnderline"/>
          <w:highlight w:val="cyan"/>
        </w:rPr>
        <w:t>A</w:t>
      </w:r>
      <w:r w:rsidRPr="00C11167">
        <w:rPr>
          <w:rStyle w:val="StyleUnderline"/>
        </w:rPr>
        <w:t xml:space="preserve">nother </w:t>
      </w:r>
      <w:r w:rsidRPr="008927AF">
        <w:rPr>
          <w:rStyle w:val="StyleUnderline"/>
          <w:highlight w:val="cyan"/>
        </w:rPr>
        <w:t>likely</w:t>
      </w:r>
      <w:r>
        <w:rPr>
          <w:rStyle w:val="StyleUnderline"/>
        </w:rPr>
        <w:t xml:space="preserve"> net </w:t>
      </w:r>
      <w:r w:rsidRPr="008927AF">
        <w:rPr>
          <w:rStyle w:val="StyleUnderline"/>
          <w:highlight w:val="cyan"/>
        </w:rPr>
        <w:t>result is</w:t>
      </w:r>
      <w:r>
        <w:rPr>
          <w:rStyle w:val="StyleUnderline"/>
        </w:rPr>
        <w:t xml:space="preserve"> the rise</w:t>
      </w:r>
      <w:r>
        <w:rPr>
          <w:sz w:val="14"/>
        </w:rPr>
        <w:t xml:space="preserve"> </w:t>
      </w:r>
      <w:r w:rsidRPr="00C11167">
        <w:rPr>
          <w:sz w:val="14"/>
        </w:rPr>
        <w:t xml:space="preserve">– even </w:t>
      </w:r>
      <w:r w:rsidRPr="00C11167">
        <w:rPr>
          <w:rStyle w:val="Emphasis"/>
        </w:rPr>
        <w:t xml:space="preserve">further – of a tendency toward </w:t>
      </w:r>
      <w:r w:rsidRPr="008927AF">
        <w:rPr>
          <w:rStyle w:val="Emphasis"/>
          <w:highlight w:val="cyan"/>
        </w:rPr>
        <w:t>economic nationalism</w:t>
      </w:r>
      <w:r>
        <w:rPr>
          <w:rStyle w:val="Emphasis"/>
        </w:rPr>
        <w:t xml:space="preserve"> </w:t>
      </w:r>
      <w:r w:rsidRPr="00C11167">
        <w:rPr>
          <w:rStyle w:val="Emphasis"/>
        </w:rPr>
        <w:t>and the propensity for protectionism</w:t>
      </w:r>
      <w:r w:rsidRPr="00C11167">
        <w:rPr>
          <w:sz w:val="14"/>
        </w:rPr>
        <w:t xml:space="preserve">. </w:t>
      </w:r>
      <w:r w:rsidRPr="00C11167">
        <w:rPr>
          <w:rStyle w:val="StyleUnderline"/>
        </w:rPr>
        <w:t>As national budgets become further strained, jobs become more scarce, and growth rates continue to decline around the world,</w:t>
      </w:r>
      <w:r w:rsidRPr="00C11167">
        <w:rPr>
          <w:sz w:val="14"/>
        </w:rPr>
        <w:t xml:space="preserve"> </w:t>
      </w:r>
      <w:r w:rsidRPr="00C11167">
        <w:rPr>
          <w:rStyle w:val="StyleUnderline"/>
        </w:rPr>
        <w:t>governments that are already pre-dispositioned to protect their own interests and adopt policies</w:t>
      </w:r>
      <w:r>
        <w:rPr>
          <w:rStyle w:val="StyleUnderline"/>
        </w:rPr>
        <w:t xml:space="preserve"> designed to shelter domestic industries will do so more liberally. They will not take into consideration that the erection of trade barriers and imposition of non-investor friendly investment policies is contrary to economic growth in the long-term – for everyone.</w:t>
      </w:r>
      <w:r>
        <w:rPr>
          <w:sz w:val="14"/>
        </w:rPr>
        <w:t xml:space="preserve"> </w:t>
      </w:r>
      <w:r w:rsidRPr="008927AF">
        <w:rPr>
          <w:rStyle w:val="Emphasis"/>
          <w:highlight w:val="cyan"/>
        </w:rPr>
        <w:t>If the U.S. no longer leads</w:t>
      </w:r>
      <w:r w:rsidRPr="00C11167">
        <w:rPr>
          <w:rStyle w:val="Emphasis"/>
        </w:rPr>
        <w:t xml:space="preserve"> the way</w:t>
      </w:r>
      <w:r>
        <w:rPr>
          <w:rStyle w:val="Emphasis"/>
        </w:rPr>
        <w:t xml:space="preserve"> in adopting and practicing </w:t>
      </w:r>
      <w:r w:rsidRPr="008927AF">
        <w:rPr>
          <w:rStyle w:val="Emphasis"/>
          <w:highlight w:val="cyan"/>
        </w:rPr>
        <w:t>free trade</w:t>
      </w:r>
      <w:r>
        <w:rPr>
          <w:rStyle w:val="Emphasis"/>
        </w:rPr>
        <w:t xml:space="preserve"> and investment policies, </w:t>
      </w:r>
      <w:r w:rsidRPr="00C11167">
        <w:rPr>
          <w:rStyle w:val="Emphasis"/>
        </w:rPr>
        <w:t xml:space="preserve">governments around </w:t>
      </w:r>
      <w:r w:rsidRPr="008927AF">
        <w:rPr>
          <w:rStyle w:val="Emphasis"/>
          <w:highlight w:val="cyan"/>
        </w:rPr>
        <w:t>the world will have</w:t>
      </w:r>
      <w:r w:rsidRPr="00C11167">
        <w:rPr>
          <w:rStyle w:val="Emphasis"/>
        </w:rPr>
        <w:t xml:space="preserve"> even </w:t>
      </w:r>
      <w:r w:rsidRPr="008927AF">
        <w:rPr>
          <w:rStyle w:val="Emphasis"/>
          <w:highlight w:val="cyan"/>
        </w:rPr>
        <w:t>less incentive</w:t>
      </w:r>
      <w:r>
        <w:rPr>
          <w:rStyle w:val="Emphasis"/>
        </w:rPr>
        <w:t xml:space="preserve"> to do so. </w:t>
      </w:r>
      <w:r w:rsidRPr="00C11167">
        <w:rPr>
          <w:rStyle w:val="Emphasis"/>
        </w:rPr>
        <w:t xml:space="preserve">We could see </w:t>
      </w:r>
      <w:r w:rsidRPr="008927AF">
        <w:rPr>
          <w:rStyle w:val="Emphasis"/>
          <w:highlight w:val="cyan"/>
        </w:rPr>
        <w:t>tit-for-tat trade wars</w:t>
      </w:r>
      <w:r w:rsidRPr="00C11167">
        <w:rPr>
          <w:rStyle w:val="Emphasis"/>
        </w:rPr>
        <w:t xml:space="preserve"> that collectively </w:t>
      </w:r>
      <w:r w:rsidRPr="008927AF">
        <w:rPr>
          <w:rStyle w:val="Emphasis"/>
          <w:highlight w:val="cyan"/>
        </w:rPr>
        <w:t>drive the</w:t>
      </w:r>
      <w:r w:rsidRPr="00C11167">
        <w:rPr>
          <w:rStyle w:val="Emphasis"/>
        </w:rPr>
        <w:t xml:space="preserve"> global </w:t>
      </w:r>
      <w:r w:rsidRPr="008927AF">
        <w:rPr>
          <w:rStyle w:val="Emphasis"/>
          <w:highlight w:val="cyan"/>
        </w:rPr>
        <w:t>economy into the ground.</w:t>
      </w:r>
      <w:r>
        <w:rPr>
          <w:rStyle w:val="Emphasis"/>
        </w:rPr>
        <w:t xml:space="preserve"> </w:t>
      </w:r>
      <w:r>
        <w:rPr>
          <w:sz w:val="14"/>
        </w:rPr>
        <w:t xml:space="preserve">In a report released last month, the WTO noted that between mid-October of 2015 and May of 2016, G20 economies had introduced new protectionist measures at the fastest pace seen since the Great Recession, rolling out the equivalent of five each week. That trend has coincided with a slowdown in global trade that is already in its fifth year, which has contributed greatly to an increase in protectionist political rhetoric around the world. The last thing the world needs now is an American president and Congress leading us all straight into an economic abyss. </w:t>
      </w:r>
      <w:r>
        <w:rPr>
          <w:rStyle w:val="StyleUnderline"/>
        </w:rPr>
        <w:t>America has vacillated throughout its history between periods of interventionism and isolationism, with varying degrees of depth – all with some impact for oth</w:t>
      </w:r>
      <w:r w:rsidRPr="00C11167">
        <w:rPr>
          <w:rStyle w:val="StyleUnderline"/>
        </w:rPr>
        <w:t>er countries around the world. Never before, however, has a political force emanating from America been intent on dismantling the very multilateral international order it helped to create. Mr. Trump’s version of the coming American isolationism has truly frightening potential consequences</w:t>
      </w:r>
      <w:r w:rsidRPr="00C11167">
        <w:rPr>
          <w:sz w:val="14"/>
        </w:rPr>
        <w:t xml:space="preserve">, </w:t>
      </w:r>
      <w:r w:rsidRPr="00C11167">
        <w:rPr>
          <w:rStyle w:val="Emphasis"/>
        </w:rPr>
        <w:t>immersing the U.S. into a cocoon of self-interest and propelling the world into competing economic and political landscapes where a common set of rules no longer apply and countries are only in it for themselves.</w:t>
      </w:r>
      <w:r w:rsidRPr="00C11167">
        <w:rPr>
          <w:sz w:val="14"/>
        </w:rPr>
        <w:t xml:space="preserve"> </w:t>
      </w:r>
      <w:r w:rsidRPr="00C11167">
        <w:rPr>
          <w:rStyle w:val="StyleUnderline"/>
        </w:rPr>
        <w:t>Consider the consequences of a world in which alliances depend not on a common set of values, but on perceived short-term interests, and in which every American ally must question U.S. motives and intentions</w:t>
      </w:r>
      <w:r w:rsidRPr="00C11167">
        <w:rPr>
          <w:sz w:val="14"/>
        </w:rPr>
        <w:t xml:space="preserve">. </w:t>
      </w:r>
      <w:r w:rsidRPr="00C11167">
        <w:rPr>
          <w:rStyle w:val="Emphasis"/>
        </w:rPr>
        <w:t>Envision a world where, as a result of trade wars,</w:t>
      </w:r>
      <w:r>
        <w:rPr>
          <w:rStyle w:val="Emphasis"/>
        </w:rPr>
        <w:t xml:space="preserve"> </w:t>
      </w:r>
      <w:r w:rsidRPr="008927AF">
        <w:rPr>
          <w:rStyle w:val="Emphasis"/>
          <w:highlight w:val="cyan"/>
        </w:rPr>
        <w:t>the price of</w:t>
      </w:r>
      <w:r>
        <w:rPr>
          <w:rStyle w:val="Emphasis"/>
        </w:rPr>
        <w:t xml:space="preserve"> natural </w:t>
      </w:r>
      <w:r w:rsidRPr="008927AF">
        <w:rPr>
          <w:rStyle w:val="Emphasis"/>
          <w:highlight w:val="cyan"/>
        </w:rPr>
        <w:t>resources and food could skyrocket</w:t>
      </w:r>
      <w:r>
        <w:rPr>
          <w:rStyle w:val="Emphasis"/>
        </w:rPr>
        <w:t xml:space="preserve"> at any given time because of spot shortages, </w:t>
      </w:r>
      <w:r w:rsidRPr="008927AF">
        <w:rPr>
          <w:rStyle w:val="Emphasis"/>
          <w:highlight w:val="cyan"/>
        </w:rPr>
        <w:t>resulting in</w:t>
      </w:r>
      <w:r>
        <w:rPr>
          <w:rStyle w:val="Emphasis"/>
        </w:rPr>
        <w:t xml:space="preserve"> riots and increased </w:t>
      </w:r>
      <w:r w:rsidRPr="008927AF">
        <w:rPr>
          <w:rStyle w:val="Emphasis"/>
          <w:highlight w:val="cyan"/>
        </w:rPr>
        <w:t>global</w:t>
      </w:r>
      <w:r w:rsidRPr="00C11167">
        <w:rPr>
          <w:rStyle w:val="Emphasis"/>
        </w:rPr>
        <w:t xml:space="preserve"> political and economic </w:t>
      </w:r>
      <w:r w:rsidRPr="008927AF">
        <w:rPr>
          <w:rStyle w:val="Emphasis"/>
          <w:highlight w:val="cyan"/>
        </w:rPr>
        <w:t>instability</w:t>
      </w:r>
      <w:r>
        <w:rPr>
          <w:rStyle w:val="Emphasis"/>
        </w:rPr>
        <w:t xml:space="preserve">. These are some of the potential outcomes of a collapse of multilateralism in a world reduced, in a very Trumpian way, to a series of business transactions where the winner is supposed to take all. </w:t>
      </w:r>
      <w:r w:rsidRPr="008927AF">
        <w:rPr>
          <w:rStyle w:val="Emphasis"/>
          <w:highlight w:val="cyan"/>
        </w:rPr>
        <w:t>We’ve been there before</w:t>
      </w:r>
      <w:r w:rsidRPr="00C11167">
        <w:rPr>
          <w:rStyle w:val="Emphasis"/>
        </w:rPr>
        <w:t xml:space="preserve"> — in </w:t>
      </w:r>
      <w:r w:rsidRPr="008927AF">
        <w:rPr>
          <w:rStyle w:val="Emphasis"/>
          <w:highlight w:val="cyan"/>
        </w:rPr>
        <w:t>the 1930s</w:t>
      </w:r>
      <w:r>
        <w:rPr>
          <w:rStyle w:val="Emphasis"/>
        </w:rPr>
        <w:t xml:space="preserve">. Better </w:t>
      </w:r>
      <w:r w:rsidRPr="008927AF">
        <w:rPr>
          <w:rStyle w:val="Emphasis"/>
          <w:highlight w:val="cyan"/>
        </w:rPr>
        <w:t>buckle up.</w:t>
      </w:r>
    </w:p>
    <w:p w14:paraId="6831A94B" w14:textId="77777777" w:rsidR="00C83FAF" w:rsidRDefault="00C83FAF" w:rsidP="00C83FAF">
      <w:pPr>
        <w:pStyle w:val="Heading3"/>
      </w:pPr>
      <w:r>
        <w:t>AT: Resilient</w:t>
      </w:r>
    </w:p>
    <w:p w14:paraId="54388873" w14:textId="77777777" w:rsidR="00C83FAF" w:rsidRDefault="00C83FAF" w:rsidP="00C83FAF"/>
    <w:p w14:paraId="17D77454" w14:textId="77777777" w:rsidR="00C83FAF" w:rsidRPr="006A31BF" w:rsidRDefault="00C83FAF" w:rsidP="00C83FAF">
      <w:pPr>
        <w:pStyle w:val="Heading4"/>
      </w:pPr>
      <w:r w:rsidRPr="006A31BF">
        <w:t>You are psychologically geared to underestimate both the link to- and the impact of- economic collapse</w:t>
      </w:r>
    </w:p>
    <w:p w14:paraId="3F96781B" w14:textId="77777777" w:rsidR="00C83FAF" w:rsidRPr="00510418" w:rsidRDefault="00C83FAF" w:rsidP="00C83FAF">
      <w:pPr>
        <w:rPr>
          <w:rStyle w:val="Style13ptBold"/>
          <w:b w:val="0"/>
          <w:bCs/>
        </w:rPr>
      </w:pPr>
      <w:r>
        <w:rPr>
          <w:rStyle w:val="Style13ptBold"/>
        </w:rPr>
        <w:t>Beaton ’17</w:t>
      </w:r>
      <w:r>
        <w:t xml:space="preserve"> (Caroline Beaton – Psychology Journalist, former Psychology Research Assistant @ the University of British Columbia, “Humans Are Bad at Predicting Futures That Don’t Benefit Them,” 2 November 2017, https://www.theatlantic.com/science/archive/2017/11/humans-are-bad-at-predicting-futures-that-dont-benefit-them/544709/)</w:t>
      </w:r>
    </w:p>
    <w:p w14:paraId="0A8A897D" w14:textId="77777777" w:rsidR="00C83FAF" w:rsidRPr="003E0250" w:rsidRDefault="00C83FAF" w:rsidP="00C83FAF">
      <w:pPr>
        <w:rPr>
          <w:sz w:val="16"/>
        </w:rPr>
      </w:pPr>
      <w:r w:rsidRPr="003E0250">
        <w:rPr>
          <w:sz w:val="16"/>
        </w:rPr>
        <w:t xml:space="preserve">Conversely, </w:t>
      </w:r>
      <w:r w:rsidRPr="008927AF">
        <w:rPr>
          <w:rStyle w:val="StyleUnderline"/>
          <w:highlight w:val="cyan"/>
        </w:rPr>
        <w:t>the more someone dreads</w:t>
      </w:r>
      <w:r w:rsidRPr="003E0250">
        <w:rPr>
          <w:rStyle w:val="StyleUnderline"/>
        </w:rPr>
        <w:t xml:space="preserve"> or fears </w:t>
      </w:r>
      <w:r w:rsidRPr="008927AF">
        <w:rPr>
          <w:rStyle w:val="StyleUnderline"/>
          <w:highlight w:val="cyan"/>
        </w:rPr>
        <w:t>a potential outcome</w:t>
      </w:r>
      <w:r w:rsidRPr="008927AF">
        <w:rPr>
          <w:sz w:val="16"/>
          <w:highlight w:val="cyan"/>
        </w:rPr>
        <w:t xml:space="preserve">, </w:t>
      </w:r>
      <w:r w:rsidRPr="008927AF">
        <w:rPr>
          <w:rStyle w:val="StyleUnderline"/>
          <w:highlight w:val="cyan"/>
        </w:rPr>
        <w:t>the</w:t>
      </w:r>
      <w:r w:rsidRPr="00DD2568">
        <w:rPr>
          <w:sz w:val="16"/>
        </w:rPr>
        <w:t xml:space="preserve"> </w:t>
      </w:r>
      <w:r w:rsidRPr="008927AF">
        <w:rPr>
          <w:rStyle w:val="Emphasis"/>
          <w:highlight w:val="cyan"/>
        </w:rPr>
        <w:t>less likely</w:t>
      </w:r>
      <w:r w:rsidRPr="003E0250">
        <w:rPr>
          <w:sz w:val="16"/>
        </w:rPr>
        <w:t xml:space="preserve"> </w:t>
      </w:r>
      <w:r w:rsidRPr="008927AF">
        <w:rPr>
          <w:rStyle w:val="StyleUnderline"/>
          <w:highlight w:val="cyan"/>
        </w:rPr>
        <w:t>they think it is to happen</w:t>
      </w:r>
      <w:r w:rsidRPr="003E0250">
        <w:rPr>
          <w:sz w:val="16"/>
        </w:rPr>
        <w:t xml:space="preserve">. </w:t>
      </w:r>
      <w:r w:rsidRPr="008927AF">
        <w:rPr>
          <w:rStyle w:val="StyleUnderline"/>
          <w:highlight w:val="cyan"/>
        </w:rPr>
        <w:t>In</w:t>
      </w:r>
      <w:r w:rsidRPr="003E0250">
        <w:rPr>
          <w:sz w:val="16"/>
        </w:rPr>
        <w:t xml:space="preserve"> November </w:t>
      </w:r>
      <w:r w:rsidRPr="008927AF">
        <w:rPr>
          <w:rStyle w:val="StyleUnderline"/>
          <w:highlight w:val="cyan"/>
        </w:rPr>
        <w:t>2007</w:t>
      </w:r>
      <w:r w:rsidRPr="003E0250">
        <w:rPr>
          <w:sz w:val="16"/>
        </w:rPr>
        <w:t xml:space="preserve">, </w:t>
      </w:r>
      <w:r w:rsidRPr="008927AF">
        <w:rPr>
          <w:rStyle w:val="StyleUnderline"/>
          <w:highlight w:val="cyan"/>
        </w:rPr>
        <w:t>economists</w:t>
      </w:r>
      <w:r w:rsidRPr="003E0250">
        <w:rPr>
          <w:sz w:val="16"/>
        </w:rPr>
        <w:t xml:space="preserve"> in the Philadelphia Federal Reserve’s Survey of Professional Forecasters </w:t>
      </w:r>
      <w:r w:rsidRPr="008927AF">
        <w:rPr>
          <w:rStyle w:val="StyleUnderline"/>
          <w:highlight w:val="cyan"/>
        </w:rPr>
        <w:t>predicted</w:t>
      </w:r>
      <w:r w:rsidRPr="003E0250">
        <w:rPr>
          <w:rStyle w:val="StyleUnderline"/>
        </w:rPr>
        <w:t xml:space="preserve"> just </w:t>
      </w:r>
      <w:r w:rsidRPr="008927AF">
        <w:rPr>
          <w:rStyle w:val="StyleUnderline"/>
          <w:highlight w:val="cyan"/>
        </w:rPr>
        <w:t>a 20 percent chance of</w:t>
      </w:r>
      <w:r w:rsidRPr="003E0250">
        <w:rPr>
          <w:sz w:val="16"/>
        </w:rPr>
        <w:t xml:space="preserve"> “negative growth”—read: </w:t>
      </w:r>
      <w:r w:rsidRPr="003E0250">
        <w:rPr>
          <w:rStyle w:val="StyleUnderline"/>
        </w:rPr>
        <w:t>decline</w:t>
      </w:r>
      <w:r w:rsidRPr="008927AF">
        <w:rPr>
          <w:sz w:val="16"/>
          <w:highlight w:val="cyan"/>
        </w:rPr>
        <w:t>—</w:t>
      </w:r>
      <w:r w:rsidRPr="008927AF">
        <w:rPr>
          <w:rStyle w:val="StyleUnderline"/>
          <w:highlight w:val="cyan"/>
        </w:rPr>
        <w:t>in the U.S. economy</w:t>
      </w:r>
      <w:r w:rsidRPr="003E0250">
        <w:rPr>
          <w:sz w:val="16"/>
        </w:rPr>
        <w:t xml:space="preserve"> </w:t>
      </w:r>
      <w:r w:rsidRPr="008927AF">
        <w:rPr>
          <w:rStyle w:val="Emphasis"/>
          <w:highlight w:val="cyan"/>
        </w:rPr>
        <w:t>any time in 2008</w:t>
      </w:r>
      <w:r w:rsidRPr="003E0250">
        <w:rPr>
          <w:sz w:val="16"/>
        </w:rPr>
        <w:t xml:space="preserve">, </w:t>
      </w:r>
      <w:r w:rsidRPr="008927AF">
        <w:rPr>
          <w:rStyle w:val="Emphasis"/>
          <w:highlight w:val="cyan"/>
        </w:rPr>
        <w:t>despite visible signals of an impending recession</w:t>
      </w:r>
      <w:r w:rsidRPr="003E0250">
        <w:rPr>
          <w:sz w:val="16"/>
        </w:rPr>
        <w:t xml:space="preserve">. </w:t>
      </w:r>
      <w:r w:rsidRPr="008927AF">
        <w:rPr>
          <w:rStyle w:val="StyleUnderline"/>
          <w:highlight w:val="cyan"/>
        </w:rPr>
        <w:t>There is</w:t>
      </w:r>
      <w:r w:rsidRPr="003E0250">
        <w:rPr>
          <w:sz w:val="16"/>
        </w:rPr>
        <w:t>, the economist Sergey Smirnov wrote in a review of economists’ botched predictions on the 2008 recession, “</w:t>
      </w:r>
      <w:r w:rsidRPr="008927AF">
        <w:rPr>
          <w:rStyle w:val="StyleUnderline"/>
          <w:highlight w:val="cyan"/>
        </w:rPr>
        <w:t>some</w:t>
      </w:r>
      <w:r w:rsidRPr="003E0250">
        <w:rPr>
          <w:sz w:val="16"/>
        </w:rPr>
        <w:t xml:space="preserve"> </w:t>
      </w:r>
      <w:r w:rsidRPr="008927AF">
        <w:rPr>
          <w:rStyle w:val="Emphasis"/>
          <w:highlight w:val="cyan"/>
        </w:rPr>
        <w:t>deep inherent unwillingness</w:t>
      </w:r>
      <w:r w:rsidRPr="003E0250">
        <w:rPr>
          <w:sz w:val="16"/>
        </w:rPr>
        <w:t xml:space="preserve"> </w:t>
      </w:r>
      <w:r w:rsidRPr="008927AF">
        <w:rPr>
          <w:rStyle w:val="StyleUnderline"/>
          <w:highlight w:val="cyan"/>
        </w:rPr>
        <w:t>to predict</w:t>
      </w:r>
      <w:r w:rsidRPr="00653AE8">
        <w:rPr>
          <w:sz w:val="16"/>
        </w:rPr>
        <w:t xml:space="preserve"> </w:t>
      </w:r>
      <w:r w:rsidRPr="008927AF">
        <w:rPr>
          <w:rStyle w:val="Emphasis"/>
          <w:highlight w:val="cyan"/>
        </w:rPr>
        <w:t>undesirable thing</w:t>
      </w:r>
      <w:r w:rsidRPr="008927AF">
        <w:rPr>
          <w:sz w:val="16"/>
          <w:highlight w:val="cyan"/>
        </w:rPr>
        <w:t>s</w:t>
      </w:r>
      <w:r w:rsidRPr="00653AE8">
        <w:rPr>
          <w:sz w:val="16"/>
        </w:rPr>
        <w:t>.”</w:t>
      </w:r>
    </w:p>
    <w:p w14:paraId="42F93FBD" w14:textId="77777777" w:rsidR="00E85213" w:rsidRPr="00522A90" w:rsidRDefault="00E85213" w:rsidP="00E85213"/>
    <w:p w14:paraId="6F0EFC04" w14:textId="77777777" w:rsidR="00E85213" w:rsidRDefault="00E85213" w:rsidP="00E85213"/>
    <w:p w14:paraId="2CE714CC" w14:textId="77777777" w:rsidR="00E85213" w:rsidRPr="006B636C" w:rsidRDefault="00E85213" w:rsidP="00E85213"/>
    <w:p w14:paraId="3815ACF4" w14:textId="77777777" w:rsidR="00E85213" w:rsidRDefault="00E85213" w:rsidP="00E85213"/>
    <w:p w14:paraId="357C9620" w14:textId="77777777" w:rsidR="006B77E2" w:rsidRDefault="00EC7E4C" w:rsidP="00EC7E4C">
      <w:pPr>
        <w:pStyle w:val="Heading1"/>
      </w:pPr>
      <w:r>
        <w:t>Aff Politics Answers</w:t>
      </w:r>
    </w:p>
    <w:p w14:paraId="7A17D45F" w14:textId="771D626B" w:rsidR="004957B8" w:rsidRDefault="004957B8" w:rsidP="004957B8">
      <w:pPr>
        <w:pStyle w:val="Heading2"/>
      </w:pPr>
      <w:r>
        <w:t>Uniqueness</w:t>
      </w:r>
    </w:p>
    <w:p w14:paraId="1F7C1AD0" w14:textId="00B1CCFE" w:rsidR="004957B8" w:rsidRDefault="004957B8" w:rsidP="004957B8">
      <w:pPr>
        <w:pStyle w:val="Heading3"/>
      </w:pPr>
      <w:r>
        <w:t>Won’t Pass – 2AC</w:t>
      </w:r>
    </w:p>
    <w:p w14:paraId="09DED57E" w14:textId="675B497A" w:rsidR="004957B8" w:rsidRDefault="004957B8" w:rsidP="004957B8">
      <w:pPr>
        <w:pStyle w:val="Heading4"/>
      </w:pPr>
      <w:r>
        <w:t xml:space="preserve">Resolutions won’t pass – even if both parties agree on the goal of fixing the budget, they won’t agree on how. </w:t>
      </w:r>
    </w:p>
    <w:p w14:paraId="560DB811" w14:textId="7E4EADB5" w:rsidR="004957B8" w:rsidRPr="004957B8" w:rsidRDefault="004957B8" w:rsidP="004957B8">
      <w:r w:rsidRPr="004957B8">
        <w:t>Yuva</w:t>
      </w:r>
      <w:r>
        <w:t xml:space="preserve">l </w:t>
      </w:r>
      <w:r w:rsidRPr="004957B8">
        <w:rPr>
          <w:rStyle w:val="Style13ptBold"/>
        </w:rPr>
        <w:t>Rosenberg, 6-20-2019</w:t>
      </w:r>
      <w:r>
        <w:t>, E</w:t>
      </w:r>
      <w:r w:rsidRPr="004957B8">
        <w:t>ditor in chief</w:t>
      </w:r>
      <w:r>
        <w:t xml:space="preserve"> fiscal times</w:t>
      </w:r>
      <w:r w:rsidRPr="004957B8">
        <w:t>,</w:t>
      </w:r>
      <w:r>
        <w:t xml:space="preserve"> </w:t>
      </w:r>
      <w:r w:rsidRPr="004957B8">
        <w:t>"Why Budget Talks Have Stalled in Congress", Fiscal Times, https://www.thefiscaltimes.com/2019/06/20/Why-Budget-Talks-Have-Stalled-Congress</w:t>
      </w:r>
    </w:p>
    <w:p w14:paraId="457A01AA" w14:textId="05AF3BC1" w:rsidR="004957B8" w:rsidRPr="004957B8" w:rsidRDefault="004957B8" w:rsidP="004957B8">
      <w:pPr>
        <w:rPr>
          <w:sz w:val="16"/>
        </w:rPr>
      </w:pPr>
      <w:r w:rsidRPr="004957B8">
        <w:rPr>
          <w:rStyle w:val="StyleUnderline"/>
        </w:rPr>
        <w:t xml:space="preserve">Congressional </w:t>
      </w:r>
      <w:r w:rsidRPr="0046665D">
        <w:rPr>
          <w:rStyle w:val="StyleUnderline"/>
          <w:highlight w:val="cyan"/>
        </w:rPr>
        <w:t>leaders</w:t>
      </w:r>
      <w:r w:rsidRPr="004957B8">
        <w:rPr>
          <w:rStyle w:val="StyleUnderline"/>
        </w:rPr>
        <w:t xml:space="preserve"> and top Trump administration officials </w:t>
      </w:r>
      <w:r w:rsidRPr="0046665D">
        <w:rPr>
          <w:rStyle w:val="Emphasis"/>
          <w:highlight w:val="cyan"/>
        </w:rPr>
        <w:t>failed to make progress</w:t>
      </w:r>
      <w:r w:rsidRPr="004957B8">
        <w:rPr>
          <w:rStyle w:val="Emphasis"/>
        </w:rPr>
        <w:t xml:space="preserve"> on Wednesday </w:t>
      </w:r>
      <w:r w:rsidRPr="0046665D">
        <w:rPr>
          <w:rStyle w:val="Emphasis"/>
          <w:highlight w:val="cyan"/>
        </w:rPr>
        <w:t>toward a budget agreement</w:t>
      </w:r>
      <w:r w:rsidRPr="0046665D">
        <w:rPr>
          <w:sz w:val="16"/>
          <w:highlight w:val="cyan"/>
        </w:rPr>
        <w:t xml:space="preserve"> </w:t>
      </w:r>
      <w:r w:rsidRPr="0046665D">
        <w:rPr>
          <w:rStyle w:val="StyleUnderline"/>
          <w:highlight w:val="cyan"/>
        </w:rPr>
        <w:t>to prevent</w:t>
      </w:r>
      <w:r w:rsidRPr="004957B8">
        <w:rPr>
          <w:rStyle w:val="StyleUnderline"/>
        </w:rPr>
        <w:t xml:space="preserve"> another</w:t>
      </w:r>
      <w:r w:rsidRPr="004957B8">
        <w:rPr>
          <w:sz w:val="16"/>
        </w:rPr>
        <w:t xml:space="preserve"> partial government </w:t>
      </w:r>
      <w:r w:rsidRPr="0046665D">
        <w:rPr>
          <w:rStyle w:val="StyleUnderline"/>
          <w:highlight w:val="cyan"/>
        </w:rPr>
        <w:t>shutdown</w:t>
      </w:r>
      <w:r w:rsidRPr="004957B8">
        <w:rPr>
          <w:sz w:val="16"/>
        </w:rPr>
        <w:t xml:space="preserve"> later this year </w:t>
      </w:r>
      <w:r w:rsidRPr="0046665D">
        <w:rPr>
          <w:rStyle w:val="StyleUnderline"/>
          <w:highlight w:val="cyan"/>
        </w:rPr>
        <w:t>and avoid</w:t>
      </w:r>
      <w:r w:rsidRPr="004957B8">
        <w:rPr>
          <w:sz w:val="16"/>
        </w:rPr>
        <w:t xml:space="preserve"> steep automatic </w:t>
      </w:r>
      <w:r w:rsidRPr="0046665D">
        <w:rPr>
          <w:rStyle w:val="StyleUnderline"/>
        </w:rPr>
        <w:t xml:space="preserve">budget </w:t>
      </w:r>
      <w:r w:rsidRPr="0046665D">
        <w:rPr>
          <w:rStyle w:val="StyleUnderline"/>
          <w:highlight w:val="cyan"/>
        </w:rPr>
        <w:t>cuts</w:t>
      </w:r>
      <w:r w:rsidRPr="004957B8">
        <w:rPr>
          <w:rStyle w:val="StyleUnderline"/>
        </w:rPr>
        <w:t xml:space="preserve"> from kicking in for fiscal 2020.</w:t>
      </w:r>
      <w:r>
        <w:rPr>
          <w:rStyle w:val="StyleUnderline"/>
        </w:rPr>
        <w:t xml:space="preserve"> </w:t>
      </w:r>
      <w:r w:rsidRPr="004957B8">
        <w:rPr>
          <w:sz w:val="16"/>
        </w:rPr>
        <w:t>“</w:t>
      </w:r>
      <w:r w:rsidRPr="004957B8">
        <w:rPr>
          <w:rStyle w:val="StyleUnderline"/>
        </w:rPr>
        <w:t xml:space="preserve">Both parties in Congress agree that avoiding cuts </w:t>
      </w:r>
      <w:r w:rsidRPr="004957B8">
        <w:rPr>
          <w:sz w:val="16"/>
        </w:rPr>
        <w:t xml:space="preserve">of $55 billion to domestic spending and $71 billion to defense spending </w:t>
      </w:r>
      <w:r w:rsidRPr="004957B8">
        <w:rPr>
          <w:rStyle w:val="StyleUnderline"/>
        </w:rPr>
        <w:t>is imperative</w:t>
      </w:r>
      <w:r w:rsidRPr="004957B8">
        <w:rPr>
          <w:sz w:val="16"/>
        </w:rPr>
        <w:t>,” Politico reports. “</w:t>
      </w:r>
      <w:r w:rsidRPr="004957B8">
        <w:rPr>
          <w:rStyle w:val="Emphasis"/>
        </w:rPr>
        <w:t xml:space="preserve">But </w:t>
      </w:r>
      <w:r w:rsidRPr="0046665D">
        <w:rPr>
          <w:rStyle w:val="Emphasis"/>
          <w:highlight w:val="cyan"/>
        </w:rPr>
        <w:t>there is sharp disagreement over how</w:t>
      </w:r>
      <w:r w:rsidRPr="004957B8">
        <w:rPr>
          <w:rStyle w:val="Emphasis"/>
        </w:rPr>
        <w:t xml:space="preserve"> to do that</w:t>
      </w:r>
      <w:r w:rsidRPr="004957B8">
        <w:rPr>
          <w:sz w:val="16"/>
        </w:rPr>
        <w:t xml:space="preserve">, </w:t>
      </w:r>
      <w:r w:rsidRPr="004957B8">
        <w:rPr>
          <w:rStyle w:val="StyleUnderline"/>
        </w:rPr>
        <w:t>with the</w:t>
      </w:r>
      <w:r w:rsidRPr="004957B8">
        <w:rPr>
          <w:sz w:val="16"/>
        </w:rPr>
        <w:t xml:space="preserve"> </w:t>
      </w:r>
      <w:r w:rsidRPr="004957B8">
        <w:rPr>
          <w:rStyle w:val="StyleUnderline"/>
        </w:rPr>
        <w:t xml:space="preserve">administration seeking to keep spending from rising any further </w:t>
      </w:r>
      <w:r w:rsidRPr="004957B8">
        <w:rPr>
          <w:sz w:val="16"/>
        </w:rPr>
        <w:t xml:space="preserve">given the yawning annual budget deficit.” Where things stand: </w:t>
      </w:r>
      <w:r w:rsidRPr="004957B8">
        <w:rPr>
          <w:rStyle w:val="StyleUnderline"/>
        </w:rPr>
        <w:t xml:space="preserve">The </w:t>
      </w:r>
      <w:r w:rsidRPr="0046665D">
        <w:rPr>
          <w:rStyle w:val="StyleUnderline"/>
          <w:highlight w:val="cyan"/>
        </w:rPr>
        <w:t>Trump</w:t>
      </w:r>
      <w:r w:rsidRPr="004957B8">
        <w:rPr>
          <w:rStyle w:val="StyleUnderline"/>
        </w:rPr>
        <w:t xml:space="preserve"> administration </w:t>
      </w:r>
      <w:r w:rsidRPr="0046665D">
        <w:rPr>
          <w:rStyle w:val="StyleUnderline"/>
          <w:highlight w:val="cyan"/>
        </w:rPr>
        <w:t>wants a one-year deal</w:t>
      </w:r>
      <w:r w:rsidRPr="004957B8">
        <w:rPr>
          <w:rStyle w:val="StyleUnderline"/>
        </w:rPr>
        <w:t xml:space="preserve"> to</w:t>
      </w:r>
      <w:r w:rsidRPr="004957B8">
        <w:rPr>
          <w:sz w:val="16"/>
        </w:rPr>
        <w:t xml:space="preserve"> </w:t>
      </w:r>
      <w:r w:rsidRPr="004957B8">
        <w:rPr>
          <w:rStyle w:val="StyleUnderline"/>
        </w:rPr>
        <w:t>extend</w:t>
      </w:r>
      <w:r w:rsidRPr="004957B8">
        <w:rPr>
          <w:sz w:val="16"/>
        </w:rPr>
        <w:t xml:space="preserve"> </w:t>
      </w:r>
      <w:r w:rsidRPr="004957B8">
        <w:rPr>
          <w:rStyle w:val="StyleUnderline"/>
        </w:rPr>
        <w:t>current funding levels</w:t>
      </w:r>
      <w:r w:rsidRPr="004957B8">
        <w:rPr>
          <w:sz w:val="16"/>
        </w:rPr>
        <w:t xml:space="preserve">, stave off those steep automatic budget cuts </w:t>
      </w:r>
      <w:r w:rsidRPr="004957B8">
        <w:rPr>
          <w:rStyle w:val="StyleUnderline"/>
        </w:rPr>
        <w:t>and avoid a debt-ceiling crisis</w:t>
      </w:r>
      <w:r w:rsidRPr="004957B8">
        <w:rPr>
          <w:sz w:val="16"/>
        </w:rPr>
        <w:t xml:space="preserve">. </w:t>
      </w:r>
      <w:r w:rsidRPr="0046665D">
        <w:rPr>
          <w:rStyle w:val="Emphasis"/>
          <w:highlight w:val="cyan"/>
        </w:rPr>
        <w:t>Democrats prefer a two-year deal</w:t>
      </w:r>
      <w:r w:rsidRPr="004957B8">
        <w:rPr>
          <w:sz w:val="16"/>
        </w:rPr>
        <w:t xml:space="preserve"> </w:t>
      </w:r>
      <w:r w:rsidRPr="004957B8">
        <w:rPr>
          <w:rStyle w:val="StyleUnderline"/>
        </w:rPr>
        <w:t>that would</w:t>
      </w:r>
      <w:r w:rsidRPr="004957B8">
        <w:rPr>
          <w:sz w:val="16"/>
        </w:rPr>
        <w:t xml:space="preserve"> </w:t>
      </w:r>
      <w:r w:rsidRPr="004957B8">
        <w:rPr>
          <w:rStyle w:val="Emphasis"/>
        </w:rPr>
        <w:t>increase non-defense spending as well</w:t>
      </w:r>
      <w:r w:rsidRPr="004957B8">
        <w:rPr>
          <w:sz w:val="16"/>
        </w:rPr>
        <w:t xml:space="preserve"> as military spending — </w:t>
      </w:r>
      <w:r w:rsidRPr="004957B8">
        <w:rPr>
          <w:rStyle w:val="StyleUnderline"/>
        </w:rPr>
        <w:t xml:space="preserve">and allow Congress to </w:t>
      </w:r>
      <w:r w:rsidRPr="004957B8">
        <w:rPr>
          <w:rStyle w:val="Emphasis"/>
        </w:rPr>
        <w:t>adjust funding</w:t>
      </w:r>
      <w:r w:rsidRPr="004957B8">
        <w:rPr>
          <w:sz w:val="16"/>
        </w:rPr>
        <w:t xml:space="preserve"> for next year as it sees fit rather than keep levels as they were set for 2019. They see a one-year deal as a last-ditch fallback. Many </w:t>
      </w:r>
      <w:r w:rsidRPr="0046665D">
        <w:rPr>
          <w:rStyle w:val="StyleUnderline"/>
          <w:highlight w:val="cyan"/>
        </w:rPr>
        <w:t>Republican lawmakers</w:t>
      </w:r>
      <w:r w:rsidRPr="004957B8">
        <w:rPr>
          <w:sz w:val="16"/>
        </w:rPr>
        <w:t xml:space="preserve"> also prefer a two-year </w:t>
      </w:r>
      <w:r w:rsidRPr="00301EB9">
        <w:rPr>
          <w:sz w:val="16"/>
        </w:rPr>
        <w:t>deal</w:t>
      </w:r>
      <w:r w:rsidRPr="004957B8">
        <w:rPr>
          <w:sz w:val="16"/>
        </w:rPr>
        <w:t xml:space="preserve"> in order to raise defense spending — but they’ve </w:t>
      </w:r>
      <w:r w:rsidRPr="0046665D">
        <w:rPr>
          <w:rStyle w:val="Emphasis"/>
          <w:highlight w:val="cyan"/>
        </w:rPr>
        <w:t xml:space="preserve">balked at Democrats’ non-defense spending </w:t>
      </w:r>
      <w:r w:rsidRPr="00301EB9">
        <w:rPr>
          <w:rStyle w:val="Emphasis"/>
          <w:highlight w:val="cyan"/>
        </w:rPr>
        <w:t>proposal</w:t>
      </w:r>
      <w:r w:rsidRPr="00301EB9">
        <w:rPr>
          <w:sz w:val="16"/>
          <w:highlight w:val="cyan"/>
        </w:rPr>
        <w:t xml:space="preserve"> </w:t>
      </w:r>
      <w:r w:rsidRPr="00301EB9">
        <w:rPr>
          <w:rStyle w:val="StyleUnderline"/>
          <w:highlight w:val="cyan"/>
        </w:rPr>
        <w:t>and</w:t>
      </w:r>
      <w:r w:rsidRPr="004957B8">
        <w:rPr>
          <w:sz w:val="16"/>
        </w:rPr>
        <w:t xml:space="preserve"> they </w:t>
      </w:r>
      <w:r w:rsidRPr="00301EB9">
        <w:rPr>
          <w:rStyle w:val="Emphasis"/>
          <w:highlight w:val="cyan"/>
        </w:rPr>
        <w:t>don’t want to get undercut by</w:t>
      </w:r>
      <w:r w:rsidRPr="004957B8">
        <w:rPr>
          <w:rStyle w:val="Emphasis"/>
        </w:rPr>
        <w:t xml:space="preserve"> President </w:t>
      </w:r>
      <w:r w:rsidRPr="00301EB9">
        <w:rPr>
          <w:rStyle w:val="Emphasis"/>
          <w:highlight w:val="cyan"/>
        </w:rPr>
        <w:t>Trump</w:t>
      </w:r>
      <w:r w:rsidRPr="004957B8">
        <w:rPr>
          <w:sz w:val="16"/>
        </w:rPr>
        <w:t xml:space="preserve"> at the eleventh hour.</w:t>
      </w:r>
    </w:p>
    <w:p w14:paraId="749EA61B" w14:textId="3DCCA754" w:rsidR="004957B8" w:rsidRDefault="000264DF" w:rsidP="000264DF">
      <w:pPr>
        <w:pStyle w:val="Heading3"/>
      </w:pPr>
      <w:r>
        <w:t>Won’t Pass – 1AR</w:t>
      </w:r>
    </w:p>
    <w:p w14:paraId="7B1567AC" w14:textId="44431BE0" w:rsidR="00A01AC7" w:rsidRPr="00A01AC7" w:rsidRDefault="00A01AC7" w:rsidP="00A01AC7">
      <w:pPr>
        <w:pStyle w:val="Heading4"/>
      </w:pPr>
      <w:r>
        <w:t>No deal on the budget – Republicans won’t cave on increasing non-defense spending, and Democrats don’t want to cooperate with Trump – that’s Rosenberg</w:t>
      </w:r>
    </w:p>
    <w:p w14:paraId="64D2E66D" w14:textId="4DD43391" w:rsidR="004957B8" w:rsidRDefault="00E10A6C" w:rsidP="00E10A6C">
      <w:pPr>
        <w:pStyle w:val="Heading4"/>
      </w:pPr>
      <w:r>
        <w:t>And the GOP is too divided to get a bill together</w:t>
      </w:r>
    </w:p>
    <w:p w14:paraId="737E42C3" w14:textId="44561A95" w:rsidR="00E10A6C" w:rsidRDefault="00E10A6C" w:rsidP="00E10A6C">
      <w:r w:rsidRPr="00E10A6C">
        <w:t xml:space="preserve">Jamie </w:t>
      </w:r>
      <w:r w:rsidRPr="00E10A6C">
        <w:rPr>
          <w:rStyle w:val="Style13ptBold"/>
        </w:rPr>
        <w:t>Dupree, 6-21-2019</w:t>
      </w:r>
      <w:r w:rsidRPr="00E10A6C">
        <w:t>,</w:t>
      </w:r>
      <w:r>
        <w:t xml:space="preserve"> News contributor, </w:t>
      </w:r>
      <w:r w:rsidRPr="00E10A6C">
        <w:t>"GOP budget cuts fall short among Republicans in Congress ", WFXT, https://www.boston25news.com/news/politics/gop-budget-cuts-fall-short-among-republicans-in-congress/960132391</w:t>
      </w:r>
    </w:p>
    <w:p w14:paraId="7609DAE7" w14:textId="63293C58" w:rsidR="00E10A6C" w:rsidRPr="00E10A6C" w:rsidRDefault="00E10A6C" w:rsidP="00E10A6C">
      <w:pPr>
        <w:rPr>
          <w:sz w:val="16"/>
        </w:rPr>
      </w:pPr>
      <w:r w:rsidRPr="00301EB9">
        <w:rPr>
          <w:rStyle w:val="StyleUnderline"/>
          <w:highlight w:val="cyan"/>
        </w:rPr>
        <w:t>Even as Republicans sternly</w:t>
      </w:r>
      <w:r w:rsidRPr="00301EB9">
        <w:rPr>
          <w:sz w:val="16"/>
          <w:highlight w:val="cyan"/>
        </w:rPr>
        <w:t xml:space="preserve"> </w:t>
      </w:r>
      <w:r w:rsidRPr="00301EB9">
        <w:rPr>
          <w:rStyle w:val="StyleUnderline"/>
          <w:highlight w:val="cyan"/>
        </w:rPr>
        <w:t>criticize Democrats</w:t>
      </w:r>
      <w:r w:rsidRPr="00E10A6C">
        <w:rPr>
          <w:rStyle w:val="StyleUnderline"/>
        </w:rPr>
        <w:t xml:space="preserve"> for failing to reach a deal with the White House</w:t>
      </w:r>
      <w:r w:rsidRPr="00E10A6C">
        <w:rPr>
          <w:sz w:val="16"/>
        </w:rPr>
        <w:t xml:space="preserve"> </w:t>
      </w:r>
      <w:r w:rsidRPr="00E10A6C">
        <w:rPr>
          <w:rStyle w:val="StyleUnderline"/>
        </w:rPr>
        <w:t>on</w:t>
      </w:r>
      <w:r w:rsidRPr="00E10A6C">
        <w:rPr>
          <w:sz w:val="16"/>
        </w:rPr>
        <w:t xml:space="preserve"> overall </w:t>
      </w:r>
      <w:r w:rsidRPr="00E10A6C">
        <w:rPr>
          <w:rStyle w:val="StyleUnderline"/>
        </w:rPr>
        <w:t>government funding</w:t>
      </w:r>
      <w:r w:rsidRPr="00E10A6C">
        <w:rPr>
          <w:sz w:val="16"/>
        </w:rPr>
        <w:t xml:space="preserve"> for next year, </w:t>
      </w:r>
      <w:r w:rsidRPr="00301EB9">
        <w:rPr>
          <w:rStyle w:val="StyleUnderline"/>
          <w:highlight w:val="cyan"/>
        </w:rPr>
        <w:t>GOP efforts</w:t>
      </w:r>
      <w:r w:rsidRPr="00E10A6C">
        <w:rPr>
          <w:rStyle w:val="StyleUnderline"/>
        </w:rPr>
        <w:t xml:space="preserve"> to make cuts in funding bills brought to the House floor by Democrats</w:t>
      </w:r>
      <w:r w:rsidRPr="00E10A6C">
        <w:rPr>
          <w:sz w:val="16"/>
        </w:rPr>
        <w:t xml:space="preserve"> in recent days </w:t>
      </w:r>
      <w:r w:rsidRPr="00301EB9">
        <w:rPr>
          <w:rStyle w:val="Emphasis"/>
          <w:highlight w:val="cyan"/>
        </w:rPr>
        <w:t>haven't come close to being approved, leaving Republicans</w:t>
      </w:r>
      <w:r w:rsidRPr="00E10A6C">
        <w:rPr>
          <w:rStyle w:val="Emphasis"/>
        </w:rPr>
        <w:t xml:space="preserve"> clearly </w:t>
      </w:r>
      <w:r w:rsidRPr="00301EB9">
        <w:rPr>
          <w:rStyle w:val="Emphasis"/>
          <w:highlight w:val="cyan"/>
        </w:rPr>
        <w:t>divided</w:t>
      </w:r>
      <w:r w:rsidRPr="00E10A6C">
        <w:rPr>
          <w:rStyle w:val="Emphasis"/>
        </w:rPr>
        <w:t xml:space="preserve"> on their call to cut</w:t>
      </w:r>
      <w:r w:rsidRPr="00E10A6C">
        <w:rPr>
          <w:sz w:val="16"/>
        </w:rPr>
        <w:t xml:space="preserve"> spending. "</w:t>
      </w:r>
      <w:r w:rsidRPr="00E10A6C">
        <w:rPr>
          <w:rStyle w:val="StyleUnderline"/>
        </w:rPr>
        <w:t>Disappointed that so many of my colleagues voted against reining in our out-of-control federal spending</w:t>
      </w:r>
      <w:r w:rsidRPr="00E10A6C">
        <w:rPr>
          <w:sz w:val="16"/>
        </w:rPr>
        <w:t xml:space="preserve">," </w:t>
      </w:r>
      <w:r w:rsidRPr="00E10A6C">
        <w:rPr>
          <w:rStyle w:val="StyleUnderline"/>
        </w:rPr>
        <w:t>tweeted a frustrated Rep</w:t>
      </w:r>
      <w:r w:rsidRPr="00E10A6C">
        <w:rPr>
          <w:sz w:val="16"/>
        </w:rPr>
        <w:t xml:space="preserve">. Jodi </w:t>
      </w:r>
      <w:r w:rsidRPr="00E10A6C">
        <w:rPr>
          <w:rStyle w:val="StyleUnderline"/>
        </w:rPr>
        <w:t>Hice</w:t>
      </w:r>
      <w:r w:rsidRPr="00E10A6C">
        <w:rPr>
          <w:sz w:val="16"/>
        </w:rPr>
        <w:t xml:space="preserve"> (R-GA), who offered an amendment to cut spending on one funding bill by 23.6 percent, to save about $7 billion. "The bottom line is that our constituents back home, are required month after month, week after week to make tough choices," Hice argued on the House floor, "and we need to do the same." But </w:t>
      </w:r>
      <w:r w:rsidRPr="00301EB9">
        <w:rPr>
          <w:rStyle w:val="StyleUnderline"/>
          <w:highlight w:val="cyan"/>
        </w:rPr>
        <w:t>Hice's</w:t>
      </w:r>
      <w:r w:rsidRPr="00E10A6C">
        <w:rPr>
          <w:sz w:val="16"/>
        </w:rPr>
        <w:t xml:space="preserve"> $7 billion savings </w:t>
      </w:r>
      <w:r w:rsidRPr="00301EB9">
        <w:rPr>
          <w:rStyle w:val="StyleUnderline"/>
          <w:highlight w:val="cyan"/>
        </w:rPr>
        <w:t>amendment</w:t>
      </w:r>
      <w:r w:rsidRPr="00301EB9">
        <w:rPr>
          <w:sz w:val="16"/>
          <w:highlight w:val="cyan"/>
        </w:rPr>
        <w:t xml:space="preserve"> </w:t>
      </w:r>
      <w:r w:rsidRPr="00301EB9">
        <w:rPr>
          <w:rStyle w:val="Emphasis"/>
          <w:highlight w:val="cyan"/>
        </w:rPr>
        <w:t>wa</w:t>
      </w:r>
      <w:r w:rsidRPr="00E10A6C">
        <w:rPr>
          <w:rStyle w:val="Emphasis"/>
        </w:rPr>
        <w:t xml:space="preserve">s easily </w:t>
      </w:r>
      <w:r w:rsidRPr="00301EB9">
        <w:rPr>
          <w:rStyle w:val="Emphasis"/>
          <w:highlight w:val="cyan"/>
        </w:rPr>
        <w:t>defeated by</w:t>
      </w:r>
      <w:r w:rsidRPr="00E10A6C">
        <w:rPr>
          <w:rStyle w:val="Emphasis"/>
        </w:rPr>
        <w:t xml:space="preserve"> the House on </w:t>
      </w:r>
      <w:r w:rsidRPr="00301EB9">
        <w:rPr>
          <w:rStyle w:val="Emphasis"/>
          <w:highlight w:val="cyan"/>
        </w:rPr>
        <w:t>a vote of 128-304, with 71</w:t>
      </w:r>
      <w:r w:rsidRPr="00E10A6C">
        <w:rPr>
          <w:rStyle w:val="Emphasis"/>
        </w:rPr>
        <w:t xml:space="preserve"> fellow </w:t>
      </w:r>
      <w:r w:rsidRPr="00301EB9">
        <w:rPr>
          <w:rStyle w:val="Emphasis"/>
          <w:highlight w:val="cyan"/>
        </w:rPr>
        <w:t xml:space="preserve">Republicans voting against it. </w:t>
      </w:r>
      <w:r w:rsidRPr="00301EB9">
        <w:rPr>
          <w:rStyle w:val="StyleUnderline"/>
          <w:highlight w:val="cyan"/>
        </w:rPr>
        <w:t>The</w:t>
      </w:r>
      <w:r w:rsidRPr="00E10A6C">
        <w:rPr>
          <w:rStyle w:val="StyleUnderline"/>
        </w:rPr>
        <w:t xml:space="preserve"> Hice </w:t>
      </w:r>
      <w:r w:rsidRPr="00301EB9">
        <w:rPr>
          <w:rStyle w:val="StyleUnderline"/>
          <w:highlight w:val="cyan"/>
        </w:rPr>
        <w:t xml:space="preserve">vote </w:t>
      </w:r>
      <w:r w:rsidRPr="00301EB9">
        <w:rPr>
          <w:rStyle w:val="Emphasis"/>
          <w:highlight w:val="cyan"/>
        </w:rPr>
        <w:t>was not an anomaly</w:t>
      </w:r>
      <w:r w:rsidRPr="00301EB9">
        <w:rPr>
          <w:sz w:val="16"/>
          <w:highlight w:val="cyan"/>
        </w:rPr>
        <w:t xml:space="preserve">, </w:t>
      </w:r>
      <w:r w:rsidRPr="00301EB9">
        <w:rPr>
          <w:rStyle w:val="StyleUnderline"/>
          <w:highlight w:val="cyan"/>
        </w:rPr>
        <w:t xml:space="preserve">as </w:t>
      </w:r>
      <w:r w:rsidRPr="00301EB9">
        <w:rPr>
          <w:rStyle w:val="Emphasis"/>
          <w:highlight w:val="cyan"/>
        </w:rPr>
        <w:t>other Republican lawmakers</w:t>
      </w:r>
      <w:r w:rsidRPr="00301EB9">
        <w:rPr>
          <w:sz w:val="16"/>
          <w:highlight w:val="cyan"/>
        </w:rPr>
        <w:t xml:space="preserve"> </w:t>
      </w:r>
      <w:r w:rsidRPr="00301EB9">
        <w:rPr>
          <w:rStyle w:val="StyleUnderline"/>
          <w:highlight w:val="cyan"/>
        </w:rPr>
        <w:t>didn't fare much better with</w:t>
      </w:r>
      <w:r w:rsidRPr="00E10A6C">
        <w:rPr>
          <w:rStyle w:val="StyleUnderline"/>
        </w:rPr>
        <w:t xml:space="preserve"> their </w:t>
      </w:r>
      <w:r w:rsidRPr="00301EB9">
        <w:rPr>
          <w:rStyle w:val="StyleUnderline"/>
          <w:highlight w:val="cyan"/>
        </w:rPr>
        <w:t>efforts to trim back spending on the House</w:t>
      </w:r>
      <w:r w:rsidRPr="00E10A6C">
        <w:rPr>
          <w:rStyle w:val="StyleUnderline"/>
        </w:rPr>
        <w:t xml:space="preserve"> floor</w:t>
      </w:r>
      <w:r w:rsidRPr="00E10A6C">
        <w:rPr>
          <w:sz w:val="16"/>
        </w:rPr>
        <w:t xml:space="preserve">. </w:t>
      </w:r>
    </w:p>
    <w:p w14:paraId="731FB6F1" w14:textId="4ECB694B" w:rsidR="00E10A6C" w:rsidRDefault="003C10D7" w:rsidP="003C10D7">
      <w:pPr>
        <w:pStyle w:val="Heading4"/>
      </w:pPr>
      <w:r w:rsidRPr="003C10D7">
        <w:t>Too man</w:t>
      </w:r>
      <w:r>
        <w:t>y sticking points for a compromise</w:t>
      </w:r>
    </w:p>
    <w:p w14:paraId="14A310E2" w14:textId="1FE4DE56" w:rsidR="003C10D7" w:rsidRDefault="003C10D7" w:rsidP="003C10D7">
      <w:r w:rsidRPr="003C10D7">
        <w:t xml:space="preserve">Burgess </w:t>
      </w:r>
      <w:r w:rsidRPr="003C10D7">
        <w:rPr>
          <w:rStyle w:val="Style13ptBold"/>
        </w:rPr>
        <w:t>Everett, 6-19-2019</w:t>
      </w:r>
      <w:r w:rsidRPr="003C10D7">
        <w:t>,</w:t>
      </w:r>
      <w:r>
        <w:t xml:space="preserve"> Politico contributor, </w:t>
      </w:r>
      <w:r w:rsidRPr="003C10D7">
        <w:t>"Budget talks at impasse as spending cuts, debt ceiling threaten economy", POLITICO, https://www.politico.com/story/2019/06/19/budget-debt-ceiling-deal-1371455</w:t>
      </w:r>
    </w:p>
    <w:p w14:paraId="6E3A2B9E" w14:textId="0723E6D0" w:rsidR="003C10D7" w:rsidRPr="003C10D7" w:rsidRDefault="003C10D7" w:rsidP="003C10D7">
      <w:pPr>
        <w:rPr>
          <w:sz w:val="16"/>
        </w:rPr>
      </w:pPr>
      <w:r w:rsidRPr="003C10D7">
        <w:rPr>
          <w:rStyle w:val="StyleUnderline"/>
        </w:rPr>
        <w:t xml:space="preserve">Congressional </w:t>
      </w:r>
      <w:r w:rsidRPr="00301EB9">
        <w:rPr>
          <w:rStyle w:val="StyleUnderline"/>
          <w:highlight w:val="cyan"/>
        </w:rPr>
        <w:t>leaders and</w:t>
      </w:r>
      <w:r w:rsidRPr="003C10D7">
        <w:rPr>
          <w:rStyle w:val="StyleUnderline"/>
        </w:rPr>
        <w:t xml:space="preserve"> the </w:t>
      </w:r>
      <w:r w:rsidRPr="00301EB9">
        <w:rPr>
          <w:rStyle w:val="StyleUnderline"/>
          <w:highlight w:val="cyan"/>
        </w:rPr>
        <w:t>Trump</w:t>
      </w:r>
      <w:r w:rsidRPr="003C10D7">
        <w:rPr>
          <w:rStyle w:val="StyleUnderline"/>
        </w:rPr>
        <w:t xml:space="preserve"> administration </w:t>
      </w:r>
      <w:r w:rsidRPr="00301EB9">
        <w:rPr>
          <w:rStyle w:val="StyleUnderline"/>
          <w:highlight w:val="cyan"/>
        </w:rPr>
        <w:t>left</w:t>
      </w:r>
      <w:r w:rsidRPr="003C10D7">
        <w:rPr>
          <w:rStyle w:val="StyleUnderline"/>
        </w:rPr>
        <w:t xml:space="preserve"> a critical meeting on Wednesday still </w:t>
      </w:r>
      <w:r w:rsidRPr="00301EB9">
        <w:rPr>
          <w:rStyle w:val="Emphasis"/>
          <w:highlight w:val="cyan"/>
        </w:rPr>
        <w:t>with no budget agreement</w:t>
      </w:r>
      <w:r w:rsidRPr="00301EB9">
        <w:rPr>
          <w:sz w:val="16"/>
          <w:highlight w:val="cyan"/>
        </w:rPr>
        <w:t xml:space="preserve">, </w:t>
      </w:r>
      <w:r w:rsidRPr="00301EB9">
        <w:rPr>
          <w:rStyle w:val="Emphasis"/>
          <w:highlight w:val="cyan"/>
        </w:rPr>
        <w:t>deadlocked</w:t>
      </w:r>
      <w:r w:rsidRPr="00301EB9">
        <w:rPr>
          <w:sz w:val="16"/>
          <w:highlight w:val="cyan"/>
        </w:rPr>
        <w:t xml:space="preserve"> </w:t>
      </w:r>
      <w:r w:rsidRPr="00301EB9">
        <w:rPr>
          <w:rStyle w:val="StyleUnderline"/>
          <w:highlight w:val="cyan"/>
        </w:rPr>
        <w:t>over how much to raise</w:t>
      </w:r>
      <w:r w:rsidRPr="003C10D7">
        <w:rPr>
          <w:rStyle w:val="StyleUnderline"/>
        </w:rPr>
        <w:t xml:space="preserve"> domestic spending to avoid a fiscal </w:t>
      </w:r>
      <w:r w:rsidRPr="00301EB9">
        <w:rPr>
          <w:rStyle w:val="StyleUnderline"/>
          <w:highlight w:val="cyan"/>
        </w:rPr>
        <w:t>calamity</w:t>
      </w:r>
      <w:r w:rsidRPr="003C10D7">
        <w:rPr>
          <w:rStyle w:val="StyleUnderline"/>
        </w:rPr>
        <w:t>.</w:t>
      </w:r>
      <w:r>
        <w:rPr>
          <w:rStyle w:val="StyleUnderline"/>
        </w:rPr>
        <w:t xml:space="preserve"> </w:t>
      </w:r>
      <w:r w:rsidRPr="00301EB9">
        <w:rPr>
          <w:rStyle w:val="Emphasis"/>
          <w:highlight w:val="cyan"/>
        </w:rPr>
        <w:t>Given</w:t>
      </w:r>
      <w:r w:rsidRPr="003C10D7">
        <w:rPr>
          <w:rStyle w:val="Emphasis"/>
        </w:rPr>
        <w:t xml:space="preserve"> </w:t>
      </w:r>
      <w:r w:rsidRPr="00301EB9">
        <w:rPr>
          <w:rStyle w:val="Emphasis"/>
        </w:rPr>
        <w:t xml:space="preserve">the </w:t>
      </w:r>
      <w:r w:rsidRPr="00301EB9">
        <w:rPr>
          <w:rStyle w:val="Emphasis"/>
          <w:highlight w:val="cyan"/>
        </w:rPr>
        <w:t>lack of progress</w:t>
      </w:r>
      <w:r w:rsidRPr="00301EB9">
        <w:rPr>
          <w:sz w:val="16"/>
          <w:highlight w:val="cyan"/>
        </w:rPr>
        <w:t>,</w:t>
      </w:r>
      <w:r w:rsidRPr="003C10D7">
        <w:rPr>
          <w:sz w:val="16"/>
        </w:rPr>
        <w:t xml:space="preserve"> </w:t>
      </w:r>
      <w:r w:rsidRPr="003C10D7">
        <w:rPr>
          <w:rStyle w:val="StyleUnderline"/>
        </w:rPr>
        <w:t xml:space="preserve">administration </w:t>
      </w:r>
      <w:r w:rsidRPr="00301EB9">
        <w:rPr>
          <w:rStyle w:val="StyleUnderline"/>
          <w:highlight w:val="cyan"/>
        </w:rPr>
        <w:t>officials are pitching a short-term agreement</w:t>
      </w:r>
      <w:r w:rsidRPr="003C10D7">
        <w:rPr>
          <w:sz w:val="16"/>
        </w:rPr>
        <w:t xml:space="preserve"> to avoid breaching the debt ceiling and blunt budget cuts from the sequester in the fall. It’s </w:t>
      </w:r>
      <w:r w:rsidRPr="00301EB9">
        <w:rPr>
          <w:rStyle w:val="Emphasis"/>
          <w:highlight w:val="cyan"/>
        </w:rPr>
        <w:t>uncertain whether Democrats will agree</w:t>
      </w:r>
      <w:r w:rsidRPr="003C10D7">
        <w:rPr>
          <w:rStyle w:val="Emphasis"/>
        </w:rPr>
        <w:t>.</w:t>
      </w:r>
      <w:r>
        <w:rPr>
          <w:rStyle w:val="Emphasis"/>
        </w:rPr>
        <w:t xml:space="preserve"> </w:t>
      </w:r>
      <w:r w:rsidRPr="003C10D7">
        <w:rPr>
          <w:sz w:val="16"/>
        </w:rPr>
        <w:t xml:space="preserve">“We are taking sequester off the table. We are prepared to do a one-year CR with a one-year debt ceiling,” said Treasury Secretary Steven Mnuchin. “The president has every intention of keeping the government open.” Senate Minority Leader Chuck </w:t>
      </w:r>
      <w:r w:rsidRPr="00301EB9">
        <w:rPr>
          <w:rStyle w:val="StyleUnderline"/>
          <w:highlight w:val="cyan"/>
        </w:rPr>
        <w:t>Schumer</w:t>
      </w:r>
      <w:r w:rsidRPr="003C10D7">
        <w:rPr>
          <w:sz w:val="16"/>
        </w:rPr>
        <w:t xml:space="preserve"> (D-N.Y.) </w:t>
      </w:r>
      <w:r w:rsidRPr="00301EB9">
        <w:rPr>
          <w:rStyle w:val="Emphasis"/>
          <w:highlight w:val="cyan"/>
        </w:rPr>
        <w:t>panned Mnuchin's plan</w:t>
      </w:r>
      <w:r w:rsidRPr="00301EB9">
        <w:rPr>
          <w:sz w:val="16"/>
          <w:highlight w:val="cyan"/>
        </w:rPr>
        <w:t xml:space="preserve"> </w:t>
      </w:r>
      <w:r w:rsidRPr="00301EB9">
        <w:rPr>
          <w:rStyle w:val="StyleUnderline"/>
          <w:highlight w:val="cyan"/>
        </w:rPr>
        <w:t>and</w:t>
      </w:r>
      <w:r w:rsidRPr="00301EB9">
        <w:rPr>
          <w:sz w:val="16"/>
          <w:highlight w:val="cyan"/>
        </w:rPr>
        <w:t xml:space="preserve"> </w:t>
      </w:r>
      <w:r w:rsidRPr="00301EB9">
        <w:rPr>
          <w:rStyle w:val="Emphasis"/>
          <w:highlight w:val="cyan"/>
        </w:rPr>
        <w:t>blamed</w:t>
      </w:r>
      <w:r w:rsidRPr="003C10D7">
        <w:rPr>
          <w:sz w:val="16"/>
        </w:rPr>
        <w:t xml:space="preserve"> Majority Leader Mitch </w:t>
      </w:r>
      <w:r w:rsidRPr="00301EB9">
        <w:rPr>
          <w:rStyle w:val="Emphasis"/>
          <w:highlight w:val="cyan"/>
        </w:rPr>
        <w:t>McConnell for sticking with the White</w:t>
      </w:r>
      <w:r w:rsidRPr="003C10D7">
        <w:rPr>
          <w:rStyle w:val="Emphasis"/>
        </w:rPr>
        <w:t xml:space="preserve"> </w:t>
      </w:r>
      <w:r w:rsidRPr="00301EB9">
        <w:rPr>
          <w:rStyle w:val="Emphasis"/>
          <w:highlight w:val="cyan"/>
        </w:rPr>
        <w:t>House</w:t>
      </w:r>
      <w:r w:rsidRPr="003C10D7">
        <w:rPr>
          <w:rStyle w:val="Emphasis"/>
        </w:rPr>
        <w:t xml:space="preserve"> position</w:t>
      </w:r>
      <w:r w:rsidRPr="003C10D7">
        <w:rPr>
          <w:sz w:val="16"/>
        </w:rPr>
        <w:t>. "</w:t>
      </w:r>
      <w:r w:rsidRPr="003C10D7">
        <w:rPr>
          <w:rStyle w:val="StyleUnderline"/>
        </w:rPr>
        <w:t>A one-year CR is bad policy, it's bad politics and it's a fallback</w:t>
      </w:r>
      <w:r w:rsidRPr="003C10D7">
        <w:rPr>
          <w:sz w:val="16"/>
        </w:rPr>
        <w:t xml:space="preserve">. We should be negotiating a bill," Schumer told reporters. "We want to do better." Though Senate and House leaders have been seeking a broader, two-year spending deal aimed at taking shutdowns and default off the table through the presidential election, </w:t>
      </w:r>
      <w:r w:rsidRPr="00301EB9">
        <w:rPr>
          <w:rStyle w:val="StyleUnderline"/>
          <w:highlight w:val="cyan"/>
        </w:rPr>
        <w:t>negotiators left</w:t>
      </w:r>
      <w:r w:rsidRPr="003C10D7">
        <w:rPr>
          <w:rStyle w:val="StyleUnderline"/>
        </w:rPr>
        <w:t xml:space="preserve"> the huddle in</w:t>
      </w:r>
      <w:r w:rsidRPr="003C10D7">
        <w:rPr>
          <w:sz w:val="16"/>
        </w:rPr>
        <w:t xml:space="preserve"> Speaker Nancy </w:t>
      </w:r>
      <w:r w:rsidRPr="003C10D7">
        <w:rPr>
          <w:rStyle w:val="StyleUnderline"/>
        </w:rPr>
        <w:t xml:space="preserve">Pelosi’s office </w:t>
      </w:r>
      <w:r w:rsidRPr="00301EB9">
        <w:rPr>
          <w:rStyle w:val="Emphasis"/>
          <w:highlight w:val="cyan"/>
        </w:rPr>
        <w:t>far from a deal</w:t>
      </w:r>
      <w:r w:rsidRPr="00301EB9">
        <w:rPr>
          <w:rStyle w:val="StyleUnderline"/>
          <w:highlight w:val="cyan"/>
        </w:rPr>
        <w:t>, a</w:t>
      </w:r>
      <w:r w:rsidRPr="003C10D7">
        <w:rPr>
          <w:rStyle w:val="StyleUnderline"/>
        </w:rPr>
        <w:t>ccording to lawmakers and administration officials</w:t>
      </w:r>
      <w:r w:rsidRPr="003C10D7">
        <w:rPr>
          <w:sz w:val="16"/>
        </w:rPr>
        <w:t xml:space="preserve">. </w:t>
      </w:r>
      <w:r w:rsidRPr="00301EB9">
        <w:rPr>
          <w:rStyle w:val="StyleUnderline"/>
          <w:highlight w:val="cyan"/>
        </w:rPr>
        <w:t xml:space="preserve">Democrats said Republicans </w:t>
      </w:r>
      <w:r w:rsidRPr="00301EB9">
        <w:rPr>
          <w:rStyle w:val="Emphasis"/>
          <w:highlight w:val="cyan"/>
        </w:rPr>
        <w:t>were reluctant to do anything</w:t>
      </w:r>
      <w:r w:rsidRPr="003C10D7">
        <w:rPr>
          <w:rStyle w:val="Emphasis"/>
        </w:rPr>
        <w:t xml:space="preserve"> to get ahead of President Donald Tru</w:t>
      </w:r>
      <w:r w:rsidRPr="003C10D7">
        <w:rPr>
          <w:sz w:val="16"/>
        </w:rPr>
        <w:t xml:space="preserve">mp, while Republicans said they couldn’t get a serious counteroffer from their Democratic counterparts. Senate Appropriations Chairman Richard Shelby (R-Ala.) said that it’s up to Pelosi and Mnuchin to find a way forward given the deadlock, but first Mnuchin and White House acting chief of staff Mick Mulvaney had to confer with the president. “Very candid. Went over a lot of numbers,” Shelby said of the meeting. “We haven’t agreed on anything yet.” Though Mnuchin said there is plenty of time before a Sept. 30 government funding deadline and a potential breach of the debt ceiling in the fall, </w:t>
      </w:r>
      <w:r w:rsidRPr="00301EB9">
        <w:rPr>
          <w:rStyle w:val="Emphasis"/>
          <w:highlight w:val="cyan"/>
        </w:rPr>
        <w:t>time</w:t>
      </w:r>
      <w:r w:rsidRPr="003C10D7">
        <w:rPr>
          <w:rStyle w:val="Emphasis"/>
        </w:rPr>
        <w:t xml:space="preserve"> </w:t>
      </w:r>
      <w:r w:rsidRPr="00301EB9">
        <w:rPr>
          <w:rStyle w:val="Emphasis"/>
          <w:highlight w:val="cyan"/>
        </w:rPr>
        <w:t>is</w:t>
      </w:r>
      <w:r w:rsidRPr="003C10D7">
        <w:rPr>
          <w:rStyle w:val="Emphasis"/>
        </w:rPr>
        <w:t xml:space="preserve"> much </w:t>
      </w:r>
      <w:r w:rsidRPr="00301EB9">
        <w:rPr>
          <w:rStyle w:val="Emphasis"/>
          <w:highlight w:val="cyan"/>
        </w:rPr>
        <w:t>shorter in the halls of Congress</w:t>
      </w:r>
      <w:r w:rsidRPr="003C10D7">
        <w:rPr>
          <w:sz w:val="16"/>
        </w:rPr>
        <w:t xml:space="preserve"> </w:t>
      </w:r>
      <w:r w:rsidRPr="003C10D7">
        <w:rPr>
          <w:rStyle w:val="StyleUnderline"/>
        </w:rPr>
        <w:t>where decades ago each chamber</w:t>
      </w:r>
      <w:r w:rsidRPr="003C10D7">
        <w:rPr>
          <w:sz w:val="16"/>
        </w:rPr>
        <w:t xml:space="preserve"> </w:t>
      </w:r>
      <w:r w:rsidRPr="003C10D7">
        <w:rPr>
          <w:rStyle w:val="StyleUnderline"/>
        </w:rPr>
        <w:t>routinely passed 12 appropriations bills to fund the government each year</w:t>
      </w:r>
      <w:r w:rsidRPr="003C10D7">
        <w:rPr>
          <w:sz w:val="16"/>
        </w:rPr>
        <w:t xml:space="preserve">. </w:t>
      </w:r>
      <w:r w:rsidRPr="003C10D7">
        <w:rPr>
          <w:rStyle w:val="StyleUnderline"/>
        </w:rPr>
        <w:t>Lawmakers are scheduled to be in session just five more weeks before a five-week recess starting in August, and spending bills can take days to process on the Senate floor.</w:t>
      </w:r>
      <w:r>
        <w:rPr>
          <w:rStyle w:val="StyleUnderline"/>
        </w:rPr>
        <w:t xml:space="preserve"> </w:t>
      </w:r>
      <w:r w:rsidRPr="003C10D7">
        <w:rPr>
          <w:rStyle w:val="StyleUnderline"/>
        </w:rPr>
        <w:t>Both parties in Congress agree that avoiding cuts</w:t>
      </w:r>
      <w:r w:rsidRPr="003C10D7">
        <w:rPr>
          <w:sz w:val="16"/>
        </w:rPr>
        <w:t xml:space="preserve"> of $55 billion to domestic spending and $71 billion to defense spending </w:t>
      </w:r>
      <w:r w:rsidRPr="003C10D7">
        <w:rPr>
          <w:rStyle w:val="StyleUnderline"/>
        </w:rPr>
        <w:t>is imperative</w:t>
      </w:r>
      <w:r w:rsidRPr="003C10D7">
        <w:rPr>
          <w:sz w:val="16"/>
        </w:rPr>
        <w:t xml:space="preserve">. </w:t>
      </w:r>
      <w:r w:rsidRPr="003C10D7">
        <w:rPr>
          <w:rStyle w:val="Emphasis"/>
        </w:rPr>
        <w:t xml:space="preserve">But </w:t>
      </w:r>
      <w:r w:rsidRPr="00301EB9">
        <w:rPr>
          <w:rStyle w:val="Emphasis"/>
          <w:highlight w:val="cyan"/>
        </w:rPr>
        <w:t>there is sharp</w:t>
      </w:r>
      <w:r w:rsidRPr="003C10D7">
        <w:rPr>
          <w:rStyle w:val="Emphasis"/>
        </w:rPr>
        <w:t xml:space="preserve"> </w:t>
      </w:r>
      <w:r w:rsidRPr="00301EB9">
        <w:rPr>
          <w:rStyle w:val="Emphasis"/>
          <w:highlight w:val="cyan"/>
        </w:rPr>
        <w:t>disagreement</w:t>
      </w:r>
      <w:r w:rsidRPr="003C10D7">
        <w:rPr>
          <w:rStyle w:val="Emphasis"/>
        </w:rPr>
        <w:t xml:space="preserve"> over how to do that,</w:t>
      </w:r>
      <w:r w:rsidRPr="003C10D7">
        <w:rPr>
          <w:sz w:val="16"/>
        </w:rPr>
        <w:t xml:space="preserve"> with the administration seeking to keep spending from rising any further given the yawning annual budget deficit. But by proposing a continuing resolution, the administration would scuttle the annual congressional appropriations process, a key bipartisan priority in the House and Senate.</w:t>
      </w:r>
    </w:p>
    <w:p w14:paraId="48A83AC5" w14:textId="10C56770" w:rsidR="003C10D7" w:rsidRDefault="003F3CC3" w:rsidP="003F3CC3">
      <w:pPr>
        <w:pStyle w:val="Heading4"/>
      </w:pPr>
      <w:r>
        <w:t>Mulvaney blocks</w:t>
      </w:r>
    </w:p>
    <w:p w14:paraId="2163E7EE" w14:textId="6FED51A1" w:rsidR="003F3CC3" w:rsidRDefault="003F3CC3" w:rsidP="003F3CC3">
      <w:r w:rsidRPr="003F3CC3">
        <w:t xml:space="preserve">Jason </w:t>
      </w:r>
      <w:r w:rsidRPr="003F3CC3">
        <w:rPr>
          <w:rStyle w:val="Style13ptBold"/>
        </w:rPr>
        <w:t>Linkins, 6-16-2019</w:t>
      </w:r>
      <w:r w:rsidRPr="003F3CC3">
        <w:t>,</w:t>
      </w:r>
      <w:r>
        <w:t xml:space="preserve"> contributor, </w:t>
      </w:r>
      <w:r w:rsidRPr="003F3CC3">
        <w:t>"Mick Mulvaney has emerged as the key obstacle in the next government shutdown fight", No Publication, https://thinkprogress.org/government-shutdown-mick-mulvaney-81a84e13ce7e/</w:t>
      </w:r>
    </w:p>
    <w:p w14:paraId="1AADF450" w14:textId="748FE4DE" w:rsidR="003F3CC3" w:rsidRPr="003F3CC3" w:rsidRDefault="003F3CC3" w:rsidP="003F3CC3">
      <w:pPr>
        <w:rPr>
          <w:rStyle w:val="StyleUnderline"/>
        </w:rPr>
      </w:pPr>
      <w:r w:rsidRPr="003F3CC3">
        <w:rPr>
          <w:rStyle w:val="StyleUnderline"/>
        </w:rPr>
        <w:t>Congress is drawing closer to the moment where they’ll need to reset the “Number of days since the threat of a government shutdown” sign back to zero.</w:t>
      </w:r>
      <w:r w:rsidRPr="003F3CC3">
        <w:rPr>
          <w:sz w:val="16"/>
        </w:rPr>
        <w:t xml:space="preserve"> And as an added bonus, the next shutdown crisis may come alongside a debt ceiling crisis. According to the Washington Post’s Erica Werner and Seung Min Kim, Republicans in </w:t>
      </w:r>
      <w:r w:rsidRPr="00301EB9">
        <w:rPr>
          <w:rStyle w:val="StyleUnderline"/>
          <w:highlight w:val="cyan"/>
        </w:rPr>
        <w:t>the Senate are</w:t>
      </w:r>
      <w:r w:rsidRPr="003F3CC3">
        <w:rPr>
          <w:rStyle w:val="StyleUnderline"/>
        </w:rPr>
        <w:t xml:space="preserve"> currently “</w:t>
      </w:r>
      <w:r w:rsidRPr="00301EB9">
        <w:rPr>
          <w:rStyle w:val="StyleUnderline"/>
          <w:highlight w:val="cyan"/>
        </w:rPr>
        <w:t xml:space="preserve">struggling to reach an agreement </w:t>
      </w:r>
      <w:r w:rsidRPr="00301EB9">
        <w:rPr>
          <w:rStyle w:val="StyleUnderline"/>
        </w:rPr>
        <w:t>on</w:t>
      </w:r>
      <w:r w:rsidRPr="003F3CC3">
        <w:rPr>
          <w:rStyle w:val="StyleUnderline"/>
        </w:rPr>
        <w:t xml:space="preserve"> a path forward on critical budget and spending issues</w:t>
      </w:r>
      <w:r w:rsidRPr="003F3CC3">
        <w:rPr>
          <w:sz w:val="16"/>
        </w:rPr>
        <w:t xml:space="preserve">,” with Senate leadership eager to get a bipartisan deal passed that would provide funding to keep the government running. </w:t>
      </w:r>
      <w:r w:rsidRPr="003F3CC3">
        <w:rPr>
          <w:rStyle w:val="StyleUnderline"/>
        </w:rPr>
        <w:t>That deal will need to be secured by October 1, 2019, i</w:t>
      </w:r>
      <w:r w:rsidRPr="003F3CC3">
        <w:rPr>
          <w:sz w:val="16"/>
        </w:rPr>
        <w:t xml:space="preserve">n order to forestall another shutdown. </w:t>
      </w:r>
      <w:r w:rsidRPr="003F3CC3">
        <w:rPr>
          <w:rStyle w:val="StyleUnderline"/>
        </w:rPr>
        <w:t>Around the same time, Congress will need to raise the debt ceiling</w:t>
      </w:r>
      <w:r w:rsidRPr="003F3CC3">
        <w:rPr>
          <w:sz w:val="16"/>
        </w:rPr>
        <w:t xml:space="preserve"> to prevent a slew of additional crises. Following that, Congress will have to then move to figuring out “how to lift austere budget caps that will otherwise snap into place and slash $125 billion from domestic and military programs.” The zero hour, then, is still several months away. But as Sen. Richard Shelby (R-AL), who chairs the Senate Appropriations Committee tells the Post, “We’re negotiating with ourselves right now.” According to the Post, acting chief of staff Mick </w:t>
      </w:r>
      <w:r w:rsidRPr="00301EB9">
        <w:rPr>
          <w:rStyle w:val="Emphasis"/>
          <w:highlight w:val="cyan"/>
        </w:rPr>
        <w:t>Mulvaney has emerged as the proverbial rock in the road</w:t>
      </w:r>
      <w:r w:rsidRPr="003F3CC3">
        <w:rPr>
          <w:rStyle w:val="Emphasis"/>
        </w:rPr>
        <w:t xml:space="preserve">. </w:t>
      </w:r>
      <w:r w:rsidRPr="003F3CC3">
        <w:rPr>
          <w:rStyle w:val="StyleUnderline"/>
        </w:rPr>
        <w:t>While</w:t>
      </w:r>
      <w:r w:rsidRPr="003F3CC3">
        <w:rPr>
          <w:sz w:val="16"/>
        </w:rPr>
        <w:t xml:space="preserve"> Senate Majority Leader Mitch </w:t>
      </w:r>
      <w:r w:rsidRPr="003F3CC3">
        <w:rPr>
          <w:rStyle w:val="StyleUnderline"/>
        </w:rPr>
        <w:t>McConnell has nominally secured the go-ahead from President Donald Trump to start forging the necessary agreements in his caucus, which from there can be</w:t>
      </w:r>
      <w:r w:rsidRPr="003F3CC3">
        <w:rPr>
          <w:sz w:val="16"/>
        </w:rPr>
        <w:t xml:space="preserve"> </w:t>
      </w:r>
      <w:r w:rsidRPr="003F3CC3">
        <w:rPr>
          <w:rStyle w:val="StyleUnderline"/>
        </w:rPr>
        <w:t>used as the platform for negotiations with Democrats, who currently control the House, “</w:t>
      </w:r>
      <w:r w:rsidRPr="00301EB9">
        <w:rPr>
          <w:rStyle w:val="StyleUnderline"/>
          <w:highlight w:val="cyan"/>
        </w:rPr>
        <w:t>tensions” and “frayed relationship</w:t>
      </w:r>
      <w:r w:rsidRPr="003F3CC3">
        <w:rPr>
          <w:rStyle w:val="StyleUnderline"/>
        </w:rPr>
        <w:t xml:space="preserve">[s]” </w:t>
      </w:r>
      <w:r w:rsidRPr="00301EB9">
        <w:rPr>
          <w:rStyle w:val="StyleUnderline"/>
          <w:highlight w:val="cyan"/>
        </w:rPr>
        <w:t>between Mulvaney and</w:t>
      </w:r>
      <w:r w:rsidRPr="003F3CC3">
        <w:rPr>
          <w:rStyle w:val="StyleUnderline"/>
        </w:rPr>
        <w:t xml:space="preserve"> his </w:t>
      </w:r>
      <w:r w:rsidRPr="00301EB9">
        <w:rPr>
          <w:rStyle w:val="StyleUnderline"/>
          <w:highlight w:val="cyan"/>
        </w:rPr>
        <w:t>GOP</w:t>
      </w:r>
      <w:r w:rsidRPr="003F3CC3">
        <w:rPr>
          <w:rStyle w:val="StyleUnderline"/>
        </w:rPr>
        <w:t xml:space="preserve"> fellows </w:t>
      </w:r>
      <w:r w:rsidRPr="00301EB9">
        <w:rPr>
          <w:rStyle w:val="StyleUnderline"/>
          <w:highlight w:val="cyan"/>
        </w:rPr>
        <w:t>in the Senate</w:t>
      </w:r>
      <w:r w:rsidRPr="003F3CC3">
        <w:rPr>
          <w:rStyle w:val="StyleUnderline"/>
        </w:rPr>
        <w:t xml:space="preserve"> </w:t>
      </w:r>
      <w:r w:rsidRPr="003F3CC3">
        <w:rPr>
          <w:rStyle w:val="Emphasis"/>
        </w:rPr>
        <w:t xml:space="preserve">have </w:t>
      </w:r>
      <w:r w:rsidRPr="00301EB9">
        <w:rPr>
          <w:rStyle w:val="Emphasis"/>
          <w:highlight w:val="cyan"/>
        </w:rPr>
        <w:t>slowed the process</w:t>
      </w:r>
      <w:r w:rsidRPr="003F3CC3">
        <w:rPr>
          <w:rStyle w:val="Emphasis"/>
        </w:rPr>
        <w:t>.</w:t>
      </w:r>
      <w:r>
        <w:rPr>
          <w:rStyle w:val="Emphasis"/>
        </w:rPr>
        <w:t xml:space="preserve"> </w:t>
      </w:r>
      <w:r w:rsidRPr="00301EB9">
        <w:rPr>
          <w:rStyle w:val="StyleUnderline"/>
          <w:highlight w:val="cyan"/>
        </w:rPr>
        <w:t>Mulvaney</w:t>
      </w:r>
      <w:r w:rsidRPr="003F3CC3">
        <w:rPr>
          <w:sz w:val="16"/>
        </w:rPr>
        <w:t xml:space="preserve">, who served in the House as a member of the House Freedom Caucus before his time as a member of the Trump administration, has </w:t>
      </w:r>
      <w:r w:rsidRPr="003F3CC3">
        <w:rPr>
          <w:rStyle w:val="StyleUnderline"/>
        </w:rPr>
        <w:t xml:space="preserve">historically </w:t>
      </w:r>
      <w:r w:rsidRPr="00301EB9">
        <w:rPr>
          <w:rStyle w:val="StyleUnderline"/>
          <w:highlight w:val="cyan"/>
        </w:rPr>
        <w:t>fought for</w:t>
      </w:r>
      <w:r w:rsidRPr="003F3CC3">
        <w:rPr>
          <w:rStyle w:val="StyleUnderline"/>
        </w:rPr>
        <w:t xml:space="preserve"> a level of budget </w:t>
      </w:r>
      <w:r w:rsidRPr="00301EB9">
        <w:rPr>
          <w:rStyle w:val="StyleUnderline"/>
          <w:highlight w:val="cyan"/>
        </w:rPr>
        <w:t>austerity that leaders in both</w:t>
      </w:r>
      <w:r w:rsidRPr="003F3CC3">
        <w:rPr>
          <w:rStyle w:val="StyleUnderline"/>
        </w:rPr>
        <w:t xml:space="preserve"> </w:t>
      </w:r>
      <w:r w:rsidRPr="00301EB9">
        <w:rPr>
          <w:rStyle w:val="StyleUnderline"/>
          <w:highlight w:val="cyan"/>
        </w:rPr>
        <w:t>parties</w:t>
      </w:r>
      <w:r w:rsidRPr="003F3CC3">
        <w:rPr>
          <w:rStyle w:val="StyleUnderline"/>
        </w:rPr>
        <w:t xml:space="preserve"> have </w:t>
      </w:r>
      <w:r w:rsidRPr="00301EB9">
        <w:rPr>
          <w:rStyle w:val="StyleUnderline"/>
          <w:highlight w:val="cyan"/>
        </w:rPr>
        <w:t>considered</w:t>
      </w:r>
      <w:r w:rsidRPr="003F3CC3">
        <w:rPr>
          <w:rStyle w:val="StyleUnderline"/>
        </w:rPr>
        <w:t xml:space="preserve"> to be a bridge </w:t>
      </w:r>
      <w:r w:rsidRPr="00301EB9">
        <w:rPr>
          <w:rStyle w:val="StyleUnderline"/>
          <w:highlight w:val="cyan"/>
        </w:rPr>
        <w:t>too far.</w:t>
      </w:r>
      <w:r w:rsidRPr="003F3CC3">
        <w:rPr>
          <w:rStyle w:val="StyleUnderline"/>
        </w:rPr>
        <w:t xml:space="preserve"> And as one anonymous GOP Senate aide tells the Post, “The problem with </w:t>
      </w:r>
      <w:r w:rsidRPr="00301EB9">
        <w:rPr>
          <w:rStyle w:val="StyleUnderline"/>
          <w:highlight w:val="cyan"/>
        </w:rPr>
        <w:t>Mulvaney</w:t>
      </w:r>
      <w:r w:rsidRPr="003F3CC3">
        <w:rPr>
          <w:rStyle w:val="StyleUnderline"/>
        </w:rPr>
        <w:t xml:space="preserve"> is sometimes he </w:t>
      </w:r>
      <w:r w:rsidRPr="00301EB9">
        <w:rPr>
          <w:rStyle w:val="StyleUnderline"/>
          <w:highlight w:val="cyan"/>
        </w:rPr>
        <w:t>forgets he’s a staffer now</w:t>
      </w:r>
      <w:r w:rsidRPr="003F3CC3">
        <w:rPr>
          <w:rStyle w:val="StyleUnderline"/>
        </w:rPr>
        <w:t>, so he’s looking to execute on his own vision instead of the president’s, and that slows down the process.”</w:t>
      </w:r>
      <w:r>
        <w:rPr>
          <w:rStyle w:val="StyleUnderline"/>
        </w:rPr>
        <w:t xml:space="preserve"> </w:t>
      </w:r>
      <w:r w:rsidRPr="003F3CC3">
        <w:rPr>
          <w:sz w:val="16"/>
        </w:rPr>
        <w:t xml:space="preserve">Earlier this year, </w:t>
      </w:r>
      <w:r w:rsidRPr="00301EB9">
        <w:rPr>
          <w:rStyle w:val="StyleUnderline"/>
          <w:highlight w:val="cyan"/>
        </w:rPr>
        <w:t>loggerheads</w:t>
      </w:r>
      <w:r w:rsidRPr="003F3CC3">
        <w:rPr>
          <w:rStyle w:val="StyleUnderline"/>
        </w:rPr>
        <w:t xml:space="preserve"> between branches and parties </w:t>
      </w:r>
      <w:r w:rsidRPr="00301EB9">
        <w:rPr>
          <w:rStyle w:val="StyleUnderline"/>
          <w:highlight w:val="cyan"/>
        </w:rPr>
        <w:t>led to a</w:t>
      </w:r>
      <w:r w:rsidRPr="003F3CC3">
        <w:rPr>
          <w:rStyle w:val="StyleUnderline"/>
        </w:rPr>
        <w:t xml:space="preserve"> five-week long partial </w:t>
      </w:r>
      <w:r w:rsidRPr="00301EB9">
        <w:rPr>
          <w:rStyle w:val="StyleUnderline"/>
          <w:highlight w:val="cyan"/>
        </w:rPr>
        <w:t>shutdown</w:t>
      </w:r>
      <w:r w:rsidRPr="003F3CC3">
        <w:rPr>
          <w:sz w:val="16"/>
        </w:rPr>
        <w:t xml:space="preserve"> of the government. According to </w:t>
      </w:r>
      <w:r w:rsidRPr="00301EB9">
        <w:rPr>
          <w:sz w:val="16"/>
        </w:rPr>
        <w:t>estimates</w:t>
      </w:r>
      <w:r w:rsidRPr="00301EB9">
        <w:rPr>
          <w:sz w:val="16"/>
          <w:highlight w:val="cyan"/>
        </w:rPr>
        <w:t xml:space="preserve">, </w:t>
      </w:r>
      <w:r w:rsidRPr="00301EB9">
        <w:rPr>
          <w:rStyle w:val="Emphasis"/>
          <w:highlight w:val="cyan"/>
        </w:rPr>
        <w:t>this resulted in an $11 billion loss to the economy</w:t>
      </w:r>
      <w:r w:rsidRPr="003F3CC3">
        <w:rPr>
          <w:sz w:val="16"/>
        </w:rPr>
        <w:t xml:space="preserve"> due to lost output, an estimated $3 billion of which was likely permanent. Forbes’ Niall McCarthy estimated that the after effects of the shutdown were “expected to make the U.S. economy 0.02% smaller than expected in 2019.” If anything, however, </w:t>
      </w:r>
      <w:r w:rsidRPr="003F3CC3">
        <w:rPr>
          <w:rStyle w:val="StyleUnderline"/>
        </w:rPr>
        <w:t>the costs of raising the debt ceiling —</w:t>
      </w:r>
      <w:r w:rsidRPr="003F3CC3">
        <w:rPr>
          <w:sz w:val="16"/>
        </w:rPr>
        <w:t xml:space="preserve"> an arcane process that simply amounts to Congress agreeing to honor the debts that have already been baked into the cake from previous legislative sessions — are </w:t>
      </w:r>
      <w:r w:rsidRPr="003F3CC3">
        <w:rPr>
          <w:rStyle w:val="StyleUnderline"/>
        </w:rPr>
        <w:t xml:space="preserve">even more dire. The failure to do so can send signals to creditors and shake the foundations of the economy. </w:t>
      </w:r>
      <w:r w:rsidRPr="003F3CC3">
        <w:rPr>
          <w:sz w:val="16"/>
        </w:rPr>
        <w:t>The</w:t>
      </w:r>
      <w:r w:rsidRPr="003F3CC3">
        <w:rPr>
          <w:rStyle w:val="StyleUnderline"/>
        </w:rPr>
        <w:t xml:space="preserve"> </w:t>
      </w:r>
      <w:r w:rsidRPr="003F3CC3">
        <w:rPr>
          <w:sz w:val="16"/>
        </w:rPr>
        <w:t xml:space="preserve">adverse effects of failing to raise the borrowing limit are ably summed up by the Washington Post: If Congress does not act and Treasury runs out of money, which is forecast to happen sometime in late fall, Treasury would be unable to pay all of its bills on time, which could lead to a default on the government’s obligations, a spike in interest rates, a surge in unemployment and a stock market crash. Fitch Ratings warned earlier this year that a shutdown coupled with a battle over the debt limit might damage the country’s Triple-A credit rating. In the past, the periodic need to raise the debt ceiling was greeted by lawmakers as the opportunity to do a bit of performative grandstanding in the service of complaining about an ideological opponent’s spending priorities, with occasional members casting protest votes against the measure — all carefully stage managed to avoid actually breaching the debt limit. In recent years, however, </w:t>
      </w:r>
      <w:r w:rsidRPr="00301EB9">
        <w:rPr>
          <w:rStyle w:val="StyleUnderline"/>
          <w:highlight w:val="cyan"/>
        </w:rPr>
        <w:t>Congress</w:t>
      </w:r>
      <w:r w:rsidRPr="003F3CC3">
        <w:rPr>
          <w:rStyle w:val="StyleUnderline"/>
        </w:rPr>
        <w:t xml:space="preserve"> has </w:t>
      </w:r>
      <w:r w:rsidRPr="00301EB9">
        <w:rPr>
          <w:rStyle w:val="StyleUnderline"/>
          <w:highlight w:val="cyan"/>
        </w:rPr>
        <w:t>edged</w:t>
      </w:r>
      <w:r w:rsidRPr="003F3CC3">
        <w:rPr>
          <w:rStyle w:val="StyleUnderline"/>
        </w:rPr>
        <w:t xml:space="preserve"> </w:t>
      </w:r>
      <w:r w:rsidRPr="00301EB9">
        <w:rPr>
          <w:rStyle w:val="StyleUnderline"/>
          <w:highlight w:val="cyan"/>
        </w:rPr>
        <w:t>closer</w:t>
      </w:r>
      <w:r w:rsidRPr="003F3CC3">
        <w:rPr>
          <w:rStyle w:val="StyleUnderline"/>
        </w:rPr>
        <w:t xml:space="preserve"> and closer </w:t>
      </w:r>
      <w:r w:rsidRPr="00301EB9">
        <w:rPr>
          <w:rStyle w:val="StyleUnderline"/>
          <w:highlight w:val="cyan"/>
        </w:rPr>
        <w:t>to becoming a looming disaster</w:t>
      </w:r>
      <w:r w:rsidRPr="003F3CC3">
        <w:rPr>
          <w:rStyle w:val="StyleUnderline"/>
        </w:rPr>
        <w:t xml:space="preserve"> as lawmakers have adopted a new strategy around bargaining over the debt limit, setting the stage for high stakes confrontations under the threat of a catastrophic credit default.</w:t>
      </w:r>
      <w:r>
        <w:rPr>
          <w:rStyle w:val="StyleUnderline"/>
        </w:rPr>
        <w:t xml:space="preserve"> </w:t>
      </w:r>
      <w:r w:rsidRPr="003F3CC3">
        <w:rPr>
          <w:rStyle w:val="StyleUnderline"/>
        </w:rPr>
        <w:t>Thus far, Congress has always managed to avoid setting this tilt-a-whirl of economic destruction</w:t>
      </w:r>
      <w:r w:rsidRPr="003F3CC3">
        <w:rPr>
          <w:sz w:val="16"/>
        </w:rPr>
        <w:t xml:space="preserve"> in motion. Once again, </w:t>
      </w:r>
      <w:r w:rsidRPr="003F3CC3">
        <w:rPr>
          <w:rStyle w:val="Emphasis"/>
        </w:rPr>
        <w:t xml:space="preserve">however, </w:t>
      </w:r>
      <w:r w:rsidRPr="00301EB9">
        <w:rPr>
          <w:rStyle w:val="Emphasis"/>
          <w:highlight w:val="cyan"/>
        </w:rPr>
        <w:t>Mulvaney looms as a wild card</w:t>
      </w:r>
      <w:r w:rsidRPr="003F3CC3">
        <w:rPr>
          <w:sz w:val="16"/>
        </w:rPr>
        <w:t xml:space="preserve">. In a 2010 interview with The Hill, </w:t>
      </w:r>
      <w:r w:rsidRPr="00301EB9">
        <w:rPr>
          <w:rStyle w:val="StyleUnderline"/>
          <w:highlight w:val="cyan"/>
        </w:rPr>
        <w:t xml:space="preserve">he </w:t>
      </w:r>
      <w:r w:rsidRPr="00301EB9">
        <w:rPr>
          <w:rStyle w:val="Emphasis"/>
          <w:highlight w:val="cyan"/>
        </w:rPr>
        <w:t>pooh-poohed the idea</w:t>
      </w:r>
      <w:r w:rsidRPr="00301EB9">
        <w:rPr>
          <w:rStyle w:val="StyleUnderline"/>
          <w:highlight w:val="cyan"/>
        </w:rPr>
        <w:t xml:space="preserve"> that </w:t>
      </w:r>
      <w:r w:rsidRPr="00301EB9">
        <w:rPr>
          <w:rStyle w:val="Emphasis"/>
          <w:highlight w:val="cyan"/>
        </w:rPr>
        <w:t>breaching the debt</w:t>
      </w:r>
      <w:r w:rsidRPr="003F3CC3">
        <w:rPr>
          <w:rStyle w:val="Emphasis"/>
        </w:rPr>
        <w:t xml:space="preserve"> </w:t>
      </w:r>
      <w:r w:rsidRPr="00301EB9">
        <w:rPr>
          <w:rStyle w:val="Emphasis"/>
          <w:highlight w:val="cyan"/>
        </w:rPr>
        <w:t>limit was much of a big deal.</w:t>
      </w:r>
      <w:r>
        <w:rPr>
          <w:rStyle w:val="StyleUnderline"/>
        </w:rPr>
        <w:t xml:space="preserve"> </w:t>
      </w:r>
      <w:r w:rsidRPr="003F3CC3">
        <w:rPr>
          <w:rStyle w:val="StyleUnderline"/>
        </w:rPr>
        <w:t>“I have heard people say that if we don’t do it it will be the end of the world,” he said at the time, adding, “</w:t>
      </w:r>
      <w:r w:rsidRPr="00301EB9">
        <w:rPr>
          <w:rStyle w:val="StyleUnderline"/>
          <w:highlight w:val="cyan"/>
        </w:rPr>
        <w:t>I have yet to meet someone who can articulate the negative consequences.”</w:t>
      </w:r>
    </w:p>
    <w:p w14:paraId="5ECFDB55" w14:textId="5E0F868B" w:rsidR="009A06ED" w:rsidRPr="00933452" w:rsidRDefault="009A06ED" w:rsidP="009A06ED">
      <w:pPr>
        <w:pStyle w:val="Heading4"/>
        <w:rPr>
          <w:b w:val="0"/>
          <w:bCs w:val="0"/>
        </w:rPr>
      </w:pPr>
      <w:r>
        <w:rPr>
          <w:u w:val="single"/>
        </w:rPr>
        <w:t>We’ll default</w:t>
      </w:r>
      <w:r>
        <w:t xml:space="preserve"> </w:t>
      </w:r>
    </w:p>
    <w:p w14:paraId="0ECA0548" w14:textId="2DEECF8A" w:rsidR="009A06ED" w:rsidRPr="00212A26" w:rsidRDefault="009A06ED" w:rsidP="009A06ED">
      <w:r>
        <w:rPr>
          <w:rStyle w:val="Style13ptBold"/>
        </w:rPr>
        <w:t xml:space="preserve">Levin 6-7 </w:t>
      </w:r>
      <w:r w:rsidRPr="00212A26">
        <w:t xml:space="preserve">Yuval, </w:t>
      </w:r>
      <w:r>
        <w:t xml:space="preserve">director of social, cultural, and constitutional studies at the American Enterprise Institute, editor of </w:t>
      </w:r>
      <w:r w:rsidRPr="00212A26">
        <w:rPr>
          <w:i/>
          <w:iCs/>
        </w:rPr>
        <w:t>National Affairs</w:t>
      </w:r>
      <w:r>
        <w:t xml:space="preserve">, Fellow at the Ethics &amp; Public Policy Center, senior editor of </w:t>
      </w:r>
      <w:r w:rsidRPr="00212A26">
        <w:rPr>
          <w:i/>
          <w:iCs/>
        </w:rPr>
        <w:t>The New Atlantis</w:t>
      </w:r>
      <w:r>
        <w:t xml:space="preserve">, B.A. in political science (American University), and an M.A. and Ph.D. from the Committee on Social Thought (University of Chicago), “Averting A Debt-Ceiling Disaster,” </w:t>
      </w:r>
      <w:r>
        <w:rPr>
          <w:i/>
          <w:iCs/>
        </w:rPr>
        <w:t>The National Review</w:t>
      </w:r>
      <w:r>
        <w:t xml:space="preserve">, 2019, https://www.nationalreview.com/corner/averting-a-debt-ceiling-disaster/ </w:t>
      </w:r>
    </w:p>
    <w:p w14:paraId="60B85753" w14:textId="7454C695" w:rsidR="009A06ED" w:rsidRPr="00F0158B" w:rsidRDefault="009A06ED" w:rsidP="009A06ED">
      <w:pPr>
        <w:rPr>
          <w:rStyle w:val="Emphasis"/>
        </w:rPr>
      </w:pPr>
      <w:r w:rsidRPr="008927AF">
        <w:rPr>
          <w:rStyle w:val="StyleUnderline"/>
          <w:highlight w:val="cyan"/>
        </w:rPr>
        <w:t>Watching</w:t>
      </w:r>
      <w:r w:rsidRPr="00933452">
        <w:rPr>
          <w:sz w:val="14"/>
        </w:rPr>
        <w:t xml:space="preserve"> the dynamics of the </w:t>
      </w:r>
      <w:r w:rsidRPr="008927AF">
        <w:rPr>
          <w:rStyle w:val="StyleUnderline"/>
          <w:highlight w:val="cyan"/>
        </w:rPr>
        <w:t>relations</w:t>
      </w:r>
      <w:r w:rsidRPr="00933452">
        <w:rPr>
          <w:sz w:val="14"/>
        </w:rPr>
        <w:t xml:space="preserve">hip </w:t>
      </w:r>
      <w:r w:rsidRPr="008927AF">
        <w:rPr>
          <w:rStyle w:val="StyleUnderline"/>
          <w:highlight w:val="cyan"/>
        </w:rPr>
        <w:t>between the administration and</w:t>
      </w:r>
      <w:r w:rsidRPr="00933452">
        <w:rPr>
          <w:sz w:val="14"/>
        </w:rPr>
        <w:t xml:space="preserve"> the </w:t>
      </w:r>
      <w:r w:rsidRPr="008927AF">
        <w:rPr>
          <w:rStyle w:val="StyleUnderline"/>
          <w:highlight w:val="cyan"/>
        </w:rPr>
        <w:t>Congress</w:t>
      </w:r>
      <w:r w:rsidRPr="00933452">
        <w:rPr>
          <w:sz w:val="14"/>
        </w:rPr>
        <w:t xml:space="preserve"> at this point, </w:t>
      </w:r>
      <w:r w:rsidRPr="008927AF">
        <w:rPr>
          <w:rStyle w:val="StyleUnderline"/>
          <w:highlight w:val="cyan"/>
        </w:rPr>
        <w:t>and listening to</w:t>
      </w:r>
      <w:r w:rsidRPr="00933452">
        <w:rPr>
          <w:sz w:val="14"/>
        </w:rPr>
        <w:t xml:space="preserve"> some </w:t>
      </w:r>
      <w:r w:rsidRPr="00933452">
        <w:rPr>
          <w:rStyle w:val="StyleUnderline"/>
        </w:rPr>
        <w:t xml:space="preserve">administration </w:t>
      </w:r>
      <w:r w:rsidRPr="008927AF">
        <w:rPr>
          <w:rStyle w:val="StyleUnderline"/>
          <w:highlight w:val="cyan"/>
        </w:rPr>
        <w:t>officials</w:t>
      </w:r>
      <w:r w:rsidRPr="00933452">
        <w:rPr>
          <w:sz w:val="14"/>
        </w:rPr>
        <w:t xml:space="preserve"> talk, </w:t>
      </w:r>
      <w:r w:rsidRPr="00933452">
        <w:rPr>
          <w:rStyle w:val="StyleUnderline"/>
        </w:rPr>
        <w:t>I can’t shake the sense that</w:t>
      </w:r>
      <w:r w:rsidRPr="00933452">
        <w:rPr>
          <w:sz w:val="14"/>
        </w:rPr>
        <w:t xml:space="preserve"> </w:t>
      </w:r>
      <w:r w:rsidRPr="008927AF">
        <w:rPr>
          <w:rStyle w:val="Emphasis"/>
          <w:highlight w:val="cyan"/>
        </w:rPr>
        <w:t>real trouble might be coming</w:t>
      </w:r>
      <w:r w:rsidRPr="00933452">
        <w:rPr>
          <w:rStyle w:val="Emphasis"/>
        </w:rPr>
        <w:t xml:space="preserve"> in the fall</w:t>
      </w:r>
      <w:r w:rsidRPr="00933452">
        <w:rPr>
          <w:sz w:val="14"/>
        </w:rPr>
        <w:t xml:space="preserve">, </w:t>
      </w:r>
      <w:r w:rsidRPr="008927AF">
        <w:rPr>
          <w:rStyle w:val="StyleUnderline"/>
          <w:highlight w:val="cyan"/>
        </w:rPr>
        <w:t>when</w:t>
      </w:r>
      <w:r w:rsidRPr="00933452">
        <w:rPr>
          <w:rStyle w:val="StyleUnderline"/>
        </w:rPr>
        <w:t xml:space="preserve"> federal </w:t>
      </w:r>
      <w:r w:rsidRPr="008927AF">
        <w:rPr>
          <w:rStyle w:val="StyleUnderline"/>
          <w:highlight w:val="cyan"/>
        </w:rPr>
        <w:t>borrowing</w:t>
      </w:r>
      <w:r w:rsidRPr="00933452">
        <w:rPr>
          <w:rStyle w:val="StyleUnderline"/>
        </w:rPr>
        <w:t xml:space="preserve"> again </w:t>
      </w:r>
      <w:r w:rsidRPr="008927AF">
        <w:rPr>
          <w:rStyle w:val="StyleUnderline"/>
          <w:highlight w:val="cyan"/>
        </w:rPr>
        <w:t>hits the debt ceiling.</w:t>
      </w:r>
      <w:r>
        <w:rPr>
          <w:sz w:val="14"/>
        </w:rPr>
        <w:t xml:space="preserve"> </w:t>
      </w:r>
      <w:r w:rsidRPr="00933452">
        <w:rPr>
          <w:sz w:val="14"/>
        </w:rPr>
        <w:t xml:space="preserve">Technically, the debt ceiling was already reached three months ago, but the Treasury has the ability to move money around to hold off the need for action until some time in October. (Here are some useful details from the Congressional Budget Office on how that works.) This has happened over and over for years, of course, and each time Congress and the president have acted before the deadline. </w:t>
      </w:r>
      <w:r w:rsidRPr="008927AF">
        <w:rPr>
          <w:rStyle w:val="StyleUnderline"/>
          <w:highlight w:val="cyan"/>
        </w:rPr>
        <w:t>Given</w:t>
      </w:r>
      <w:r w:rsidRPr="00933452">
        <w:rPr>
          <w:rStyle w:val="StyleUnderline"/>
        </w:rPr>
        <w:t xml:space="preserve"> the </w:t>
      </w:r>
      <w:r w:rsidRPr="008927AF">
        <w:rPr>
          <w:rStyle w:val="StyleUnderline"/>
          <w:highlight w:val="cyan"/>
        </w:rPr>
        <w:t>implications</w:t>
      </w:r>
      <w:r w:rsidRPr="00933452">
        <w:rPr>
          <w:rStyle w:val="StyleUnderline"/>
        </w:rPr>
        <w:t xml:space="preserve"> of failing</w:t>
      </w:r>
      <w:r w:rsidRPr="00933452">
        <w:rPr>
          <w:sz w:val="14"/>
        </w:rPr>
        <w:t xml:space="preserve"> to do that, </w:t>
      </w:r>
      <w:r w:rsidRPr="008927AF">
        <w:rPr>
          <w:rStyle w:val="StyleUnderline"/>
          <w:highlight w:val="cyan"/>
        </w:rPr>
        <w:t>it’s reasonable to assume they will act</w:t>
      </w:r>
      <w:r w:rsidRPr="00933452">
        <w:rPr>
          <w:rStyle w:val="StyleUnderline"/>
        </w:rPr>
        <w:t xml:space="preserve"> again</w:t>
      </w:r>
      <w:r w:rsidRPr="00933452">
        <w:rPr>
          <w:sz w:val="14"/>
        </w:rPr>
        <w:t xml:space="preserve">. </w:t>
      </w:r>
      <w:r w:rsidRPr="008927AF">
        <w:rPr>
          <w:rStyle w:val="Emphasis"/>
          <w:highlight w:val="cyan"/>
        </w:rPr>
        <w:t>But</w:t>
      </w:r>
      <w:r w:rsidRPr="00933452">
        <w:rPr>
          <w:sz w:val="14"/>
        </w:rPr>
        <w:t xml:space="preserve"> </w:t>
      </w:r>
      <w:r w:rsidRPr="00933452">
        <w:rPr>
          <w:rStyle w:val="StyleUnderline"/>
        </w:rPr>
        <w:t xml:space="preserve">two distinct kinds of </w:t>
      </w:r>
      <w:r w:rsidRPr="00933452">
        <w:rPr>
          <w:rStyle w:val="Emphasis"/>
        </w:rPr>
        <w:t xml:space="preserve">political </w:t>
      </w:r>
      <w:r w:rsidRPr="008927AF">
        <w:rPr>
          <w:rStyle w:val="Emphasis"/>
          <w:highlight w:val="cyan"/>
        </w:rPr>
        <w:t>dynamics are</w:t>
      </w:r>
      <w:r w:rsidRPr="00933452">
        <w:rPr>
          <w:rStyle w:val="Emphasis"/>
        </w:rPr>
        <w:t xml:space="preserve"> a little </w:t>
      </w:r>
      <w:r w:rsidRPr="008927AF">
        <w:rPr>
          <w:rStyle w:val="Emphasis"/>
          <w:highlight w:val="cyan"/>
        </w:rPr>
        <w:t>more disconcerting</w:t>
      </w:r>
      <w:r w:rsidRPr="00933452">
        <w:rPr>
          <w:rStyle w:val="Emphasis"/>
        </w:rPr>
        <w:t xml:space="preserve"> this time.</w:t>
      </w:r>
      <w:r>
        <w:rPr>
          <w:sz w:val="14"/>
        </w:rPr>
        <w:t xml:space="preserve"> </w:t>
      </w:r>
      <w:r w:rsidRPr="00E236C2">
        <w:rPr>
          <w:sz w:val="14"/>
        </w:rPr>
        <w:t xml:space="preserve">First, the </w:t>
      </w:r>
      <w:r w:rsidRPr="008927AF">
        <w:rPr>
          <w:rStyle w:val="StyleUnderline"/>
          <w:highlight w:val="cyan"/>
        </w:rPr>
        <w:t>Democrats</w:t>
      </w:r>
      <w:r w:rsidRPr="00E236C2">
        <w:rPr>
          <w:sz w:val="14"/>
        </w:rPr>
        <w:t xml:space="preserve"> in the House </w:t>
      </w:r>
      <w:r w:rsidRPr="008927AF">
        <w:rPr>
          <w:rStyle w:val="StyleUnderline"/>
          <w:highlight w:val="cyan"/>
        </w:rPr>
        <w:t>have fallen into</w:t>
      </w:r>
      <w:r w:rsidRPr="00E236C2">
        <w:rPr>
          <w:rStyle w:val="StyleUnderline"/>
        </w:rPr>
        <w:t xml:space="preserve"> a </w:t>
      </w:r>
      <w:r w:rsidRPr="00E236C2">
        <w:rPr>
          <w:rStyle w:val="Emphasis"/>
        </w:rPr>
        <w:t>legislative pattern</w:t>
      </w:r>
      <w:r w:rsidRPr="00E236C2">
        <w:rPr>
          <w:sz w:val="14"/>
        </w:rPr>
        <w:t xml:space="preserve"> </w:t>
      </w:r>
      <w:r w:rsidRPr="00E236C2">
        <w:rPr>
          <w:rStyle w:val="StyleUnderline"/>
        </w:rPr>
        <w:t>by which</w:t>
      </w:r>
      <w:r w:rsidRPr="00E236C2">
        <w:rPr>
          <w:sz w:val="14"/>
        </w:rPr>
        <w:t xml:space="preserve"> basically </w:t>
      </w:r>
      <w:r w:rsidRPr="00E236C2">
        <w:rPr>
          <w:rStyle w:val="Emphasis"/>
        </w:rPr>
        <w:t>all they are really doing</w:t>
      </w:r>
      <w:r w:rsidRPr="00E236C2">
        <w:rPr>
          <w:sz w:val="14"/>
        </w:rPr>
        <w:t xml:space="preserve"> </w:t>
      </w:r>
      <w:r w:rsidRPr="00E236C2">
        <w:rPr>
          <w:rStyle w:val="StyleUnderline"/>
        </w:rPr>
        <w:t>is</w:t>
      </w:r>
      <w:r w:rsidRPr="00E236C2">
        <w:rPr>
          <w:sz w:val="14"/>
        </w:rPr>
        <w:t xml:space="preserve"> organized by </w:t>
      </w:r>
      <w:r w:rsidRPr="008927AF">
        <w:rPr>
          <w:rStyle w:val="StyleUnderline"/>
          <w:highlight w:val="cyan"/>
        </w:rPr>
        <w:t>opposition</w:t>
      </w:r>
      <w:r w:rsidRPr="00E236C2">
        <w:rPr>
          <w:rStyle w:val="StyleUnderline"/>
        </w:rPr>
        <w:t xml:space="preserve"> to the president. Mostly that means oversight</w:t>
      </w:r>
      <w:r w:rsidRPr="00E236C2">
        <w:rPr>
          <w:sz w:val="14"/>
        </w:rPr>
        <w:t xml:space="preserve">. And </w:t>
      </w:r>
      <w:r w:rsidRPr="008927AF">
        <w:rPr>
          <w:rStyle w:val="StyleUnderline"/>
          <w:highlight w:val="cyan"/>
        </w:rPr>
        <w:t>since the admin</w:t>
      </w:r>
      <w:r w:rsidRPr="00E236C2">
        <w:rPr>
          <w:rStyle w:val="StyleUnderline"/>
        </w:rPr>
        <w:t xml:space="preserve">istration </w:t>
      </w:r>
      <w:r w:rsidRPr="008927AF">
        <w:rPr>
          <w:rStyle w:val="StyleUnderline"/>
          <w:highlight w:val="cyan"/>
        </w:rPr>
        <w:t xml:space="preserve">is </w:t>
      </w:r>
      <w:r w:rsidRPr="008927AF">
        <w:rPr>
          <w:rStyle w:val="Emphasis"/>
          <w:highlight w:val="cyan"/>
        </w:rPr>
        <w:t>not cooperating</w:t>
      </w:r>
      <w:r w:rsidRPr="00E236C2">
        <w:rPr>
          <w:sz w:val="14"/>
        </w:rPr>
        <w:t xml:space="preserve"> with their oversight efforts, </w:t>
      </w:r>
      <w:r w:rsidRPr="00E236C2">
        <w:rPr>
          <w:rStyle w:val="StyleUnderline"/>
        </w:rPr>
        <w:t xml:space="preserve">these </w:t>
      </w:r>
      <w:r w:rsidRPr="008927AF">
        <w:rPr>
          <w:rStyle w:val="StyleUnderline"/>
          <w:highlight w:val="cyan"/>
        </w:rPr>
        <w:t xml:space="preserve">efforts are </w:t>
      </w:r>
      <w:r w:rsidRPr="008927AF">
        <w:rPr>
          <w:rStyle w:val="Emphasis"/>
          <w:highlight w:val="cyan"/>
        </w:rPr>
        <w:t>increasingly aggressive</w:t>
      </w:r>
      <w:r w:rsidRPr="008927AF">
        <w:rPr>
          <w:sz w:val="14"/>
          <w:highlight w:val="cyan"/>
        </w:rPr>
        <w:t xml:space="preserve"> </w:t>
      </w:r>
      <w:r w:rsidRPr="008927AF">
        <w:rPr>
          <w:rStyle w:val="StyleUnderline"/>
          <w:highlight w:val="cyan"/>
        </w:rPr>
        <w:t>and</w:t>
      </w:r>
      <w:r w:rsidRPr="00E236C2">
        <w:rPr>
          <w:sz w:val="14"/>
        </w:rPr>
        <w:t xml:space="preserve"> yet also </w:t>
      </w:r>
      <w:r w:rsidRPr="00E236C2">
        <w:rPr>
          <w:rStyle w:val="Emphasis"/>
        </w:rPr>
        <w:t xml:space="preserve">increasingly </w:t>
      </w:r>
      <w:r w:rsidRPr="008927AF">
        <w:rPr>
          <w:rStyle w:val="Emphasis"/>
          <w:highlight w:val="cyan"/>
        </w:rPr>
        <w:t>performative</w:t>
      </w:r>
      <w:r w:rsidRPr="00E236C2">
        <w:rPr>
          <w:sz w:val="14"/>
        </w:rPr>
        <w:t xml:space="preserve">. Oversight is important, and the Trump administration is giving them no shortage of targets. But </w:t>
      </w:r>
      <w:r w:rsidRPr="00E236C2">
        <w:rPr>
          <w:rStyle w:val="StyleUnderline"/>
        </w:rPr>
        <w:t xml:space="preserve">the </w:t>
      </w:r>
      <w:r w:rsidRPr="008927AF">
        <w:rPr>
          <w:rStyle w:val="StyleUnderline"/>
          <w:highlight w:val="cyan"/>
        </w:rPr>
        <w:t>predominance of</w:t>
      </w:r>
      <w:r w:rsidRPr="00E236C2">
        <w:rPr>
          <w:rStyle w:val="StyleUnderline"/>
        </w:rPr>
        <w:t xml:space="preserve"> such </w:t>
      </w:r>
      <w:r w:rsidRPr="008927AF">
        <w:rPr>
          <w:rStyle w:val="StyleUnderline"/>
          <w:highlight w:val="cyan"/>
        </w:rPr>
        <w:t>oversight</w:t>
      </w:r>
      <w:r w:rsidRPr="00E236C2">
        <w:rPr>
          <w:sz w:val="14"/>
        </w:rPr>
        <w:t xml:space="preserve"> work </w:t>
      </w:r>
      <w:r w:rsidRPr="008927AF">
        <w:rPr>
          <w:rStyle w:val="StyleUnderline"/>
          <w:highlight w:val="cyan"/>
        </w:rPr>
        <w:t>creates habits</w:t>
      </w:r>
      <w:r w:rsidRPr="00E236C2">
        <w:rPr>
          <w:rStyle w:val="StyleUnderline"/>
        </w:rPr>
        <w:t xml:space="preserve"> </w:t>
      </w:r>
      <w:r w:rsidRPr="008927AF">
        <w:rPr>
          <w:rStyle w:val="Emphasis"/>
          <w:highlight w:val="cyan"/>
        </w:rPr>
        <w:t>that could make it difficult</w:t>
      </w:r>
      <w:r w:rsidRPr="00E236C2">
        <w:rPr>
          <w:rStyle w:val="Emphasis"/>
        </w:rPr>
        <w:t xml:space="preserve"> for the Democrats </w:t>
      </w:r>
      <w:r w:rsidRPr="008927AF">
        <w:rPr>
          <w:rStyle w:val="Emphasis"/>
          <w:highlight w:val="cyan"/>
        </w:rPr>
        <w:t>to advance a debt</w:t>
      </w:r>
      <w:r w:rsidRPr="00E236C2">
        <w:rPr>
          <w:rStyle w:val="Emphasis"/>
        </w:rPr>
        <w:t xml:space="preserve">-ceiling </w:t>
      </w:r>
      <w:r w:rsidRPr="008927AF">
        <w:rPr>
          <w:rStyle w:val="Emphasis"/>
          <w:highlight w:val="cyan"/>
        </w:rPr>
        <w:t>increase without conditions</w:t>
      </w:r>
      <w:r w:rsidRPr="008927AF">
        <w:rPr>
          <w:sz w:val="14"/>
          <w:highlight w:val="cyan"/>
        </w:rPr>
        <w:t xml:space="preserve">. </w:t>
      </w:r>
      <w:r w:rsidRPr="008927AF">
        <w:rPr>
          <w:rStyle w:val="StyleUnderline"/>
          <w:highlight w:val="cyan"/>
        </w:rPr>
        <w:t>Beyond oversight, they are passing</w:t>
      </w:r>
      <w:r w:rsidRPr="00E236C2">
        <w:rPr>
          <w:sz w:val="14"/>
        </w:rPr>
        <w:t xml:space="preserve"> </w:t>
      </w:r>
      <w:r w:rsidRPr="00E236C2">
        <w:rPr>
          <w:rStyle w:val="Emphasis"/>
        </w:rPr>
        <w:t xml:space="preserve">largely </w:t>
      </w:r>
      <w:r w:rsidRPr="008927AF">
        <w:rPr>
          <w:rStyle w:val="Emphasis"/>
          <w:highlight w:val="cyan"/>
        </w:rPr>
        <w:t>symbolic</w:t>
      </w:r>
      <w:r w:rsidRPr="00E236C2">
        <w:rPr>
          <w:sz w:val="14"/>
        </w:rPr>
        <w:t xml:space="preserve">, </w:t>
      </w:r>
      <w:r w:rsidRPr="00E236C2">
        <w:rPr>
          <w:rStyle w:val="StyleUnderline"/>
        </w:rPr>
        <w:t xml:space="preserve">party-positioning </w:t>
      </w:r>
      <w:r w:rsidRPr="008927AF">
        <w:rPr>
          <w:rStyle w:val="StyleUnderline"/>
          <w:highlight w:val="cyan"/>
        </w:rPr>
        <w:t>bills</w:t>
      </w:r>
      <w:r w:rsidRPr="00E236C2">
        <w:rPr>
          <w:sz w:val="14"/>
        </w:rPr>
        <w:t xml:space="preserve">, </w:t>
      </w:r>
      <w:r w:rsidRPr="00E236C2">
        <w:rPr>
          <w:rStyle w:val="StyleUnderline"/>
        </w:rPr>
        <w:t xml:space="preserve">and </w:t>
      </w:r>
      <w:r w:rsidRPr="008927AF">
        <w:rPr>
          <w:rStyle w:val="StyleUnderline"/>
          <w:highlight w:val="cyan"/>
        </w:rPr>
        <w:t xml:space="preserve">these </w:t>
      </w:r>
      <w:r w:rsidRPr="008927AF">
        <w:rPr>
          <w:rStyle w:val="Emphasis"/>
          <w:highlight w:val="cyan"/>
        </w:rPr>
        <w:t>reinforce that same pattern</w:t>
      </w:r>
      <w:r w:rsidRPr="00E236C2">
        <w:rPr>
          <w:rStyle w:val="Emphasis"/>
        </w:rPr>
        <w:t>.</w:t>
      </w:r>
      <w:r>
        <w:rPr>
          <w:rStyle w:val="Emphasis"/>
        </w:rPr>
        <w:t xml:space="preserve"> </w:t>
      </w:r>
      <w:r w:rsidRPr="00E236C2">
        <w:rPr>
          <w:sz w:val="14"/>
        </w:rPr>
        <w:t xml:space="preserve">Obviously, </w:t>
      </w:r>
      <w:r w:rsidRPr="008927AF">
        <w:rPr>
          <w:rStyle w:val="StyleUnderline"/>
          <w:highlight w:val="cyan"/>
        </w:rPr>
        <w:t>there is an analogy</w:t>
      </w:r>
      <w:r w:rsidRPr="00E236C2">
        <w:rPr>
          <w:sz w:val="14"/>
        </w:rPr>
        <w:t xml:space="preserve"> here </w:t>
      </w:r>
      <w:r w:rsidRPr="008927AF">
        <w:rPr>
          <w:rStyle w:val="StyleUnderline"/>
          <w:highlight w:val="cyan"/>
        </w:rPr>
        <w:t>to</w:t>
      </w:r>
      <w:r w:rsidRPr="00E236C2">
        <w:rPr>
          <w:sz w:val="14"/>
        </w:rPr>
        <w:t xml:space="preserve"> the behavior of </w:t>
      </w:r>
      <w:r w:rsidRPr="00E236C2">
        <w:rPr>
          <w:rStyle w:val="StyleUnderline"/>
        </w:rPr>
        <w:t>House Republicans after</w:t>
      </w:r>
      <w:r w:rsidRPr="00E236C2">
        <w:rPr>
          <w:sz w:val="14"/>
        </w:rPr>
        <w:t xml:space="preserve"> the </w:t>
      </w:r>
      <w:r w:rsidRPr="008927AF">
        <w:rPr>
          <w:rStyle w:val="StyleUnderline"/>
          <w:highlight w:val="cyan"/>
        </w:rPr>
        <w:t>2010</w:t>
      </w:r>
      <w:r w:rsidRPr="00E236C2">
        <w:rPr>
          <w:sz w:val="14"/>
        </w:rPr>
        <w:t xml:space="preserve"> elections. It is one of many such analogies lately. Nancy Pelosi has so far kept better order in her caucus than John Boehner did in that period, and it’s a little easier to imagine her forcing her members to swallow a clean debt-ceiling vote than it was to see Boehner doing it back then. But I actually think that </w:t>
      </w:r>
      <w:r w:rsidRPr="00E236C2">
        <w:rPr>
          <w:rStyle w:val="StyleUnderline"/>
        </w:rPr>
        <w:t xml:space="preserve">on the whole </w:t>
      </w:r>
      <w:r w:rsidRPr="008927AF">
        <w:rPr>
          <w:rStyle w:val="StyleUnderline"/>
          <w:highlight w:val="cyan"/>
        </w:rPr>
        <w:t>Pelosi</w:t>
      </w:r>
      <w:r w:rsidRPr="00E236C2">
        <w:rPr>
          <w:rStyle w:val="StyleUnderline"/>
        </w:rPr>
        <w:t xml:space="preserve"> </w:t>
      </w:r>
      <w:r w:rsidRPr="008927AF">
        <w:rPr>
          <w:rStyle w:val="Emphasis"/>
          <w:highlight w:val="cyan"/>
        </w:rPr>
        <w:t>may be weaker</w:t>
      </w:r>
      <w:r w:rsidRPr="00E236C2">
        <w:rPr>
          <w:sz w:val="14"/>
        </w:rPr>
        <w:t xml:space="preserve">, not stronger, </w:t>
      </w:r>
      <w:r w:rsidRPr="00E236C2">
        <w:rPr>
          <w:rStyle w:val="StyleUnderline"/>
        </w:rPr>
        <w:t>now than Boehner was then</w:t>
      </w:r>
      <w:r w:rsidRPr="00E236C2">
        <w:rPr>
          <w:sz w:val="14"/>
        </w:rPr>
        <w:t xml:space="preserve">. And </w:t>
      </w:r>
      <w:r w:rsidRPr="00E236C2">
        <w:rPr>
          <w:rStyle w:val="StyleUnderline"/>
        </w:rPr>
        <w:t xml:space="preserve">in any case, as things stand right now House </w:t>
      </w:r>
      <w:r w:rsidRPr="008927AF">
        <w:rPr>
          <w:rStyle w:val="StyleUnderline"/>
          <w:highlight w:val="cyan"/>
        </w:rPr>
        <w:t>Democrats could be facing</w:t>
      </w:r>
      <w:r w:rsidRPr="00E236C2">
        <w:rPr>
          <w:rStyle w:val="StyleUnderline"/>
        </w:rPr>
        <w:t xml:space="preserve"> some </w:t>
      </w:r>
      <w:r w:rsidRPr="008927AF">
        <w:rPr>
          <w:rStyle w:val="Emphasis"/>
          <w:highlight w:val="cyan"/>
        </w:rPr>
        <w:t>real trouble</w:t>
      </w:r>
      <w:r w:rsidRPr="00E236C2">
        <w:rPr>
          <w:rStyle w:val="StyleUnderline"/>
        </w:rPr>
        <w:t xml:space="preserve"> on that front.</w:t>
      </w:r>
      <w:r>
        <w:rPr>
          <w:rStyle w:val="StyleUnderline"/>
        </w:rPr>
        <w:t xml:space="preserve"> </w:t>
      </w:r>
      <w:r w:rsidRPr="00C956CB">
        <w:rPr>
          <w:sz w:val="14"/>
        </w:rPr>
        <w:t xml:space="preserve">And second, </w:t>
      </w:r>
      <w:r w:rsidRPr="008927AF">
        <w:rPr>
          <w:rStyle w:val="StyleUnderline"/>
          <w:highlight w:val="cyan"/>
        </w:rPr>
        <w:t>there is talk</w:t>
      </w:r>
      <w:r w:rsidRPr="00C956CB">
        <w:rPr>
          <w:rStyle w:val="StyleUnderline"/>
        </w:rPr>
        <w:t xml:space="preserve"> among</w:t>
      </w:r>
      <w:r w:rsidRPr="00C956CB">
        <w:rPr>
          <w:sz w:val="14"/>
        </w:rPr>
        <w:t xml:space="preserve"> some </w:t>
      </w:r>
      <w:r w:rsidRPr="00C956CB">
        <w:rPr>
          <w:rStyle w:val="StyleUnderline"/>
        </w:rPr>
        <w:t xml:space="preserve">administration officials </w:t>
      </w:r>
      <w:r w:rsidRPr="008927AF">
        <w:rPr>
          <w:rStyle w:val="StyleUnderline"/>
          <w:highlight w:val="cyan"/>
        </w:rPr>
        <w:t>about</w:t>
      </w:r>
      <w:r w:rsidRPr="00C956CB">
        <w:rPr>
          <w:sz w:val="14"/>
        </w:rPr>
        <w:t xml:space="preserve"> various approaches to the </w:t>
      </w:r>
      <w:r w:rsidRPr="00C956CB">
        <w:rPr>
          <w:rStyle w:val="StyleUnderline"/>
        </w:rPr>
        <w:t>“</w:t>
      </w:r>
      <w:r w:rsidRPr="008927AF">
        <w:rPr>
          <w:rStyle w:val="StyleUnderline"/>
          <w:highlight w:val="cyan"/>
        </w:rPr>
        <w:t>prioritization</w:t>
      </w:r>
      <w:r w:rsidRPr="00C956CB">
        <w:rPr>
          <w:rStyle w:val="StyleUnderline"/>
        </w:rPr>
        <w:t>” of key</w:t>
      </w:r>
      <w:r w:rsidRPr="00C956CB">
        <w:rPr>
          <w:sz w:val="14"/>
        </w:rPr>
        <w:t xml:space="preserve"> debt </w:t>
      </w:r>
      <w:r w:rsidRPr="00C956CB">
        <w:rPr>
          <w:rStyle w:val="StyleUnderline"/>
        </w:rPr>
        <w:t>payments</w:t>
      </w:r>
      <w:r w:rsidRPr="00C956CB">
        <w:rPr>
          <w:sz w:val="14"/>
        </w:rPr>
        <w:t xml:space="preserve">—so that even in the absence of an increase in the debt ceiling, the Treasury could still pay creditors by delaying payments of other obligations or contracts. </w:t>
      </w:r>
      <w:r w:rsidRPr="00C956CB">
        <w:rPr>
          <w:rStyle w:val="StyleUnderline"/>
        </w:rPr>
        <w:t>This would make breaching the debt ceiling less catastrophic</w:t>
      </w:r>
      <w:r w:rsidRPr="00C956CB">
        <w:rPr>
          <w:sz w:val="14"/>
        </w:rPr>
        <w:t>, since it would avert an actual default on U.S. government obligations. But a less catastrophic breach of the debt ceiling could still be pretty catastrophic, especially in its effects on economic expectations, which can be enormously important to the performance of the economy.</w:t>
      </w:r>
      <w:r>
        <w:rPr>
          <w:sz w:val="14"/>
        </w:rPr>
        <w:t xml:space="preserve"> </w:t>
      </w:r>
      <w:r w:rsidRPr="008E303D">
        <w:rPr>
          <w:sz w:val="14"/>
        </w:rPr>
        <w:t xml:space="preserve">This talk of prioritization is itself an old habit from the peak of the Tea Party era earlier in this decade, and some of the people who were near the center of the action in that time in Congress are now near the center of the action in the administration. There is some internal resistance to this way of thinking about handling debt payments, of course, and prioritization is certainly not the official position of the administration at this point. But again, </w:t>
      </w:r>
      <w:r w:rsidRPr="008927AF">
        <w:rPr>
          <w:rStyle w:val="StyleUnderline"/>
          <w:highlight w:val="cyan"/>
        </w:rPr>
        <w:t>we’re seeing</w:t>
      </w:r>
      <w:r w:rsidRPr="008E303D">
        <w:rPr>
          <w:rStyle w:val="StyleUnderline"/>
        </w:rPr>
        <w:t xml:space="preserve"> people building up </w:t>
      </w:r>
      <w:r w:rsidRPr="008927AF">
        <w:rPr>
          <w:rStyle w:val="StyleUnderline"/>
          <w:highlight w:val="cyan"/>
        </w:rPr>
        <w:t>habits that</w:t>
      </w:r>
      <w:r w:rsidRPr="008927AF">
        <w:rPr>
          <w:sz w:val="14"/>
          <w:highlight w:val="cyan"/>
        </w:rPr>
        <w:t xml:space="preserve"> </w:t>
      </w:r>
      <w:r w:rsidRPr="008927AF">
        <w:rPr>
          <w:rStyle w:val="Emphasis"/>
          <w:highlight w:val="cyan"/>
        </w:rPr>
        <w:t>will not serve</w:t>
      </w:r>
      <w:r w:rsidRPr="008E303D">
        <w:rPr>
          <w:rStyle w:val="Emphasis"/>
        </w:rPr>
        <w:t xml:space="preserve"> them </w:t>
      </w:r>
      <w:r w:rsidRPr="008927AF">
        <w:rPr>
          <w:rStyle w:val="Emphasis"/>
          <w:highlight w:val="cyan"/>
        </w:rPr>
        <w:t>well</w:t>
      </w:r>
      <w:r w:rsidRPr="008E303D">
        <w:rPr>
          <w:sz w:val="14"/>
        </w:rPr>
        <w:t xml:space="preserve"> </w:t>
      </w:r>
      <w:r w:rsidRPr="008E303D">
        <w:rPr>
          <w:rStyle w:val="StyleUnderline"/>
        </w:rPr>
        <w:t>if the deadline comes with no agreement</w:t>
      </w:r>
      <w:r w:rsidRPr="008E303D">
        <w:rPr>
          <w:sz w:val="14"/>
        </w:rPr>
        <w:t>.</w:t>
      </w:r>
      <w:r>
        <w:rPr>
          <w:sz w:val="14"/>
        </w:rPr>
        <w:t xml:space="preserve"> </w:t>
      </w:r>
      <w:r w:rsidRPr="00F0158B">
        <w:rPr>
          <w:rStyle w:val="StyleUnderline"/>
        </w:rPr>
        <w:t xml:space="preserve">All this suggests </w:t>
      </w:r>
      <w:r w:rsidRPr="008927AF">
        <w:rPr>
          <w:rStyle w:val="StyleUnderline"/>
          <w:highlight w:val="cyan"/>
        </w:rPr>
        <w:t>it will be crucial to avoid</w:t>
      </w:r>
      <w:r w:rsidRPr="00F0158B">
        <w:rPr>
          <w:rStyle w:val="StyleUnderline"/>
        </w:rPr>
        <w:t xml:space="preserve"> a </w:t>
      </w:r>
      <w:r w:rsidRPr="008927AF">
        <w:rPr>
          <w:rStyle w:val="StyleUnderline"/>
          <w:highlight w:val="cyan"/>
        </w:rPr>
        <w:t>real</w:t>
      </w:r>
      <w:r w:rsidRPr="00F0158B">
        <w:rPr>
          <w:rStyle w:val="StyleUnderline"/>
        </w:rPr>
        <w:t xml:space="preserve"> all-out </w:t>
      </w:r>
      <w:r w:rsidRPr="008927AF">
        <w:rPr>
          <w:rStyle w:val="StyleUnderline"/>
          <w:highlight w:val="cyan"/>
        </w:rPr>
        <w:t>confrontation</w:t>
      </w:r>
      <w:r w:rsidRPr="00F0158B">
        <w:rPr>
          <w:rStyle w:val="StyleUnderline"/>
        </w:rPr>
        <w:t xml:space="preserve"> on the debt ceiling, </w:t>
      </w:r>
      <w:r w:rsidRPr="008927AF">
        <w:rPr>
          <w:rStyle w:val="StyleUnderline"/>
          <w:highlight w:val="cyan"/>
        </w:rPr>
        <w:t>in which each side would be locked into</w:t>
      </w:r>
      <w:r w:rsidRPr="00F0158B">
        <w:rPr>
          <w:sz w:val="14"/>
        </w:rPr>
        <w:t xml:space="preserve"> the </w:t>
      </w:r>
      <w:r w:rsidRPr="008927AF">
        <w:rPr>
          <w:rStyle w:val="StyleUnderline"/>
          <w:highlight w:val="cyan"/>
        </w:rPr>
        <w:t>habits</w:t>
      </w:r>
      <w:r w:rsidRPr="008927AF">
        <w:rPr>
          <w:sz w:val="14"/>
          <w:highlight w:val="cyan"/>
        </w:rPr>
        <w:t xml:space="preserve"> </w:t>
      </w:r>
      <w:r w:rsidRPr="008927AF">
        <w:rPr>
          <w:rStyle w:val="Emphasis"/>
          <w:highlight w:val="cyan"/>
        </w:rPr>
        <w:t>it has</w:t>
      </w:r>
      <w:r w:rsidRPr="00F0158B">
        <w:rPr>
          <w:rStyle w:val="Emphasis"/>
        </w:rPr>
        <w:t xml:space="preserve"> </w:t>
      </w:r>
      <w:r w:rsidRPr="008927AF">
        <w:rPr>
          <w:rStyle w:val="Emphasis"/>
          <w:highlight w:val="cyan"/>
        </w:rPr>
        <w:t>built up</w:t>
      </w:r>
      <w:r w:rsidRPr="00F0158B">
        <w:rPr>
          <w:sz w:val="14"/>
        </w:rPr>
        <w:t xml:space="preserve"> </w:t>
      </w:r>
      <w:r w:rsidRPr="00F0158B">
        <w:rPr>
          <w:rStyle w:val="StyleUnderline"/>
        </w:rPr>
        <w:t>and</w:t>
      </w:r>
      <w:r w:rsidRPr="00F0158B">
        <w:rPr>
          <w:sz w:val="14"/>
        </w:rPr>
        <w:t xml:space="preserve"> </w:t>
      </w:r>
      <w:r w:rsidRPr="00F0158B">
        <w:rPr>
          <w:rStyle w:val="Emphasis"/>
        </w:rPr>
        <w:t>neither could afford to back down</w:t>
      </w:r>
      <w:r w:rsidRPr="00F0158B">
        <w:rPr>
          <w:sz w:val="14"/>
        </w:rPr>
        <w:t xml:space="preserve">. That should mean moving on the debt ceiling well before the deadline is reached, and looking for any opportunity to take that issue off the table. </w:t>
      </w:r>
      <w:r w:rsidRPr="00F0158B">
        <w:rPr>
          <w:rStyle w:val="StyleUnderline"/>
        </w:rPr>
        <w:t>Getting well ahead of it</w:t>
      </w:r>
      <w:r w:rsidRPr="00F0158B">
        <w:rPr>
          <w:sz w:val="14"/>
        </w:rPr>
        <w:t xml:space="preserve"> by seeing the problem coming </w:t>
      </w:r>
      <w:r w:rsidRPr="00F0158B">
        <w:rPr>
          <w:rStyle w:val="StyleUnderline"/>
        </w:rPr>
        <w:t>is essential</w:t>
      </w:r>
      <w:r w:rsidRPr="00F0158B">
        <w:rPr>
          <w:sz w:val="14"/>
        </w:rPr>
        <w:t xml:space="preserve"> to preventing a showdown that neither party is well equipped to handle at the moment.</w:t>
      </w:r>
      <w:r>
        <w:rPr>
          <w:sz w:val="14"/>
        </w:rPr>
        <w:t xml:space="preserve"> </w:t>
      </w:r>
      <w:r w:rsidRPr="008927AF">
        <w:rPr>
          <w:rStyle w:val="StyleUnderline"/>
          <w:highlight w:val="cyan"/>
        </w:rPr>
        <w:t>If you think the president and</w:t>
      </w:r>
      <w:r w:rsidRPr="00F0158B">
        <w:rPr>
          <w:sz w:val="14"/>
        </w:rPr>
        <w:t xml:space="preserve"> congressional </w:t>
      </w:r>
      <w:r w:rsidRPr="008927AF">
        <w:rPr>
          <w:rStyle w:val="StyleUnderline"/>
          <w:highlight w:val="cyan"/>
        </w:rPr>
        <w:t>Democrats are sufficiently self-aware</w:t>
      </w:r>
      <w:r w:rsidRPr="00F0158B">
        <w:rPr>
          <w:rStyle w:val="StyleUnderline"/>
        </w:rPr>
        <w:t xml:space="preserve"> to act in advance</w:t>
      </w:r>
      <w:r w:rsidRPr="00F0158B">
        <w:rPr>
          <w:sz w:val="14"/>
        </w:rPr>
        <w:t xml:space="preserve"> to avert a confrontation, </w:t>
      </w:r>
      <w:r w:rsidRPr="00F0158B">
        <w:rPr>
          <w:rStyle w:val="StyleUnderline"/>
        </w:rPr>
        <w:t xml:space="preserve">then </w:t>
      </w:r>
      <w:r w:rsidRPr="008927AF">
        <w:rPr>
          <w:rStyle w:val="StyleUnderline"/>
          <w:highlight w:val="cyan"/>
        </w:rPr>
        <w:t>you shouldn’t be worried</w:t>
      </w:r>
      <w:r w:rsidRPr="00F0158B">
        <w:rPr>
          <w:sz w:val="14"/>
        </w:rPr>
        <w:t xml:space="preserve"> about the debt-ceiling deadline. </w:t>
      </w:r>
      <w:r w:rsidRPr="008927AF">
        <w:rPr>
          <w:rStyle w:val="Emphasis"/>
          <w:highlight w:val="cyan"/>
        </w:rPr>
        <w:t>But</w:t>
      </w:r>
      <w:r w:rsidRPr="00F0158B">
        <w:rPr>
          <w:sz w:val="14"/>
        </w:rPr>
        <w:t xml:space="preserve"> </w:t>
      </w:r>
      <w:r w:rsidRPr="00F0158B">
        <w:rPr>
          <w:rStyle w:val="StyleUnderline"/>
        </w:rPr>
        <w:t>if the past few years</w:t>
      </w:r>
      <w:r w:rsidRPr="00F0158B">
        <w:rPr>
          <w:sz w:val="14"/>
        </w:rPr>
        <w:t xml:space="preserve"> in Washington </w:t>
      </w:r>
      <w:r w:rsidRPr="00F0158B">
        <w:rPr>
          <w:rStyle w:val="StyleUnderline"/>
        </w:rPr>
        <w:t>are any indication</w:t>
      </w:r>
      <w:r w:rsidRPr="00F0158B">
        <w:rPr>
          <w:sz w:val="14"/>
        </w:rPr>
        <w:t xml:space="preserve">, then </w:t>
      </w:r>
      <w:r w:rsidRPr="008927AF">
        <w:rPr>
          <w:rStyle w:val="Emphasis"/>
          <w:highlight w:val="cyan"/>
        </w:rPr>
        <w:t>you probably should be worried.</w:t>
      </w:r>
    </w:p>
    <w:p w14:paraId="1E826207" w14:textId="77777777" w:rsidR="003F3CC3" w:rsidRDefault="003F3CC3" w:rsidP="003F3CC3"/>
    <w:p w14:paraId="001DDC3A" w14:textId="77777777" w:rsidR="003F3CC3" w:rsidRPr="003F3CC3" w:rsidRDefault="003F3CC3" w:rsidP="003F3CC3"/>
    <w:p w14:paraId="37EEDF98" w14:textId="77777777" w:rsidR="003C10D7" w:rsidRDefault="003C10D7" w:rsidP="003C10D7"/>
    <w:p w14:paraId="6C934F1D" w14:textId="77777777" w:rsidR="003C10D7" w:rsidRPr="003C10D7" w:rsidRDefault="003C10D7" w:rsidP="003C10D7"/>
    <w:p w14:paraId="5E934327" w14:textId="77777777" w:rsidR="00E10A6C" w:rsidRPr="00E10A6C" w:rsidRDefault="00E10A6C" w:rsidP="00E10A6C">
      <w:pPr>
        <w:rPr>
          <w:rStyle w:val="Emphasis"/>
        </w:rPr>
      </w:pPr>
    </w:p>
    <w:p w14:paraId="60CB1DE9" w14:textId="77777777" w:rsidR="00E10A6C" w:rsidRPr="00E10A6C" w:rsidRDefault="00E10A6C" w:rsidP="00E10A6C"/>
    <w:p w14:paraId="3D40E93E" w14:textId="77777777" w:rsidR="007D013A" w:rsidRDefault="007D013A" w:rsidP="007D013A">
      <w:pPr>
        <w:pStyle w:val="Heading3"/>
      </w:pPr>
      <w:r>
        <w:t>Arm Sale Fights Now Thumper – 2AC</w:t>
      </w:r>
    </w:p>
    <w:p w14:paraId="7E40C803" w14:textId="77777777" w:rsidR="007D013A" w:rsidRPr="003E7A15" w:rsidRDefault="007D013A" w:rsidP="007D013A">
      <w:pPr>
        <w:pStyle w:val="Heading4"/>
      </w:pPr>
      <w:r>
        <w:t>No link uniqueness – Congress just voted to restrict Trump’s arm sales</w:t>
      </w:r>
    </w:p>
    <w:p w14:paraId="164608CA" w14:textId="77777777" w:rsidR="007D013A" w:rsidRDefault="007D013A" w:rsidP="007D013A">
      <w:r w:rsidRPr="00655BF6">
        <w:t xml:space="preserve">Catie </w:t>
      </w:r>
      <w:r w:rsidRPr="00655BF6">
        <w:rPr>
          <w:rStyle w:val="Style13ptBold"/>
        </w:rPr>
        <w:t>Edmondson , 6-20-2019</w:t>
      </w:r>
      <w:r>
        <w:t xml:space="preserve"> Reporter, “</w:t>
      </w:r>
      <w:r w:rsidRPr="00655BF6">
        <w:t>Senate Votes to Block Trump’s Arms Sales to Gu</w:t>
      </w:r>
      <w:r>
        <w:t xml:space="preserve">lf Nations in Bipartisan Rebuke”, </w:t>
      </w:r>
      <w:r w:rsidRPr="00655BF6">
        <w:t>https://www.nytimes.com/2019/06/20/us/politics/saudi-arms-sales.html?fbclid=IwAR3GK1Vw2ZbUB108RzTADM1fi6sLhpmEp6Zn9kK1tHQBCimQARRtvdLeaBo</w:t>
      </w:r>
    </w:p>
    <w:p w14:paraId="17CBDDDD" w14:textId="77777777" w:rsidR="007D013A" w:rsidRPr="003E7A15" w:rsidRDefault="007D013A" w:rsidP="007D013A">
      <w:pPr>
        <w:rPr>
          <w:sz w:val="16"/>
        </w:rPr>
      </w:pPr>
      <w:r w:rsidRPr="003E7A15">
        <w:rPr>
          <w:sz w:val="16"/>
        </w:rPr>
        <w:t xml:space="preserve">WASHINGTON — </w:t>
      </w:r>
      <w:r w:rsidRPr="00301EB9">
        <w:rPr>
          <w:rStyle w:val="StyleUnderline"/>
          <w:highlight w:val="cyan"/>
        </w:rPr>
        <w:t>The Senate voted to block</w:t>
      </w:r>
      <w:r w:rsidRPr="003E7A15">
        <w:rPr>
          <w:rStyle w:val="StyleUnderline"/>
        </w:rPr>
        <w:t xml:space="preserve"> the </w:t>
      </w:r>
      <w:r w:rsidRPr="00301EB9">
        <w:rPr>
          <w:rStyle w:val="Emphasis"/>
          <w:highlight w:val="cyan"/>
        </w:rPr>
        <w:t>sale of billions</w:t>
      </w:r>
      <w:r w:rsidRPr="003E7A15">
        <w:rPr>
          <w:rStyle w:val="Emphasis"/>
        </w:rPr>
        <w:t xml:space="preserve"> of dollars of munitions </w:t>
      </w:r>
      <w:r w:rsidRPr="00301EB9">
        <w:rPr>
          <w:rStyle w:val="Emphasis"/>
          <w:highlight w:val="cyan"/>
        </w:rPr>
        <w:t>to Saudi Arabia</w:t>
      </w:r>
      <w:r w:rsidRPr="003E7A15">
        <w:rPr>
          <w:rStyle w:val="Emphasis"/>
        </w:rPr>
        <w:t xml:space="preserve"> and the United Arab Emirates on Thursday</w:t>
      </w:r>
      <w:r w:rsidRPr="003E7A15">
        <w:rPr>
          <w:rStyle w:val="StyleUnderline"/>
        </w:rPr>
        <w:t xml:space="preserve">, </w:t>
      </w:r>
      <w:r w:rsidRPr="00301EB9">
        <w:rPr>
          <w:rStyle w:val="StyleUnderline"/>
          <w:highlight w:val="cyan"/>
        </w:rPr>
        <w:t xml:space="preserve">in a </w:t>
      </w:r>
      <w:r w:rsidRPr="00301EB9">
        <w:rPr>
          <w:rStyle w:val="Emphasis"/>
          <w:highlight w:val="cyan"/>
        </w:rPr>
        <w:t>sharp</w:t>
      </w:r>
      <w:r w:rsidRPr="00301EB9">
        <w:rPr>
          <w:rStyle w:val="StyleUnderline"/>
          <w:highlight w:val="cyan"/>
        </w:rPr>
        <w:t xml:space="preserve"> and</w:t>
      </w:r>
      <w:r w:rsidRPr="00301EB9">
        <w:rPr>
          <w:sz w:val="16"/>
          <w:highlight w:val="cyan"/>
        </w:rPr>
        <w:t xml:space="preserve"> </w:t>
      </w:r>
      <w:r w:rsidRPr="00301EB9">
        <w:rPr>
          <w:rStyle w:val="Emphasis"/>
          <w:highlight w:val="cyan"/>
        </w:rPr>
        <w:t>bipartisan rebuke</w:t>
      </w:r>
      <w:r w:rsidRPr="00301EB9">
        <w:rPr>
          <w:sz w:val="16"/>
          <w:highlight w:val="cyan"/>
        </w:rPr>
        <w:t xml:space="preserve"> </w:t>
      </w:r>
      <w:r w:rsidRPr="00301EB9">
        <w:rPr>
          <w:rStyle w:val="StyleUnderline"/>
          <w:highlight w:val="cyan"/>
        </w:rPr>
        <w:t>of</w:t>
      </w:r>
      <w:r w:rsidRPr="003E7A15">
        <w:rPr>
          <w:rStyle w:val="StyleUnderline"/>
        </w:rPr>
        <w:t xml:space="preserve"> the </w:t>
      </w:r>
      <w:r w:rsidRPr="00301EB9">
        <w:rPr>
          <w:rStyle w:val="StyleUnderline"/>
          <w:highlight w:val="cyan"/>
        </w:rPr>
        <w:t>Trump</w:t>
      </w:r>
      <w:r w:rsidRPr="003E7A15">
        <w:rPr>
          <w:rStyle w:val="StyleUnderline"/>
        </w:rPr>
        <w:t xml:space="preserve"> administration’s</w:t>
      </w:r>
      <w:r w:rsidRPr="003E7A15">
        <w:rPr>
          <w:sz w:val="16"/>
        </w:rPr>
        <w:t xml:space="preserve"> </w:t>
      </w:r>
      <w:r w:rsidRPr="003E7A15">
        <w:rPr>
          <w:rStyle w:val="StyleUnderline"/>
        </w:rPr>
        <w:t xml:space="preserve">attempt </w:t>
      </w:r>
      <w:r w:rsidRPr="00301EB9">
        <w:rPr>
          <w:rStyle w:val="StyleUnderline"/>
          <w:highlight w:val="cyan"/>
        </w:rPr>
        <w:t>to circumvent</w:t>
      </w:r>
      <w:r w:rsidRPr="003E7A15">
        <w:rPr>
          <w:rStyle w:val="StyleUnderline"/>
        </w:rPr>
        <w:t xml:space="preserve"> </w:t>
      </w:r>
      <w:r w:rsidRPr="00301EB9">
        <w:rPr>
          <w:rStyle w:val="StyleUnderline"/>
          <w:highlight w:val="cyan"/>
        </w:rPr>
        <w:t>Congress</w:t>
      </w:r>
      <w:r w:rsidRPr="003E7A15">
        <w:rPr>
          <w:rStyle w:val="StyleUnderline"/>
        </w:rPr>
        <w:t xml:space="preserve"> to allow the exports by declaring an emergency over Iran.</w:t>
      </w:r>
      <w:r>
        <w:rPr>
          <w:rStyle w:val="StyleUnderline"/>
        </w:rPr>
        <w:t xml:space="preserve"> </w:t>
      </w:r>
      <w:r w:rsidRPr="00301EB9">
        <w:rPr>
          <w:rStyle w:val="Emphasis"/>
          <w:highlight w:val="cyan"/>
        </w:rPr>
        <w:t>In three back-to-back votes</w:t>
      </w:r>
      <w:r w:rsidRPr="00301EB9">
        <w:rPr>
          <w:sz w:val="16"/>
          <w:highlight w:val="cyan"/>
        </w:rPr>
        <w:t xml:space="preserve">, </w:t>
      </w:r>
      <w:r w:rsidRPr="00301EB9">
        <w:rPr>
          <w:rStyle w:val="StyleUnderline"/>
          <w:highlight w:val="cyan"/>
        </w:rPr>
        <w:t>Republicans joined Democrats</w:t>
      </w:r>
      <w:r w:rsidRPr="00301EB9">
        <w:rPr>
          <w:sz w:val="16"/>
          <w:highlight w:val="cyan"/>
        </w:rPr>
        <w:t xml:space="preserve"> </w:t>
      </w:r>
      <w:r w:rsidRPr="00301EB9">
        <w:rPr>
          <w:rStyle w:val="Emphasis"/>
          <w:highlight w:val="cyan"/>
        </w:rPr>
        <w:t>to register their growing anger</w:t>
      </w:r>
      <w:r w:rsidRPr="003E7A15">
        <w:rPr>
          <w:rStyle w:val="Emphasis"/>
        </w:rPr>
        <w:t xml:space="preserve"> </w:t>
      </w:r>
      <w:r w:rsidRPr="003E7A15">
        <w:rPr>
          <w:rStyle w:val="StyleUnderline"/>
        </w:rPr>
        <w:t>with the administration’s use of emergency power</w:t>
      </w:r>
      <w:r w:rsidRPr="003E7A15">
        <w:rPr>
          <w:sz w:val="16"/>
        </w:rPr>
        <w:t xml:space="preserve"> </w:t>
      </w:r>
      <w:r w:rsidRPr="003E7A15">
        <w:rPr>
          <w:rStyle w:val="Emphasis"/>
        </w:rPr>
        <w:t>to cut lawmakers out of national security decisions</w:t>
      </w:r>
      <w:r w:rsidRPr="003E7A15">
        <w:rPr>
          <w:sz w:val="16"/>
        </w:rPr>
        <w:t xml:space="preserve">, as well as the White House’s unflagging support for the Saudis despite congressional pressure to punish Crown Prince Mohammed bin Salman after the killing in October of the journalist Jamal Khashoggi. A United Nations report released Wednesday made the most authoritative case to date that responsibility for the killing and its cover-up lies at the highest levels of the Saudi royal court. </w:t>
      </w:r>
      <w:r w:rsidRPr="00301EB9">
        <w:rPr>
          <w:rStyle w:val="Emphasis"/>
          <w:highlight w:val="cyan"/>
        </w:rPr>
        <w:t>No other foreign policy issue has created as large a rift between</w:t>
      </w:r>
      <w:r w:rsidRPr="003E7A15">
        <w:rPr>
          <w:rStyle w:val="Emphasis"/>
        </w:rPr>
        <w:t xml:space="preserve"> President </w:t>
      </w:r>
      <w:r w:rsidRPr="00301EB9">
        <w:rPr>
          <w:rStyle w:val="Emphasis"/>
          <w:highlight w:val="cyan"/>
        </w:rPr>
        <w:t>Trump and Congress</w:t>
      </w:r>
      <w:r w:rsidRPr="00301EB9">
        <w:rPr>
          <w:sz w:val="16"/>
          <w:highlight w:val="cyan"/>
        </w:rPr>
        <w:t xml:space="preserve">, </w:t>
      </w:r>
      <w:r w:rsidRPr="00301EB9">
        <w:rPr>
          <w:rStyle w:val="StyleUnderline"/>
          <w:highlight w:val="cyan"/>
        </w:rPr>
        <w:t xml:space="preserve">and the vote to </w:t>
      </w:r>
      <w:r w:rsidRPr="00301EB9">
        <w:rPr>
          <w:rStyle w:val="Emphasis"/>
          <w:highlight w:val="cyan"/>
        </w:rPr>
        <w:t>block the</w:t>
      </w:r>
      <w:r w:rsidRPr="003E7A15">
        <w:rPr>
          <w:rStyle w:val="Emphasis"/>
        </w:rPr>
        <w:t xml:space="preserve"> arms </w:t>
      </w:r>
      <w:r w:rsidRPr="00301EB9">
        <w:rPr>
          <w:rStyle w:val="Emphasis"/>
          <w:highlight w:val="cyan"/>
        </w:rPr>
        <w:t>sales</w:t>
      </w:r>
      <w:r w:rsidRPr="003E7A15">
        <w:rPr>
          <w:rStyle w:val="Emphasis"/>
        </w:rPr>
        <w:t xml:space="preserve"> </w:t>
      </w:r>
      <w:r w:rsidRPr="00301EB9">
        <w:rPr>
          <w:rStyle w:val="Emphasis"/>
          <w:highlight w:val="cyan"/>
        </w:rPr>
        <w:t>deepens the divide</w:t>
      </w:r>
      <w:r w:rsidRPr="003E7A15">
        <w:rPr>
          <w:sz w:val="16"/>
        </w:rPr>
        <w:t xml:space="preserve">. </w:t>
      </w:r>
      <w:r w:rsidRPr="00301EB9">
        <w:rPr>
          <w:rStyle w:val="StyleUnderline"/>
          <w:highlight w:val="cyan"/>
        </w:rPr>
        <w:t xml:space="preserve">It is the </w:t>
      </w:r>
      <w:r w:rsidRPr="00301EB9">
        <w:rPr>
          <w:rStyle w:val="Emphasis"/>
          <w:highlight w:val="cyan"/>
        </w:rPr>
        <w:t>second time</w:t>
      </w:r>
      <w:r w:rsidRPr="003E7A15">
        <w:rPr>
          <w:rStyle w:val="StyleUnderline"/>
        </w:rPr>
        <w:t xml:space="preserve"> in just a few months</w:t>
      </w:r>
      <w:r w:rsidRPr="003E7A15">
        <w:rPr>
          <w:sz w:val="16"/>
        </w:rPr>
        <w:t xml:space="preserve"> that </w:t>
      </w:r>
      <w:r w:rsidRPr="00301EB9">
        <w:rPr>
          <w:rStyle w:val="StyleUnderline"/>
          <w:highlight w:val="cyan"/>
        </w:rPr>
        <w:t>members of</w:t>
      </w:r>
      <w:r w:rsidRPr="003E7A15">
        <w:rPr>
          <w:rStyle w:val="StyleUnderline"/>
        </w:rPr>
        <w:t xml:space="preserve"> Mr. </w:t>
      </w:r>
      <w:r w:rsidRPr="00301EB9">
        <w:rPr>
          <w:rStyle w:val="StyleUnderline"/>
          <w:highlight w:val="cyan"/>
        </w:rPr>
        <w:t>Trump’s</w:t>
      </w:r>
      <w:r w:rsidRPr="003E7A15">
        <w:rPr>
          <w:rStyle w:val="StyleUnderline"/>
        </w:rPr>
        <w:t xml:space="preserve"> </w:t>
      </w:r>
      <w:r w:rsidRPr="00301EB9">
        <w:rPr>
          <w:rStyle w:val="StyleUnderline"/>
          <w:highlight w:val="cyan"/>
        </w:rPr>
        <w:t>party</w:t>
      </w:r>
      <w:r w:rsidRPr="003E7A15">
        <w:rPr>
          <w:rStyle w:val="StyleUnderline"/>
        </w:rPr>
        <w:t xml:space="preserve"> have </w:t>
      </w:r>
      <w:r w:rsidRPr="003E7A15">
        <w:rPr>
          <w:rStyle w:val="Emphasis"/>
        </w:rPr>
        <w:t xml:space="preserve">publicly </w:t>
      </w:r>
      <w:r w:rsidRPr="00301EB9">
        <w:rPr>
          <w:rStyle w:val="Emphasis"/>
          <w:highlight w:val="cyan"/>
        </w:rPr>
        <w:t>opposed his</w:t>
      </w:r>
      <w:r w:rsidRPr="003E7A15">
        <w:rPr>
          <w:rStyle w:val="Emphasis"/>
        </w:rPr>
        <w:t xml:space="preserve"> foreign </w:t>
      </w:r>
      <w:r w:rsidRPr="00301EB9">
        <w:rPr>
          <w:rStyle w:val="Emphasis"/>
          <w:highlight w:val="cyan"/>
        </w:rPr>
        <w:t>policy</w:t>
      </w:r>
      <w:r w:rsidRPr="003E7A15">
        <w:rPr>
          <w:sz w:val="16"/>
        </w:rPr>
        <w:t xml:space="preserve">, </w:t>
      </w:r>
      <w:r w:rsidRPr="003E7A15">
        <w:rPr>
          <w:rStyle w:val="StyleUnderline"/>
        </w:rPr>
        <w:t xml:space="preserve">with both the House and Senate </w:t>
      </w:r>
      <w:r w:rsidRPr="003E7A15">
        <w:rPr>
          <w:rStyle w:val="Emphasis"/>
        </w:rPr>
        <w:t>approving bipartisan legislation</w:t>
      </w:r>
      <w:r w:rsidRPr="003E7A15">
        <w:rPr>
          <w:sz w:val="16"/>
        </w:rPr>
        <w:t xml:space="preserve"> this spring to cut off military assistance to Saudi Arabia’s war in Yemen using the 1973 War Powers Act, only to see it vetoed. </w:t>
      </w:r>
      <w:r w:rsidRPr="003E7A15">
        <w:rPr>
          <w:rStyle w:val="StyleUnderline"/>
        </w:rPr>
        <w:t>While the Democrat-controlled House is also expected to block the sales</w:t>
      </w:r>
      <w:r w:rsidRPr="003E7A15">
        <w:rPr>
          <w:sz w:val="16"/>
        </w:rPr>
        <w:t xml:space="preserve">, Mr. </w:t>
      </w:r>
      <w:r w:rsidRPr="003E7A15">
        <w:rPr>
          <w:rStyle w:val="StyleUnderline"/>
        </w:rPr>
        <w:t>Trump has pledged to veto the legislation,</w:t>
      </w:r>
      <w:r w:rsidRPr="003E7A15">
        <w:rPr>
          <w:sz w:val="16"/>
        </w:rPr>
        <w:t xml:space="preserve"> and it is unlikely that either chamber could muster enough support to override the president’s veto. Seven Republicans — not nearly enough to override a veto — broke from their party to disapprove of the sales to Saudi Arabia: Senator Susan Collins of Maine, Senator Lindsey Graham of South Carolina, Senator Mike Lee of Utah, Senator Jerry Moran of Kansas, Senator Lisa Murkowski of Alaska, Senator Rand Paul of Kentucky and Senator Todd Young of Indiana. “</w:t>
      </w:r>
      <w:r w:rsidRPr="00301EB9">
        <w:rPr>
          <w:rStyle w:val="StyleUnderline"/>
          <w:highlight w:val="cyan"/>
        </w:rPr>
        <w:t>This vote is a vote for the powers of this institution</w:t>
      </w:r>
      <w:r w:rsidRPr="003E7A15">
        <w:rPr>
          <w:sz w:val="16"/>
        </w:rPr>
        <w:t xml:space="preserve"> </w:t>
      </w:r>
      <w:r w:rsidRPr="003E7A15">
        <w:rPr>
          <w:rStyle w:val="Emphasis"/>
        </w:rPr>
        <w:t>to be able to continue to have a say on one of the most critical elements of U.S. foreign policy and national security,”</w:t>
      </w:r>
      <w:r w:rsidRPr="003E7A15">
        <w:rPr>
          <w:sz w:val="16"/>
        </w:rPr>
        <w:t xml:space="preserve"> said Senator Robert Menendez of New Jersey, the top Democrat on the Foreign Relations Committee and lead sponsor of the resolutions of disapproval. “To not let that be undermined by some false emergency and to preserve that institutional right, regardless of who sits in the White House.” The White House announced the sales late last month, and invoked an emergency provision in the Arms Export Control Act to allow American companies to sell $8.1 billion worth of munitions in 22 pending transfers to the three Arab nations. Saudi Arabia and the United Arab Emirates are waging an air war in Yemen that has come under sharp criticism from Congress and human rights organizations. </w:t>
      </w:r>
      <w:r w:rsidRPr="003E7A15">
        <w:rPr>
          <w:rStyle w:val="StyleUnderline"/>
        </w:rPr>
        <w:t xml:space="preserve">Members of Congress from both parties have been </w:t>
      </w:r>
      <w:r w:rsidRPr="003E7A15">
        <w:rPr>
          <w:rStyle w:val="Emphasis"/>
        </w:rPr>
        <w:t>holding up arms sales</w:t>
      </w:r>
      <w:r w:rsidRPr="003E7A15">
        <w:rPr>
          <w:rStyle w:val="StyleUnderline"/>
        </w:rPr>
        <w:t xml:space="preserve"> from</w:t>
      </w:r>
      <w:r w:rsidRPr="003E7A15">
        <w:rPr>
          <w:sz w:val="16"/>
        </w:rPr>
        <w:t xml:space="preserve"> </w:t>
      </w:r>
      <w:r w:rsidRPr="003E7A15">
        <w:rPr>
          <w:rStyle w:val="StyleUnderline"/>
        </w:rPr>
        <w:t>American companies</w:t>
      </w:r>
      <w:r w:rsidRPr="003E7A15">
        <w:rPr>
          <w:sz w:val="16"/>
        </w:rPr>
        <w:t xml:space="preserve"> to Persian Gulf nations and trying to end American military support for the Saudi-led coalition that is fighting Houthi rebels in Yemen, which has resulted in what the United Nations calls the world’s worst man-made humanitarian disaster.</w:t>
      </w:r>
    </w:p>
    <w:p w14:paraId="030B2EC5" w14:textId="77777777" w:rsidR="007D013A" w:rsidRDefault="007D013A" w:rsidP="007D013A">
      <w:pPr>
        <w:pStyle w:val="Heading3"/>
      </w:pPr>
      <w:r>
        <w:t>Arm Sale Fights Now Thumper – 1AR</w:t>
      </w:r>
    </w:p>
    <w:p w14:paraId="2953AC94" w14:textId="48C7A38E" w:rsidR="00FB48C0" w:rsidRPr="00FB48C0" w:rsidRDefault="00FB48C0" w:rsidP="00FB48C0">
      <w:pPr>
        <w:pStyle w:val="Heading4"/>
      </w:pPr>
      <w:r>
        <w:t xml:space="preserve">Congress already voted to restrict arm sales to Saudi Arabia – that should cause Trump to balk at cooperating over the budget – no other fight with congress has been as divisive – that’s Edmondson. </w:t>
      </w:r>
      <w:bookmarkStart w:id="1" w:name="_GoBack"/>
      <w:bookmarkEnd w:id="1"/>
    </w:p>
    <w:p w14:paraId="5F0DF9FB" w14:textId="77777777" w:rsidR="007D013A" w:rsidRPr="00EC7E4C" w:rsidRDefault="007D013A" w:rsidP="007D013A">
      <w:pPr>
        <w:pStyle w:val="Heading4"/>
      </w:pPr>
      <w:r>
        <w:t>No link uniqueness – arm sales fights now</w:t>
      </w:r>
    </w:p>
    <w:p w14:paraId="363BF7CA" w14:textId="77777777" w:rsidR="007D013A" w:rsidRPr="00EC7E4C" w:rsidRDefault="007D013A" w:rsidP="007D013A">
      <w:pPr>
        <w:rPr>
          <w:rStyle w:val="StyleUnderline"/>
          <w:b w:val="0"/>
          <w:u w:val="none"/>
        </w:rPr>
      </w:pPr>
      <w:r w:rsidRPr="00EC7E4C">
        <w:t xml:space="preserve">Lara </w:t>
      </w:r>
      <w:r w:rsidRPr="00EC7E4C">
        <w:rPr>
          <w:rStyle w:val="Style13ptBold"/>
        </w:rPr>
        <w:t>Seligman, 6-6-2019</w:t>
      </w:r>
      <w:r w:rsidRPr="00EC7E4C">
        <w:t>, staff writer at Foreign Policy,</w:t>
      </w:r>
      <w:r>
        <w:t xml:space="preserve"> </w:t>
      </w:r>
      <w:r w:rsidRPr="00EC7E4C">
        <w:t>"Clash Coming Over Trump’s Arms Sales to Saudi, UAE", Foreign Policy, https://foreignpolicy.com/2019/06/06/clash-coming-over-trumps-arms-sales-to-saudi-uae/</w:t>
      </w:r>
    </w:p>
    <w:p w14:paraId="359DD68D" w14:textId="77777777" w:rsidR="007D013A" w:rsidRDefault="007D013A" w:rsidP="007D013A">
      <w:pPr>
        <w:rPr>
          <w:sz w:val="16"/>
        </w:rPr>
      </w:pPr>
      <w:r w:rsidRPr="00301EB9">
        <w:rPr>
          <w:rStyle w:val="StyleUnderline"/>
          <w:highlight w:val="cyan"/>
        </w:rPr>
        <w:t xml:space="preserve">Trump Faces </w:t>
      </w:r>
      <w:r w:rsidRPr="00301EB9">
        <w:rPr>
          <w:rStyle w:val="Emphasis"/>
          <w:highlight w:val="cyan"/>
        </w:rPr>
        <w:t>Pushback on</w:t>
      </w:r>
      <w:r w:rsidRPr="00EC7E4C">
        <w:rPr>
          <w:rStyle w:val="Emphasis"/>
        </w:rPr>
        <w:t xml:space="preserve"> Arms Sales</w:t>
      </w:r>
      <w:r>
        <w:rPr>
          <w:rStyle w:val="StyleUnderline"/>
        </w:rPr>
        <w:t xml:space="preserve"> </w:t>
      </w:r>
      <w:r w:rsidRPr="00301EB9">
        <w:rPr>
          <w:rStyle w:val="Emphasis"/>
          <w:highlight w:val="cyan"/>
        </w:rPr>
        <w:t>Capitol Hill rebuke</w:t>
      </w:r>
      <w:r w:rsidRPr="00301EB9">
        <w:rPr>
          <w:sz w:val="16"/>
          <w:highlight w:val="cyan"/>
        </w:rPr>
        <w:t xml:space="preserve">. </w:t>
      </w:r>
      <w:r w:rsidRPr="00301EB9">
        <w:rPr>
          <w:rStyle w:val="StyleUnderline"/>
          <w:highlight w:val="cyan"/>
        </w:rPr>
        <w:t xml:space="preserve">In a </w:t>
      </w:r>
      <w:r w:rsidRPr="00301EB9">
        <w:rPr>
          <w:rStyle w:val="Emphasis"/>
          <w:highlight w:val="cyan"/>
        </w:rPr>
        <w:t>bipartisan rebuke</w:t>
      </w:r>
      <w:r w:rsidRPr="00301EB9">
        <w:rPr>
          <w:sz w:val="16"/>
          <w:highlight w:val="cyan"/>
        </w:rPr>
        <w:t xml:space="preserve"> </w:t>
      </w:r>
      <w:r w:rsidRPr="00301EB9">
        <w:rPr>
          <w:rStyle w:val="StyleUnderline"/>
          <w:highlight w:val="cyan"/>
        </w:rPr>
        <w:t>of</w:t>
      </w:r>
      <w:r w:rsidRPr="00EC7E4C">
        <w:rPr>
          <w:sz w:val="16"/>
        </w:rPr>
        <w:t xml:space="preserve"> President Donald </w:t>
      </w:r>
      <w:r w:rsidRPr="00301EB9">
        <w:rPr>
          <w:rStyle w:val="StyleUnderline"/>
          <w:highlight w:val="cyan"/>
        </w:rPr>
        <w:t>Trump</w:t>
      </w:r>
      <w:r w:rsidRPr="00EC7E4C">
        <w:rPr>
          <w:sz w:val="16"/>
        </w:rPr>
        <w:t xml:space="preserve">, a group of </w:t>
      </w:r>
      <w:r w:rsidRPr="00301EB9">
        <w:rPr>
          <w:rStyle w:val="StyleUnderline"/>
          <w:highlight w:val="cyan"/>
        </w:rPr>
        <w:t>senators</w:t>
      </w:r>
      <w:r w:rsidRPr="00EC7E4C">
        <w:rPr>
          <w:sz w:val="16"/>
        </w:rPr>
        <w:t xml:space="preserve"> on </w:t>
      </w:r>
      <w:r w:rsidRPr="00301EB9">
        <w:rPr>
          <w:sz w:val="16"/>
        </w:rPr>
        <w:t xml:space="preserve">Wednesday </w:t>
      </w:r>
      <w:r w:rsidRPr="00301EB9">
        <w:rPr>
          <w:rStyle w:val="Emphasis"/>
          <w:highlight w:val="cyan"/>
        </w:rPr>
        <w:t>vowed to block $8 billion</w:t>
      </w:r>
      <w:r w:rsidRPr="00EC7E4C">
        <w:rPr>
          <w:rStyle w:val="Emphasis"/>
        </w:rPr>
        <w:t xml:space="preserve"> worth of </w:t>
      </w:r>
      <w:r w:rsidRPr="00301EB9">
        <w:rPr>
          <w:rStyle w:val="Emphasis"/>
          <w:highlight w:val="cyan"/>
        </w:rPr>
        <w:t>arms sales</w:t>
      </w:r>
      <w:r w:rsidRPr="00EC7E4C">
        <w:rPr>
          <w:rStyle w:val="Emphasis"/>
        </w:rPr>
        <w:t xml:space="preserve"> to Saudi Arabia</w:t>
      </w:r>
      <w:r w:rsidRPr="00EC7E4C">
        <w:rPr>
          <w:sz w:val="16"/>
        </w:rPr>
        <w:t xml:space="preserve">, the United Arab Emirates, and other Arab states. </w:t>
      </w:r>
      <w:r w:rsidRPr="00EC7E4C">
        <w:rPr>
          <w:rStyle w:val="StyleUnderline"/>
        </w:rPr>
        <w:t xml:space="preserve">The </w:t>
      </w:r>
      <w:r w:rsidRPr="00301EB9">
        <w:rPr>
          <w:rStyle w:val="StyleUnderline"/>
          <w:highlight w:val="cyan"/>
        </w:rPr>
        <w:t>announcement comes after</w:t>
      </w:r>
      <w:r w:rsidRPr="00EC7E4C">
        <w:rPr>
          <w:sz w:val="16"/>
        </w:rPr>
        <w:t xml:space="preserve"> Secretary of State Mike </w:t>
      </w:r>
      <w:r w:rsidRPr="00301EB9">
        <w:rPr>
          <w:rStyle w:val="StyleUnderline"/>
          <w:highlight w:val="cyan"/>
        </w:rPr>
        <w:t>Pompeo</w:t>
      </w:r>
      <w:r w:rsidRPr="00EC7E4C">
        <w:rPr>
          <w:sz w:val="16"/>
        </w:rPr>
        <w:t xml:space="preserve"> on May 24 </w:t>
      </w:r>
      <w:r w:rsidRPr="00301EB9">
        <w:rPr>
          <w:rStyle w:val="StyleUnderline"/>
          <w:highlight w:val="cyan"/>
        </w:rPr>
        <w:t xml:space="preserve">declared a national </w:t>
      </w:r>
      <w:r w:rsidRPr="00301EB9">
        <w:rPr>
          <w:rStyle w:val="StyleUnderline"/>
        </w:rPr>
        <w:t xml:space="preserve">security </w:t>
      </w:r>
      <w:r w:rsidRPr="00301EB9">
        <w:rPr>
          <w:rStyle w:val="StyleUnderline"/>
          <w:highlight w:val="cyan"/>
        </w:rPr>
        <w:t>emergency</w:t>
      </w:r>
      <w:r w:rsidRPr="00EC7E4C">
        <w:rPr>
          <w:sz w:val="16"/>
        </w:rPr>
        <w:t xml:space="preserve"> in order </w:t>
      </w:r>
      <w:r w:rsidRPr="00301EB9">
        <w:rPr>
          <w:rStyle w:val="StyleUnderline"/>
          <w:highlight w:val="cyan"/>
        </w:rPr>
        <w:t>to bypass Congress</w:t>
      </w:r>
      <w:r w:rsidRPr="00EC7E4C">
        <w:rPr>
          <w:sz w:val="16"/>
        </w:rPr>
        <w:t xml:space="preserve"> and expedite deals, citing the threat from Iran. </w:t>
      </w:r>
      <w:r w:rsidRPr="00EC7E4C">
        <w:rPr>
          <w:rStyle w:val="Emphasis"/>
        </w:rPr>
        <w:t>By law, Congress reviews all arms</w:t>
      </w:r>
      <w:r w:rsidRPr="00EC7E4C">
        <w:rPr>
          <w:sz w:val="16"/>
        </w:rPr>
        <w:t xml:space="preserve"> </w:t>
      </w:r>
      <w:r w:rsidRPr="00EC7E4C">
        <w:rPr>
          <w:rStyle w:val="Emphasis"/>
        </w:rPr>
        <w:t>sales</w:t>
      </w:r>
      <w:r w:rsidRPr="00EC7E4C">
        <w:rPr>
          <w:sz w:val="16"/>
        </w:rPr>
        <w:t xml:space="preserve">. What’s in the package? </w:t>
      </w:r>
      <w:r w:rsidRPr="00301EB9">
        <w:rPr>
          <w:rStyle w:val="StyleUnderline"/>
        </w:rPr>
        <w:t>The</w:t>
      </w:r>
      <w:r w:rsidRPr="00EC7E4C">
        <w:rPr>
          <w:sz w:val="16"/>
        </w:rPr>
        <w:t xml:space="preserve"> </w:t>
      </w:r>
      <w:r w:rsidRPr="00301EB9">
        <w:rPr>
          <w:rStyle w:val="Emphasis"/>
          <w:highlight w:val="cyan"/>
        </w:rPr>
        <w:t>most controversial</w:t>
      </w:r>
      <w:r w:rsidRPr="00EC7E4C">
        <w:rPr>
          <w:sz w:val="16"/>
        </w:rPr>
        <w:t xml:space="preserve"> weapons in the planned arms sales package </w:t>
      </w:r>
      <w:r w:rsidRPr="00EC7E4C">
        <w:rPr>
          <w:rStyle w:val="StyleUnderline"/>
        </w:rPr>
        <w:t>are</w:t>
      </w:r>
      <w:r w:rsidRPr="00EC7E4C">
        <w:rPr>
          <w:sz w:val="16"/>
        </w:rPr>
        <w:t xml:space="preserve"> </w:t>
      </w:r>
      <w:r w:rsidRPr="00EC7E4C">
        <w:rPr>
          <w:rStyle w:val="StyleUnderline"/>
        </w:rPr>
        <w:t>precision-guided bombs, which</w:t>
      </w:r>
      <w:r w:rsidRPr="00EC7E4C">
        <w:rPr>
          <w:sz w:val="16"/>
        </w:rPr>
        <w:t xml:space="preserve"> would likely be used in the Saudi-led war in Yemen. Other items include equipment for AH-64 Apache helicopters, laser-guided rockets, Javelin anti-tank missiles, Patriot missiles, and F-16 fighter jet engine parts for the UAE, as well as mortar bombs, engines and maintenance support for F-15 fighter jets for Saudi Arabia. </w:t>
      </w:r>
      <w:r w:rsidRPr="00301EB9">
        <w:rPr>
          <w:rStyle w:val="Emphasis"/>
          <w:highlight w:val="cyan"/>
        </w:rPr>
        <w:t>Clash coming</w:t>
      </w:r>
      <w:r w:rsidRPr="00EC7E4C">
        <w:rPr>
          <w:sz w:val="16"/>
        </w:rPr>
        <w:t xml:space="preserve">. </w:t>
      </w:r>
      <w:r w:rsidRPr="00301EB9">
        <w:rPr>
          <w:rStyle w:val="StyleUnderline"/>
        </w:rPr>
        <w:t>The</w:t>
      </w:r>
      <w:r w:rsidRPr="00EC7E4C">
        <w:rPr>
          <w:rStyle w:val="StyleUnderline"/>
        </w:rPr>
        <w:t xml:space="preserve"> </w:t>
      </w:r>
      <w:r w:rsidRPr="00301EB9">
        <w:rPr>
          <w:rStyle w:val="StyleUnderline"/>
          <w:highlight w:val="cyan"/>
        </w:rPr>
        <w:t>senators</w:t>
      </w:r>
      <w:r w:rsidRPr="00EC7E4C">
        <w:rPr>
          <w:rStyle w:val="StyleUnderline"/>
        </w:rPr>
        <w:t xml:space="preserve"> are </w:t>
      </w:r>
      <w:r w:rsidRPr="00301EB9">
        <w:rPr>
          <w:rStyle w:val="Emphasis"/>
          <w:highlight w:val="cyan"/>
        </w:rPr>
        <w:t>introducing 22</w:t>
      </w:r>
      <w:r w:rsidRPr="00EC7E4C">
        <w:rPr>
          <w:rStyle w:val="Emphasis"/>
        </w:rPr>
        <w:t xml:space="preserve"> </w:t>
      </w:r>
      <w:r w:rsidRPr="00301EB9">
        <w:rPr>
          <w:rStyle w:val="Emphasis"/>
          <w:highlight w:val="cyan"/>
        </w:rPr>
        <w:t>separate</w:t>
      </w:r>
      <w:r w:rsidRPr="00EC7E4C">
        <w:rPr>
          <w:rStyle w:val="Emphasis"/>
        </w:rPr>
        <w:t xml:space="preserve"> joint </w:t>
      </w:r>
      <w:r w:rsidRPr="00301EB9">
        <w:rPr>
          <w:rStyle w:val="Emphasis"/>
          <w:highlight w:val="cyan"/>
        </w:rPr>
        <w:t>resolutions</w:t>
      </w:r>
      <w:r w:rsidRPr="00EC7E4C">
        <w:rPr>
          <w:rStyle w:val="Emphasis"/>
        </w:rPr>
        <w:t xml:space="preserve"> of disapproval </w:t>
      </w:r>
      <w:r w:rsidRPr="00301EB9">
        <w:rPr>
          <w:rStyle w:val="Emphasis"/>
          <w:highlight w:val="cyan"/>
        </w:rPr>
        <w:t>for each of the sales</w:t>
      </w:r>
      <w:r w:rsidRPr="00301EB9">
        <w:rPr>
          <w:sz w:val="16"/>
          <w:highlight w:val="cyan"/>
        </w:rPr>
        <w:t xml:space="preserve">, </w:t>
      </w:r>
      <w:r w:rsidRPr="00301EB9">
        <w:rPr>
          <w:rStyle w:val="Emphasis"/>
          <w:highlight w:val="cyan"/>
        </w:rPr>
        <w:t>vowing</w:t>
      </w:r>
      <w:r w:rsidRPr="00301EB9">
        <w:rPr>
          <w:sz w:val="16"/>
          <w:highlight w:val="cyan"/>
        </w:rPr>
        <w:t xml:space="preserve"> </w:t>
      </w:r>
      <w:r w:rsidRPr="00301EB9">
        <w:rPr>
          <w:rStyle w:val="StyleUnderline"/>
          <w:highlight w:val="cyan"/>
        </w:rPr>
        <w:t>to</w:t>
      </w:r>
      <w:r w:rsidRPr="00301EB9">
        <w:rPr>
          <w:sz w:val="16"/>
          <w:highlight w:val="cyan"/>
        </w:rPr>
        <w:t xml:space="preserve"> “</w:t>
      </w:r>
      <w:r w:rsidRPr="00301EB9">
        <w:rPr>
          <w:rStyle w:val="Emphasis"/>
          <w:highlight w:val="cyan"/>
        </w:rPr>
        <w:t>protect and reaffirm”</w:t>
      </w:r>
      <w:r w:rsidRPr="00EC7E4C">
        <w:rPr>
          <w:rStyle w:val="Emphasis"/>
        </w:rPr>
        <w:t xml:space="preserve"> </w:t>
      </w:r>
      <w:r w:rsidRPr="00301EB9">
        <w:rPr>
          <w:rStyle w:val="Emphasis"/>
          <w:highlight w:val="cyan"/>
        </w:rPr>
        <w:t>Congress’ role</w:t>
      </w:r>
      <w:r w:rsidRPr="00EC7E4C">
        <w:rPr>
          <w:rStyle w:val="Emphasis"/>
        </w:rPr>
        <w:t xml:space="preserve"> in approving arms sales</w:t>
      </w:r>
      <w:r w:rsidRPr="00EC7E4C">
        <w:rPr>
          <w:sz w:val="16"/>
        </w:rPr>
        <w:t xml:space="preserve">. </w:t>
      </w:r>
      <w:r w:rsidRPr="00301EB9">
        <w:rPr>
          <w:rStyle w:val="StyleUnderline"/>
          <w:highlight w:val="cyan"/>
        </w:rPr>
        <w:t xml:space="preserve">The move </w:t>
      </w:r>
      <w:r w:rsidRPr="00301EB9">
        <w:rPr>
          <w:rStyle w:val="Emphasis"/>
          <w:highlight w:val="cyan"/>
        </w:rPr>
        <w:t>sets up a confrontation</w:t>
      </w:r>
      <w:r w:rsidRPr="00EC7E4C">
        <w:rPr>
          <w:sz w:val="16"/>
        </w:rPr>
        <w:t xml:space="preserve"> </w:t>
      </w:r>
      <w:r w:rsidRPr="00EC7E4C">
        <w:rPr>
          <w:rStyle w:val="StyleUnderline"/>
        </w:rPr>
        <w:t>with the</w:t>
      </w:r>
      <w:r w:rsidRPr="00EC7E4C">
        <w:rPr>
          <w:sz w:val="16"/>
        </w:rPr>
        <w:t xml:space="preserve"> </w:t>
      </w:r>
      <w:r w:rsidRPr="00EC7E4C">
        <w:rPr>
          <w:rStyle w:val="StyleUnderline"/>
        </w:rPr>
        <w:t xml:space="preserve">administration: If Congress adopts the resolutions and Trump vetoes the measures, </w:t>
      </w:r>
      <w:r w:rsidRPr="00301EB9">
        <w:rPr>
          <w:rStyle w:val="Emphasis"/>
          <w:highlight w:val="cyan"/>
        </w:rPr>
        <w:t>lawmakers would have to secure a two-thirds majority to</w:t>
      </w:r>
      <w:r w:rsidRPr="00EC7E4C">
        <w:rPr>
          <w:rStyle w:val="Emphasis"/>
        </w:rPr>
        <w:t xml:space="preserve"> </w:t>
      </w:r>
      <w:r w:rsidRPr="00301EB9">
        <w:rPr>
          <w:rStyle w:val="Emphasis"/>
          <w:highlight w:val="cyan"/>
        </w:rPr>
        <w:t>override a presidential veto.</w:t>
      </w:r>
      <w:r w:rsidRPr="00301EB9">
        <w:rPr>
          <w:sz w:val="16"/>
          <w:highlight w:val="cyan"/>
        </w:rPr>
        <w:t xml:space="preserve"> ‘</w:t>
      </w:r>
      <w:r w:rsidRPr="00301EB9">
        <w:rPr>
          <w:rStyle w:val="Emphasis"/>
          <w:highlight w:val="cyan"/>
        </w:rPr>
        <w:t>We will not stand idly by.</w:t>
      </w:r>
      <w:r w:rsidRPr="00EC7E4C">
        <w:rPr>
          <w:sz w:val="16"/>
        </w:rPr>
        <w:t xml:space="preserve">’ </w:t>
      </w:r>
      <w:r w:rsidRPr="00EC7E4C">
        <w:rPr>
          <w:rStyle w:val="StyleUnderline"/>
        </w:rPr>
        <w:t>The</w:t>
      </w:r>
      <w:r w:rsidRPr="00EC7E4C">
        <w:rPr>
          <w:sz w:val="16"/>
        </w:rPr>
        <w:t xml:space="preserve"> Trump administration’s </w:t>
      </w:r>
      <w:r w:rsidRPr="00EC7E4C">
        <w:rPr>
          <w:rStyle w:val="StyleUnderline"/>
        </w:rPr>
        <w:t>national emergency declaration “is yet another example of an end-run around Congress and a disregard for human rights,”</w:t>
      </w:r>
      <w:r w:rsidRPr="00EC7E4C">
        <w:rPr>
          <w:sz w:val="16"/>
        </w:rPr>
        <w:t xml:space="preserve"> </w:t>
      </w:r>
      <w:r w:rsidRPr="00EC7E4C">
        <w:rPr>
          <w:rStyle w:val="StyleUnderline"/>
        </w:rPr>
        <w:t>said</w:t>
      </w:r>
      <w:r w:rsidRPr="00EC7E4C">
        <w:rPr>
          <w:sz w:val="16"/>
        </w:rPr>
        <w:t xml:space="preserve"> Sen. Bob </w:t>
      </w:r>
      <w:r w:rsidRPr="00EC7E4C">
        <w:rPr>
          <w:rStyle w:val="StyleUnderline"/>
        </w:rPr>
        <w:t>Menendez</w:t>
      </w:r>
      <w:r w:rsidRPr="00EC7E4C">
        <w:rPr>
          <w:sz w:val="16"/>
        </w:rPr>
        <w:t xml:space="preserve">, a Democrat from New Jersey, </w:t>
      </w:r>
      <w:r w:rsidRPr="00EC7E4C">
        <w:rPr>
          <w:rStyle w:val="StyleUnderline"/>
        </w:rPr>
        <w:t>who introduced the legislation</w:t>
      </w:r>
      <w:r w:rsidRPr="00EC7E4C">
        <w:rPr>
          <w:sz w:val="16"/>
        </w:rPr>
        <w:t xml:space="preserve"> along </w:t>
      </w:r>
      <w:r w:rsidRPr="00EC7E4C">
        <w:rPr>
          <w:rStyle w:val="StyleUnderline"/>
        </w:rPr>
        <w:t>with</w:t>
      </w:r>
      <w:r w:rsidRPr="00EC7E4C">
        <w:rPr>
          <w:sz w:val="16"/>
        </w:rPr>
        <w:t xml:space="preserve"> Sen. Lindsay </w:t>
      </w:r>
      <w:r w:rsidRPr="00EC7E4C">
        <w:rPr>
          <w:rStyle w:val="StyleUnderline"/>
        </w:rPr>
        <w:t>Graham</w:t>
      </w:r>
      <w:r w:rsidRPr="00EC7E4C">
        <w:rPr>
          <w:sz w:val="16"/>
        </w:rPr>
        <w:t>, a Republican from South Carolina, and other senators. “We are taking this step today to show that we will not stand idly by and allow the President or the Secretary of State to further erode Congressional review and oversight of arm sales.”</w:t>
      </w:r>
    </w:p>
    <w:p w14:paraId="033CB4B8" w14:textId="77777777" w:rsidR="007D013A" w:rsidRDefault="007D013A" w:rsidP="007D013A">
      <w:pPr>
        <w:pStyle w:val="Heading3"/>
      </w:pPr>
      <w:r>
        <w:t>AT: Our Thumpers Aren’t Hardball</w:t>
      </w:r>
    </w:p>
    <w:p w14:paraId="4AEDB3FC" w14:textId="77777777" w:rsidR="007D013A" w:rsidRDefault="007D013A" w:rsidP="007D013A">
      <w:pPr>
        <w:pStyle w:val="Heading4"/>
      </w:pPr>
      <w:r>
        <w:t>This is a distinction that is made up – their evidence thinks the shutdown was constitutional hardball which should prove our thumpers should have triggered the link or nothing will</w:t>
      </w:r>
    </w:p>
    <w:p w14:paraId="1C1EACC8" w14:textId="77777777" w:rsidR="007D013A" w:rsidRDefault="007D013A" w:rsidP="007D013A">
      <w:r w:rsidRPr="00B45902">
        <w:rPr>
          <w:rStyle w:val="Style13ptBold"/>
        </w:rPr>
        <w:t>Azari 1/29</w:t>
      </w:r>
      <w:r w:rsidRPr="00B45902">
        <w:rPr>
          <w:sz w:val="16"/>
          <w:szCs w:val="16"/>
        </w:rPr>
        <w:t>/19 (Julia Azari is an associate professor of political science at Marquette University and a Distinguished Visiting Scholar at the John W. Kluge Center at the Library of Congress. Her research interests include the American presidency, political parties and political rhetoric, The Fight Over The State Of The Union Was About The Future Of Democracy, https://fivethirtyeight.com/features/the-fight-over-the-state-of-the-union-was-about-the-future-of-democracy/)</w:t>
      </w:r>
    </w:p>
    <w:p w14:paraId="5FD74427" w14:textId="77777777" w:rsidR="007D013A" w:rsidRDefault="007D013A" w:rsidP="007D013A">
      <w:pPr>
        <w:rPr>
          <w:sz w:val="16"/>
        </w:rPr>
      </w:pPr>
      <w:r w:rsidRPr="00B45902">
        <w:rPr>
          <w:sz w:val="16"/>
        </w:rPr>
        <w:t xml:space="preserve">The demise of loyal opposition In 2017, The Weekly Standard’s Jay Cost asked: “How do we oppose the current wielders of authority while affirming that their possession of that authority is legitimate?” It’s a question with no easy answer, but it recognizes that democracy requires that those with opposing viewpoints be able to argue — even to the point of incivility — without their disagreement jeopardizing democracy’s survival. Loyal opposition, in other words, is the idea that the conflicting sides can compete and debate without seriously challenging the legitimacy of the system. The </w:t>
      </w:r>
      <w:r w:rsidRPr="00B45902">
        <w:rPr>
          <w:rStyle w:val="StyleUnderline"/>
        </w:rPr>
        <w:t>question of loyal opposition</w:t>
      </w:r>
      <w:r w:rsidRPr="00B45902">
        <w:rPr>
          <w:sz w:val="16"/>
        </w:rPr>
        <w:t xml:space="preserve"> has </w:t>
      </w:r>
      <w:r w:rsidRPr="00B45902">
        <w:rPr>
          <w:rStyle w:val="StyleUnderline"/>
        </w:rPr>
        <w:t>posed</w:t>
      </w:r>
      <w:r w:rsidRPr="00B45902">
        <w:rPr>
          <w:sz w:val="16"/>
        </w:rPr>
        <w:t xml:space="preserve"> a </w:t>
      </w:r>
      <w:r w:rsidRPr="00B45902">
        <w:rPr>
          <w:rStyle w:val="StyleUnderline"/>
        </w:rPr>
        <w:t>dilemma</w:t>
      </w:r>
      <w:r w:rsidRPr="00B45902">
        <w:rPr>
          <w:sz w:val="16"/>
        </w:rPr>
        <w:t xml:space="preserve"> </w:t>
      </w:r>
      <w:r w:rsidRPr="00B45902">
        <w:rPr>
          <w:rStyle w:val="StyleUnderline"/>
        </w:rPr>
        <w:t>for Dem</w:t>
      </w:r>
      <w:r w:rsidRPr="00B45902">
        <w:rPr>
          <w:sz w:val="16"/>
        </w:rPr>
        <w:t>ocrat</w:t>
      </w:r>
      <w:r w:rsidRPr="00B45902">
        <w:rPr>
          <w:rStyle w:val="StyleUnderline"/>
        </w:rPr>
        <w:t>s</w:t>
      </w:r>
      <w:r w:rsidRPr="00B45902">
        <w:rPr>
          <w:sz w:val="16"/>
        </w:rPr>
        <w:t xml:space="preserve"> since Trump took office. Early on, some suggested that they could work with the president on shared priorities. Others questioned the legitimacy of his presidency because of the sexual misconduct allegations that have been made against him, the policies of his administration, and the circumstances surrounding his election. But in the shutdown debate, we saw this dilemma come to life in a new way. While the just-ended 115th Congress passed some bipartisan measures, at the end of 2018, </w:t>
      </w:r>
      <w:r w:rsidRPr="00B45902">
        <w:rPr>
          <w:rStyle w:val="StyleUnderline"/>
        </w:rPr>
        <w:t xml:space="preserve">Democrats and Republicans reached an impasse over funding for Trump’s border wall because of its larger symbolic meaning for both parties. </w:t>
      </w:r>
      <w:r w:rsidRPr="00B45902">
        <w:rPr>
          <w:sz w:val="16"/>
        </w:rPr>
        <w:t xml:space="preserve">Ultimately, </w:t>
      </w:r>
      <w:r w:rsidRPr="008927AF">
        <w:rPr>
          <w:rStyle w:val="StyleUnderline"/>
          <w:highlight w:val="cyan"/>
        </w:rPr>
        <w:t>Trump decided to shut down the government until Dem</w:t>
      </w:r>
      <w:r w:rsidRPr="00B45902">
        <w:rPr>
          <w:rStyle w:val="StyleUnderline"/>
        </w:rPr>
        <w:t>ocrat</w:t>
      </w:r>
      <w:r w:rsidRPr="008927AF">
        <w:rPr>
          <w:rStyle w:val="StyleUnderline"/>
          <w:highlight w:val="cyan"/>
        </w:rPr>
        <w:t>s</w:t>
      </w:r>
      <w:r w:rsidRPr="00B45902">
        <w:rPr>
          <w:rStyle w:val="StyleUnderline"/>
        </w:rPr>
        <w:t xml:space="preserve"> </w:t>
      </w:r>
      <w:r w:rsidRPr="008927AF">
        <w:rPr>
          <w:rStyle w:val="StyleUnderline"/>
          <w:highlight w:val="cyan"/>
        </w:rPr>
        <w:t>met his demands</w:t>
      </w:r>
      <w:r w:rsidRPr="00B45902">
        <w:rPr>
          <w:sz w:val="16"/>
        </w:rPr>
        <w:t xml:space="preserve">. It’s true that a government </w:t>
      </w:r>
      <w:r w:rsidRPr="008927AF">
        <w:rPr>
          <w:rStyle w:val="Emphasis"/>
          <w:highlight w:val="cyan"/>
        </w:rPr>
        <w:t>shutdown is</w:t>
      </w:r>
      <w:r w:rsidRPr="00B45902">
        <w:rPr>
          <w:rStyle w:val="Emphasis"/>
        </w:rPr>
        <w:t xml:space="preserve"> a kind of “</w:t>
      </w:r>
      <w:r w:rsidRPr="008927AF">
        <w:rPr>
          <w:rStyle w:val="Emphasis"/>
          <w:highlight w:val="cyan"/>
        </w:rPr>
        <w:t>constitutional hardball” that</w:t>
      </w:r>
      <w:r w:rsidRPr="00B45902">
        <w:rPr>
          <w:sz w:val="16"/>
        </w:rPr>
        <w:t xml:space="preserve"> Daniel </w:t>
      </w:r>
      <w:r w:rsidRPr="008927AF">
        <w:rPr>
          <w:rStyle w:val="Emphasis"/>
          <w:highlight w:val="cyan"/>
        </w:rPr>
        <w:t>Ziblatt</w:t>
      </w:r>
      <w:r w:rsidRPr="00B45902">
        <w:rPr>
          <w:rStyle w:val="Emphasis"/>
        </w:rPr>
        <w:t xml:space="preserve"> and</w:t>
      </w:r>
      <w:r w:rsidRPr="00B45902">
        <w:rPr>
          <w:sz w:val="16"/>
        </w:rPr>
        <w:t xml:space="preserve"> Steven </w:t>
      </w:r>
      <w:r w:rsidRPr="00B45902">
        <w:rPr>
          <w:rStyle w:val="Emphasis"/>
        </w:rPr>
        <w:t xml:space="preserve">Levitsky </w:t>
      </w:r>
      <w:r w:rsidRPr="008927AF">
        <w:rPr>
          <w:rStyle w:val="Emphasis"/>
          <w:highlight w:val="cyan"/>
        </w:rPr>
        <w:t>discuss</w:t>
      </w:r>
      <w:r w:rsidRPr="00B45902">
        <w:rPr>
          <w:rStyle w:val="Emphasis"/>
        </w:rPr>
        <w:t xml:space="preserve"> in their book “How Democracies Die</w:t>
      </w:r>
      <w:r w:rsidRPr="00B45902">
        <w:rPr>
          <w:sz w:val="16"/>
        </w:rPr>
        <w:t xml:space="preserve">,” but </w:t>
      </w:r>
      <w:r w:rsidRPr="008927AF">
        <w:rPr>
          <w:rStyle w:val="StyleUnderline"/>
          <w:highlight w:val="cyan"/>
        </w:rPr>
        <w:t>Pelosi</w:t>
      </w:r>
      <w:r w:rsidRPr="008927AF">
        <w:rPr>
          <w:sz w:val="16"/>
          <w:highlight w:val="cyan"/>
        </w:rPr>
        <w:t xml:space="preserve"> </w:t>
      </w:r>
      <w:r w:rsidRPr="008927AF">
        <w:rPr>
          <w:rStyle w:val="Emphasis"/>
          <w:highlight w:val="cyan"/>
        </w:rPr>
        <w:t>also violated a norm by disinviting Trump</w:t>
      </w:r>
      <w:r w:rsidRPr="00B45902">
        <w:rPr>
          <w:rStyle w:val="Emphasis"/>
        </w:rPr>
        <w:t>.</w:t>
      </w:r>
      <w:r>
        <w:rPr>
          <w:rStyle w:val="Emphasis"/>
        </w:rPr>
        <w:t xml:space="preserve"> </w:t>
      </w:r>
      <w:r w:rsidRPr="00B45902">
        <w:rPr>
          <w:rStyle w:val="StyleUnderline"/>
        </w:rPr>
        <w:t>Pelosi’s decision</w:t>
      </w:r>
      <w:r w:rsidRPr="00B45902">
        <w:rPr>
          <w:sz w:val="16"/>
        </w:rPr>
        <w:t xml:space="preserve"> meant she </w:t>
      </w:r>
      <w:r w:rsidRPr="008927AF">
        <w:rPr>
          <w:rStyle w:val="Emphasis"/>
          <w:highlight w:val="cyan"/>
        </w:rPr>
        <w:t xml:space="preserve">cost the two parties an opportunity to work together </w:t>
      </w:r>
      <w:r w:rsidRPr="00B45902">
        <w:rPr>
          <w:rStyle w:val="Emphasis"/>
        </w:rPr>
        <w:t>and challenged the democratic value of loyal opposition</w:t>
      </w:r>
      <w:r w:rsidRPr="00B45902">
        <w:rPr>
          <w:sz w:val="16"/>
        </w:rPr>
        <w:t>, but at the same time, she bolstered another democratic value at stake here: the independence of Congress as a coequal branch of government.</w:t>
      </w:r>
    </w:p>
    <w:p w14:paraId="615B2546" w14:textId="77777777" w:rsidR="004957B8" w:rsidRPr="004957B8" w:rsidRDefault="004957B8" w:rsidP="004957B8"/>
    <w:p w14:paraId="07981B4D" w14:textId="74F95639" w:rsidR="00EC7E4C" w:rsidRDefault="00EC7E4C" w:rsidP="00EC7E4C">
      <w:pPr>
        <w:pStyle w:val="Heading2"/>
      </w:pPr>
      <w:r>
        <w:t xml:space="preserve">Link </w:t>
      </w:r>
      <w:r w:rsidR="002A1209">
        <w:t>Answers</w:t>
      </w:r>
    </w:p>
    <w:p w14:paraId="714B1B81" w14:textId="77777777" w:rsidR="004957B8" w:rsidRPr="00963C69" w:rsidRDefault="004957B8" w:rsidP="004957B8">
      <w:pPr>
        <w:pStyle w:val="Heading3"/>
        <w:rPr>
          <w:rFonts w:cs="Arial"/>
        </w:rPr>
      </w:pPr>
      <w:r w:rsidRPr="00963C69">
        <w:rPr>
          <w:rFonts w:cs="Arial"/>
        </w:rPr>
        <w:t>Intrinsicness---2AC</w:t>
      </w:r>
    </w:p>
    <w:p w14:paraId="696B08A4" w14:textId="77777777" w:rsidR="004957B8" w:rsidRPr="00963C69" w:rsidRDefault="004957B8" w:rsidP="004957B8">
      <w:pPr>
        <w:pStyle w:val="Heading4"/>
      </w:pPr>
      <w:r w:rsidRPr="00963C69">
        <w:t>DA’s not intrinsic---it is easy to solve both the DA and the plan by passing both, means it is a fake opportunity cost.</w:t>
      </w:r>
    </w:p>
    <w:p w14:paraId="4A376141" w14:textId="77777777" w:rsidR="004957B8" w:rsidRPr="00963C69" w:rsidRDefault="004957B8" w:rsidP="004957B8">
      <w:pPr>
        <w:pStyle w:val="Heading3"/>
        <w:rPr>
          <w:rFonts w:cs="Arial"/>
        </w:rPr>
      </w:pPr>
      <w:r w:rsidRPr="00963C69">
        <w:rPr>
          <w:rFonts w:cs="Arial"/>
        </w:rPr>
        <w:t>Intrinsicness---1AR</w:t>
      </w:r>
    </w:p>
    <w:p w14:paraId="499AE71C" w14:textId="77777777" w:rsidR="004957B8" w:rsidRPr="00963C69" w:rsidRDefault="004957B8" w:rsidP="004957B8">
      <w:pPr>
        <w:pStyle w:val="Heading4"/>
      </w:pPr>
      <w:r w:rsidRPr="00963C69">
        <w:t xml:space="preserve">DA’s not intrinsic, reject it: </w:t>
      </w:r>
    </w:p>
    <w:p w14:paraId="56A0F79C" w14:textId="77777777" w:rsidR="004957B8" w:rsidRPr="00963C69" w:rsidRDefault="004957B8" w:rsidP="004957B8">
      <w:pPr>
        <w:pStyle w:val="Heading4"/>
      </w:pPr>
      <w:r w:rsidRPr="00963C69">
        <w:t xml:space="preserve">1. Logic. It is not a reason </w:t>
      </w:r>
      <w:r>
        <w:t>the plan</w:t>
      </w:r>
      <w:r w:rsidRPr="00963C69">
        <w:t xml:space="preserve"> are bad, it is a reason restrictions should not be reduced on this day. Caring about that is the logic of delay CPs which we all agree are stupid. </w:t>
      </w:r>
    </w:p>
    <w:p w14:paraId="7847FEB9" w14:textId="77777777" w:rsidR="004957B8" w:rsidRPr="00963C69" w:rsidRDefault="004957B8" w:rsidP="004957B8">
      <w:pPr>
        <w:pStyle w:val="Heading4"/>
      </w:pPr>
      <w:r w:rsidRPr="00963C69">
        <w:t xml:space="preserve">2. Resolutional basis. The rez asks if we </w:t>
      </w:r>
      <w:r w:rsidRPr="00963C69">
        <w:rPr>
          <w:u w:val="single"/>
        </w:rPr>
        <w:t>should</w:t>
      </w:r>
      <w:r w:rsidRPr="00963C69">
        <w:t xml:space="preserve"> pass the plan, their DA only proves we </w:t>
      </w:r>
      <w:r w:rsidRPr="00963C69">
        <w:rPr>
          <w:u w:val="single"/>
        </w:rPr>
        <w:t>should</w:t>
      </w:r>
      <w:r w:rsidRPr="00963C69">
        <w:t xml:space="preserve"> </w:t>
      </w:r>
      <w:r w:rsidRPr="00963C69">
        <w:rPr>
          <w:u w:val="single"/>
        </w:rPr>
        <w:t>also</w:t>
      </w:r>
      <w:r w:rsidRPr="00963C69">
        <w:t xml:space="preserve"> pass &lt;x&gt;.</w:t>
      </w:r>
    </w:p>
    <w:p w14:paraId="7D04045A" w14:textId="77777777" w:rsidR="004957B8" w:rsidRPr="00963C69" w:rsidRDefault="004957B8" w:rsidP="004957B8">
      <w:pPr>
        <w:pStyle w:val="Heading4"/>
      </w:pPr>
      <w:r w:rsidRPr="00963C69">
        <w:t xml:space="preserve">3. Politics DAs are stupid. You should just read the news and if you’re only doing that for politics DAs you are hopeless. They don’t teach about the political process---if the plan is so politically impossible, that means none of the “current events” ev assumes it and “research” devolves into high schoolers making stuff up. </w:t>
      </w:r>
    </w:p>
    <w:p w14:paraId="1E27E85C" w14:textId="77777777" w:rsidR="004957B8" w:rsidRPr="00963C69" w:rsidRDefault="004957B8" w:rsidP="004957B8">
      <w:pPr>
        <w:pStyle w:val="Heading4"/>
      </w:pPr>
      <w:r w:rsidRPr="00963C69">
        <w:t xml:space="preserve">4. They are not key to neg ground. Go for midterms, the base DA, or cut some topic cards. </w:t>
      </w:r>
    </w:p>
    <w:p w14:paraId="7C09C80B" w14:textId="77777777" w:rsidR="004957B8" w:rsidRPr="00C83FAF" w:rsidRDefault="004957B8" w:rsidP="004957B8"/>
    <w:p w14:paraId="237597BE" w14:textId="77777777" w:rsidR="004957B8" w:rsidRPr="004957B8" w:rsidRDefault="004957B8" w:rsidP="004957B8"/>
    <w:p w14:paraId="6564242D" w14:textId="163BBD7B" w:rsidR="001D546F" w:rsidRDefault="001D546F" w:rsidP="001D546F">
      <w:pPr>
        <w:pStyle w:val="Heading3"/>
      </w:pPr>
      <w:r>
        <w:t>AT: Losers Lose Link – 2AC</w:t>
      </w:r>
    </w:p>
    <w:p w14:paraId="4DCCB2DB" w14:textId="77777777" w:rsidR="001D546F" w:rsidRPr="00FB1EA0" w:rsidRDefault="001D546F" w:rsidP="001D546F">
      <w:pPr>
        <w:pStyle w:val="Heading4"/>
      </w:pPr>
      <w:r w:rsidRPr="00FB1EA0">
        <w:t>Losers lose makes no sense for Trump---nothing but losses AND he’ll always deflect blame</w:t>
      </w:r>
    </w:p>
    <w:p w14:paraId="40F65399" w14:textId="77777777" w:rsidR="001D546F" w:rsidRPr="00FB1EA0" w:rsidRDefault="001D546F" w:rsidP="001D546F">
      <w:r w:rsidRPr="00FB1EA0">
        <w:t xml:space="preserve">Lisa </w:t>
      </w:r>
      <w:r w:rsidRPr="00FB1EA0">
        <w:rPr>
          <w:b/>
        </w:rPr>
        <w:t>Mascaro 17</w:t>
      </w:r>
      <w:r w:rsidRPr="00FB1EA0">
        <w:t>, LA Times, “Trump escalates the Republican blame game, but it doesn't help his agenda in Congress,” Los Angeles Times, 8-11-2017, http://www.latimes.com/politics/la-na-pol-trump-congress-feud-20170811-story.html</w:t>
      </w:r>
    </w:p>
    <w:p w14:paraId="44F1FED5" w14:textId="77777777" w:rsidR="001D546F" w:rsidRPr="00FB1EA0" w:rsidRDefault="001D546F" w:rsidP="001D546F">
      <w:r w:rsidRPr="00FB1EA0">
        <w:rPr>
          <w:rStyle w:val="StyleUnderline"/>
        </w:rPr>
        <w:t xml:space="preserve">Republicans tried, </w:t>
      </w:r>
      <w:r w:rsidRPr="008927AF">
        <w:rPr>
          <w:rStyle w:val="StyleUnderline"/>
          <w:highlight w:val="cyan"/>
        </w:rPr>
        <w:t>after</w:t>
      </w:r>
      <w:r w:rsidRPr="00FB1EA0">
        <w:rPr>
          <w:rStyle w:val="StyleUnderline"/>
        </w:rPr>
        <w:t xml:space="preserve"> the </w:t>
      </w:r>
      <w:r w:rsidRPr="008927AF">
        <w:rPr>
          <w:rStyle w:val="StyleUnderline"/>
          <w:highlight w:val="cyan"/>
        </w:rPr>
        <w:t>collapse of their</w:t>
      </w:r>
      <w:r w:rsidRPr="00FB1EA0">
        <w:rPr>
          <w:rStyle w:val="StyleUnderline"/>
        </w:rPr>
        <w:t xml:space="preserve"> long </w:t>
      </w:r>
      <w:r w:rsidRPr="008927AF">
        <w:rPr>
          <w:rStyle w:val="StyleUnderline"/>
          <w:highlight w:val="cyan"/>
        </w:rPr>
        <w:t xml:space="preserve">campaign to end </w:t>
      </w:r>
      <w:r w:rsidRPr="008927AF">
        <w:rPr>
          <w:rStyle w:val="Emphasis"/>
          <w:highlight w:val="cyan"/>
        </w:rPr>
        <w:t>Obamacare</w:t>
      </w:r>
      <w:r w:rsidRPr="00FB1EA0">
        <w:rPr>
          <w:rStyle w:val="StyleUnderline"/>
        </w:rPr>
        <w:t>, to put a good face forward as they pressed on to tax reform and other issues</w:t>
      </w:r>
      <w:r w:rsidRPr="00FB1EA0">
        <w:rPr>
          <w:sz w:val="14"/>
        </w:rPr>
        <w:t xml:space="preserve"> on their ambitious legislative agenda. </w:t>
      </w:r>
      <w:r w:rsidRPr="00FB1EA0">
        <w:rPr>
          <w:rStyle w:val="StyleUnderline"/>
        </w:rPr>
        <w:t>But</w:t>
      </w:r>
      <w:r w:rsidRPr="00FB1EA0">
        <w:rPr>
          <w:sz w:val="14"/>
        </w:rPr>
        <w:t xml:space="preserve"> they just couldn’t help themselves. </w:t>
      </w:r>
      <w:r w:rsidRPr="00FB1EA0">
        <w:rPr>
          <w:rStyle w:val="StyleUnderline"/>
        </w:rPr>
        <w:t>The blame game launched quickly</w:t>
      </w:r>
      <w:r w:rsidRPr="00FB1EA0">
        <w:rPr>
          <w:sz w:val="14"/>
        </w:rPr>
        <w:t xml:space="preserve">. House Speaker Paul D. Ryan (R-Wis.) suggested that the House had done its job, but colleagues in the Senate had failed to deliver. Senate Majority Leader Mitch McConnell (R-Ky.), unwilling to shoulder all the blame, passed some of it off to the White House, saying President Trump was so new to politics that he had “excessive expectations” about how Washington works. And then </w:t>
      </w:r>
      <w:r w:rsidRPr="00FB1EA0">
        <w:rPr>
          <w:rStyle w:val="StyleUnderline"/>
        </w:rPr>
        <w:t>Trump — who had already been busy scolding Republicans in tweets — unleashed a fresh round of attacks</w:t>
      </w:r>
      <w:r w:rsidRPr="00FB1EA0">
        <w:rPr>
          <w:sz w:val="14"/>
        </w:rPr>
        <w:t xml:space="preserve"> over the last several days, stopping just short of calling for McConnell to resign. For a political party that has a once-in-a-generation opportunity, controlling both the executive and legislative branches of the federal government, this was not a good sign. As </w:t>
      </w:r>
      <w:r w:rsidRPr="00FB1EA0">
        <w:rPr>
          <w:rStyle w:val="StyleUnderline"/>
        </w:rPr>
        <w:t xml:space="preserve">the </w:t>
      </w:r>
      <w:r w:rsidRPr="008927AF">
        <w:rPr>
          <w:rStyle w:val="StyleUnderline"/>
          <w:highlight w:val="cyan"/>
        </w:rPr>
        <w:t>infighting</w:t>
      </w:r>
      <w:r w:rsidRPr="00FB1EA0">
        <w:rPr>
          <w:sz w:val="14"/>
        </w:rPr>
        <w:t xml:space="preserve"> spilled into the open in recent days, the messy airing of grievances </w:t>
      </w:r>
      <w:r w:rsidRPr="00FB1EA0">
        <w:rPr>
          <w:rStyle w:val="StyleUnderline"/>
        </w:rPr>
        <w:t xml:space="preserve">threatened to </w:t>
      </w:r>
      <w:r w:rsidRPr="008927AF">
        <w:rPr>
          <w:rStyle w:val="StyleUnderline"/>
          <w:highlight w:val="cyan"/>
        </w:rPr>
        <w:t>jam the</w:t>
      </w:r>
      <w:r w:rsidRPr="00FB1EA0">
        <w:rPr>
          <w:rStyle w:val="StyleUnderline"/>
        </w:rPr>
        <w:t xml:space="preserve"> party’s complicated </w:t>
      </w:r>
      <w:r w:rsidRPr="008927AF">
        <w:rPr>
          <w:rStyle w:val="Emphasis"/>
          <w:highlight w:val="cyan"/>
        </w:rPr>
        <w:t>legislative agenda</w:t>
      </w:r>
      <w:r w:rsidRPr="00FB1EA0">
        <w:rPr>
          <w:rStyle w:val="StyleUnderline"/>
        </w:rPr>
        <w:t xml:space="preserve"> this fall</w:t>
      </w:r>
      <w:r w:rsidRPr="00FB1EA0">
        <w:rPr>
          <w:sz w:val="14"/>
        </w:rPr>
        <w:t xml:space="preserve">. Diminishing McConnell’s standing </w:t>
      </w:r>
      <w:r w:rsidRPr="00FB1EA0">
        <w:rPr>
          <w:rStyle w:val="StyleUnderline"/>
        </w:rPr>
        <w:t>predictably would erode the ability of Congress to advance legislation</w:t>
      </w:r>
      <w:r w:rsidRPr="00FB1EA0">
        <w:rPr>
          <w:sz w:val="14"/>
        </w:rPr>
        <w:t xml:space="preserve">. When leaders are weak, fewer lawmakers will follow them. It’s a problem that has repeatedly plagued the House since the Republicans took control in 2011 and could now affect the Senate as well. </w:t>
      </w:r>
      <w:r w:rsidRPr="008927AF">
        <w:rPr>
          <w:rStyle w:val="StyleUnderline"/>
          <w:highlight w:val="cyan"/>
        </w:rPr>
        <w:t>Trump’s criticisms</w:t>
      </w:r>
      <w:r w:rsidRPr="00FB1EA0">
        <w:rPr>
          <w:sz w:val="14"/>
        </w:rPr>
        <w:t xml:space="preserve"> could also </w:t>
      </w:r>
      <w:r w:rsidRPr="008927AF">
        <w:rPr>
          <w:rStyle w:val="StyleUnderline"/>
          <w:highlight w:val="cyan"/>
        </w:rPr>
        <w:t>heighten</w:t>
      </w:r>
      <w:r w:rsidRPr="00FB1EA0">
        <w:rPr>
          <w:rStyle w:val="StyleUnderline"/>
        </w:rPr>
        <w:t xml:space="preserve"> the </w:t>
      </w:r>
      <w:r w:rsidRPr="008927AF">
        <w:rPr>
          <w:rStyle w:val="StyleUnderline"/>
          <w:highlight w:val="cyan"/>
        </w:rPr>
        <w:t>fear</w:t>
      </w:r>
      <w:r w:rsidRPr="00FB1EA0">
        <w:rPr>
          <w:rStyle w:val="StyleUnderline"/>
        </w:rPr>
        <w:t xml:space="preserve"> Republican </w:t>
      </w:r>
      <w:r w:rsidRPr="008927AF">
        <w:rPr>
          <w:rStyle w:val="StyleUnderline"/>
          <w:highlight w:val="cyan"/>
        </w:rPr>
        <w:t xml:space="preserve">lawmakers </w:t>
      </w:r>
      <w:r w:rsidRPr="008927AF">
        <w:rPr>
          <w:rStyle w:val="Emphasis"/>
          <w:highlight w:val="cyan"/>
        </w:rPr>
        <w:t>already have</w:t>
      </w:r>
      <w:r w:rsidRPr="008927AF">
        <w:rPr>
          <w:rStyle w:val="StyleUnderline"/>
          <w:highlight w:val="cyan"/>
        </w:rPr>
        <w:t xml:space="preserve"> that he will not back them up if they take unpopular votes</w:t>
      </w:r>
      <w:r w:rsidRPr="00FB1EA0">
        <w:rPr>
          <w:sz w:val="14"/>
        </w:rPr>
        <w:t xml:space="preserve">. </w:t>
      </w:r>
      <w:r w:rsidRPr="00FB1EA0">
        <w:rPr>
          <w:rStyle w:val="StyleUnderline"/>
        </w:rPr>
        <w:t>Those worries became more widespread this summer after Trump urged</w:t>
      </w:r>
      <w:r w:rsidRPr="00FB1EA0">
        <w:rPr>
          <w:sz w:val="14"/>
        </w:rPr>
        <w:t xml:space="preserve"> House </w:t>
      </w:r>
      <w:r w:rsidRPr="00FB1EA0">
        <w:rPr>
          <w:rStyle w:val="StyleUnderline"/>
        </w:rPr>
        <w:t>Republicans to</w:t>
      </w:r>
      <w:r w:rsidRPr="00FB1EA0">
        <w:rPr>
          <w:sz w:val="14"/>
        </w:rPr>
        <w:t xml:space="preserve"> approve the leadership’s bill to </w:t>
      </w:r>
      <w:r w:rsidRPr="00FB1EA0">
        <w:rPr>
          <w:rStyle w:val="StyleUnderline"/>
        </w:rPr>
        <w:t>repeal Obamacare and then openly criticized the measure as “mean.”</w:t>
      </w:r>
      <w:r w:rsidRPr="00FB1EA0">
        <w:rPr>
          <w:sz w:val="14"/>
        </w:rPr>
        <w:t xml:space="preserve"> </w:t>
      </w:r>
      <w:r w:rsidRPr="00FB1EA0">
        <w:rPr>
          <w:rStyle w:val="StyleUnderline"/>
        </w:rPr>
        <w:t>The sniping between Trump and congressional leaders also worsens the risk of Republican losses in next year’s midterm election</w:t>
      </w:r>
      <w:r w:rsidRPr="00FB1EA0">
        <w:rPr>
          <w:sz w:val="14"/>
        </w:rPr>
        <w:t xml:space="preserve">. Congress already suffers from dismal approval ratings, but convincing voters that lawmakers are ineffective could dampen Republican turnout and further harm the party’s chances of retaining control of the House. A Gallup poll released Wednesday showed that the number of Republicans who approve of Congress’ work has plunged. At the start of the year, half of Republicans said they approved of Congress; now only about 1 in 6 says the same. As if all that were not enough, the infighting comes at a particularly inopportune time for congressional leaders. When lawmakers return to work in September, they will have just days to act to avert a potential financial crisis and federal shutdown, needing to pass legislation to raise the government’s debt ceiling and fund federal agencies before they can begin to make progress on goals such as tax reform. Jack Pitney, a professor of government at Claremont McKenna College, said that </w:t>
      </w:r>
      <w:r w:rsidRPr="00FB1EA0">
        <w:rPr>
          <w:rStyle w:val="StyleUnderline"/>
        </w:rPr>
        <w:t>although the Founding Fathers anticipated friction between Congress and the executive branch</w:t>
      </w:r>
      <w:r w:rsidRPr="00FB1EA0">
        <w:rPr>
          <w:sz w:val="14"/>
        </w:rPr>
        <w:t xml:space="preserve"> — and between the House and Senate — with each part acting as a check on the other’s ambitions, </w:t>
      </w:r>
      <w:r w:rsidRPr="00FB1EA0">
        <w:rPr>
          <w:rStyle w:val="StyleUnderline"/>
        </w:rPr>
        <w:t>Trump has taken that to a new level</w:t>
      </w:r>
      <w:r w:rsidRPr="00FB1EA0">
        <w:rPr>
          <w:sz w:val="14"/>
        </w:rPr>
        <w:t>. “</w:t>
      </w:r>
      <w:r w:rsidRPr="00FB1EA0">
        <w:rPr>
          <w:rStyle w:val="StyleUnderline"/>
        </w:rPr>
        <w:t>Trump neither knows nor cares about institutional roles or traditions</w:t>
      </w:r>
      <w:r w:rsidRPr="00FB1EA0">
        <w:rPr>
          <w:sz w:val="14"/>
        </w:rPr>
        <w:t xml:space="preserve">,” said Pitney, a former Republican official who left the party after Trump’s election. “He seems to think he can intrude on the internal politics of Congress, and so </w:t>
      </w:r>
      <w:r w:rsidRPr="00FB1EA0">
        <w:rPr>
          <w:rStyle w:val="StyleUnderline"/>
        </w:rPr>
        <w:t>he risks generating a lot of resentment</w:t>
      </w:r>
      <w:r w:rsidRPr="00FB1EA0">
        <w:rPr>
          <w:sz w:val="14"/>
        </w:rPr>
        <w:t xml:space="preserve">.” </w:t>
      </w:r>
      <w:r w:rsidRPr="00FB1EA0">
        <w:rPr>
          <w:rStyle w:val="StyleUnderline"/>
        </w:rPr>
        <w:t>Republicans were bound to take shots at one another after the Senate last month lost</w:t>
      </w:r>
      <w:r w:rsidRPr="00FB1EA0">
        <w:rPr>
          <w:sz w:val="14"/>
        </w:rPr>
        <w:t xml:space="preserve">, by one vote, </w:t>
      </w:r>
      <w:r w:rsidRPr="00FB1EA0">
        <w:rPr>
          <w:rStyle w:val="StyleUnderline"/>
        </w:rPr>
        <w:t>the GOP’s best chance to begin dismantling Obamacare</w:t>
      </w:r>
      <w:r w:rsidRPr="00FB1EA0">
        <w:rPr>
          <w:sz w:val="14"/>
        </w:rPr>
        <w:t xml:space="preserve">, something they had long promised. One lawmaker, Sen. Ron Johnson of Wisconsin, went so far as to suggest that fellow Republican Sen. John McCain’s recent brain cancer diagnosis may have affected his thinking in casting the deciding vote that defeated the healthcare bill. Johnson later insisted he was expressing only sympathy for McCain’s condition. </w:t>
      </w:r>
      <w:r w:rsidRPr="00FB1EA0">
        <w:rPr>
          <w:rStyle w:val="StyleUnderline"/>
        </w:rPr>
        <w:t>Trump, as he often does, escalated the sniping to a new level</w:t>
      </w:r>
      <w:r w:rsidRPr="00FB1EA0">
        <w:rPr>
          <w:sz w:val="14"/>
        </w:rPr>
        <w:t xml:space="preserve">. The president started with a series of tweets and quickly jumped to suggestions that without better legislative outcomes, it might be time for the Senate leader to step down. “I’m very disappointed in Mitch,” Trump told reporters Thursday at his Bedminster, N.J., resort. “They lost by one vote. For a thing like that to happen is a disgrace.” Asked whether McConnell should step aside, he said: “I'll tell you what, if he doesn't get ‘repeal and replace’ done and if he doesn't get taxes done, meaning cuts and reform, and if he doesn't get a very easy one to get done, infrastructure — if he doesn't get them done, then you can ask me that question.” </w:t>
      </w:r>
      <w:r w:rsidRPr="008927AF">
        <w:rPr>
          <w:rStyle w:val="StyleUnderline"/>
          <w:highlight w:val="cyan"/>
        </w:rPr>
        <w:t>Trump</w:t>
      </w:r>
      <w:r w:rsidRPr="00FB1EA0">
        <w:rPr>
          <w:rStyle w:val="StyleUnderline"/>
        </w:rPr>
        <w:t xml:space="preserve"> appears to have </w:t>
      </w:r>
      <w:r w:rsidRPr="008927AF">
        <w:rPr>
          <w:rStyle w:val="StyleUnderline"/>
          <w:highlight w:val="cyan"/>
        </w:rPr>
        <w:t>accept</w:t>
      </w:r>
      <w:r w:rsidRPr="00FB1EA0">
        <w:rPr>
          <w:rStyle w:val="StyleUnderline"/>
        </w:rPr>
        <w:t xml:space="preserve">ed </w:t>
      </w:r>
      <w:r w:rsidRPr="008927AF">
        <w:rPr>
          <w:rStyle w:val="Emphasis"/>
          <w:highlight w:val="cyan"/>
        </w:rPr>
        <w:t>no blame</w:t>
      </w:r>
      <w:r w:rsidRPr="008927AF">
        <w:rPr>
          <w:rStyle w:val="StyleUnderline"/>
          <w:highlight w:val="cyan"/>
        </w:rPr>
        <w:t xml:space="preserve"> for</w:t>
      </w:r>
      <w:r w:rsidRPr="00FB1EA0">
        <w:rPr>
          <w:rStyle w:val="StyleUnderline"/>
        </w:rPr>
        <w:t xml:space="preserve"> his </w:t>
      </w:r>
      <w:r w:rsidRPr="008927AF">
        <w:rPr>
          <w:rStyle w:val="StyleUnderline"/>
          <w:highlight w:val="cyan"/>
        </w:rPr>
        <w:t>inability to influence</w:t>
      </w:r>
      <w:r w:rsidRPr="00FB1EA0">
        <w:rPr>
          <w:rStyle w:val="StyleUnderline"/>
        </w:rPr>
        <w:t xml:space="preserve"> Republican lawmakers whose </w:t>
      </w:r>
      <w:r w:rsidRPr="008927AF">
        <w:rPr>
          <w:rStyle w:val="StyleUnderline"/>
          <w:highlight w:val="cyan"/>
        </w:rPr>
        <w:t>votes</w:t>
      </w:r>
      <w:r w:rsidRPr="00FB1EA0">
        <w:rPr>
          <w:rStyle w:val="StyleUnderline"/>
        </w:rPr>
        <w:t xml:space="preserve"> he needs</w:t>
      </w:r>
      <w:r w:rsidRPr="00FB1EA0">
        <w:rPr>
          <w:sz w:val="14"/>
        </w:rPr>
        <w:t xml:space="preserve">, especially those in the Senate. </w:t>
      </w:r>
      <w:r w:rsidRPr="008927AF">
        <w:rPr>
          <w:rStyle w:val="StyleUnderline"/>
          <w:highlight w:val="cyan"/>
        </w:rPr>
        <w:t>Instead</w:t>
      </w:r>
      <w:r w:rsidRPr="00FB1EA0">
        <w:rPr>
          <w:rStyle w:val="StyleUnderline"/>
        </w:rPr>
        <w:t xml:space="preserve">, the president has chosen to </w:t>
      </w:r>
      <w:r w:rsidRPr="008927AF">
        <w:rPr>
          <w:rStyle w:val="StyleUnderline"/>
          <w:highlight w:val="cyan"/>
        </w:rPr>
        <w:t>rally</w:t>
      </w:r>
      <w:r w:rsidRPr="00FB1EA0">
        <w:rPr>
          <w:rStyle w:val="StyleUnderline"/>
        </w:rPr>
        <w:t xml:space="preserve"> his most dedicated </w:t>
      </w:r>
      <w:r w:rsidRPr="008927AF">
        <w:rPr>
          <w:rStyle w:val="StyleUnderline"/>
          <w:highlight w:val="cyan"/>
        </w:rPr>
        <w:t>supporters</w:t>
      </w:r>
      <w:r w:rsidRPr="00FB1EA0">
        <w:rPr>
          <w:rStyle w:val="StyleUnderline"/>
        </w:rPr>
        <w:t xml:space="preserve"> as his popularity among others drops, </w:t>
      </w:r>
      <w:r w:rsidRPr="008927AF">
        <w:rPr>
          <w:rStyle w:val="Emphasis"/>
          <w:highlight w:val="cyan"/>
        </w:rPr>
        <w:t>shifting blame</w:t>
      </w:r>
      <w:r w:rsidRPr="008927AF">
        <w:rPr>
          <w:rStyle w:val="StyleUnderline"/>
          <w:highlight w:val="cyan"/>
        </w:rPr>
        <w:t xml:space="preserve"> to</w:t>
      </w:r>
      <w:r w:rsidRPr="00FB1EA0">
        <w:rPr>
          <w:rStyle w:val="StyleUnderline"/>
        </w:rPr>
        <w:t xml:space="preserve"> the Washington “swamp,” as embodied in </w:t>
      </w:r>
      <w:r w:rsidRPr="008927AF">
        <w:rPr>
          <w:rStyle w:val="StyleUnderline"/>
          <w:highlight w:val="cyan"/>
        </w:rPr>
        <w:t>Congress</w:t>
      </w:r>
      <w:r w:rsidRPr="00FB1EA0">
        <w:rPr>
          <w:sz w:val="14"/>
        </w:rPr>
        <w:t>.</w:t>
      </w:r>
    </w:p>
    <w:p w14:paraId="16AD9DF6" w14:textId="77777777" w:rsidR="001D546F" w:rsidRDefault="001D546F" w:rsidP="001D546F">
      <w:pPr>
        <w:pStyle w:val="Heading3"/>
      </w:pPr>
      <w:r>
        <w:t xml:space="preserve">AT: Losers Lose Link – 1AR </w:t>
      </w:r>
    </w:p>
    <w:p w14:paraId="1D9192F4" w14:textId="77777777" w:rsidR="001D546F" w:rsidRPr="00FB1EA0" w:rsidRDefault="001D546F" w:rsidP="001D546F">
      <w:pPr>
        <w:pStyle w:val="Heading4"/>
      </w:pPr>
      <w:r w:rsidRPr="00FB1EA0">
        <w:t>Trump will pass the buck</w:t>
      </w:r>
    </w:p>
    <w:p w14:paraId="74BF5109" w14:textId="77777777" w:rsidR="001D546F" w:rsidRPr="00FB1EA0" w:rsidRDefault="001D546F" w:rsidP="001D546F">
      <w:r w:rsidRPr="00FB1EA0">
        <w:t xml:space="preserve">Aaron </w:t>
      </w:r>
      <w:r w:rsidRPr="00FB1EA0">
        <w:rPr>
          <w:b/>
        </w:rPr>
        <w:t>Blake 17</w:t>
      </w:r>
      <w:r w:rsidRPr="00FB1EA0">
        <w:t>, Washington Post, 03-16-17, “President Trump, buck-passer” https://www.washingtonpost.com/news/the-fix/wp/2017/03/16/trumps-new-excuse-for-setbacks-it-wasnt-my-idea/?utm_term=.14a51cb11997</w:t>
      </w:r>
    </w:p>
    <w:p w14:paraId="6A94C186" w14:textId="77777777" w:rsidR="001D546F" w:rsidRPr="00FB1EA0" w:rsidRDefault="001D546F" w:rsidP="001D546F">
      <w:pPr>
        <w:rPr>
          <w:u w:val="single"/>
        </w:rPr>
      </w:pPr>
      <w:r w:rsidRPr="00FB1EA0">
        <w:rPr>
          <w:sz w:val="12"/>
        </w:rPr>
        <w:t xml:space="preserve">This isn't totally new territory for </w:t>
      </w:r>
      <w:r w:rsidRPr="008927AF">
        <w:rPr>
          <w:rStyle w:val="StyleUnderline"/>
          <w:highlight w:val="cyan"/>
        </w:rPr>
        <w:t>Trump</w:t>
      </w:r>
      <w:r w:rsidRPr="00FB1EA0">
        <w:rPr>
          <w:sz w:val="12"/>
        </w:rPr>
        <w:t xml:space="preserve">. He </w:t>
      </w:r>
      <w:r w:rsidRPr="00FB1EA0">
        <w:rPr>
          <w:rStyle w:val="Emphasis"/>
        </w:rPr>
        <w:t xml:space="preserve">has </w:t>
      </w:r>
      <w:r w:rsidRPr="008927AF">
        <w:rPr>
          <w:rStyle w:val="Emphasis"/>
          <w:highlight w:val="cyan"/>
        </w:rPr>
        <w:t>pointed the finger elsewhere before</w:t>
      </w:r>
      <w:r w:rsidRPr="00FB1EA0">
        <w:rPr>
          <w:sz w:val="12"/>
        </w:rPr>
        <w:t xml:space="preserve"> — </w:t>
      </w:r>
      <w:r w:rsidRPr="008927AF">
        <w:rPr>
          <w:rStyle w:val="StyleUnderline"/>
          <w:highlight w:val="cyan"/>
        </w:rPr>
        <w:t xml:space="preserve">including </w:t>
      </w:r>
      <w:r w:rsidRPr="00FB1EA0">
        <w:rPr>
          <w:rStyle w:val="Emphasis"/>
        </w:rPr>
        <w:t xml:space="preserve">directly </w:t>
      </w:r>
      <w:r w:rsidRPr="008927AF">
        <w:rPr>
          <w:rStyle w:val="Emphasis"/>
          <w:highlight w:val="cyan"/>
        </w:rPr>
        <w:t>at staff and even military generals</w:t>
      </w:r>
      <w:r w:rsidRPr="008927AF">
        <w:rPr>
          <w:rStyle w:val="StyleUnderline"/>
          <w:highlight w:val="cyan"/>
        </w:rPr>
        <w:t>.</w:t>
      </w:r>
      <w:r w:rsidRPr="00FB1EA0">
        <w:rPr>
          <w:sz w:val="12"/>
        </w:rPr>
        <w:t xml:space="preserve"> </w:t>
      </w:r>
      <w:r w:rsidRPr="00FB1EA0">
        <w:rPr>
          <w:rStyle w:val="StyleUnderline"/>
        </w:rPr>
        <w:t xml:space="preserve">Back </w:t>
      </w:r>
      <w:r w:rsidRPr="008927AF">
        <w:rPr>
          <w:rStyle w:val="StyleUnderline"/>
          <w:highlight w:val="cyan"/>
        </w:rPr>
        <w:t>when</w:t>
      </w:r>
      <w:r w:rsidRPr="00FB1EA0">
        <w:rPr>
          <w:rStyle w:val="StyleUnderline"/>
        </w:rPr>
        <w:t xml:space="preserve"> Navy SEAL Ryan </w:t>
      </w:r>
      <w:r w:rsidRPr="008927AF">
        <w:rPr>
          <w:rStyle w:val="StyleUnderline"/>
          <w:highlight w:val="cyan"/>
        </w:rPr>
        <w:t>Owens was killed</w:t>
      </w:r>
      <w:r w:rsidRPr="00FB1EA0">
        <w:rPr>
          <w:sz w:val="12"/>
        </w:rPr>
        <w:t xml:space="preserve"> in a Trump-approved raid in Yemen during his first week as president, </w:t>
      </w:r>
      <w:r w:rsidRPr="008927AF">
        <w:rPr>
          <w:rStyle w:val="StyleUnderline"/>
          <w:highlight w:val="cyan"/>
        </w:rPr>
        <w:t>Trump</w:t>
      </w:r>
      <w:r w:rsidRPr="00FB1EA0">
        <w:rPr>
          <w:rStyle w:val="StyleUnderline"/>
        </w:rPr>
        <w:t xml:space="preserve"> offered comments</w:t>
      </w:r>
      <w:r w:rsidRPr="00FB1EA0">
        <w:rPr>
          <w:sz w:val="12"/>
        </w:rPr>
        <w:t xml:space="preserve"> that seemed </w:t>
      </w:r>
      <w:r w:rsidRPr="00FB1EA0">
        <w:rPr>
          <w:rStyle w:val="Emphasis"/>
        </w:rPr>
        <w:t xml:space="preserve">to </w:t>
      </w:r>
      <w:r w:rsidRPr="008927AF">
        <w:rPr>
          <w:rStyle w:val="Emphasis"/>
          <w:highlight w:val="cyan"/>
        </w:rPr>
        <w:t>suggest it was the generals</w:t>
      </w:r>
      <w:r w:rsidRPr="00FB1EA0">
        <w:rPr>
          <w:rStyle w:val="Emphasis"/>
        </w:rPr>
        <w:t xml:space="preserve"> who were </w:t>
      </w:r>
      <w:r w:rsidRPr="008927AF">
        <w:rPr>
          <w:rStyle w:val="Emphasis"/>
          <w:highlight w:val="cyan"/>
        </w:rPr>
        <w:t>responsible</w:t>
      </w:r>
      <w:r w:rsidRPr="00FB1EA0">
        <w:rPr>
          <w:rStyle w:val="Emphasis"/>
        </w:rPr>
        <w:t xml:space="preserve">. </w:t>
      </w:r>
      <w:r w:rsidRPr="00FB1EA0">
        <w:rPr>
          <w:sz w:val="12"/>
        </w:rPr>
        <w:t xml:space="preserve">“This was something that was, you know, just — they wanted to do,” Trump said. “ And they came to see me and they explained what they wanted to do -- the generals, who are very respected.” Trump continued: “And they lost Ryan." </w:t>
      </w:r>
      <w:r w:rsidRPr="00FB1EA0">
        <w:rPr>
          <w:rStyle w:val="StyleUnderline"/>
        </w:rPr>
        <w:t>On a far less significant scale, during</w:t>
      </w:r>
      <w:r w:rsidRPr="00FB1EA0">
        <w:rPr>
          <w:sz w:val="12"/>
        </w:rPr>
        <w:t xml:space="preserve"> a news conference last month NBC's Peter </w:t>
      </w:r>
      <w:r w:rsidRPr="008927AF">
        <w:rPr>
          <w:rStyle w:val="StyleUnderline"/>
          <w:highlight w:val="cyan"/>
        </w:rPr>
        <w:t>Alexander confronted Trump about his</w:t>
      </w:r>
      <w:r w:rsidRPr="00FB1EA0">
        <w:rPr>
          <w:rStyle w:val="StyleUnderline"/>
        </w:rPr>
        <w:t xml:space="preserve"> blatantly inaccurate </w:t>
      </w:r>
      <w:r w:rsidRPr="008927AF">
        <w:rPr>
          <w:rStyle w:val="StyleUnderline"/>
          <w:highlight w:val="cyan"/>
        </w:rPr>
        <w:t>claim</w:t>
      </w:r>
      <w:r w:rsidRPr="00FB1EA0">
        <w:rPr>
          <w:rStyle w:val="StyleUnderline"/>
        </w:rPr>
        <w:t xml:space="preserve"> that </w:t>
      </w:r>
      <w:r w:rsidRPr="008927AF">
        <w:rPr>
          <w:rStyle w:val="StyleUnderline"/>
          <w:highlight w:val="cyan"/>
        </w:rPr>
        <w:t>his</w:t>
      </w:r>
      <w:r w:rsidRPr="00FB1EA0">
        <w:rPr>
          <w:rStyle w:val="StyleUnderline"/>
        </w:rPr>
        <w:t xml:space="preserve"> 2016 </w:t>
      </w:r>
      <w:r w:rsidRPr="008927AF">
        <w:rPr>
          <w:rStyle w:val="StyleUnderline"/>
          <w:highlight w:val="cyan"/>
        </w:rPr>
        <w:t>election win was “the biggest</w:t>
      </w:r>
      <w:r w:rsidRPr="00FB1EA0">
        <w:rPr>
          <w:rStyle w:val="StyleUnderline"/>
        </w:rPr>
        <w:t xml:space="preserve"> electoral college win since</w:t>
      </w:r>
      <w:r w:rsidRPr="00FB1EA0">
        <w:rPr>
          <w:sz w:val="12"/>
        </w:rPr>
        <w:t xml:space="preserve"> Ronald </w:t>
      </w:r>
      <w:r w:rsidRPr="00FB1EA0">
        <w:rPr>
          <w:rStyle w:val="StyleUnderline"/>
        </w:rPr>
        <w:t>Reagan</w:t>
      </w:r>
      <w:r w:rsidRPr="00FB1EA0">
        <w:rPr>
          <w:sz w:val="12"/>
        </w:rPr>
        <w:t xml:space="preserve">.” </w:t>
      </w:r>
      <w:r w:rsidRPr="008927AF">
        <w:rPr>
          <w:rStyle w:val="Emphasis"/>
          <w:highlight w:val="cyan"/>
        </w:rPr>
        <w:t>Trump explained</w:t>
      </w:r>
      <w:r w:rsidRPr="00FB1EA0">
        <w:rPr>
          <w:rStyle w:val="Emphasis"/>
        </w:rPr>
        <w:t xml:space="preserve"> that </w:t>
      </w:r>
      <w:r w:rsidRPr="008927AF">
        <w:rPr>
          <w:rStyle w:val="Emphasis"/>
          <w:highlight w:val="cyan"/>
        </w:rPr>
        <w:t>his staff had given him bad facts.</w:t>
      </w:r>
      <w:r w:rsidRPr="00FB1EA0">
        <w:rPr>
          <w:rStyle w:val="Emphasis"/>
        </w:rPr>
        <w:t xml:space="preserve"> </w:t>
      </w:r>
      <w:r w:rsidRPr="00FB1EA0">
        <w:rPr>
          <w:sz w:val="12"/>
        </w:rPr>
        <w:t xml:space="preserve">“Well, I don't know,” Trump said, “I was given that information.” </w:t>
      </w:r>
      <w:r w:rsidRPr="00FB1EA0">
        <w:rPr>
          <w:rStyle w:val="StyleUnderline"/>
        </w:rPr>
        <w:t>Trump has also</w:t>
      </w:r>
      <w:r w:rsidRPr="00FB1EA0">
        <w:rPr>
          <w:sz w:val="12"/>
        </w:rPr>
        <w:t xml:space="preserve">, a time or two, </w:t>
      </w:r>
      <w:r w:rsidRPr="00FB1EA0">
        <w:rPr>
          <w:rStyle w:val="StyleUnderline"/>
        </w:rPr>
        <w:t xml:space="preserve">pointed to something staff did </w:t>
      </w:r>
      <w:r w:rsidRPr="00FB1EA0">
        <w:rPr>
          <w:rStyle w:val="Emphasis"/>
        </w:rPr>
        <w:t>that he didn't particularly agree with</w:t>
      </w:r>
      <w:r w:rsidRPr="00FB1EA0">
        <w:rPr>
          <w:sz w:val="12"/>
        </w:rPr>
        <w:t xml:space="preserve">. </w:t>
      </w:r>
      <w:r w:rsidRPr="00FB1EA0">
        <w:rPr>
          <w:rStyle w:val="StyleUnderline"/>
        </w:rPr>
        <w:t>After</w:t>
      </w:r>
      <w:r w:rsidRPr="00FB1EA0">
        <w:rPr>
          <w:sz w:val="12"/>
        </w:rPr>
        <w:t xml:space="preserve"> White House press secretary Sean </w:t>
      </w:r>
      <w:r w:rsidRPr="00FB1EA0">
        <w:rPr>
          <w:rStyle w:val="StyleUnderline"/>
        </w:rPr>
        <w:t xml:space="preserve">Spicer reportedly brought in staff to check their phones and find out who was leaking to the media, </w:t>
      </w:r>
      <w:r w:rsidRPr="00FB1EA0">
        <w:rPr>
          <w:rStyle w:val="Emphasis"/>
        </w:rPr>
        <w:t xml:space="preserve">Trump said he wouldn't have done that. </w:t>
      </w:r>
      <w:r w:rsidRPr="00FB1EA0">
        <w:rPr>
          <w:sz w:val="12"/>
        </w:rPr>
        <w:t>“Sean Spicer is a fine human being. He's a fine person. I would have done it differently,” Trump said. “I would have gone one-on-one with different people, and we don't have a major leak process here</w:t>
      </w:r>
      <w:r w:rsidRPr="00FB1EA0">
        <w:rPr>
          <w:rStyle w:val="StyleUnderline"/>
        </w:rPr>
        <w:t xml:space="preserve">. We have a major leak process in government. But I would have handled it differently than Sean. But Sean handles it his way, and I'm okay with it.” These could be excused as offhand comments from Trump. But the subtext is pretty clear: </w:t>
      </w:r>
      <w:r w:rsidRPr="008927AF">
        <w:rPr>
          <w:rStyle w:val="Emphasis"/>
          <w:highlight w:val="cyan"/>
        </w:rPr>
        <w:t>He's not afraid to subtly</w:t>
      </w:r>
      <w:r w:rsidRPr="00FB1EA0">
        <w:rPr>
          <w:rStyle w:val="Emphasis"/>
        </w:rPr>
        <w:t xml:space="preserve"> and not-so-subtly </w:t>
      </w:r>
      <w:r w:rsidRPr="008927AF">
        <w:rPr>
          <w:rStyle w:val="Emphasis"/>
          <w:highlight w:val="cyan"/>
        </w:rPr>
        <w:t>distance himself from things when they go south</w:t>
      </w:r>
      <w:r w:rsidRPr="008927AF">
        <w:rPr>
          <w:rStyle w:val="StyleUnderline"/>
          <w:highlight w:val="cyan"/>
        </w:rPr>
        <w:t>. He's</w:t>
      </w:r>
      <w:r w:rsidRPr="00FB1EA0">
        <w:rPr>
          <w:rStyle w:val="StyleUnderline"/>
        </w:rPr>
        <w:t xml:space="preserve"> not necessarily </w:t>
      </w:r>
      <w:r w:rsidRPr="008927AF">
        <w:rPr>
          <w:rStyle w:val="StyleUnderline"/>
          <w:highlight w:val="cyan"/>
        </w:rPr>
        <w:t>saying</w:t>
      </w:r>
      <w:r w:rsidRPr="00FB1EA0">
        <w:rPr>
          <w:rStyle w:val="StyleUnderline"/>
        </w:rPr>
        <w:t xml:space="preserve"> others did things wrong — just that he might have done it differently and </w:t>
      </w:r>
      <w:r w:rsidRPr="00FB1EA0">
        <w:rPr>
          <w:rStyle w:val="Emphasis"/>
        </w:rPr>
        <w:t xml:space="preserve">that perhaps </w:t>
      </w:r>
      <w:r w:rsidRPr="008927AF">
        <w:rPr>
          <w:rStyle w:val="Emphasis"/>
          <w:highlight w:val="cyan"/>
        </w:rPr>
        <w:t>he's not really to blame</w:t>
      </w:r>
      <w:r w:rsidRPr="008927AF">
        <w:rPr>
          <w:rStyle w:val="StyleUnderline"/>
          <w:highlight w:val="cyan"/>
        </w:rPr>
        <w:t>.</w:t>
      </w:r>
    </w:p>
    <w:p w14:paraId="67D12A3D" w14:textId="77777777" w:rsidR="001D546F" w:rsidRPr="004330C1" w:rsidRDefault="001D546F" w:rsidP="001D546F"/>
    <w:p w14:paraId="5E4E49F7" w14:textId="77777777" w:rsidR="001D546F" w:rsidRPr="006B326D" w:rsidRDefault="001D546F" w:rsidP="001D546F">
      <w:pPr>
        <w:keepNext/>
        <w:keepLines/>
        <w:spacing w:before="200"/>
        <w:outlineLvl w:val="3"/>
        <w:rPr>
          <w:rFonts w:eastAsiaTheme="majorEastAsia" w:cstheme="majorBidi"/>
          <w:b/>
          <w:bCs/>
          <w:iCs/>
        </w:rPr>
      </w:pPr>
      <w:r w:rsidRPr="006B326D">
        <w:rPr>
          <w:rFonts w:eastAsiaTheme="majorEastAsia" w:cstheme="majorBidi"/>
          <w:b/>
          <w:bCs/>
          <w:iCs/>
        </w:rPr>
        <w:t xml:space="preserve">Losers don’t lose – their evidence cites </w:t>
      </w:r>
      <w:r w:rsidRPr="00B510F0">
        <w:rPr>
          <w:rStyle w:val="Emphasis"/>
        </w:rPr>
        <w:t>punditry</w:t>
      </w:r>
      <w:r w:rsidRPr="006B326D">
        <w:rPr>
          <w:rFonts w:eastAsiaTheme="majorEastAsia" w:cstheme="majorBidi"/>
          <w:b/>
          <w:bCs/>
          <w:iCs/>
        </w:rPr>
        <w:t>, not actual data</w:t>
      </w:r>
    </w:p>
    <w:p w14:paraId="7C786078" w14:textId="77777777" w:rsidR="001D546F" w:rsidRPr="006B326D" w:rsidRDefault="001D546F" w:rsidP="001D546F">
      <w:r w:rsidRPr="006B326D">
        <w:rPr>
          <w:b/>
          <w:bCs/>
        </w:rPr>
        <w:t>Sargent 13</w:t>
      </w:r>
      <w:r w:rsidRPr="006B326D">
        <w:t xml:space="preserve"> (Greg, 9/10/2013, Washington Post.com, “No, a loss on Syria would not destroy the Obama presidency,” Factiva, JMP)</w:t>
      </w:r>
    </w:p>
    <w:p w14:paraId="3119D055" w14:textId="77777777" w:rsidR="001D546F" w:rsidRPr="006B326D" w:rsidRDefault="001D546F" w:rsidP="001D546F">
      <w:pPr>
        <w:rPr>
          <w:b/>
          <w:iCs/>
          <w:u w:val="single"/>
          <w:bdr w:val="single" w:sz="8" w:space="0" w:color="auto"/>
        </w:rPr>
      </w:pPr>
      <w:r w:rsidRPr="006B326D">
        <w:rPr>
          <w:sz w:val="14"/>
        </w:rPr>
        <w:t xml:space="preserve">Get ready for a lot more of this sort of thing, should Congress vote No on Syria strikes: The fate of President Obama's second term hangs on his Tuesday speech to the nation about Syria. This is a particularly cartoonish version of what much of the punditry will be like if Obama doesn't get his way from Congress, but make no mistake, the roar of such punditry will be deafening. Jonathan Bernstein offers a much needed corrective: There's one permutation that absolutely, no question about it, would destroy the rest of Barack Obama's presidency is: a disastrous war. Ask Lyndon Johnson or George W. Bush. Or Harry Truman. Unending, seemingly pointless wars are the one sure way to ruin a presidency. Now, I'm not saying that's in the cards; in fact, I don't think it is. I'm just saying: that's the kind of thing that really does matter a lot to presidencies. And if you do believe that the administration is going down a path that winds up there, or a path that has a high risk of winding up there, then you should be very worried about the health of this presidency. If not? None of the other permutations here are anywhere close to that kind of threat to the Obama presidency. </w:t>
      </w:r>
      <w:r w:rsidRPr="008927AF">
        <w:rPr>
          <w:highlight w:val="cyan"/>
          <w:u w:val="single"/>
        </w:rPr>
        <w:t xml:space="preserve">Presidents </w:t>
      </w:r>
      <w:r w:rsidRPr="008927AF">
        <w:rPr>
          <w:b/>
          <w:iCs/>
          <w:highlight w:val="cyan"/>
          <w:u w:val="single"/>
          <w:bdr w:val="single" w:sz="8" w:space="0" w:color="auto"/>
        </w:rPr>
        <w:t>lose key votes</w:t>
      </w:r>
      <w:r w:rsidRPr="008927AF">
        <w:rPr>
          <w:highlight w:val="cyan"/>
          <w:u w:val="single"/>
        </w:rPr>
        <w:t xml:space="preserve"> which are</w:t>
      </w:r>
      <w:r w:rsidRPr="006B326D">
        <w:rPr>
          <w:u w:val="single"/>
        </w:rPr>
        <w:t xml:space="preserve"> then </w:t>
      </w:r>
      <w:r w:rsidRPr="006B326D">
        <w:rPr>
          <w:b/>
          <w:iCs/>
          <w:u w:val="single"/>
          <w:bdr w:val="single" w:sz="8" w:space="0" w:color="auto"/>
        </w:rPr>
        <w:t xml:space="preserve">mostly </w:t>
      </w:r>
      <w:r w:rsidRPr="008927AF">
        <w:rPr>
          <w:b/>
          <w:iCs/>
          <w:highlight w:val="cyan"/>
          <w:u w:val="single"/>
          <w:bdr w:val="single" w:sz="8" w:space="0" w:color="auto"/>
        </w:rPr>
        <w:t xml:space="preserve">forgotten </w:t>
      </w:r>
      <w:r w:rsidRPr="006B326D">
        <w:rPr>
          <w:b/>
          <w:iCs/>
          <w:u w:val="single"/>
          <w:bdr w:val="single" w:sz="8" w:space="0" w:color="auto"/>
        </w:rPr>
        <w:t>all the time</w:t>
      </w:r>
      <w:r w:rsidRPr="006B326D">
        <w:rPr>
          <w:u w:val="single"/>
        </w:rPr>
        <w:t xml:space="preserve">. They pursue </w:t>
      </w:r>
      <w:r w:rsidRPr="008927AF">
        <w:rPr>
          <w:highlight w:val="cyan"/>
          <w:u w:val="single"/>
        </w:rPr>
        <w:t>policies which poll badly</w:t>
      </w:r>
      <w:r w:rsidRPr="006B326D">
        <w:rPr>
          <w:u w:val="single"/>
        </w:rPr>
        <w:t xml:space="preserve">, but </w:t>
      </w:r>
      <w:r w:rsidRPr="008927AF">
        <w:rPr>
          <w:highlight w:val="cyan"/>
          <w:u w:val="single"/>
        </w:rPr>
        <w:t>are</w:t>
      </w:r>
      <w:r w:rsidRPr="006B326D">
        <w:rPr>
          <w:u w:val="single"/>
        </w:rPr>
        <w:t xml:space="preserve"> then mostly f</w:t>
      </w:r>
      <w:r w:rsidRPr="008927AF">
        <w:rPr>
          <w:highlight w:val="cyan"/>
          <w:u w:val="single"/>
        </w:rPr>
        <w:t>o</w:t>
      </w:r>
      <w:r w:rsidRPr="006B326D">
        <w:rPr>
          <w:u w:val="single"/>
        </w:rPr>
        <w:t>rgotten, all the time</w:t>
      </w:r>
      <w:r w:rsidRPr="006B326D">
        <w:rPr>
          <w:sz w:val="14"/>
        </w:rPr>
        <w:t xml:space="preserve">. Look, there is no question that </w:t>
      </w:r>
      <w:r w:rsidRPr="006B326D">
        <w:rPr>
          <w:u w:val="single"/>
        </w:rPr>
        <w:t>if Obama loses Syria vote</w:t>
      </w:r>
      <w:r w:rsidRPr="006B326D">
        <w:rPr>
          <w:sz w:val="14"/>
        </w:rPr>
        <w:t xml:space="preserve">, the coverage will be absolutely merciless. But let's bring some perspective. The public will probably be relieved, and </w:t>
      </w:r>
      <w:r w:rsidRPr="006B326D">
        <w:rPr>
          <w:u w:val="single"/>
        </w:rPr>
        <w:t xml:space="preserve">eventually all </w:t>
      </w:r>
      <w:r w:rsidRPr="008927AF">
        <w:rPr>
          <w:highlight w:val="cyan"/>
          <w:u w:val="single"/>
        </w:rPr>
        <w:t xml:space="preserve">the "Obama is a loser" talk will </w:t>
      </w:r>
      <w:r w:rsidRPr="008927AF">
        <w:rPr>
          <w:b/>
          <w:iCs/>
          <w:highlight w:val="cyan"/>
          <w:u w:val="single"/>
          <w:bdr w:val="single" w:sz="8" w:space="0" w:color="auto"/>
        </w:rPr>
        <w:t>sink out of the headlines</w:t>
      </w:r>
      <w:r w:rsidRPr="006B326D">
        <w:rPr>
          <w:u w:val="single"/>
        </w:rPr>
        <w:t xml:space="preserve"> and be replaced by other big stories</w:t>
      </w:r>
      <w:r w:rsidRPr="006B326D">
        <w:rPr>
          <w:sz w:val="14"/>
        </w:rPr>
        <w:t xml:space="preserve"> with potentially serious ramifications for the country. It's key to distinguish between two things here. One question is: How would a loss impact the credibility of the President and the United States with regard to upcoming foreign policy crises and confrontations? That's not the same as asking: How would a loss impact Obama's relations with Congress in upcoming domestic battles? And on that latter score, there's a simple way to think about it: Look at what's ahead on the calendar. The two looming items are </w:t>
      </w:r>
      <w:r w:rsidRPr="006B326D">
        <w:rPr>
          <w:u w:val="single"/>
        </w:rPr>
        <w:t xml:space="preserve">the government shutdown and debt ceiling battles, </w:t>
      </w:r>
      <w:r w:rsidRPr="006B326D">
        <w:rPr>
          <w:sz w:val="14"/>
        </w:rPr>
        <w:t xml:space="preserve">and when it comes down to it, </w:t>
      </w:r>
      <w:r w:rsidRPr="006B326D">
        <w:rPr>
          <w:u w:val="single"/>
        </w:rPr>
        <w:t xml:space="preserve">there's no reason to believe a loss on Syria would substantially alter the dynamics on either. </w:t>
      </w:r>
      <w:r w:rsidRPr="008927AF">
        <w:rPr>
          <w:b/>
          <w:iCs/>
          <w:highlight w:val="cyan"/>
          <w:u w:val="single"/>
          <w:bdr w:val="single" w:sz="8" w:space="0" w:color="auto"/>
        </w:rPr>
        <w:t>Both are ultimately about</w:t>
      </w:r>
      <w:r w:rsidRPr="006B326D">
        <w:rPr>
          <w:b/>
          <w:iCs/>
          <w:u w:val="single"/>
          <w:bdr w:val="single" w:sz="8" w:space="0" w:color="auto"/>
        </w:rPr>
        <w:t xml:space="preserve"> whether </w:t>
      </w:r>
      <w:r w:rsidRPr="008927AF">
        <w:rPr>
          <w:b/>
          <w:iCs/>
          <w:highlight w:val="cyan"/>
          <w:u w:val="single"/>
          <w:bdr w:val="single" w:sz="8" w:space="0" w:color="auto"/>
        </w:rPr>
        <w:t>House Republicans</w:t>
      </w:r>
      <w:r w:rsidRPr="006B326D">
        <w:rPr>
          <w:b/>
          <w:iCs/>
          <w:u w:val="single"/>
          <w:bdr w:val="single" w:sz="8" w:space="0" w:color="auto"/>
        </w:rPr>
        <w:t xml:space="preserve"> can resolve their own </w:t>
      </w:r>
      <w:r w:rsidRPr="008927AF">
        <w:rPr>
          <w:b/>
          <w:iCs/>
          <w:highlight w:val="cyan"/>
          <w:u w:val="single"/>
          <w:bdr w:val="single" w:sz="8" w:space="0" w:color="auto"/>
        </w:rPr>
        <w:t>internal differences</w:t>
      </w:r>
      <w:r w:rsidRPr="006B326D">
        <w:rPr>
          <w:b/>
          <w:iCs/>
          <w:u w:val="single"/>
          <w:bdr w:val="single" w:sz="8" w:space="0" w:color="auto"/>
        </w:rPr>
        <w:t>.</w:t>
      </w:r>
      <w:r w:rsidRPr="006B326D">
        <w:rPr>
          <w:u w:val="single"/>
        </w:rPr>
        <w:t xml:space="preserve"> </w:t>
      </w:r>
      <w:r w:rsidRPr="006B326D">
        <w:rPr>
          <w:sz w:val="14"/>
        </w:rPr>
        <w:t xml:space="preserve">Will a Syria loss weaken Obama to the point where Republicans would be even more reluctant than they are now to reach a deal to continue funding the government? Maybe, but even if a shutdown did result, would a loss on Syria make it any easier for the GOP to dodge blame for it? It's hard to see how that work in the eyes of the public. Same with the debt limit. </w:t>
      </w:r>
      <w:r w:rsidRPr="006B326D">
        <w:rPr>
          <w:u w:val="single"/>
        </w:rPr>
        <w:t xml:space="preserve">Is the argument really going to be, See, Obama lost on Syria, so we're going to go even further in threatening to unleash economic havoc in order to defund Obamacare and/or force cuts to popular entitlements? There's just </w:t>
      </w:r>
      <w:r w:rsidRPr="008927AF">
        <w:rPr>
          <w:highlight w:val="cyan"/>
          <w:u w:val="single"/>
        </w:rPr>
        <w:t>no reason</w:t>
      </w:r>
      <w:r w:rsidRPr="006B326D">
        <w:rPr>
          <w:u w:val="single"/>
        </w:rPr>
        <w:t xml:space="preserve"> why </w:t>
      </w:r>
      <w:r w:rsidRPr="008927AF">
        <w:rPr>
          <w:highlight w:val="cyan"/>
          <w:u w:val="single"/>
        </w:rPr>
        <w:t>a Congressional vote against Syria</w:t>
      </w:r>
      <w:r w:rsidRPr="006B326D">
        <w:rPr>
          <w:u w:val="single"/>
        </w:rPr>
        <w:t xml:space="preserve"> strikes </w:t>
      </w:r>
      <w:r w:rsidRPr="008927AF">
        <w:rPr>
          <w:highlight w:val="cyan"/>
          <w:u w:val="single"/>
        </w:rPr>
        <w:t>would make the "blame game"</w:t>
      </w:r>
      <w:r w:rsidRPr="006B326D">
        <w:rPr>
          <w:u w:val="single"/>
        </w:rPr>
        <w:t xml:space="preserve"> on these matters any </w:t>
      </w:r>
      <w:r w:rsidRPr="008927AF">
        <w:rPr>
          <w:highlight w:val="cyan"/>
          <w:u w:val="single"/>
        </w:rPr>
        <w:t>easier</w:t>
      </w:r>
      <w:r w:rsidRPr="006B326D">
        <w:rPr>
          <w:u w:val="single"/>
        </w:rPr>
        <w:t xml:space="preserve"> for Republicans.</w:t>
      </w:r>
      <w:r w:rsidRPr="006B326D">
        <w:rPr>
          <w:sz w:val="14"/>
        </w:rPr>
        <w:t xml:space="preserve"> </w:t>
      </w:r>
      <w:r w:rsidRPr="006B326D">
        <w:rPr>
          <w:u w:val="single"/>
        </w:rPr>
        <w:t>Is it possible that a loss on Syria will make Congressional Dems less willing to draw a hard line along with the president in these talks, making a cave to the GOP more likely? I doubt it.</w:t>
      </w:r>
      <w:r w:rsidRPr="006B326D">
        <w:rPr>
          <w:sz w:val="14"/>
        </w:rPr>
        <w:t xml:space="preserve"> It will still be in the interests of Congressional Dems to stand firm, because the bottom line remains the same: House Republicans face potentially unbridgeable differences over how far to push these confrontations, and a united Dem front exploits those divisions. Syria doesn't change any of that. If a short term deal on funding the government is reached, the prospects for a longer term deal to replace the sequester will be bleak, but they've been bleak for a long time. Syria will fade from public memory, leaving us stuck in the same stalemate -- the same war of attrition -- as before. What about immigration? The chances of comprehensive reform passing the House have always been slim. Could a Syria loss make House Republicans even less likely to reach a deal? Maybe, but so what? Does anyone really imagine Latinos would see an Obama loss on Syria as a reason to somehow become less inclined to blame the GOP for killing reform? The House GOP's predicament on immigration will be unchanged. </w:t>
      </w:r>
      <w:r w:rsidRPr="006B326D">
        <w:rPr>
          <w:u w:val="single"/>
        </w:rPr>
        <w:t xml:space="preserve">Whatever happens on Syria, and </w:t>
      </w:r>
      <w:r w:rsidRPr="008927AF">
        <w:rPr>
          <w:b/>
          <w:iCs/>
          <w:highlight w:val="cyan"/>
          <w:u w:val="single"/>
          <w:bdr w:val="single" w:sz="8" w:space="0" w:color="auto"/>
        </w:rPr>
        <w:t>no matter how much "Obama is weak" punditry</w:t>
      </w:r>
      <w:r w:rsidRPr="006B326D">
        <w:rPr>
          <w:b/>
          <w:iCs/>
          <w:u w:val="single"/>
          <w:bdr w:val="single" w:sz="8" w:space="0" w:color="auto"/>
        </w:rPr>
        <w:t xml:space="preserve"> that </w:t>
      </w:r>
      <w:r w:rsidRPr="008927AF">
        <w:rPr>
          <w:b/>
          <w:iCs/>
          <w:highlight w:val="cyan"/>
          <w:u w:val="single"/>
          <w:bdr w:val="single" w:sz="8" w:space="0" w:color="auto"/>
        </w:rPr>
        <w:t>results</w:t>
      </w:r>
      <w:r w:rsidRPr="006B326D">
        <w:rPr>
          <w:b/>
          <w:iCs/>
          <w:u w:val="single"/>
          <w:bdr w:val="single" w:sz="8" w:space="0" w:color="auto"/>
        </w:rPr>
        <w:t xml:space="preserve"> from it</w:t>
      </w:r>
      <w:r w:rsidRPr="006B326D">
        <w:rPr>
          <w:u w:val="single"/>
        </w:rPr>
        <w:t xml:space="preserve">, all of the </w:t>
      </w:r>
      <w:r w:rsidRPr="008927AF">
        <w:rPr>
          <w:highlight w:val="cyan"/>
          <w:u w:val="single"/>
        </w:rPr>
        <w:t>remaining battles will be just as perilous for the GOP</w:t>
      </w:r>
      <w:r w:rsidRPr="006B326D">
        <w:rPr>
          <w:u w:val="single"/>
        </w:rPr>
        <w:t xml:space="preserve"> as they appeared before the Syria debate heated up. Folks making the case that a Syria loss throws Obama's second term agenda into serious doubt -- as if Congressional intransigence were not already about as bad as it could possibly get -- need to explain what they really mean when they say that. </w:t>
      </w:r>
      <w:r w:rsidRPr="006B326D">
        <w:rPr>
          <w:b/>
          <w:iCs/>
          <w:u w:val="single"/>
          <w:bdr w:val="single" w:sz="8" w:space="0" w:color="auto"/>
        </w:rPr>
        <w:t>It's not clear even they know.</w:t>
      </w:r>
    </w:p>
    <w:p w14:paraId="12C9FA96" w14:textId="77777777" w:rsidR="001D546F" w:rsidRDefault="001D546F" w:rsidP="001D546F"/>
    <w:p w14:paraId="699F11B9" w14:textId="299C1603" w:rsidR="001D546F" w:rsidRDefault="001D546F" w:rsidP="001D546F">
      <w:pPr>
        <w:pStyle w:val="Heading3"/>
      </w:pPr>
      <w:r>
        <w:t>AT: Veto Override</w:t>
      </w:r>
    </w:p>
    <w:p w14:paraId="1677E01E" w14:textId="77777777" w:rsidR="001D546F" w:rsidRDefault="001D546F" w:rsidP="001D546F">
      <w:pPr>
        <w:pStyle w:val="Heading4"/>
      </w:pPr>
      <w:r>
        <w:t xml:space="preserve">Fiat solves---plan says USFG---means we fiat presidential acquiescence AND no veto. </w:t>
      </w:r>
    </w:p>
    <w:p w14:paraId="0FDDA6AF" w14:textId="77777777" w:rsidR="001D546F" w:rsidRDefault="001D546F" w:rsidP="001D546F">
      <w:pPr>
        <w:pStyle w:val="Heading4"/>
      </w:pPr>
      <w:r>
        <w:t xml:space="preserve">AND, wouldn’t veto anyway. </w:t>
      </w:r>
    </w:p>
    <w:p w14:paraId="45503B80" w14:textId="77777777" w:rsidR="001D546F" w:rsidRDefault="001D546F" w:rsidP="001D546F">
      <w:r>
        <w:t xml:space="preserve">Li </w:t>
      </w:r>
      <w:r w:rsidRPr="00007AE0">
        <w:rPr>
          <w:b/>
        </w:rPr>
        <w:t xml:space="preserve">Zhou </w:t>
      </w:r>
      <w:r>
        <w:rPr>
          <w:b/>
        </w:rPr>
        <w:t>3-4</w:t>
      </w:r>
      <w:r>
        <w:t>. Vox. 3-4-2019. "Senate Democrats have enough Republican support to terminate Trump’s national emergency." Vox. https://www.vox.com/policy-and-politics/2019/3/3/18236271/senate-republicans-national-emergency</w:t>
      </w:r>
    </w:p>
    <w:p w14:paraId="3207729F" w14:textId="77777777" w:rsidR="001D546F" w:rsidRPr="00B87064" w:rsidRDefault="001D546F" w:rsidP="001D546F">
      <w:pPr>
        <w:rPr>
          <w:b/>
          <w:iCs/>
          <w:u w:val="single"/>
          <w:bdr w:val="single" w:sz="8" w:space="0" w:color="auto"/>
        </w:rPr>
      </w:pPr>
      <w:r w:rsidRPr="00007AE0">
        <w:rPr>
          <w:sz w:val="16"/>
        </w:rPr>
        <w:t xml:space="preserve">It looks </w:t>
      </w:r>
      <w:r w:rsidRPr="00770F06">
        <w:rPr>
          <w:sz w:val="16"/>
        </w:rPr>
        <w:t xml:space="preserve">like </w:t>
      </w:r>
      <w:r w:rsidRPr="00770F06">
        <w:rPr>
          <w:rStyle w:val="StyleUnderline"/>
        </w:rPr>
        <w:t>Senate</w:t>
      </w:r>
      <w:r w:rsidRPr="00770F06">
        <w:rPr>
          <w:sz w:val="16"/>
        </w:rPr>
        <w:t xml:space="preserve"> </w:t>
      </w:r>
      <w:r w:rsidRPr="00770F06">
        <w:rPr>
          <w:rStyle w:val="Emphasis"/>
        </w:rPr>
        <w:t>Dem</w:t>
      </w:r>
      <w:r w:rsidRPr="00770F06">
        <w:rPr>
          <w:sz w:val="16"/>
        </w:rPr>
        <w:t>ocrat</w:t>
      </w:r>
      <w:r w:rsidRPr="00770F06">
        <w:rPr>
          <w:rStyle w:val="Emphasis"/>
        </w:rPr>
        <w:t>s</w:t>
      </w:r>
      <w:r w:rsidRPr="00770F06">
        <w:rPr>
          <w:sz w:val="16"/>
        </w:rPr>
        <w:t xml:space="preserve"> </w:t>
      </w:r>
      <w:r w:rsidRPr="00770F06">
        <w:rPr>
          <w:rStyle w:val="StyleUnderline"/>
        </w:rPr>
        <w:t xml:space="preserve">now </w:t>
      </w:r>
      <w:r w:rsidRPr="00770F06">
        <w:rPr>
          <w:rStyle w:val="Emphasis"/>
        </w:rPr>
        <w:t>have the votes they need to pass a resolution</w:t>
      </w:r>
      <w:r w:rsidRPr="00770F06">
        <w:rPr>
          <w:sz w:val="16"/>
        </w:rPr>
        <w:t xml:space="preserve"> </w:t>
      </w:r>
      <w:r w:rsidRPr="00770F06">
        <w:rPr>
          <w:rStyle w:val="StyleUnderline"/>
        </w:rPr>
        <w:t xml:space="preserve">that would </w:t>
      </w:r>
      <w:r w:rsidRPr="00770F06">
        <w:rPr>
          <w:rStyle w:val="Emphasis"/>
        </w:rPr>
        <w:t>block</w:t>
      </w:r>
      <w:r w:rsidRPr="00770F06">
        <w:rPr>
          <w:sz w:val="16"/>
        </w:rPr>
        <w:t xml:space="preserve"> President Donald Trump’s national </w:t>
      </w:r>
      <w:r w:rsidRPr="00770F06">
        <w:rPr>
          <w:rStyle w:val="Emphasis"/>
        </w:rPr>
        <w:t>emergency declaration</w:t>
      </w:r>
      <w:r w:rsidRPr="00770F06">
        <w:rPr>
          <w:sz w:val="16"/>
        </w:rPr>
        <w:t xml:space="preserve"> to fund his border wall. </w:t>
      </w:r>
      <w:r w:rsidRPr="00770F06">
        <w:rPr>
          <w:rStyle w:val="Emphasis"/>
        </w:rPr>
        <w:t>Four Republicans</w:t>
      </w:r>
      <w:r w:rsidRPr="00770F06">
        <w:rPr>
          <w:sz w:val="16"/>
        </w:rPr>
        <w:t xml:space="preserve"> — Sens. Susan Collins, Thom Tillis, Lisa Murkowski, and Rand Paul — have </w:t>
      </w:r>
      <w:r w:rsidRPr="00770F06">
        <w:rPr>
          <w:rStyle w:val="StyleUnderline"/>
        </w:rPr>
        <w:t xml:space="preserve">said they plan to vote in favor of terminating the national emergency, giving Democrats the </w:t>
      </w:r>
      <w:r w:rsidRPr="00770F06">
        <w:rPr>
          <w:rStyle w:val="Emphasis"/>
        </w:rPr>
        <w:t>51-vote majority they need</w:t>
      </w:r>
      <w:r w:rsidRPr="00770F06">
        <w:rPr>
          <w:sz w:val="16"/>
        </w:rPr>
        <w:t xml:space="preserve"> to approve the resolution in the upper chamber. Senate Majority Leader Mitch </w:t>
      </w:r>
      <w:r w:rsidRPr="00770F06">
        <w:rPr>
          <w:rStyle w:val="Emphasis"/>
        </w:rPr>
        <w:t>McConnell</w:t>
      </w:r>
      <w:r w:rsidRPr="00770F06">
        <w:rPr>
          <w:sz w:val="16"/>
        </w:rPr>
        <w:t xml:space="preserve"> </w:t>
      </w:r>
      <w:r w:rsidRPr="00770F06">
        <w:rPr>
          <w:rStyle w:val="StyleUnderline"/>
        </w:rPr>
        <w:t xml:space="preserve">acknowledged just as much during a Monday press appearance, though he emphasized that Congress wouldn’t have the votes to </w:t>
      </w:r>
      <w:r w:rsidRPr="00770F06">
        <w:rPr>
          <w:rStyle w:val="Emphasis"/>
        </w:rPr>
        <w:t>override</w:t>
      </w:r>
      <w:r w:rsidRPr="00770F06">
        <w:rPr>
          <w:rStyle w:val="StyleUnderline"/>
        </w:rPr>
        <w:t xml:space="preserve"> a presidential </w:t>
      </w:r>
      <w:r w:rsidRPr="00770F06">
        <w:rPr>
          <w:rStyle w:val="Emphasis"/>
        </w:rPr>
        <w:t>veto</w:t>
      </w:r>
      <w:r w:rsidRPr="00770F06">
        <w:rPr>
          <w:sz w:val="16"/>
        </w:rPr>
        <w:t>, which Trump is expected to use, CBS News’s Mark Knoller reports. Republicans hold a bare three-seat majority in the Senate, which means Democrats must stay united and peel off at least four Republicans (Vice President Mike Pence could come in with a tie-breaking vote) to get this resolution passed. Paul announced this weekend that he intends to vote to block the emergency, making him the fourth Republican to do so. Paul’s also far from the only Republican who could still go against Trump. In addition to the Republicans who’ve already said how they plan to vote, Democrats are watching a number of others who could cross the aisle, many of whom cited concerns about the declaration’s constitutionality and the precedent it could set for future presidents, Politico reports. This resolution — which has already passed the House — gives Congress the ability to end the emergency. Since Trump is set to veto it, however, it’s not expected to ultimately go into effect. (Two-thirds of members of both the House and Senate are needed to override a</w:t>
      </w:r>
      <w:r w:rsidRPr="00007AE0">
        <w:rPr>
          <w:sz w:val="16"/>
        </w:rPr>
        <w:t xml:space="preserve"> veto.) </w:t>
      </w:r>
      <w:r w:rsidRPr="00770F06">
        <w:rPr>
          <w:rStyle w:val="StyleUnderline"/>
        </w:rPr>
        <w:t>Despite this</w:t>
      </w:r>
      <w:r w:rsidRPr="00007AE0">
        <w:rPr>
          <w:sz w:val="16"/>
        </w:rPr>
        <w:t xml:space="preserve"> likely outcome, </w:t>
      </w:r>
      <w:r w:rsidRPr="00007AE0">
        <w:rPr>
          <w:rStyle w:val="StyleUnderline"/>
        </w:rPr>
        <w:t>a</w:t>
      </w:r>
      <w:r w:rsidRPr="00007AE0">
        <w:rPr>
          <w:sz w:val="16"/>
        </w:rPr>
        <w:t xml:space="preserve"> </w:t>
      </w:r>
      <w:r w:rsidRPr="00007AE0">
        <w:rPr>
          <w:rStyle w:val="Emphasis"/>
        </w:rPr>
        <w:t xml:space="preserve">congressional </w:t>
      </w:r>
      <w:r w:rsidRPr="008927AF">
        <w:rPr>
          <w:rStyle w:val="Emphasis"/>
          <w:highlight w:val="cyan"/>
        </w:rPr>
        <w:t>rebuke</w:t>
      </w:r>
      <w:r w:rsidRPr="00007AE0">
        <w:rPr>
          <w:rStyle w:val="Emphasis"/>
        </w:rPr>
        <w:t xml:space="preserve"> of Trump’s actions</w:t>
      </w:r>
      <w:r w:rsidRPr="00007AE0">
        <w:rPr>
          <w:sz w:val="16"/>
        </w:rPr>
        <w:t xml:space="preserve"> </w:t>
      </w:r>
      <w:r w:rsidRPr="008927AF">
        <w:rPr>
          <w:rStyle w:val="StyleUnderline"/>
          <w:highlight w:val="cyan"/>
        </w:rPr>
        <w:t>would be</w:t>
      </w:r>
      <w:r w:rsidRPr="008927AF">
        <w:rPr>
          <w:sz w:val="16"/>
          <w:highlight w:val="cyan"/>
        </w:rPr>
        <w:t xml:space="preserve"> </w:t>
      </w:r>
      <w:r w:rsidRPr="008927AF">
        <w:rPr>
          <w:rStyle w:val="Emphasis"/>
          <w:highlight w:val="cyan"/>
        </w:rPr>
        <w:t>significant</w:t>
      </w:r>
      <w:r w:rsidRPr="008927AF">
        <w:rPr>
          <w:sz w:val="16"/>
          <w:highlight w:val="cyan"/>
        </w:rPr>
        <w:t xml:space="preserve"> </w:t>
      </w:r>
      <w:r w:rsidRPr="00770F06">
        <w:rPr>
          <w:rStyle w:val="StyleUnderline"/>
        </w:rPr>
        <w:t>and highlight</w:t>
      </w:r>
      <w:r w:rsidRPr="00770F06">
        <w:rPr>
          <w:sz w:val="16"/>
        </w:rPr>
        <w:t xml:space="preserve"> </w:t>
      </w:r>
      <w:r w:rsidRPr="00770F06">
        <w:rPr>
          <w:rStyle w:val="Emphasis"/>
        </w:rPr>
        <w:t>how many members of his own party also disagree</w:t>
      </w:r>
      <w:r w:rsidRPr="00770F06">
        <w:rPr>
          <w:sz w:val="16"/>
        </w:rPr>
        <w:t xml:space="preserve"> with his actions. </w:t>
      </w:r>
      <w:r w:rsidRPr="00770F06">
        <w:rPr>
          <w:rStyle w:val="StyleUnderline"/>
        </w:rPr>
        <w:t>Additionally, it could provide more fodder for</w:t>
      </w:r>
      <w:r w:rsidRPr="00770F06">
        <w:rPr>
          <w:sz w:val="16"/>
        </w:rPr>
        <w:t xml:space="preserve"> </w:t>
      </w:r>
      <w:r w:rsidRPr="00770F06">
        <w:rPr>
          <w:rStyle w:val="Emphasis"/>
        </w:rPr>
        <w:t>court cases</w:t>
      </w:r>
      <w:r w:rsidRPr="00770F06">
        <w:rPr>
          <w:sz w:val="16"/>
        </w:rPr>
        <w:t xml:space="preserve"> </w:t>
      </w:r>
      <w:r w:rsidRPr="00770F06">
        <w:rPr>
          <w:rStyle w:val="StyleUnderline"/>
        </w:rPr>
        <w:t xml:space="preserve">centered on the national emergency, since it would </w:t>
      </w:r>
      <w:r w:rsidRPr="00770F06">
        <w:rPr>
          <w:rStyle w:val="Emphasis"/>
        </w:rPr>
        <w:t xml:space="preserve">explicitly highlight Congress’s opposition to this declaration. </w:t>
      </w:r>
      <w:r w:rsidRPr="00770F06">
        <w:rPr>
          <w:rStyle w:val="StyleUnderline"/>
        </w:rPr>
        <w:t xml:space="preserve">What’s more, </w:t>
      </w:r>
      <w:r w:rsidRPr="008927AF">
        <w:rPr>
          <w:rStyle w:val="StyleUnderline"/>
          <w:highlight w:val="cyan"/>
        </w:rPr>
        <w:t xml:space="preserve">it’s unclear if Trump would </w:t>
      </w:r>
      <w:r w:rsidRPr="008927AF">
        <w:rPr>
          <w:rStyle w:val="Emphasis"/>
          <w:highlight w:val="cyan"/>
        </w:rPr>
        <w:t>actually follow through on a veto</w:t>
      </w:r>
      <w:r w:rsidRPr="008927AF">
        <w:rPr>
          <w:rStyle w:val="StyleUnderline"/>
          <w:highlight w:val="cyan"/>
        </w:rPr>
        <w:t xml:space="preserve">, since </w:t>
      </w:r>
      <w:r w:rsidRPr="008927AF">
        <w:rPr>
          <w:rStyle w:val="Emphasis"/>
          <w:highlight w:val="cyan"/>
        </w:rPr>
        <w:t>he has yet to use his veto powers in his presidency.</w:t>
      </w:r>
    </w:p>
    <w:p w14:paraId="22AB644F" w14:textId="77777777" w:rsidR="001D546F" w:rsidRDefault="001D546F" w:rsidP="001D546F">
      <w:pPr>
        <w:pStyle w:val="Heading3"/>
      </w:pPr>
      <w:r>
        <w:t>AT: PC Internal Link</w:t>
      </w:r>
    </w:p>
    <w:p w14:paraId="2433EE83" w14:textId="77777777" w:rsidR="001D546F" w:rsidRPr="00CD6853" w:rsidRDefault="001D546F" w:rsidP="001D546F">
      <w:pPr>
        <w:pStyle w:val="Heading4"/>
      </w:pPr>
      <w:r>
        <w:t xml:space="preserve">PC’s either </w:t>
      </w:r>
      <w:r>
        <w:rPr>
          <w:u w:val="single"/>
        </w:rPr>
        <w:t>shot</w:t>
      </w:r>
      <w:r>
        <w:t xml:space="preserve"> OR </w:t>
      </w:r>
      <w:r>
        <w:rPr>
          <w:u w:val="single"/>
        </w:rPr>
        <w:t>resilient</w:t>
      </w:r>
      <w:r>
        <w:t xml:space="preserve">. </w:t>
      </w:r>
    </w:p>
    <w:p w14:paraId="7751D9D3" w14:textId="77777777" w:rsidR="001D546F" w:rsidRPr="00451EAA" w:rsidRDefault="001D546F" w:rsidP="001D546F">
      <w:r>
        <w:t xml:space="preserve">Susan </w:t>
      </w:r>
      <w:r w:rsidRPr="00451EAA">
        <w:rPr>
          <w:b/>
        </w:rPr>
        <w:t>Milligan 19</w:t>
      </w:r>
      <w:r>
        <w:t>. Senior writer @ US News &amp; World Report, political and foreign affairs writer, contributed to a biography of the late Sen. Edward M. Kennedy, "Last Lion: The Fall and Rise of Ted Kennedy." 1-25-2019. "All About That Base ." US News &amp; World Report. https://www.usnews.com/news/the-report/articles/2019-01-25/republicans-stick-with-trump-to-please-the-base</w:t>
      </w:r>
    </w:p>
    <w:p w14:paraId="1A1E6360" w14:textId="77777777" w:rsidR="001D546F" w:rsidRPr="00CD6853" w:rsidRDefault="001D546F" w:rsidP="001D546F">
      <w:r w:rsidRPr="008927AF">
        <w:rPr>
          <w:rStyle w:val="StyleUnderline"/>
          <w:highlight w:val="cyan"/>
        </w:rPr>
        <w:t>HIS</w:t>
      </w:r>
      <w:r w:rsidRPr="008927AF">
        <w:rPr>
          <w:sz w:val="16"/>
          <w:highlight w:val="cyan"/>
        </w:rPr>
        <w:t xml:space="preserve"> </w:t>
      </w:r>
      <w:r w:rsidRPr="008927AF">
        <w:rPr>
          <w:rStyle w:val="Emphasis"/>
          <w:highlight w:val="cyan"/>
        </w:rPr>
        <w:t>APPROVAL RATINGS</w:t>
      </w:r>
      <w:r w:rsidRPr="008927AF">
        <w:rPr>
          <w:sz w:val="16"/>
          <w:highlight w:val="cyan"/>
        </w:rPr>
        <w:t xml:space="preserve"> </w:t>
      </w:r>
      <w:r w:rsidRPr="008927AF">
        <w:rPr>
          <w:rStyle w:val="StyleUnderline"/>
          <w:highlight w:val="cyan"/>
        </w:rPr>
        <w:t>are</w:t>
      </w:r>
      <w:r w:rsidRPr="008927AF">
        <w:rPr>
          <w:sz w:val="16"/>
          <w:highlight w:val="cyan"/>
        </w:rPr>
        <w:t xml:space="preserve"> </w:t>
      </w:r>
      <w:r w:rsidRPr="008927AF">
        <w:rPr>
          <w:rStyle w:val="Emphasis"/>
          <w:highlight w:val="cyan"/>
        </w:rPr>
        <w:t>abysmal</w:t>
      </w:r>
      <w:r w:rsidRPr="008927AF">
        <w:rPr>
          <w:rStyle w:val="StyleUnderline"/>
          <w:highlight w:val="cyan"/>
        </w:rPr>
        <w:t>. Americans</w:t>
      </w:r>
      <w:r w:rsidRPr="00D4450F">
        <w:rPr>
          <w:rStyle w:val="StyleUnderline"/>
        </w:rPr>
        <w:t xml:space="preserve"> </w:t>
      </w:r>
      <w:r w:rsidRPr="00D4450F">
        <w:rPr>
          <w:rStyle w:val="Emphasis"/>
        </w:rPr>
        <w:t xml:space="preserve">overwhelmingly </w:t>
      </w:r>
      <w:r w:rsidRPr="008927AF">
        <w:rPr>
          <w:rStyle w:val="Emphasis"/>
          <w:highlight w:val="cyan"/>
        </w:rPr>
        <w:t>blame him for the</w:t>
      </w:r>
      <w:r w:rsidRPr="002C7DC6">
        <w:rPr>
          <w:sz w:val="16"/>
        </w:rPr>
        <w:t xml:space="preserve"> government </w:t>
      </w:r>
      <w:r w:rsidRPr="008927AF">
        <w:rPr>
          <w:rStyle w:val="Emphasis"/>
          <w:highlight w:val="cyan"/>
        </w:rPr>
        <w:t>shutdown</w:t>
      </w:r>
      <w:r w:rsidRPr="00D4450F">
        <w:rPr>
          <w:rStyle w:val="StyleUnderline"/>
        </w:rPr>
        <w:t xml:space="preserve">. A </w:t>
      </w:r>
      <w:r w:rsidRPr="008927AF">
        <w:rPr>
          <w:rStyle w:val="Emphasis"/>
          <w:highlight w:val="cyan"/>
        </w:rPr>
        <w:t>special prosecutor's</w:t>
      </w:r>
      <w:r w:rsidRPr="00D4450F">
        <w:rPr>
          <w:rStyle w:val="Emphasis"/>
        </w:rPr>
        <w:t xml:space="preserve"> investigation</w:t>
      </w:r>
      <w:r w:rsidRPr="002C7DC6">
        <w:rPr>
          <w:sz w:val="16"/>
        </w:rPr>
        <w:t xml:space="preserve"> </w:t>
      </w:r>
      <w:r w:rsidRPr="00D4450F">
        <w:rPr>
          <w:rStyle w:val="StyleUnderline"/>
        </w:rPr>
        <w:t xml:space="preserve">has </w:t>
      </w:r>
      <w:r w:rsidRPr="008927AF">
        <w:rPr>
          <w:rStyle w:val="StyleUnderline"/>
          <w:highlight w:val="cyan"/>
        </w:rPr>
        <w:t>resulted in</w:t>
      </w:r>
      <w:r w:rsidRPr="008927AF">
        <w:rPr>
          <w:sz w:val="16"/>
          <w:highlight w:val="cyan"/>
        </w:rPr>
        <w:t xml:space="preserve"> </w:t>
      </w:r>
      <w:r w:rsidRPr="008927AF">
        <w:rPr>
          <w:rStyle w:val="Emphasis"/>
          <w:highlight w:val="cyan"/>
        </w:rPr>
        <w:t>prison terms</w:t>
      </w:r>
      <w:r w:rsidRPr="002C7DC6">
        <w:rPr>
          <w:sz w:val="16"/>
        </w:rPr>
        <w:t xml:space="preserve"> </w:t>
      </w:r>
      <w:r w:rsidRPr="00D4450F">
        <w:rPr>
          <w:rStyle w:val="StyleUnderline"/>
        </w:rPr>
        <w:t>for several of his administration and campaign operatives, and may result in</w:t>
      </w:r>
      <w:r w:rsidRPr="002C7DC6">
        <w:rPr>
          <w:sz w:val="16"/>
        </w:rPr>
        <w:t xml:space="preserve"> </w:t>
      </w:r>
      <w:r w:rsidRPr="00D4450F">
        <w:rPr>
          <w:rStyle w:val="Emphasis"/>
        </w:rPr>
        <w:t>more</w:t>
      </w:r>
      <w:r w:rsidRPr="00D4450F">
        <w:rPr>
          <w:rStyle w:val="StyleUnderline"/>
        </w:rPr>
        <w:t xml:space="preserve">. </w:t>
      </w:r>
      <w:r w:rsidRPr="008927AF">
        <w:rPr>
          <w:rStyle w:val="StyleUnderline"/>
          <w:highlight w:val="cyan"/>
        </w:rPr>
        <w:t>Cabinet secretaries</w:t>
      </w:r>
      <w:r w:rsidRPr="00D4450F">
        <w:rPr>
          <w:rStyle w:val="StyleUnderline"/>
        </w:rPr>
        <w:t xml:space="preserve"> have been forced to </w:t>
      </w:r>
      <w:r w:rsidRPr="008927AF">
        <w:rPr>
          <w:rStyle w:val="Emphasis"/>
          <w:highlight w:val="cyan"/>
        </w:rPr>
        <w:t>resign</w:t>
      </w:r>
      <w:r w:rsidRPr="002C7DC6">
        <w:rPr>
          <w:sz w:val="16"/>
        </w:rPr>
        <w:t xml:space="preserve">, other top officials have left in protest, </w:t>
      </w:r>
      <w:r w:rsidRPr="00D4450F">
        <w:rPr>
          <w:rStyle w:val="StyleUnderline"/>
        </w:rPr>
        <w:t xml:space="preserve">and </w:t>
      </w:r>
      <w:r w:rsidRPr="008927AF">
        <w:rPr>
          <w:rStyle w:val="StyleUnderline"/>
          <w:highlight w:val="cyan"/>
        </w:rPr>
        <w:t>Democrats</w:t>
      </w:r>
      <w:r w:rsidRPr="00D4450F">
        <w:rPr>
          <w:rStyle w:val="StyleUnderline"/>
        </w:rPr>
        <w:t xml:space="preserve"> who just regained power on Capitol Hill </w:t>
      </w:r>
      <w:r w:rsidRPr="008927AF">
        <w:rPr>
          <w:rStyle w:val="StyleUnderline"/>
          <w:highlight w:val="cyan"/>
        </w:rPr>
        <w:t xml:space="preserve">are talking </w:t>
      </w:r>
      <w:r w:rsidRPr="008927AF">
        <w:rPr>
          <w:rStyle w:val="Emphasis"/>
          <w:highlight w:val="cyan"/>
        </w:rPr>
        <w:t>impeachment</w:t>
      </w:r>
      <w:r w:rsidRPr="002C7DC6">
        <w:rPr>
          <w:sz w:val="16"/>
        </w:rPr>
        <w:t xml:space="preserve">. Foreign allies are exasperated with him. </w:t>
      </w:r>
      <w:r w:rsidRPr="00D4450F">
        <w:rPr>
          <w:rStyle w:val="StyleUnderline"/>
        </w:rPr>
        <w:t>On</w:t>
      </w:r>
      <w:r w:rsidRPr="002C7DC6">
        <w:rPr>
          <w:sz w:val="16"/>
        </w:rPr>
        <w:t xml:space="preserve"> </w:t>
      </w:r>
      <w:r w:rsidRPr="00D4450F">
        <w:rPr>
          <w:rStyle w:val="Emphasis"/>
        </w:rPr>
        <w:t>paper</w:t>
      </w:r>
      <w:r w:rsidRPr="002C7DC6">
        <w:rPr>
          <w:sz w:val="16"/>
        </w:rPr>
        <w:t xml:space="preserve">, President Donald </w:t>
      </w:r>
      <w:r w:rsidRPr="008927AF">
        <w:rPr>
          <w:rStyle w:val="StyleUnderline"/>
          <w:highlight w:val="cyan"/>
        </w:rPr>
        <w:t>Trump</w:t>
      </w:r>
      <w:r w:rsidRPr="00D4450F">
        <w:rPr>
          <w:rStyle w:val="StyleUnderline"/>
        </w:rPr>
        <w:t xml:space="preserve"> ought to </w:t>
      </w:r>
      <w:r w:rsidRPr="008927AF">
        <w:rPr>
          <w:rStyle w:val="StyleUnderline"/>
          <w:highlight w:val="cyan"/>
        </w:rPr>
        <w:t>have the</w:t>
      </w:r>
      <w:r w:rsidRPr="008927AF">
        <w:rPr>
          <w:sz w:val="16"/>
          <w:highlight w:val="cyan"/>
        </w:rPr>
        <w:t xml:space="preserve"> </w:t>
      </w:r>
      <w:r w:rsidRPr="008927AF">
        <w:rPr>
          <w:rStyle w:val="Emphasis"/>
          <w:sz w:val="28"/>
          <w:highlight w:val="cyan"/>
        </w:rPr>
        <w:t>least amount of political capital in modern presidential history</w:t>
      </w:r>
      <w:r w:rsidRPr="002C7DC6">
        <w:rPr>
          <w:sz w:val="16"/>
        </w:rPr>
        <w:t xml:space="preserve">. The approval numbers alone would normally </w:t>
      </w:r>
      <w:r w:rsidRPr="00D4450F">
        <w:rPr>
          <w:rStyle w:val="StyleUnderline"/>
        </w:rPr>
        <w:t xml:space="preserve">lead members of </w:t>
      </w:r>
      <w:r w:rsidRPr="008927AF">
        <w:rPr>
          <w:rStyle w:val="StyleUnderline"/>
          <w:highlight w:val="cyan"/>
        </w:rPr>
        <w:t>Congress</w:t>
      </w:r>
      <w:r w:rsidRPr="00D4450F">
        <w:rPr>
          <w:rStyle w:val="StyleUnderline"/>
        </w:rPr>
        <w:t xml:space="preserve"> to </w:t>
      </w:r>
      <w:r w:rsidRPr="008927AF">
        <w:rPr>
          <w:rStyle w:val="Emphasis"/>
          <w:sz w:val="24"/>
          <w:highlight w:val="cyan"/>
        </w:rPr>
        <w:t>avoid the president like he's a communicable virus</w:t>
      </w:r>
      <w:r w:rsidRPr="002C7DC6">
        <w:rPr>
          <w:sz w:val="16"/>
        </w:rPr>
        <w:t xml:space="preserve">. </w:t>
      </w:r>
      <w:r w:rsidRPr="00D4450F">
        <w:rPr>
          <w:rStyle w:val="StyleUnderline"/>
        </w:rPr>
        <w:t xml:space="preserve">But </w:t>
      </w:r>
      <w:r w:rsidRPr="008927AF">
        <w:rPr>
          <w:rStyle w:val="StyleUnderline"/>
          <w:highlight w:val="cyan"/>
        </w:rPr>
        <w:t>Trump</w:t>
      </w:r>
      <w:r w:rsidRPr="00D4450F">
        <w:rPr>
          <w:rStyle w:val="StyleUnderline"/>
        </w:rPr>
        <w:t xml:space="preserve">, entering the second half of his first term, </w:t>
      </w:r>
      <w:r w:rsidRPr="008927AF">
        <w:rPr>
          <w:rStyle w:val="StyleUnderline"/>
          <w:highlight w:val="cyan"/>
        </w:rPr>
        <w:t>retains</w:t>
      </w:r>
      <w:r w:rsidRPr="002C7DC6">
        <w:rPr>
          <w:sz w:val="16"/>
        </w:rPr>
        <w:t xml:space="preserve"> a remarkable level of </w:t>
      </w:r>
      <w:r w:rsidRPr="008927AF">
        <w:rPr>
          <w:rStyle w:val="StyleUnderline"/>
          <w:highlight w:val="cyan"/>
        </w:rPr>
        <w:t>control over</w:t>
      </w:r>
      <w:r w:rsidRPr="008927AF">
        <w:rPr>
          <w:sz w:val="16"/>
          <w:highlight w:val="cyan"/>
        </w:rPr>
        <w:t xml:space="preserve"> </w:t>
      </w:r>
      <w:r w:rsidRPr="008927AF">
        <w:rPr>
          <w:rStyle w:val="Emphasis"/>
          <w:highlight w:val="cyan"/>
        </w:rPr>
        <w:t>his party</w:t>
      </w:r>
      <w:r w:rsidRPr="00D4450F">
        <w:rPr>
          <w:rStyle w:val="StyleUnderline"/>
        </w:rPr>
        <w:t>, even among those he has</w:t>
      </w:r>
      <w:r w:rsidRPr="002C7DC6">
        <w:rPr>
          <w:sz w:val="16"/>
        </w:rPr>
        <w:t xml:space="preserve"> </w:t>
      </w:r>
      <w:r w:rsidRPr="00D4450F">
        <w:rPr>
          <w:rStyle w:val="Emphasis"/>
        </w:rPr>
        <w:t>personally</w:t>
      </w:r>
      <w:r w:rsidRPr="002C7DC6">
        <w:rPr>
          <w:sz w:val="16"/>
        </w:rPr>
        <w:t xml:space="preserve"> – and </w:t>
      </w:r>
      <w:r w:rsidRPr="00D4450F">
        <w:rPr>
          <w:rStyle w:val="Emphasis"/>
        </w:rPr>
        <w:t>publicly</w:t>
      </w:r>
      <w:r w:rsidRPr="002C7DC6">
        <w:rPr>
          <w:sz w:val="16"/>
        </w:rPr>
        <w:t xml:space="preserve"> – </w:t>
      </w:r>
      <w:r w:rsidRPr="00D4450F">
        <w:rPr>
          <w:rStyle w:val="Emphasis"/>
        </w:rPr>
        <w:t>insulted</w:t>
      </w:r>
      <w:r w:rsidRPr="002C7DC6">
        <w:rPr>
          <w:sz w:val="16"/>
        </w:rPr>
        <w:t xml:space="preserve">. The extraordinary dynamic is making it even harder for Congress and the White House to come to some kind of agreement to end the punishing, monthlong government shutdown that is now imperiling everything from housing assistance to farmer support to federal tax refunds. </w:t>
      </w:r>
      <w:r w:rsidRPr="002C7DC6">
        <w:rPr>
          <w:rStyle w:val="StyleUnderline"/>
        </w:rPr>
        <w:t>"The party is in</w:t>
      </w:r>
      <w:r w:rsidRPr="002C7DC6">
        <w:rPr>
          <w:sz w:val="16"/>
        </w:rPr>
        <w:t xml:space="preserve"> </w:t>
      </w:r>
      <w:r w:rsidRPr="002C7DC6">
        <w:rPr>
          <w:rStyle w:val="Emphasis"/>
        </w:rPr>
        <w:t>Trump's</w:t>
      </w:r>
      <w:r w:rsidRPr="002C7DC6">
        <w:rPr>
          <w:sz w:val="16"/>
        </w:rPr>
        <w:t xml:space="preserve"> hip </w:t>
      </w:r>
      <w:r w:rsidRPr="002C7DC6">
        <w:rPr>
          <w:rStyle w:val="Emphasis"/>
        </w:rPr>
        <w:t>pocket</w:t>
      </w:r>
      <w:r w:rsidRPr="002C7DC6">
        <w:rPr>
          <w:sz w:val="16"/>
        </w:rPr>
        <w:t xml:space="preserve">," says political analyst Stu Rothenberg, senior editor of the nonpartisan Inside Elections. While Trump is broadly unpopular, "he remains so popular within the party that they're afraid of being seen as his opponents, or his enemy. The safest thing to do is to get on his side, and that reduces the likelihood of a primary opponent," Rothenberg adds. </w:t>
      </w:r>
      <w:r w:rsidRPr="002C7DC6">
        <w:rPr>
          <w:rStyle w:val="StyleUnderline"/>
        </w:rPr>
        <w:t>On Capitol Hill, Trump's most vocal GOP critics are largely gone</w:t>
      </w:r>
      <w:r w:rsidRPr="002C7DC6">
        <w:rPr>
          <w:sz w:val="16"/>
        </w:rPr>
        <w:t xml:space="preserve">: Sens. Bob Corker of Tennessee and Jeff Flake of Arizona retired, Sen. John McCain of Arizona died, and Rep. Mark Sanford of South Carolina lost his primary. Flake, notably, bowed out of a re-election fight after it was clear he would face a strong challenge from the right, while Sanford blamed his own loss on Trump's endorsement of his primary opponent. "Trump's support among the most active, self-identified Republicans has hovered, at its lowest, at about 85 percent." And </w:t>
      </w:r>
      <w:r w:rsidRPr="002C7DC6">
        <w:rPr>
          <w:rStyle w:val="StyleUnderline"/>
        </w:rPr>
        <w:t xml:space="preserve">while Republicans </w:t>
      </w:r>
      <w:r w:rsidRPr="002C7DC6">
        <w:rPr>
          <w:rStyle w:val="Emphasis"/>
        </w:rPr>
        <w:t>grumble privately</w:t>
      </w:r>
      <w:r w:rsidRPr="002C7DC6">
        <w:rPr>
          <w:rStyle w:val="StyleUnderline"/>
        </w:rPr>
        <w:t xml:space="preserve"> about the president's behavior or push back on decisions such as the U.S. military withdrawal from Syria, they have remained almost entirely united when it </w:t>
      </w:r>
      <w:r w:rsidRPr="002C7DC6">
        <w:rPr>
          <w:rStyle w:val="Emphasis"/>
        </w:rPr>
        <w:t>matters</w:t>
      </w:r>
      <w:r w:rsidRPr="002C7DC6">
        <w:rPr>
          <w:sz w:val="16"/>
        </w:rPr>
        <w:t xml:space="preserve"> </w:t>
      </w:r>
      <w:r w:rsidRPr="002C7DC6">
        <w:rPr>
          <w:rStyle w:val="StyleUnderline"/>
        </w:rPr>
        <w:t>–</w:t>
      </w:r>
      <w:r w:rsidRPr="002C7DC6">
        <w:rPr>
          <w:sz w:val="16"/>
        </w:rPr>
        <w:t xml:space="preserve"> </w:t>
      </w:r>
      <w:r w:rsidRPr="002C7DC6">
        <w:rPr>
          <w:rStyle w:val="Emphasis"/>
        </w:rPr>
        <w:t>on votes</w:t>
      </w:r>
      <w:r w:rsidRPr="002C7DC6">
        <w:rPr>
          <w:sz w:val="16"/>
        </w:rPr>
        <w:t>.</w:t>
      </w:r>
    </w:p>
    <w:p w14:paraId="1AD706C2" w14:textId="77777777" w:rsidR="001D546F" w:rsidRPr="00CD6853" w:rsidRDefault="001D546F" w:rsidP="001D546F">
      <w:pPr>
        <w:pStyle w:val="Heading4"/>
      </w:pPr>
      <w:r>
        <w:t xml:space="preserve">BUT, either way, fails for Trump---he can’t negotiate. </w:t>
      </w:r>
    </w:p>
    <w:p w14:paraId="462B12BF" w14:textId="77777777" w:rsidR="001D546F" w:rsidRDefault="001D546F" w:rsidP="001D546F">
      <w:r>
        <w:t xml:space="preserve">Justin </w:t>
      </w:r>
      <w:r w:rsidRPr="005F62C4">
        <w:rPr>
          <w:b/>
        </w:rPr>
        <w:t xml:space="preserve">Caffier </w:t>
      </w:r>
      <w:r>
        <w:rPr>
          <w:b/>
        </w:rPr>
        <w:t>1-25</w:t>
      </w:r>
      <w:r>
        <w:t>. Staff writer @ Vice News. 1-25-2019. "Trump Is Actually Lousy at Making Deals, According to Negotiation Experts." Vice. https://www.vice.com/en_us/article/8xya35/trump-is-actually-lousy-at-making-deals-according-to-negotiation-experts</w:t>
      </w:r>
    </w:p>
    <w:p w14:paraId="7D7B1428" w14:textId="77777777" w:rsidR="001D546F" w:rsidRPr="00BB4320" w:rsidRDefault="001D546F" w:rsidP="001D546F">
      <w:pPr>
        <w:rPr>
          <w:rStyle w:val="StyleUnderline"/>
          <w:sz w:val="16"/>
        </w:rPr>
      </w:pPr>
      <w:r w:rsidRPr="001326F0">
        <w:rPr>
          <w:rStyle w:val="StyleUnderline"/>
        </w:rPr>
        <w:t xml:space="preserve">To properly analyze </w:t>
      </w:r>
      <w:r w:rsidRPr="008927AF">
        <w:rPr>
          <w:rStyle w:val="Emphasis"/>
          <w:highlight w:val="cyan"/>
        </w:rPr>
        <w:t>Trump</w:t>
      </w:r>
      <w:r w:rsidRPr="001326F0">
        <w:rPr>
          <w:rStyle w:val="StyleUnderline"/>
        </w:rPr>
        <w:t xml:space="preserve">’s </w:t>
      </w:r>
      <w:r w:rsidRPr="001326F0">
        <w:rPr>
          <w:rStyle w:val="Emphasis"/>
        </w:rPr>
        <w:t>handling of the shutdown</w:t>
      </w:r>
      <w:r w:rsidRPr="001326F0">
        <w:rPr>
          <w:rStyle w:val="StyleUnderline"/>
        </w:rPr>
        <w:t xml:space="preserve">, it makes sense to </w:t>
      </w:r>
      <w:r w:rsidRPr="001326F0">
        <w:rPr>
          <w:rStyle w:val="Emphasis"/>
        </w:rPr>
        <w:t>look at his past</w:t>
      </w:r>
      <w:r w:rsidRPr="007E1D36">
        <w:rPr>
          <w:sz w:val="16"/>
        </w:rPr>
        <w:t xml:space="preserve">. G. Richard Shell, a legal studies and business ethics and management professor at Wharton and author of many books on negotiation, recently did a deep dive into what molded the president’s approach to deal making for a special issue of Harvard's Negotiation Journal. Shell pointed to two foundational elements he believes are the keys to understanding Trump’s brand of deal-making “First, you’ve got to understand that he didn't really actually negotiate that much himself,” said Shell of Trump’s real estate heyday. “He had a team of lawyers out, principally in the 70s and 80s. Two main lawyers: Roy Cohn as his litigator and a guy named George Ross who was his deal-maker.” According to Shell, while Trump leveraged his rolodex to schmooze mayors for permits or manage relationships with the banks and money guys, his legal soldiers hammered out the granular details behind closed doors. Lacking a comparable brain trust today, Trump is less likely to see his big-picture ideas realized. “Facet number two is </w:t>
      </w:r>
      <w:r w:rsidRPr="001326F0">
        <w:rPr>
          <w:rStyle w:val="StyleUnderline"/>
        </w:rPr>
        <w:t>he</w:t>
      </w:r>
      <w:r w:rsidRPr="007E1D36">
        <w:rPr>
          <w:sz w:val="16"/>
        </w:rPr>
        <w:t xml:space="preserve"> </w:t>
      </w:r>
      <w:r w:rsidRPr="008927AF">
        <w:rPr>
          <w:rStyle w:val="Emphasis"/>
          <w:highlight w:val="cyan"/>
        </w:rPr>
        <w:t>trusts nobody</w:t>
      </w:r>
      <w:r w:rsidRPr="007E1D36">
        <w:rPr>
          <w:sz w:val="16"/>
        </w:rPr>
        <w:t xml:space="preserve"> </w:t>
      </w:r>
      <w:r w:rsidRPr="001326F0">
        <w:rPr>
          <w:rStyle w:val="StyleUnderline"/>
        </w:rPr>
        <w:t xml:space="preserve">and he's </w:t>
      </w:r>
      <w:r w:rsidRPr="001326F0">
        <w:rPr>
          <w:rStyle w:val="Emphasis"/>
        </w:rPr>
        <w:t>never trusted anybody</w:t>
      </w:r>
      <w:r w:rsidRPr="007E1D36">
        <w:rPr>
          <w:sz w:val="16"/>
        </w:rPr>
        <w:t>,” continued Shell. “</w:t>
      </w:r>
      <w:r w:rsidRPr="001326F0">
        <w:rPr>
          <w:rStyle w:val="StyleUnderline"/>
        </w:rPr>
        <w:t xml:space="preserve">When you are deeply and utterly suspicious of other people, always, even the ones who have been your </w:t>
      </w:r>
      <w:r w:rsidRPr="001326F0">
        <w:rPr>
          <w:rStyle w:val="Emphasis"/>
        </w:rPr>
        <w:t>friends</w:t>
      </w:r>
      <w:r w:rsidRPr="007E1D36">
        <w:rPr>
          <w:sz w:val="16"/>
        </w:rPr>
        <w:t xml:space="preserve"> that are close to you, </w:t>
      </w:r>
      <w:r w:rsidRPr="008927AF">
        <w:rPr>
          <w:rStyle w:val="StyleUnderline"/>
          <w:highlight w:val="cyan"/>
        </w:rPr>
        <w:t>that makes the</w:t>
      </w:r>
      <w:r w:rsidRPr="001326F0">
        <w:rPr>
          <w:rStyle w:val="StyleUnderline"/>
        </w:rPr>
        <w:t xml:space="preserve"> </w:t>
      </w:r>
      <w:r w:rsidRPr="001326F0">
        <w:rPr>
          <w:rStyle w:val="Emphasis"/>
        </w:rPr>
        <w:t xml:space="preserve">whole </w:t>
      </w:r>
      <w:r w:rsidRPr="008927AF">
        <w:rPr>
          <w:rStyle w:val="Emphasis"/>
          <w:highlight w:val="cyan"/>
        </w:rPr>
        <w:t>world</w:t>
      </w:r>
      <w:r w:rsidRPr="007E1D36">
        <w:rPr>
          <w:sz w:val="16"/>
        </w:rPr>
        <w:t xml:space="preserve"> pretty </w:t>
      </w:r>
      <w:r w:rsidRPr="008927AF">
        <w:rPr>
          <w:rStyle w:val="Emphasis"/>
          <w:highlight w:val="cyan"/>
        </w:rPr>
        <w:t>transactional</w:t>
      </w:r>
      <w:r w:rsidRPr="007E1D36">
        <w:rPr>
          <w:sz w:val="16"/>
        </w:rPr>
        <w:t xml:space="preserve">. It's a predatory environment that he imagines himself to be in and </w:t>
      </w:r>
      <w:r w:rsidRPr="008927AF">
        <w:rPr>
          <w:rStyle w:val="StyleUnderline"/>
          <w:highlight w:val="cyan"/>
        </w:rPr>
        <w:t>there's not</w:t>
      </w:r>
      <w:r w:rsidRPr="007E1D36">
        <w:rPr>
          <w:sz w:val="16"/>
        </w:rPr>
        <w:t xml:space="preserve"> a lot of human kindness or </w:t>
      </w:r>
      <w:r w:rsidRPr="001326F0">
        <w:rPr>
          <w:rStyle w:val="Emphasis"/>
        </w:rPr>
        <w:t>compassion</w:t>
      </w:r>
      <w:r w:rsidRPr="007E1D36">
        <w:rPr>
          <w:sz w:val="16"/>
        </w:rPr>
        <w:t xml:space="preserve"> </w:t>
      </w:r>
      <w:r w:rsidRPr="001326F0">
        <w:rPr>
          <w:rStyle w:val="StyleUnderline"/>
        </w:rPr>
        <w:t>or</w:t>
      </w:r>
      <w:r w:rsidRPr="007E1D36">
        <w:rPr>
          <w:sz w:val="16"/>
        </w:rPr>
        <w:t xml:space="preserve"> </w:t>
      </w:r>
      <w:r w:rsidRPr="008927AF">
        <w:rPr>
          <w:rStyle w:val="Emphasis"/>
          <w:highlight w:val="cyan"/>
        </w:rPr>
        <w:t>long-term trust</w:t>
      </w:r>
      <w:r w:rsidRPr="007E1D36">
        <w:rPr>
          <w:sz w:val="16"/>
        </w:rPr>
        <w:t xml:space="preserve"> </w:t>
      </w:r>
      <w:r w:rsidRPr="001326F0">
        <w:rPr>
          <w:rStyle w:val="StyleUnderline"/>
        </w:rPr>
        <w:t>in there.”</w:t>
      </w:r>
      <w:r w:rsidRPr="007E1D36">
        <w:rPr>
          <w:sz w:val="16"/>
        </w:rPr>
        <w:t xml:space="preserve"> Shell believes </w:t>
      </w:r>
      <w:r w:rsidRPr="008927AF">
        <w:rPr>
          <w:rStyle w:val="StyleUnderline"/>
          <w:highlight w:val="cyan"/>
        </w:rPr>
        <w:t>these factors</w:t>
      </w:r>
      <w:r w:rsidRPr="001326F0">
        <w:rPr>
          <w:rStyle w:val="StyleUnderline"/>
        </w:rPr>
        <w:t xml:space="preserve"> have resulted in </w:t>
      </w:r>
      <w:r w:rsidRPr="008927AF">
        <w:rPr>
          <w:rStyle w:val="StyleUnderline"/>
          <w:highlight w:val="cyan"/>
        </w:rPr>
        <w:t xml:space="preserve">an </w:t>
      </w:r>
      <w:r w:rsidRPr="008927AF">
        <w:rPr>
          <w:rStyle w:val="Emphasis"/>
          <w:highlight w:val="cyan"/>
        </w:rPr>
        <w:t>issue</w:t>
      </w:r>
      <w:r w:rsidRPr="008927AF">
        <w:rPr>
          <w:rStyle w:val="StyleUnderline"/>
          <w:highlight w:val="cyan"/>
        </w:rPr>
        <w:t xml:space="preserve"> for Trump’s</w:t>
      </w:r>
      <w:r w:rsidRPr="001326F0">
        <w:rPr>
          <w:rStyle w:val="StyleUnderline"/>
        </w:rPr>
        <w:t xml:space="preserve"> </w:t>
      </w:r>
      <w:r w:rsidRPr="001326F0">
        <w:rPr>
          <w:rStyle w:val="Emphasis"/>
        </w:rPr>
        <w:t>private-</w:t>
      </w:r>
      <w:r w:rsidRPr="008927AF">
        <w:rPr>
          <w:rStyle w:val="Emphasis"/>
          <w:highlight w:val="cyan"/>
        </w:rPr>
        <w:t>backroom-deal style</w:t>
      </w:r>
      <w:r w:rsidRPr="008927AF">
        <w:rPr>
          <w:rStyle w:val="StyleUnderline"/>
          <w:highlight w:val="cyan"/>
        </w:rPr>
        <w:t xml:space="preserve">, </w:t>
      </w:r>
      <w:r w:rsidRPr="008927AF">
        <w:rPr>
          <w:rStyle w:val="Emphasis"/>
          <w:highlight w:val="cyan"/>
        </w:rPr>
        <w:t>compounding</w:t>
      </w:r>
      <w:r w:rsidRPr="007E1D36">
        <w:rPr>
          <w:sz w:val="16"/>
        </w:rPr>
        <w:t xml:space="preserve"> </w:t>
      </w:r>
      <w:r w:rsidRPr="001326F0">
        <w:rPr>
          <w:rStyle w:val="StyleUnderline"/>
        </w:rPr>
        <w:t xml:space="preserve">his </w:t>
      </w:r>
      <w:r w:rsidRPr="008927AF">
        <w:rPr>
          <w:rStyle w:val="StyleUnderline"/>
          <w:highlight w:val="cyan"/>
        </w:rPr>
        <w:t>inexperience in</w:t>
      </w:r>
      <w:r w:rsidRPr="001326F0">
        <w:rPr>
          <w:rStyle w:val="StyleUnderline"/>
        </w:rPr>
        <w:t xml:space="preserve"> the more </w:t>
      </w:r>
      <w:r w:rsidRPr="008927AF">
        <w:rPr>
          <w:rStyle w:val="Emphasis"/>
          <w:highlight w:val="cyan"/>
        </w:rPr>
        <w:t>public and nuanced</w:t>
      </w:r>
      <w:r w:rsidRPr="001326F0">
        <w:rPr>
          <w:rStyle w:val="Emphasis"/>
        </w:rPr>
        <w:t xml:space="preserve"> wheeling</w:t>
      </w:r>
      <w:r w:rsidRPr="007E1D36">
        <w:rPr>
          <w:sz w:val="16"/>
        </w:rPr>
        <w:t xml:space="preserve"> </w:t>
      </w:r>
      <w:r w:rsidRPr="001326F0">
        <w:rPr>
          <w:rStyle w:val="StyleUnderline"/>
        </w:rPr>
        <w:t xml:space="preserve">and </w:t>
      </w:r>
      <w:r w:rsidRPr="008927AF">
        <w:rPr>
          <w:rStyle w:val="Emphasis"/>
          <w:highlight w:val="cyan"/>
        </w:rPr>
        <w:t>dealing</w:t>
      </w:r>
      <w:r w:rsidRPr="001326F0">
        <w:rPr>
          <w:rStyle w:val="StyleUnderline"/>
        </w:rPr>
        <w:t xml:space="preserve"> of DC.</w:t>
      </w:r>
      <w:r>
        <w:rPr>
          <w:rStyle w:val="StyleUnderline"/>
        </w:rPr>
        <w:t xml:space="preserve"> </w:t>
      </w:r>
      <w:r w:rsidRPr="007E1D36">
        <w:rPr>
          <w:sz w:val="16"/>
        </w:rPr>
        <w:t xml:space="preserve">"I would go back to the two things George Ross taught us about how </w:t>
      </w:r>
      <w:r w:rsidRPr="008927AF">
        <w:rPr>
          <w:rStyle w:val="StyleUnderline"/>
          <w:highlight w:val="cyan"/>
        </w:rPr>
        <w:t xml:space="preserve">to successfully negotiate with Trump: </w:t>
      </w:r>
      <w:r w:rsidRPr="008927AF">
        <w:rPr>
          <w:rStyle w:val="Emphasis"/>
          <w:highlight w:val="cyan"/>
        </w:rPr>
        <w:t>Assume there are no rules and stand your ground</w:t>
      </w:r>
      <w:r w:rsidRPr="007E1D36">
        <w:rPr>
          <w:sz w:val="16"/>
        </w:rPr>
        <w:t xml:space="preserve">," said Shell following Trump's shutdown-ending announcement. "[House Speaker] Nancy </w:t>
      </w:r>
      <w:r w:rsidRPr="008927AF">
        <w:rPr>
          <w:rStyle w:val="StyleUnderline"/>
          <w:highlight w:val="cyan"/>
        </w:rPr>
        <w:t>Pelosi</w:t>
      </w:r>
      <w:r w:rsidRPr="001326F0">
        <w:rPr>
          <w:rStyle w:val="StyleUnderline"/>
        </w:rPr>
        <w:t xml:space="preserve"> seems to have </w:t>
      </w:r>
      <w:r w:rsidRPr="008927AF">
        <w:rPr>
          <w:rStyle w:val="Emphasis"/>
          <w:highlight w:val="cyan"/>
        </w:rPr>
        <w:t>instinctively understood</w:t>
      </w:r>
      <w:r w:rsidRPr="001326F0">
        <w:rPr>
          <w:rStyle w:val="Emphasis"/>
        </w:rPr>
        <w:t xml:space="preserve"> this</w:t>
      </w:r>
      <w:r w:rsidRPr="007E1D36">
        <w:rPr>
          <w:sz w:val="16"/>
        </w:rPr>
        <w:t>. She gained his respect (he can’t even come up with a nickname for her other than 'Nancy'), he sensed he was losing his leverage, and he backed down while saying that he was really just declaring a truce in a war he would certainly win later."</w:t>
      </w:r>
    </w:p>
    <w:p w14:paraId="75C13C83" w14:textId="77777777" w:rsidR="001D546F" w:rsidRPr="00CD6853" w:rsidRDefault="001D546F" w:rsidP="001D546F">
      <w:pPr>
        <w:rPr>
          <w:sz w:val="16"/>
        </w:rPr>
      </w:pPr>
    </w:p>
    <w:p w14:paraId="113B62B5" w14:textId="77777777" w:rsidR="001D546F" w:rsidRDefault="001D546F" w:rsidP="001D546F">
      <w:pPr>
        <w:pStyle w:val="Heading3"/>
      </w:pPr>
      <w:r>
        <w:t>AT: PC Internal Link---Low</w:t>
      </w:r>
    </w:p>
    <w:p w14:paraId="2E4669A2" w14:textId="77777777" w:rsidR="001D546F" w:rsidRPr="008C2E86" w:rsidRDefault="001D546F" w:rsidP="001D546F">
      <w:pPr>
        <w:pStyle w:val="Heading4"/>
      </w:pPr>
      <w:r>
        <w:t xml:space="preserve">He’s totally done. </w:t>
      </w:r>
    </w:p>
    <w:p w14:paraId="5E4F4850" w14:textId="77777777" w:rsidR="001D546F" w:rsidRDefault="001D546F" w:rsidP="001D546F">
      <w:r>
        <w:t xml:space="preserve">Michael </w:t>
      </w:r>
      <w:r w:rsidRPr="008C2E86">
        <w:rPr>
          <w:b/>
        </w:rPr>
        <w:t>Hirsh 19</w:t>
      </w:r>
      <w:r>
        <w:t>. Senior correspondent at Foreign Policy. 1-4-2019. "Will Pelosi Be the First to Out-Bully Trump?." Foreign Policy. https://foreignpolicy.com/2019/01/04/will-pelosi-be-the-first-to-out-bully-trump/</w:t>
      </w:r>
    </w:p>
    <w:p w14:paraId="22960473" w14:textId="77777777" w:rsidR="001D546F" w:rsidRDefault="001D546F" w:rsidP="001D546F">
      <w:r w:rsidRPr="008C2E86">
        <w:rPr>
          <w:sz w:val="16"/>
        </w:rPr>
        <w:t xml:space="preserve">Neera Tanden, the president of the Center for American Progress, called Pelosi’s tough if politically risky stand “an important moment” for Democrats. </w:t>
      </w:r>
      <w:r w:rsidRPr="008C2E86">
        <w:rPr>
          <w:rStyle w:val="StyleUnderline"/>
        </w:rPr>
        <w:t>“</w:t>
      </w:r>
      <w:r w:rsidRPr="000F607E">
        <w:rPr>
          <w:rStyle w:val="StyleUnderline"/>
          <w:highlight w:val="cyan"/>
        </w:rPr>
        <w:t>What has</w:t>
      </w:r>
      <w:r w:rsidRPr="008C2E86">
        <w:rPr>
          <w:rStyle w:val="StyleUnderline"/>
        </w:rPr>
        <w:t xml:space="preserve"> really </w:t>
      </w:r>
      <w:r w:rsidRPr="000F607E">
        <w:rPr>
          <w:rStyle w:val="StyleUnderline"/>
          <w:highlight w:val="cyan"/>
        </w:rPr>
        <w:t>built up over</w:t>
      </w:r>
      <w:r w:rsidRPr="008C2E86">
        <w:rPr>
          <w:rStyle w:val="StyleUnderline"/>
        </w:rPr>
        <w:t xml:space="preserve"> the last two years of Republican </w:t>
      </w:r>
      <w:r w:rsidRPr="000F607E">
        <w:rPr>
          <w:rStyle w:val="StyleUnderline"/>
          <w:highlight w:val="cyan"/>
        </w:rPr>
        <w:t xml:space="preserve">acquiescence to Trump has been a </w:t>
      </w:r>
      <w:r w:rsidRPr="000F607E">
        <w:rPr>
          <w:rStyle w:val="Emphasis"/>
          <w:highlight w:val="cyan"/>
        </w:rPr>
        <w:t>primal desire</w:t>
      </w:r>
      <w:r w:rsidRPr="000F607E">
        <w:rPr>
          <w:sz w:val="16"/>
          <w:highlight w:val="cyan"/>
        </w:rPr>
        <w:t xml:space="preserve"> </w:t>
      </w:r>
      <w:r w:rsidRPr="000F607E">
        <w:rPr>
          <w:rStyle w:val="StyleUnderline"/>
          <w:highlight w:val="cyan"/>
        </w:rPr>
        <w:t>for</w:t>
      </w:r>
      <w:r w:rsidRPr="008C2E86">
        <w:rPr>
          <w:rStyle w:val="StyleUnderline"/>
        </w:rPr>
        <w:t xml:space="preserve"> </w:t>
      </w:r>
      <w:r w:rsidRPr="000F607E">
        <w:rPr>
          <w:rStyle w:val="StyleUnderline"/>
          <w:highlight w:val="cyan"/>
        </w:rPr>
        <w:t xml:space="preserve">someone to </w:t>
      </w:r>
      <w:r w:rsidRPr="000F607E">
        <w:rPr>
          <w:rStyle w:val="Emphasis"/>
          <w:highlight w:val="cyan"/>
        </w:rPr>
        <w:t>attach reality to the president</w:t>
      </w:r>
      <w:r w:rsidRPr="008C2E86">
        <w:rPr>
          <w:sz w:val="16"/>
        </w:rPr>
        <w:t xml:space="preserve">,” she told Foreign Policy. Along with other Democrats, Tanden believes the momentum is on Pelosi’s side. </w:t>
      </w:r>
      <w:r w:rsidRPr="008C2E86">
        <w:rPr>
          <w:rStyle w:val="StyleUnderline"/>
        </w:rPr>
        <w:t>“</w:t>
      </w:r>
      <w:r w:rsidRPr="000F607E">
        <w:rPr>
          <w:rStyle w:val="StyleUnderline"/>
          <w:highlight w:val="cyan"/>
        </w:rPr>
        <w:t>The threat</w:t>
      </w:r>
      <w:r w:rsidRPr="008C2E86">
        <w:rPr>
          <w:rStyle w:val="StyleUnderline"/>
        </w:rPr>
        <w:t xml:space="preserve"> for him </w:t>
      </w:r>
      <w:r w:rsidRPr="000F607E">
        <w:rPr>
          <w:rStyle w:val="StyleUnderline"/>
          <w:highlight w:val="cyan"/>
        </w:rPr>
        <w:t>is</w:t>
      </w:r>
      <w:r w:rsidRPr="008C2E86">
        <w:rPr>
          <w:sz w:val="16"/>
        </w:rPr>
        <w:t xml:space="preserve"> </w:t>
      </w:r>
      <w:r w:rsidRPr="008C2E86">
        <w:rPr>
          <w:rStyle w:val="StyleUnderline"/>
        </w:rPr>
        <w:t xml:space="preserve">that </w:t>
      </w:r>
      <w:r w:rsidRPr="000F607E">
        <w:rPr>
          <w:rStyle w:val="StyleUnderline"/>
          <w:highlight w:val="cyan"/>
        </w:rPr>
        <w:t>his</w:t>
      </w:r>
      <w:r w:rsidRPr="000F607E">
        <w:rPr>
          <w:sz w:val="16"/>
          <w:highlight w:val="cyan"/>
        </w:rPr>
        <w:t xml:space="preserve"> </w:t>
      </w:r>
      <w:r w:rsidRPr="000F607E">
        <w:rPr>
          <w:rStyle w:val="Emphasis"/>
          <w:highlight w:val="cyan"/>
        </w:rPr>
        <w:t>political capital is eroding</w:t>
      </w:r>
      <w:r w:rsidRPr="000F607E">
        <w:rPr>
          <w:rStyle w:val="StyleUnderline"/>
          <w:highlight w:val="cyan"/>
        </w:rPr>
        <w:t>. No Democrats are shifting to him</w:t>
      </w:r>
      <w:r w:rsidRPr="008C2E86">
        <w:rPr>
          <w:rStyle w:val="StyleUnderline"/>
        </w:rPr>
        <w:t xml:space="preserve">. </w:t>
      </w:r>
      <w:r w:rsidRPr="000F607E">
        <w:rPr>
          <w:rStyle w:val="StyleUnderline"/>
          <w:highlight w:val="cyan"/>
        </w:rPr>
        <w:t>There are</w:t>
      </w:r>
      <w:r w:rsidRPr="000F607E">
        <w:rPr>
          <w:sz w:val="16"/>
          <w:highlight w:val="cyan"/>
        </w:rPr>
        <w:t xml:space="preserve"> </w:t>
      </w:r>
      <w:r w:rsidRPr="000F607E">
        <w:rPr>
          <w:rStyle w:val="Emphasis"/>
          <w:highlight w:val="cyan"/>
        </w:rPr>
        <w:t>only</w:t>
      </w:r>
      <w:r w:rsidRPr="008C2E86">
        <w:rPr>
          <w:rStyle w:val="Emphasis"/>
        </w:rPr>
        <w:t xml:space="preserve"> </w:t>
      </w:r>
      <w:r w:rsidRPr="000F607E">
        <w:rPr>
          <w:rStyle w:val="Emphasis"/>
          <w:highlight w:val="cyan"/>
        </w:rPr>
        <w:t>Republicans shifting away.”</w:t>
      </w:r>
      <w:r>
        <w:rPr>
          <w:rStyle w:val="Emphasis"/>
        </w:rPr>
        <w:t xml:space="preserve"> </w:t>
      </w:r>
      <w:r w:rsidRPr="008C2E86">
        <w:rPr>
          <w:sz w:val="16"/>
        </w:rPr>
        <w:t xml:space="preserve">According to a Quinnipiac University National Poll from December, </w:t>
      </w:r>
      <w:r w:rsidRPr="008C2E86">
        <w:rPr>
          <w:rStyle w:val="Emphasis"/>
        </w:rPr>
        <w:t>54 percent of American voters</w:t>
      </w:r>
      <w:r w:rsidRPr="008C2E86">
        <w:rPr>
          <w:sz w:val="16"/>
        </w:rPr>
        <w:t xml:space="preserve"> overall </w:t>
      </w:r>
      <w:r w:rsidRPr="008C2E86">
        <w:rPr>
          <w:rStyle w:val="Emphasis"/>
        </w:rPr>
        <w:t>oppose</w:t>
      </w:r>
      <w:r w:rsidRPr="008C2E86">
        <w:rPr>
          <w:sz w:val="16"/>
        </w:rPr>
        <w:t xml:space="preserve"> </w:t>
      </w:r>
      <w:r w:rsidRPr="008C2E86">
        <w:rPr>
          <w:rStyle w:val="StyleUnderline"/>
        </w:rPr>
        <w:t>a border wall</w:t>
      </w:r>
      <w:r w:rsidRPr="008C2E86">
        <w:rPr>
          <w:sz w:val="16"/>
        </w:rPr>
        <w:t xml:space="preserve">, but some 86 percent of Republicans support it. On Thursday, under Pelosi’s direction, the House passed two government funding bills to temporarily open some closed federal agencies, including the Department of Homeland Security (which is responsible for border patrols) while negotiations over the wall continue. Five House Republicans voted with the Democrats, and on the Senate side two Republicans, Susan Collins of Maine and Cory Gardner of Colorado, indicated that they supported such measures. But Trump and his administration stuck to the immovable stand the president has adopted since right-wing commentators such as Rush Limbaugh and Ann Coulter warned him late last month that he risks his political base with any departure from the $5.6 billion he’s asked for the wall. “We won’t be opening until [the wall] is solved,” Trump told reporters Friday. Or as Vice President Mike Pence told Fox News late Thursday, “Bottom line, if there’s no wall, there’s no deal.” </w:t>
      </w:r>
      <w:r w:rsidRPr="000F607E">
        <w:rPr>
          <w:rStyle w:val="StyleUnderline"/>
          <w:highlight w:val="cyan"/>
        </w:rPr>
        <w:t xml:space="preserve">Trump </w:t>
      </w:r>
      <w:r w:rsidRPr="000F607E">
        <w:rPr>
          <w:rStyle w:val="Emphasis"/>
          <w:highlight w:val="cyan"/>
        </w:rPr>
        <w:t>appeared desperate</w:t>
      </w:r>
      <w:r w:rsidRPr="000F607E">
        <w:rPr>
          <w:sz w:val="16"/>
          <w:highlight w:val="cyan"/>
        </w:rPr>
        <w:t xml:space="preserve"> </w:t>
      </w:r>
      <w:r w:rsidRPr="000F607E">
        <w:rPr>
          <w:rStyle w:val="StyleUnderline"/>
          <w:highlight w:val="cyan"/>
        </w:rPr>
        <w:t>to win back the public</w:t>
      </w:r>
      <w:r w:rsidRPr="008C2E86">
        <w:rPr>
          <w:sz w:val="16"/>
        </w:rPr>
        <w:t xml:space="preserve">, hosting border officials at a no-questions White House briefing Thursday and sending a letter to members of Congress that said: “Walls work. That’s why rich, powerful, and successful people build them around their homes.” After the Friday meeting, which Pelosi called “contentious,” Trump held his own briefing in the Rose Garden in which he again said the wall—which he now described as “steel” whereas previously he emphasized “concrete”—was absolutely necessary to America’s security. He said the two sides would meet again over the weekend. Perhaps the president’s biggest problem is that even his just departed chief of staff, John Kelly, has said that the wall is not what he has promoted to his base. “To be honest, it’s not a wall,” Kelly told the Los Angeles Times in late December. “The president still says ‘wall’ — oftentimes frankly he’ll say ‘barrier’ or ‘fencing,’ now he’s tended toward steel slats. But we left a solid concrete wall early on in the administration, when we asked people what they needed and where they needed it.” And Sen. Lindsey Graham of South Carolina, a sometime Trump supporter, said, “The wall has become a metaphor for border security.” Even so, Graham later said, </w:t>
      </w:r>
      <w:r w:rsidRPr="008C2E86">
        <w:rPr>
          <w:rStyle w:val="StyleUnderline"/>
        </w:rPr>
        <w:t>“</w:t>
      </w:r>
      <w:r w:rsidRPr="000F607E">
        <w:rPr>
          <w:rStyle w:val="StyleUnderline"/>
          <w:highlight w:val="cyan"/>
        </w:rPr>
        <w:t>If he</w:t>
      </w:r>
      <w:r w:rsidRPr="000F607E">
        <w:rPr>
          <w:sz w:val="16"/>
          <w:highlight w:val="cyan"/>
        </w:rPr>
        <w:t xml:space="preserve"> </w:t>
      </w:r>
      <w:r w:rsidRPr="000F607E">
        <w:rPr>
          <w:rStyle w:val="Emphasis"/>
          <w:highlight w:val="cyan"/>
        </w:rPr>
        <w:t>gives in</w:t>
      </w:r>
      <w:r w:rsidRPr="008C2E86">
        <w:rPr>
          <w:sz w:val="16"/>
        </w:rPr>
        <w:t xml:space="preserve"> now, </w:t>
      </w:r>
      <w:r w:rsidRPr="000F607E">
        <w:rPr>
          <w:rStyle w:val="StyleUnderline"/>
          <w:highlight w:val="cyan"/>
        </w:rPr>
        <w:t>that’s</w:t>
      </w:r>
      <w:r w:rsidRPr="000F607E">
        <w:rPr>
          <w:sz w:val="16"/>
          <w:highlight w:val="cyan"/>
        </w:rPr>
        <w:t xml:space="preserve"> </w:t>
      </w:r>
      <w:r w:rsidRPr="000F607E">
        <w:rPr>
          <w:rStyle w:val="Emphasis"/>
          <w:highlight w:val="cyan"/>
        </w:rPr>
        <w:t>the end of 2019</w:t>
      </w:r>
      <w:r w:rsidRPr="008C2E86">
        <w:rPr>
          <w:rStyle w:val="StyleUnderline"/>
        </w:rPr>
        <w:t xml:space="preserve">, in terms </w:t>
      </w:r>
      <w:r w:rsidRPr="000F607E">
        <w:rPr>
          <w:rStyle w:val="StyleUnderline"/>
          <w:highlight w:val="cyan"/>
        </w:rPr>
        <w:t>of him being an</w:t>
      </w:r>
      <w:r w:rsidRPr="008C2E86">
        <w:rPr>
          <w:sz w:val="16"/>
        </w:rPr>
        <w:t xml:space="preserve"> </w:t>
      </w:r>
      <w:r w:rsidRPr="000F607E">
        <w:rPr>
          <w:rStyle w:val="Emphasis"/>
          <w:highlight w:val="cyan"/>
        </w:rPr>
        <w:t>effective president</w:t>
      </w:r>
      <w:r w:rsidRPr="008C2E86">
        <w:rPr>
          <w:sz w:val="16"/>
        </w:rPr>
        <w:t>.” Graham added: “</w:t>
      </w:r>
      <w:r w:rsidRPr="008C2E86">
        <w:rPr>
          <w:rStyle w:val="StyleUnderline"/>
        </w:rPr>
        <w:t>That’s probably</w:t>
      </w:r>
      <w:r w:rsidRPr="008C2E86">
        <w:rPr>
          <w:sz w:val="16"/>
        </w:rPr>
        <w:t xml:space="preserve"> </w:t>
      </w:r>
      <w:r w:rsidRPr="008C2E86">
        <w:rPr>
          <w:rStyle w:val="Emphasis"/>
        </w:rPr>
        <w:t>the end of his presidency</w:t>
      </w:r>
      <w:r w:rsidRPr="008C2E86">
        <w:rPr>
          <w:sz w:val="16"/>
        </w:rPr>
        <w:t>,” suggesting that Trump risks losing his base.</w:t>
      </w:r>
    </w:p>
    <w:p w14:paraId="70356C04" w14:textId="77777777" w:rsidR="001D546F" w:rsidRDefault="001D546F" w:rsidP="001D546F"/>
    <w:p w14:paraId="4C7DD727" w14:textId="77777777" w:rsidR="001D546F" w:rsidRPr="008C2E86" w:rsidRDefault="001D546F" w:rsidP="001D546F"/>
    <w:p w14:paraId="12B3DD32" w14:textId="77777777" w:rsidR="001D546F" w:rsidRDefault="001D546F" w:rsidP="001D546F">
      <w:pPr>
        <w:pStyle w:val="Heading3"/>
      </w:pPr>
      <w:r>
        <w:t>AT: PC Internal Link---Fails</w:t>
      </w:r>
    </w:p>
    <w:p w14:paraId="19397B77" w14:textId="77777777" w:rsidR="001D546F" w:rsidRDefault="001D546F" w:rsidP="001D546F">
      <w:pPr>
        <w:pStyle w:val="Heading4"/>
      </w:pPr>
      <w:r>
        <w:t xml:space="preserve">No one wants to negotiate with him because he keeps changing his positions. </w:t>
      </w:r>
    </w:p>
    <w:p w14:paraId="4D4255D4" w14:textId="77777777" w:rsidR="001D546F" w:rsidRDefault="001D546F" w:rsidP="001D546F">
      <w:r>
        <w:t xml:space="preserve">John </w:t>
      </w:r>
      <w:r w:rsidRPr="007E1D36">
        <w:rPr>
          <w:b/>
        </w:rPr>
        <w:t>Bresnahan &amp;</w:t>
      </w:r>
      <w:r>
        <w:t xml:space="preserve"> Burgess </w:t>
      </w:r>
      <w:r w:rsidRPr="007E1D36">
        <w:rPr>
          <w:b/>
        </w:rPr>
        <w:t>Everett 18</w:t>
      </w:r>
      <w:r>
        <w:t>. Staff writers at POLITICO. 1-17-2018. "Trump's credibility crisis on Capitol Hill." POLITICO. https://www.politico.com/story/2018/01/17/trump-credibility-capitol-hill-lawmakers-negotiating-342989</w:t>
      </w:r>
    </w:p>
    <w:p w14:paraId="04E37871" w14:textId="77777777" w:rsidR="001D546F" w:rsidRPr="005F62C4" w:rsidRDefault="001D546F" w:rsidP="001D546F">
      <w:r w:rsidRPr="00D4450F">
        <w:rPr>
          <w:sz w:val="16"/>
        </w:rPr>
        <w:t xml:space="preserve">Donald </w:t>
      </w:r>
      <w:r w:rsidRPr="000F607E">
        <w:rPr>
          <w:rStyle w:val="StyleUnderline"/>
          <w:highlight w:val="cyan"/>
        </w:rPr>
        <w:t>Trump ran</w:t>
      </w:r>
      <w:r w:rsidRPr="00D4450F">
        <w:rPr>
          <w:sz w:val="16"/>
        </w:rPr>
        <w:t xml:space="preserve"> for president </w:t>
      </w:r>
      <w:r w:rsidRPr="000F607E">
        <w:rPr>
          <w:rStyle w:val="StyleUnderline"/>
          <w:highlight w:val="cyan"/>
        </w:rPr>
        <w:t>as a</w:t>
      </w:r>
      <w:r w:rsidRPr="000F607E">
        <w:rPr>
          <w:sz w:val="16"/>
          <w:highlight w:val="cyan"/>
        </w:rPr>
        <w:t xml:space="preserve"> </w:t>
      </w:r>
      <w:r w:rsidRPr="000F607E">
        <w:rPr>
          <w:rStyle w:val="Emphasis"/>
        </w:rPr>
        <w:t>bipartisan</w:t>
      </w:r>
      <w:r w:rsidRPr="007E1D36">
        <w:rPr>
          <w:rStyle w:val="Emphasis"/>
        </w:rPr>
        <w:t xml:space="preserve"> </w:t>
      </w:r>
      <w:r w:rsidRPr="000F607E">
        <w:rPr>
          <w:rStyle w:val="Emphasis"/>
          <w:highlight w:val="cyan"/>
        </w:rPr>
        <w:t>deal-maker</w:t>
      </w:r>
      <w:r w:rsidRPr="000F607E">
        <w:rPr>
          <w:rStyle w:val="StyleUnderline"/>
          <w:highlight w:val="cyan"/>
        </w:rPr>
        <w:t>. But</w:t>
      </w:r>
      <w:r w:rsidRPr="00D4450F">
        <w:rPr>
          <w:sz w:val="16"/>
        </w:rPr>
        <w:t xml:space="preserve"> if there's one thing </w:t>
      </w:r>
      <w:r w:rsidRPr="000F607E">
        <w:rPr>
          <w:rStyle w:val="StyleUnderline"/>
          <w:highlight w:val="cyan"/>
        </w:rPr>
        <w:t>he's</w:t>
      </w:r>
      <w:r w:rsidRPr="007E1D36">
        <w:rPr>
          <w:rStyle w:val="StyleUnderline"/>
        </w:rPr>
        <w:t xml:space="preserve"> proved</w:t>
      </w:r>
      <w:r w:rsidRPr="00D4450F">
        <w:rPr>
          <w:sz w:val="16"/>
        </w:rPr>
        <w:t xml:space="preserve"> after a year in office, </w:t>
      </w:r>
      <w:r w:rsidRPr="007E1D36">
        <w:rPr>
          <w:rStyle w:val="StyleUnderline"/>
        </w:rPr>
        <w:t xml:space="preserve">he’s </w:t>
      </w:r>
      <w:r w:rsidRPr="000F607E">
        <w:rPr>
          <w:rStyle w:val="StyleUnderline"/>
          <w:highlight w:val="cyan"/>
        </w:rPr>
        <w:t>better at</w:t>
      </w:r>
      <w:r w:rsidRPr="000F607E">
        <w:rPr>
          <w:sz w:val="16"/>
          <w:highlight w:val="cyan"/>
        </w:rPr>
        <w:t xml:space="preserve"> </w:t>
      </w:r>
      <w:r w:rsidRPr="000F607E">
        <w:rPr>
          <w:rStyle w:val="Emphasis"/>
          <w:highlight w:val="cyan"/>
        </w:rPr>
        <w:t>killing</w:t>
      </w:r>
      <w:r w:rsidRPr="00D4450F">
        <w:rPr>
          <w:sz w:val="16"/>
        </w:rPr>
        <w:t xml:space="preserve"> bipartisan </w:t>
      </w:r>
      <w:r w:rsidRPr="000F607E">
        <w:rPr>
          <w:rStyle w:val="StyleUnderline"/>
          <w:highlight w:val="cyan"/>
        </w:rPr>
        <w:t>deals than</w:t>
      </w:r>
      <w:r w:rsidRPr="000F607E">
        <w:rPr>
          <w:sz w:val="16"/>
          <w:highlight w:val="cyan"/>
        </w:rPr>
        <w:t xml:space="preserve"> </w:t>
      </w:r>
      <w:r w:rsidRPr="000F607E">
        <w:rPr>
          <w:rStyle w:val="Emphasis"/>
          <w:highlight w:val="cyan"/>
        </w:rPr>
        <w:t>clinching</w:t>
      </w:r>
      <w:r w:rsidRPr="000F607E">
        <w:rPr>
          <w:sz w:val="16"/>
          <w:highlight w:val="cyan"/>
        </w:rPr>
        <w:t xml:space="preserve"> </w:t>
      </w:r>
      <w:r w:rsidRPr="000F607E">
        <w:rPr>
          <w:rStyle w:val="StyleUnderline"/>
          <w:highlight w:val="cyan"/>
        </w:rPr>
        <w:t>them</w:t>
      </w:r>
      <w:r w:rsidRPr="000F607E">
        <w:rPr>
          <w:sz w:val="16"/>
          <w:highlight w:val="cyan"/>
        </w:rPr>
        <w:t xml:space="preserve">. </w:t>
      </w:r>
      <w:r w:rsidRPr="000F607E">
        <w:rPr>
          <w:rStyle w:val="StyleUnderline"/>
          <w:highlight w:val="cyan"/>
        </w:rPr>
        <w:t xml:space="preserve">On the </w:t>
      </w:r>
      <w:r w:rsidRPr="000F607E">
        <w:rPr>
          <w:rStyle w:val="Emphasis"/>
          <w:highlight w:val="cyan"/>
        </w:rPr>
        <w:t>cusp of a deal</w:t>
      </w:r>
      <w:r w:rsidRPr="00D4450F">
        <w:rPr>
          <w:sz w:val="16"/>
        </w:rPr>
        <w:t xml:space="preserve"> for the second time with Democrats to enshrine protections for 700,000 young undocumented immigrants, </w:t>
      </w:r>
      <w:r w:rsidRPr="000F607E">
        <w:rPr>
          <w:rStyle w:val="StyleUnderline"/>
          <w:highlight w:val="cyan"/>
        </w:rPr>
        <w:t>Trump</w:t>
      </w:r>
      <w:r w:rsidRPr="007E1D36">
        <w:rPr>
          <w:rStyle w:val="StyleUnderline"/>
        </w:rPr>
        <w:t xml:space="preserve"> once again</w:t>
      </w:r>
      <w:r w:rsidRPr="00D4450F">
        <w:rPr>
          <w:sz w:val="16"/>
        </w:rPr>
        <w:t xml:space="preserve"> </w:t>
      </w:r>
      <w:r w:rsidRPr="000F607E">
        <w:rPr>
          <w:rStyle w:val="Emphasis"/>
          <w:highlight w:val="cyan"/>
        </w:rPr>
        <w:t>destroyed the underpinnings</w:t>
      </w:r>
      <w:r w:rsidRPr="00D4450F">
        <w:rPr>
          <w:sz w:val="16"/>
        </w:rPr>
        <w:t xml:space="preserve"> </w:t>
      </w:r>
      <w:r w:rsidRPr="007E1D36">
        <w:rPr>
          <w:rStyle w:val="StyleUnderline"/>
        </w:rPr>
        <w:t>of the</w:t>
      </w:r>
      <w:r w:rsidRPr="00D4450F">
        <w:rPr>
          <w:sz w:val="16"/>
        </w:rPr>
        <w:t xml:space="preserve"> potential </w:t>
      </w:r>
      <w:r w:rsidRPr="007E1D36">
        <w:rPr>
          <w:rStyle w:val="StyleUnderline"/>
        </w:rPr>
        <w:t>agreement</w:t>
      </w:r>
      <w:r w:rsidRPr="00D4450F">
        <w:rPr>
          <w:sz w:val="16"/>
        </w:rPr>
        <w:t xml:space="preserve">. After nixing any potential Dreamers deal last fall with “Chuck and Nancy” — Senate Minority Leader Chuck Schumer and House Minority Leader Nancy Pelosi — this time Trump </w:t>
      </w:r>
      <w:r w:rsidRPr="007E1D36">
        <w:rPr>
          <w:rStyle w:val="StyleUnderline"/>
        </w:rPr>
        <w:t xml:space="preserve">blew up a tentative agreement during a </w:t>
      </w:r>
      <w:r w:rsidRPr="007E1D36">
        <w:rPr>
          <w:rStyle w:val="Emphasis"/>
        </w:rPr>
        <w:t>meeting</w:t>
      </w:r>
      <w:r w:rsidRPr="00D4450F">
        <w:rPr>
          <w:sz w:val="16"/>
        </w:rPr>
        <w:t xml:space="preserve"> in the Oval Office. He used racially charged language and later </w:t>
      </w:r>
      <w:r w:rsidRPr="000F607E">
        <w:rPr>
          <w:rStyle w:val="StyleUnderline"/>
          <w:highlight w:val="cyan"/>
        </w:rPr>
        <w:t>publicly</w:t>
      </w:r>
      <w:r w:rsidRPr="000F607E">
        <w:rPr>
          <w:sz w:val="16"/>
          <w:highlight w:val="cyan"/>
        </w:rPr>
        <w:t xml:space="preserve"> </w:t>
      </w:r>
      <w:r w:rsidRPr="000F607E">
        <w:rPr>
          <w:rStyle w:val="Emphasis"/>
          <w:highlight w:val="cyan"/>
        </w:rPr>
        <w:t>mocked</w:t>
      </w:r>
      <w:r w:rsidRPr="00D4450F">
        <w:rPr>
          <w:sz w:val="16"/>
        </w:rPr>
        <w:t xml:space="preserve"> Sen. </w:t>
      </w:r>
      <w:r w:rsidRPr="007E1D36">
        <w:rPr>
          <w:rStyle w:val="Emphasis"/>
        </w:rPr>
        <w:t xml:space="preserve">Dick </w:t>
      </w:r>
      <w:r w:rsidRPr="000F607E">
        <w:rPr>
          <w:rStyle w:val="Emphasis"/>
          <w:highlight w:val="cyan"/>
        </w:rPr>
        <w:t>Durbin</w:t>
      </w:r>
      <w:r w:rsidRPr="00D4450F">
        <w:rPr>
          <w:sz w:val="16"/>
        </w:rPr>
        <w:t xml:space="preserve"> (D-Ill.), </w:t>
      </w:r>
      <w:r w:rsidRPr="007E1D36">
        <w:rPr>
          <w:rStyle w:val="StyleUnderline"/>
        </w:rPr>
        <w:t>who</w:t>
      </w:r>
      <w:r w:rsidRPr="00D4450F">
        <w:rPr>
          <w:sz w:val="16"/>
        </w:rPr>
        <w:t xml:space="preserve"> had said </w:t>
      </w:r>
      <w:r w:rsidRPr="007E1D36">
        <w:rPr>
          <w:rStyle w:val="StyleUnderline"/>
        </w:rPr>
        <w:t>Trump told</w:t>
      </w:r>
      <w:r w:rsidRPr="00D4450F">
        <w:rPr>
          <w:sz w:val="16"/>
        </w:rPr>
        <w:t xml:space="preserve"> him </w:t>
      </w:r>
      <w:r w:rsidRPr="007E1D36">
        <w:rPr>
          <w:rStyle w:val="StyleUnderline"/>
        </w:rPr>
        <w:t>just</w:t>
      </w:r>
      <w:r w:rsidRPr="00D4450F">
        <w:rPr>
          <w:sz w:val="16"/>
        </w:rPr>
        <w:t xml:space="preserve"> </w:t>
      </w:r>
      <w:r w:rsidRPr="007E1D36">
        <w:rPr>
          <w:rStyle w:val="Emphasis"/>
        </w:rPr>
        <w:t>hours earlier</w:t>
      </w:r>
      <w:r w:rsidRPr="00D4450F">
        <w:rPr>
          <w:sz w:val="16"/>
        </w:rPr>
        <w:t xml:space="preserve"> </w:t>
      </w:r>
      <w:r w:rsidRPr="007E1D36">
        <w:rPr>
          <w:rStyle w:val="StyleUnderline"/>
        </w:rPr>
        <w:t>they</w:t>
      </w:r>
      <w:r w:rsidRPr="00D4450F">
        <w:rPr>
          <w:sz w:val="16"/>
        </w:rPr>
        <w:t xml:space="preserve"> </w:t>
      </w:r>
      <w:r w:rsidRPr="007E1D36">
        <w:rPr>
          <w:rStyle w:val="Emphasis"/>
        </w:rPr>
        <w:t>had an agreement.</w:t>
      </w:r>
      <w:r w:rsidRPr="00D4450F">
        <w:rPr>
          <w:sz w:val="16"/>
        </w:rPr>
        <w:t xml:space="preserve"> So now, instead of securing a bipartisan deal to fund the government and help a large group of immigrants that Trump said deserve compassion, the president and Republican Congress are scrambling, yet again, just to keep the government open. Trump abruptly changed course and sided with the hawkish anti-immigration wing inside his White House, rejecting bipartisan Senate agreement to protect the Dreamers. The now-weeklong “shithole”-countries controversy is more than another Trump flap blown out of proportion by cable TV and the Trump-obsessed press corps. </w:t>
      </w:r>
      <w:r w:rsidRPr="000F607E">
        <w:rPr>
          <w:rStyle w:val="StyleUnderline"/>
          <w:highlight w:val="cyan"/>
        </w:rPr>
        <w:t xml:space="preserve">It </w:t>
      </w:r>
      <w:r w:rsidRPr="000F607E">
        <w:rPr>
          <w:rStyle w:val="Emphasis"/>
          <w:highlight w:val="cyan"/>
        </w:rPr>
        <w:t>demonstrates</w:t>
      </w:r>
      <w:r w:rsidRPr="007E1D36">
        <w:rPr>
          <w:rStyle w:val="Emphasis"/>
        </w:rPr>
        <w:t xml:space="preserve"> once again</w:t>
      </w:r>
      <w:r w:rsidRPr="00D4450F">
        <w:rPr>
          <w:sz w:val="16"/>
        </w:rPr>
        <w:t xml:space="preserve"> </w:t>
      </w:r>
      <w:r w:rsidRPr="000F607E">
        <w:rPr>
          <w:rStyle w:val="StyleUnderline"/>
          <w:highlight w:val="cyan"/>
        </w:rPr>
        <w:t>to Democrats — and Republicans —</w:t>
      </w:r>
      <w:r w:rsidRPr="007E1D36">
        <w:rPr>
          <w:rStyle w:val="StyleUnderline"/>
        </w:rPr>
        <w:t xml:space="preserve"> that </w:t>
      </w:r>
      <w:r w:rsidRPr="000F607E">
        <w:rPr>
          <w:rStyle w:val="StyleUnderline"/>
          <w:highlight w:val="cyan"/>
        </w:rPr>
        <w:t>Trump</w:t>
      </w:r>
      <w:r w:rsidRPr="007E1D36">
        <w:rPr>
          <w:rStyle w:val="StyleUnderline"/>
        </w:rPr>
        <w:t xml:space="preserve"> </w:t>
      </w:r>
      <w:r w:rsidRPr="000F607E">
        <w:rPr>
          <w:rStyle w:val="StyleUnderline"/>
          <w:highlight w:val="cyan"/>
        </w:rPr>
        <w:t>is</w:t>
      </w:r>
      <w:r w:rsidRPr="007E1D36">
        <w:rPr>
          <w:rStyle w:val="StyleUnderline"/>
        </w:rPr>
        <w:t xml:space="preserve"> an</w:t>
      </w:r>
      <w:r w:rsidRPr="00D4450F">
        <w:rPr>
          <w:sz w:val="16"/>
        </w:rPr>
        <w:t xml:space="preserve"> </w:t>
      </w:r>
      <w:r w:rsidRPr="000F607E">
        <w:rPr>
          <w:rStyle w:val="Emphasis"/>
          <w:highlight w:val="cyan"/>
        </w:rPr>
        <w:t>unpredictable, unreliable</w:t>
      </w:r>
      <w:r w:rsidRPr="007E1D36">
        <w:rPr>
          <w:rStyle w:val="Emphasis"/>
        </w:rPr>
        <w:t xml:space="preserve"> partner</w:t>
      </w:r>
      <w:r w:rsidRPr="00D4450F">
        <w:rPr>
          <w:sz w:val="16"/>
        </w:rPr>
        <w:t xml:space="preserve"> </w:t>
      </w:r>
      <w:r w:rsidRPr="000F607E">
        <w:rPr>
          <w:rStyle w:val="StyleUnderline"/>
          <w:highlight w:val="cyan"/>
        </w:rPr>
        <w:t>who</w:t>
      </w:r>
      <w:r w:rsidRPr="000F607E">
        <w:rPr>
          <w:sz w:val="16"/>
          <w:highlight w:val="cyan"/>
        </w:rPr>
        <w:t xml:space="preserve"> </w:t>
      </w:r>
      <w:r w:rsidRPr="000F607E">
        <w:rPr>
          <w:rStyle w:val="Emphasis"/>
          <w:highlight w:val="cyan"/>
        </w:rPr>
        <w:t>cannot be trusted</w:t>
      </w:r>
      <w:r w:rsidRPr="007E1D36">
        <w:rPr>
          <w:rStyle w:val="Emphasis"/>
        </w:rPr>
        <w:t xml:space="preserve"> to keep his word</w:t>
      </w:r>
      <w:r w:rsidRPr="007E1D36">
        <w:rPr>
          <w:rStyle w:val="StyleUnderline"/>
        </w:rPr>
        <w:t xml:space="preserve">. </w:t>
      </w:r>
      <w:r w:rsidRPr="000F607E">
        <w:rPr>
          <w:rStyle w:val="StyleUnderline"/>
          <w:highlight w:val="cyan"/>
        </w:rPr>
        <w:t>To lawmakers</w:t>
      </w:r>
      <w:r w:rsidRPr="007E1D36">
        <w:rPr>
          <w:rStyle w:val="StyleUnderline"/>
        </w:rPr>
        <w:t xml:space="preserve"> on Capitol Hill, </w:t>
      </w:r>
      <w:r w:rsidRPr="000F607E">
        <w:rPr>
          <w:rStyle w:val="StyleUnderline"/>
          <w:highlight w:val="cyan"/>
        </w:rPr>
        <w:t>there may be no greater crime, since</w:t>
      </w:r>
      <w:r w:rsidRPr="007E1D36">
        <w:rPr>
          <w:rStyle w:val="StyleUnderline"/>
        </w:rPr>
        <w:t xml:space="preserve"> all members and senators know</w:t>
      </w:r>
      <w:r w:rsidRPr="00D4450F">
        <w:rPr>
          <w:sz w:val="16"/>
        </w:rPr>
        <w:t xml:space="preserve"> </w:t>
      </w:r>
      <w:r w:rsidRPr="000F607E">
        <w:rPr>
          <w:rStyle w:val="Emphasis"/>
          <w:highlight w:val="cyan"/>
        </w:rPr>
        <w:t>their word is their bond</w:t>
      </w:r>
      <w:r w:rsidRPr="000F607E">
        <w:rPr>
          <w:rStyle w:val="StyleUnderline"/>
          <w:highlight w:val="cyan"/>
        </w:rPr>
        <w:t>. Once you</w:t>
      </w:r>
      <w:r w:rsidRPr="000F607E">
        <w:rPr>
          <w:sz w:val="16"/>
          <w:highlight w:val="cyan"/>
        </w:rPr>
        <w:t xml:space="preserve"> </w:t>
      </w:r>
      <w:r w:rsidRPr="000F607E">
        <w:rPr>
          <w:rStyle w:val="Emphasis"/>
          <w:highlight w:val="cyan"/>
        </w:rPr>
        <w:t>lose that</w:t>
      </w:r>
      <w:r w:rsidRPr="007E1D36">
        <w:rPr>
          <w:rStyle w:val="Emphasis"/>
        </w:rPr>
        <w:t xml:space="preserve"> </w:t>
      </w:r>
      <w:r w:rsidRPr="000F607E">
        <w:rPr>
          <w:rStyle w:val="Emphasis"/>
          <w:highlight w:val="cyan"/>
        </w:rPr>
        <w:t>credibility</w:t>
      </w:r>
      <w:r w:rsidRPr="000F607E">
        <w:rPr>
          <w:rStyle w:val="StyleUnderline"/>
          <w:highlight w:val="cyan"/>
        </w:rPr>
        <w:t>, you’re</w:t>
      </w:r>
      <w:r w:rsidRPr="000F607E">
        <w:rPr>
          <w:sz w:val="16"/>
          <w:highlight w:val="cyan"/>
        </w:rPr>
        <w:t xml:space="preserve"> </w:t>
      </w:r>
      <w:r w:rsidRPr="000F607E">
        <w:rPr>
          <w:rStyle w:val="Emphasis"/>
          <w:highlight w:val="cyan"/>
        </w:rPr>
        <w:t>done as a deal-maker</w:t>
      </w:r>
      <w:r w:rsidRPr="007E1D36">
        <w:rPr>
          <w:rStyle w:val="Emphasis"/>
        </w:rPr>
        <w:t>.</w:t>
      </w:r>
      <w:r>
        <w:rPr>
          <w:rStyle w:val="Emphasis"/>
        </w:rPr>
        <w:t xml:space="preserve"> </w:t>
      </w:r>
      <w:r w:rsidRPr="007E1D36">
        <w:rPr>
          <w:rStyle w:val="StyleUnderline"/>
        </w:rPr>
        <w:t>“It seems the president has only two ways of negotiating,”</w:t>
      </w:r>
      <w:r w:rsidRPr="00D4450F">
        <w:rPr>
          <w:sz w:val="16"/>
        </w:rPr>
        <w:t xml:space="preserve"> Schumer said Tuesday. </w:t>
      </w:r>
      <w:r w:rsidRPr="007E1D36">
        <w:rPr>
          <w:rStyle w:val="StyleUnderline"/>
        </w:rPr>
        <w:t>“Either he commits</w:t>
      </w:r>
      <w:r w:rsidRPr="00D4450F">
        <w:rPr>
          <w:sz w:val="16"/>
        </w:rPr>
        <w:t xml:space="preserve"> to a deal </w:t>
      </w:r>
      <w:r w:rsidRPr="007E1D36">
        <w:rPr>
          <w:rStyle w:val="StyleUnderline"/>
        </w:rPr>
        <w:t>one day and then betrays his word the next</w:t>
      </w:r>
      <w:r w:rsidRPr="00D4450F">
        <w:rPr>
          <w:sz w:val="16"/>
        </w:rPr>
        <w:t xml:space="preserve">, which is what happened last year after Leader Pelosi and I met with the president on DACA, </w:t>
      </w:r>
      <w:r w:rsidRPr="007E1D36">
        <w:rPr>
          <w:rStyle w:val="StyleUnderline"/>
        </w:rPr>
        <w:t xml:space="preserve">or he even dismissed the </w:t>
      </w:r>
      <w:r w:rsidRPr="007E1D36">
        <w:rPr>
          <w:rStyle w:val="Emphasis"/>
        </w:rPr>
        <w:t>possibility</w:t>
      </w:r>
      <w:r w:rsidRPr="007E1D36">
        <w:rPr>
          <w:rStyle w:val="StyleUnderline"/>
        </w:rPr>
        <w:t xml:space="preserve"> of a compromise and says a bipartisan deal is that</w:t>
      </w:r>
      <w:r w:rsidRPr="00D4450F">
        <w:rPr>
          <w:sz w:val="16"/>
        </w:rPr>
        <w:t xml:space="preserve"> </w:t>
      </w:r>
      <w:r w:rsidRPr="007E1D36">
        <w:rPr>
          <w:rStyle w:val="Emphasis"/>
        </w:rPr>
        <w:t>he gets everything</w:t>
      </w:r>
      <w:r w:rsidRPr="00D4450F">
        <w:rPr>
          <w:sz w:val="16"/>
        </w:rPr>
        <w:t xml:space="preserve"> he wants.” Durbin, as knowledgeable as anyone in the Senate on immigration, was stunned by Trump’s reversal. “He’s never done a bipartisan deal as president. ... That’s what I thought when I called him Thursday morning: You got it, buddy!” Durbin said in an interview. “What he said to me is, ‘I’m not going to let anybody slow walk this thing.’ That’s what he told me.” Sen. Lindsey Graham (R-S.C.), who tried to sell the president on the Dreamers deal, was plainly discouraged. “You can’t fix this problem without the president,” Graham said in an interview. “I think he does [want a deal]. … He’s poorly served by his staff. I think that the guy [last] Tuesday was contrary 180 degrees different from the guy I saw Thursday. I think it’s staff.” But blaming Trump's staff was Graham's way of pulling his punches, since Trump's position on the Dreamers issue could be changed only if the president himself were willing to change it. Trump’s apparent change of heart on the Dreamers agreement reached by Durbin and Graham might be the president's only chance this year for a momentum-changing reach across the aisle on a signature issue. And lawmakers know they can go only so far without him. “There’s going to have to be a specific plan that the president approves of before Sen. McConnell puts it on the floor,” said Sen. John Cornyn (R-Texas), who is involved in the “Twos Group” of deputy leaders to try to find an immigration compromise. With just three days to go until the federal government runs out of money, there is a real question whether Trump and GOP congressional leaders can muster the support of enough Republicans to avoid a shutdown. Democrats appear ready to stand aside — at least in the House — to see whether the GOP majority can actually govern on its own. “</w:t>
      </w:r>
      <w:r w:rsidRPr="00D4450F">
        <w:rPr>
          <w:rStyle w:val="StyleUnderline"/>
        </w:rPr>
        <w:t>The reason</w:t>
      </w:r>
      <w:r w:rsidRPr="00D4450F">
        <w:rPr>
          <w:sz w:val="16"/>
        </w:rPr>
        <w:t xml:space="preserve"> I think </w:t>
      </w:r>
      <w:r w:rsidRPr="00D4450F">
        <w:rPr>
          <w:rStyle w:val="StyleUnderline"/>
        </w:rPr>
        <w:t>the</w:t>
      </w:r>
      <w:r w:rsidRPr="00D4450F">
        <w:rPr>
          <w:sz w:val="16"/>
        </w:rPr>
        <w:t xml:space="preserve"> </w:t>
      </w:r>
      <w:r w:rsidRPr="000F607E">
        <w:rPr>
          <w:rStyle w:val="Emphasis"/>
          <w:highlight w:val="cyan"/>
        </w:rPr>
        <w:t>chances of</w:t>
      </w:r>
      <w:r w:rsidRPr="00D4450F">
        <w:rPr>
          <w:sz w:val="16"/>
        </w:rPr>
        <w:t xml:space="preserve"> a </w:t>
      </w:r>
      <w:r w:rsidRPr="000F607E">
        <w:rPr>
          <w:rStyle w:val="Emphasis"/>
          <w:highlight w:val="cyan"/>
        </w:rPr>
        <w:t>shutdown increased</w:t>
      </w:r>
      <w:r w:rsidRPr="000F607E">
        <w:rPr>
          <w:sz w:val="16"/>
          <w:highlight w:val="cyan"/>
        </w:rPr>
        <w:t xml:space="preserve"> </w:t>
      </w:r>
      <w:r w:rsidRPr="000F607E">
        <w:rPr>
          <w:rStyle w:val="StyleUnderline"/>
          <w:highlight w:val="cyan"/>
        </w:rPr>
        <w:t>is because the</w:t>
      </w:r>
      <w:r w:rsidRPr="000F607E">
        <w:rPr>
          <w:sz w:val="16"/>
          <w:highlight w:val="cyan"/>
        </w:rPr>
        <w:t xml:space="preserve"> </w:t>
      </w:r>
      <w:r w:rsidRPr="000F607E">
        <w:rPr>
          <w:rStyle w:val="Emphasis"/>
          <w:highlight w:val="cyan"/>
        </w:rPr>
        <w:t>president</w:t>
      </w:r>
      <w:r w:rsidRPr="00D4450F">
        <w:rPr>
          <w:sz w:val="16"/>
        </w:rPr>
        <w:t xml:space="preserve">, between Tuesday and Thursday of last week, </w:t>
      </w:r>
      <w:r w:rsidRPr="000F607E">
        <w:rPr>
          <w:rStyle w:val="StyleUnderline"/>
          <w:highlight w:val="cyan"/>
        </w:rPr>
        <w:t>was</w:t>
      </w:r>
      <w:r w:rsidRPr="00D4450F">
        <w:rPr>
          <w:sz w:val="16"/>
        </w:rPr>
        <w:t xml:space="preserve"> </w:t>
      </w:r>
      <w:r w:rsidRPr="00D4450F">
        <w:rPr>
          <w:rStyle w:val="Emphasis"/>
        </w:rPr>
        <w:t xml:space="preserve">so </w:t>
      </w:r>
      <w:r w:rsidRPr="000F607E">
        <w:rPr>
          <w:rStyle w:val="Emphasis"/>
          <w:highlight w:val="cyan"/>
        </w:rPr>
        <w:t>erratic</w:t>
      </w:r>
      <w:r w:rsidRPr="00D4450F">
        <w:rPr>
          <w:sz w:val="16"/>
        </w:rPr>
        <w:t xml:space="preserve"> </w:t>
      </w:r>
      <w:r w:rsidRPr="000F607E">
        <w:rPr>
          <w:sz w:val="16"/>
        </w:rPr>
        <w:t>on</w:t>
      </w:r>
      <w:r w:rsidRPr="00D4450F">
        <w:rPr>
          <w:sz w:val="16"/>
        </w:rPr>
        <w:t xml:space="preserve"> what he was and wasn’t willing to embrace and do, </w:t>
      </w:r>
      <w:r w:rsidRPr="00D4450F">
        <w:rPr>
          <w:rStyle w:val="StyleUnderline"/>
        </w:rPr>
        <w:t>even on a topic where</w:t>
      </w:r>
      <w:r w:rsidRPr="00D4450F">
        <w:rPr>
          <w:sz w:val="16"/>
        </w:rPr>
        <w:t xml:space="preserve"> </w:t>
      </w:r>
      <w:r w:rsidRPr="00D4450F">
        <w:rPr>
          <w:rStyle w:val="Emphasis"/>
        </w:rPr>
        <w:t>he himself convened the meeting</w:t>
      </w:r>
      <w:r w:rsidRPr="00D4450F">
        <w:rPr>
          <w:sz w:val="16"/>
        </w:rPr>
        <w:t xml:space="preserve">,” said Sen. Chris Coons (D-Del.). </w:t>
      </w:r>
      <w:r w:rsidRPr="00D4450F">
        <w:rPr>
          <w:rStyle w:val="StyleUnderline"/>
        </w:rPr>
        <w:t xml:space="preserve">There’s also another problem for Trump. </w:t>
      </w:r>
      <w:r w:rsidRPr="000F607E">
        <w:rPr>
          <w:rStyle w:val="StyleUnderline"/>
          <w:highlight w:val="cyan"/>
        </w:rPr>
        <w:t>After</w:t>
      </w:r>
      <w:r w:rsidRPr="00D4450F">
        <w:rPr>
          <w:sz w:val="16"/>
        </w:rPr>
        <w:t xml:space="preserve"> the </w:t>
      </w:r>
      <w:r w:rsidRPr="000F607E">
        <w:rPr>
          <w:rStyle w:val="Emphasis"/>
          <w:highlight w:val="cyan"/>
        </w:rPr>
        <w:t>partisan battles</w:t>
      </w:r>
      <w:r w:rsidRPr="00D4450F">
        <w:rPr>
          <w:sz w:val="16"/>
        </w:rPr>
        <w:t xml:space="preserve"> of 2017, in which Trump and Republicans pushed through a Supreme Court nomination by changing Senate rules; failed to repeal Obamacare because of GOP opposition; and rammed through a $1 trillion tax cut without any Democratic votes, </w:t>
      </w:r>
      <w:r w:rsidRPr="000F607E">
        <w:rPr>
          <w:rStyle w:val="StyleUnderline"/>
          <w:highlight w:val="cyan"/>
        </w:rPr>
        <w:t>his</w:t>
      </w:r>
      <w:r w:rsidRPr="00D4450F">
        <w:rPr>
          <w:sz w:val="16"/>
        </w:rPr>
        <w:t xml:space="preserve"> legislative </w:t>
      </w:r>
      <w:r w:rsidRPr="000F607E">
        <w:rPr>
          <w:rStyle w:val="Emphasis"/>
          <w:highlight w:val="cyan"/>
        </w:rPr>
        <w:t>agenda</w:t>
      </w:r>
      <w:r w:rsidRPr="00D4450F">
        <w:rPr>
          <w:sz w:val="16"/>
        </w:rPr>
        <w:t xml:space="preserve"> for 2018 </w:t>
      </w:r>
      <w:r w:rsidRPr="000F607E">
        <w:rPr>
          <w:rStyle w:val="StyleUnderline"/>
          <w:highlight w:val="cyan"/>
        </w:rPr>
        <w:t>is</w:t>
      </w:r>
      <w:r w:rsidRPr="00D4450F">
        <w:rPr>
          <w:rStyle w:val="StyleUnderline"/>
        </w:rPr>
        <w:t xml:space="preserve"> now </w:t>
      </w:r>
      <w:r w:rsidRPr="000F607E">
        <w:rPr>
          <w:rStyle w:val="StyleUnderline"/>
          <w:highlight w:val="cyan"/>
        </w:rPr>
        <w:t>in</w:t>
      </w:r>
      <w:r w:rsidRPr="000F607E">
        <w:rPr>
          <w:sz w:val="16"/>
          <w:highlight w:val="cyan"/>
        </w:rPr>
        <w:t xml:space="preserve"> </w:t>
      </w:r>
      <w:r w:rsidRPr="000F607E">
        <w:rPr>
          <w:rStyle w:val="Emphasis"/>
          <w:highlight w:val="cyan"/>
        </w:rPr>
        <w:t>tatters</w:t>
      </w:r>
      <w:r w:rsidRPr="00D4450F">
        <w:rPr>
          <w:sz w:val="16"/>
        </w:rPr>
        <w:t xml:space="preserve">. And that’s just 10 days after Trump declared he was hoping this year would be different from the last. “We hope that we're going to be able to work out an arrangement with the Democrats. It's something, certainly, that I'd like to see happen,” Trump said at a Jan. 6 news conference following his recent GOP-only Camp David retreat. </w:t>
      </w:r>
      <w:r w:rsidRPr="000F607E">
        <w:rPr>
          <w:rStyle w:val="StyleUnderline"/>
          <w:highlight w:val="cyan"/>
        </w:rPr>
        <w:t>With Trump shifting</w:t>
      </w:r>
      <w:r w:rsidRPr="00D4450F">
        <w:rPr>
          <w:sz w:val="16"/>
        </w:rPr>
        <w:t xml:space="preserve"> his policy </w:t>
      </w:r>
      <w:r w:rsidRPr="00D4450F">
        <w:rPr>
          <w:rStyle w:val="StyleUnderline"/>
        </w:rPr>
        <w:t>positions like a</w:t>
      </w:r>
      <w:r w:rsidRPr="00D4450F">
        <w:rPr>
          <w:sz w:val="16"/>
        </w:rPr>
        <w:t xml:space="preserve"> </w:t>
      </w:r>
      <w:r w:rsidRPr="00D4450F">
        <w:rPr>
          <w:rStyle w:val="Emphasis"/>
        </w:rPr>
        <w:t>change of clothes</w:t>
      </w:r>
      <w:r w:rsidRPr="00D4450F">
        <w:rPr>
          <w:sz w:val="16"/>
        </w:rPr>
        <w:t xml:space="preserve"> </w:t>
      </w:r>
      <w:r w:rsidRPr="000F607E">
        <w:rPr>
          <w:rStyle w:val="StyleUnderline"/>
          <w:highlight w:val="cyan"/>
        </w:rPr>
        <w:t>and</w:t>
      </w:r>
      <w:r w:rsidRPr="000F607E">
        <w:rPr>
          <w:sz w:val="16"/>
          <w:highlight w:val="cyan"/>
        </w:rPr>
        <w:t xml:space="preserve"> </w:t>
      </w:r>
      <w:r w:rsidRPr="000F607E">
        <w:rPr>
          <w:rStyle w:val="StyleUnderline"/>
          <w:highlight w:val="cyan"/>
        </w:rPr>
        <w:t>lashing out</w:t>
      </w:r>
      <w:r w:rsidRPr="00D4450F">
        <w:rPr>
          <w:rStyle w:val="StyleUnderline"/>
        </w:rPr>
        <w:t xml:space="preserve"> at lawmakers for taking a political position he had </w:t>
      </w:r>
      <w:r w:rsidRPr="00D4450F">
        <w:rPr>
          <w:rStyle w:val="Emphasis"/>
        </w:rPr>
        <w:t>recently supported</w:t>
      </w:r>
      <w:r w:rsidRPr="00D4450F">
        <w:rPr>
          <w:rStyle w:val="StyleUnderline"/>
        </w:rPr>
        <w:t xml:space="preserve">, </w:t>
      </w:r>
      <w:r w:rsidRPr="000F607E">
        <w:rPr>
          <w:rStyle w:val="StyleUnderline"/>
        </w:rPr>
        <w:t>lawmakers</w:t>
      </w:r>
      <w:r w:rsidRPr="00D4450F">
        <w:rPr>
          <w:rStyle w:val="StyleUnderline"/>
        </w:rPr>
        <w:t xml:space="preserve"> say </w:t>
      </w:r>
      <w:r w:rsidRPr="000F607E">
        <w:rPr>
          <w:rStyle w:val="StyleUnderline"/>
          <w:highlight w:val="cyan"/>
        </w:rPr>
        <w:t>it becomes</w:t>
      </w:r>
      <w:r w:rsidRPr="00D4450F">
        <w:rPr>
          <w:sz w:val="16"/>
        </w:rPr>
        <w:t xml:space="preserve"> difficult or </w:t>
      </w:r>
      <w:r w:rsidRPr="000F607E">
        <w:rPr>
          <w:rStyle w:val="Emphasis"/>
          <w:highlight w:val="cyan"/>
        </w:rPr>
        <w:t>impossible to negotiate</w:t>
      </w:r>
      <w:r w:rsidRPr="00D4450F">
        <w:rPr>
          <w:sz w:val="16"/>
        </w:rPr>
        <w:t xml:space="preserve">. </w:t>
      </w:r>
      <w:r w:rsidRPr="00D4450F">
        <w:rPr>
          <w:rStyle w:val="StyleUnderline"/>
        </w:rPr>
        <w:t>“For bipartisanship, you have to</w:t>
      </w:r>
      <w:r w:rsidRPr="00D4450F">
        <w:rPr>
          <w:sz w:val="16"/>
        </w:rPr>
        <w:t xml:space="preserve"> </w:t>
      </w:r>
      <w:r w:rsidRPr="00D4450F">
        <w:rPr>
          <w:rStyle w:val="Emphasis"/>
        </w:rPr>
        <w:t>stick to the same position for more than a couple hours</w:t>
      </w:r>
      <w:r w:rsidRPr="00D4450F">
        <w:rPr>
          <w:sz w:val="16"/>
        </w:rPr>
        <w:t xml:space="preserve">,” said Sen. Patrick Leahy of Vermont, a Democrat who plans to praise Bob Dole in a floor speech this week. He said the former Republican Senate leader "was effective because he can keep Republicans and Democrats together and he always kept his word. I think about him a lot these days.” During a Senate hearing on Tuesday with Homeland Security Secretary Kirstjen Nielsen, Graham openly showed his own frustration with Trump. Graham has worked hard to build a relationship with Trump after clashing with him during the South Carolinian’s short-lived presidential campaign. He and Durbin thought there was a deal with Trump, only to see the rug pulled out from underneath them. </w:t>
      </w:r>
      <w:r w:rsidRPr="00D4450F">
        <w:rPr>
          <w:rStyle w:val="StyleUnderline"/>
        </w:rPr>
        <w:t xml:space="preserve">"What happened </w:t>
      </w:r>
      <w:r w:rsidRPr="00D4450F">
        <w:rPr>
          <w:rStyle w:val="Emphasis"/>
        </w:rPr>
        <w:t>between 10 and 12?</w:t>
      </w:r>
      <w:r w:rsidRPr="00D4450F">
        <w:rPr>
          <w:rStyle w:val="StyleUnderline"/>
        </w:rPr>
        <w:t>"</w:t>
      </w:r>
      <w:r w:rsidRPr="00D4450F">
        <w:rPr>
          <w:sz w:val="16"/>
        </w:rPr>
        <w:t xml:space="preserve"> Graham asked of Thursday’s about-face by Trump. "[</w:t>
      </w:r>
      <w:r w:rsidRPr="00D4450F">
        <w:rPr>
          <w:rStyle w:val="Emphasis"/>
        </w:rPr>
        <w:t>Earlier</w:t>
      </w:r>
      <w:r w:rsidRPr="00D4450F">
        <w:rPr>
          <w:sz w:val="16"/>
        </w:rPr>
        <w:t xml:space="preserve">] Tuesday, </w:t>
      </w:r>
      <w:r w:rsidRPr="00D4450F">
        <w:rPr>
          <w:rStyle w:val="StyleUnderline"/>
        </w:rPr>
        <w:t>we had a president that</w:t>
      </w:r>
      <w:r w:rsidRPr="00D4450F">
        <w:rPr>
          <w:sz w:val="16"/>
        </w:rPr>
        <w:t xml:space="preserve"> I was proud to golf with, call my friend, who </w:t>
      </w:r>
      <w:r w:rsidRPr="00D4450F">
        <w:rPr>
          <w:rStyle w:val="Emphasis"/>
        </w:rPr>
        <w:t>understood</w:t>
      </w:r>
      <w:r w:rsidRPr="00D4450F">
        <w:rPr>
          <w:sz w:val="16"/>
        </w:rPr>
        <w:t xml:space="preserve"> </w:t>
      </w:r>
      <w:r w:rsidRPr="00D4450F">
        <w:rPr>
          <w:rStyle w:val="StyleUnderline"/>
        </w:rPr>
        <w:t>immigration had to be</w:t>
      </w:r>
      <w:r w:rsidRPr="00D4450F">
        <w:rPr>
          <w:sz w:val="16"/>
        </w:rPr>
        <w:t xml:space="preserve"> </w:t>
      </w:r>
      <w:r w:rsidRPr="00D4450F">
        <w:rPr>
          <w:rStyle w:val="Emphasis"/>
        </w:rPr>
        <w:t>bipartisan</w:t>
      </w:r>
      <w:r w:rsidRPr="00D4450F">
        <w:rPr>
          <w:sz w:val="16"/>
        </w:rPr>
        <w:t xml:space="preserve">, you had to have border security as essential, you have border security with a wall, but he also understood the idea that we had to do it with compassion. </w:t>
      </w:r>
      <w:r w:rsidRPr="00D4450F">
        <w:rPr>
          <w:rStyle w:val="Emphasis"/>
        </w:rPr>
        <w:t>I don't know where that guy went. I want him back</w:t>
      </w:r>
      <w:r w:rsidRPr="00D4450F">
        <w:rPr>
          <w:sz w:val="16"/>
        </w:rPr>
        <w:t>."</w:t>
      </w:r>
    </w:p>
    <w:p w14:paraId="25903309" w14:textId="77777777" w:rsidR="001D546F" w:rsidRPr="00CD6853" w:rsidRDefault="001D546F" w:rsidP="001D546F"/>
    <w:p w14:paraId="2802ABA6" w14:textId="77777777" w:rsidR="001D546F" w:rsidRPr="00FB1EA0" w:rsidRDefault="001D546F" w:rsidP="001D546F">
      <w:pPr>
        <w:pStyle w:val="Heading4"/>
      </w:pPr>
      <w:r>
        <w:t xml:space="preserve">PC not real. </w:t>
      </w:r>
    </w:p>
    <w:p w14:paraId="097FCECF" w14:textId="77777777" w:rsidR="001D546F" w:rsidRPr="00FB1EA0" w:rsidRDefault="001D546F" w:rsidP="001D546F">
      <w:r w:rsidRPr="00FB1EA0">
        <w:t xml:space="preserve">Peter </w:t>
      </w:r>
      <w:r w:rsidRPr="00FB1EA0">
        <w:rPr>
          <w:b/>
        </w:rPr>
        <w:t>Baker 18</w:t>
      </w:r>
      <w:r w:rsidRPr="00FB1EA0">
        <w:t xml:space="preserve">. NYT. 02/09/2018. “Amid Turmoil From Washington to Wall Street, a Surprisingly Passive President.” New York Times (Online); New York, https://www.nytimes.com/2018/02/09/us/politics/trump-market-congress-porter.html?partner=bloomberg. </w:t>
      </w:r>
    </w:p>
    <w:p w14:paraId="072D83F7" w14:textId="77777777" w:rsidR="001D546F" w:rsidRPr="00FB1EA0" w:rsidRDefault="001D546F" w:rsidP="001D546F">
      <w:r w:rsidRPr="00FB1EA0">
        <w:rPr>
          <w:rStyle w:val="StyleUnderline"/>
        </w:rPr>
        <w:t>When he took office a year ago,</w:t>
      </w:r>
      <w:r w:rsidRPr="00FB1EA0">
        <w:rPr>
          <w:sz w:val="16"/>
        </w:rPr>
        <w:t xml:space="preserve"> President </w:t>
      </w:r>
      <w:r w:rsidRPr="008927AF">
        <w:rPr>
          <w:rStyle w:val="StyleUnderline"/>
          <w:highlight w:val="cyan"/>
        </w:rPr>
        <w:t>Trump vowed</w:t>
      </w:r>
      <w:r w:rsidRPr="00FB1EA0">
        <w:rPr>
          <w:rStyle w:val="StyleUnderline"/>
        </w:rPr>
        <w:t xml:space="preserve"> that the “hour of </w:t>
      </w:r>
      <w:r w:rsidRPr="008927AF">
        <w:rPr>
          <w:rStyle w:val="StyleUnderline"/>
          <w:highlight w:val="cyan"/>
        </w:rPr>
        <w:t>action</w:t>
      </w:r>
      <w:r w:rsidRPr="00FB1EA0">
        <w:rPr>
          <w:rStyle w:val="StyleUnderline"/>
        </w:rPr>
        <w:t>” had arrived</w:t>
      </w:r>
      <w:r w:rsidRPr="00FB1EA0">
        <w:rPr>
          <w:sz w:val="16"/>
        </w:rPr>
        <w:t xml:space="preserve">. </w:t>
      </w:r>
      <w:r w:rsidRPr="008927AF">
        <w:rPr>
          <w:rStyle w:val="StyleUnderline"/>
          <w:highlight w:val="cyan"/>
        </w:rPr>
        <w:t>But</w:t>
      </w:r>
      <w:r w:rsidRPr="00FB1EA0">
        <w:rPr>
          <w:rStyle w:val="StyleUnderline"/>
        </w:rPr>
        <w:t xml:space="preserve"> </w:t>
      </w:r>
      <w:r w:rsidRPr="00FB1EA0">
        <w:rPr>
          <w:rStyle w:val="Emphasis"/>
        </w:rPr>
        <w:t>as momentous events whipsawed Washington and Wall Street in recent days</w:t>
      </w:r>
      <w:r w:rsidRPr="00FB1EA0">
        <w:rPr>
          <w:sz w:val="16"/>
        </w:rPr>
        <w:t xml:space="preserve">, Mr. </w:t>
      </w:r>
      <w:r w:rsidRPr="00FB1EA0">
        <w:rPr>
          <w:rStyle w:val="StyleUnderline"/>
        </w:rPr>
        <w:t xml:space="preserve">Trump </w:t>
      </w:r>
      <w:r w:rsidRPr="008927AF">
        <w:rPr>
          <w:rStyle w:val="StyleUnderline"/>
          <w:highlight w:val="cyan"/>
        </w:rPr>
        <w:t>seemed</w:t>
      </w:r>
      <w:r w:rsidRPr="00FB1EA0">
        <w:rPr>
          <w:rStyle w:val="StyleUnderline"/>
        </w:rPr>
        <w:t xml:space="preserve"> </w:t>
      </w:r>
      <w:r w:rsidRPr="00FB1EA0">
        <w:rPr>
          <w:rStyle w:val="Emphasis"/>
        </w:rPr>
        <w:t xml:space="preserve">oddly offstage, </w:t>
      </w:r>
      <w:r w:rsidRPr="008927AF">
        <w:rPr>
          <w:rStyle w:val="Emphasis"/>
          <w:highlight w:val="cyan"/>
        </w:rPr>
        <w:t>more</w:t>
      </w:r>
      <w:r w:rsidRPr="00FB1EA0">
        <w:rPr>
          <w:rStyle w:val="Emphasis"/>
        </w:rPr>
        <w:t xml:space="preserve"> of a </w:t>
      </w:r>
      <w:r w:rsidRPr="008927AF">
        <w:rPr>
          <w:rStyle w:val="Emphasis"/>
          <w:highlight w:val="cyan"/>
        </w:rPr>
        <w:t>spectator than</w:t>
      </w:r>
      <w:r w:rsidRPr="00FB1EA0">
        <w:rPr>
          <w:rStyle w:val="Emphasis"/>
        </w:rPr>
        <w:t xml:space="preserve"> the </w:t>
      </w:r>
      <w:r w:rsidRPr="008927AF">
        <w:rPr>
          <w:rStyle w:val="Emphasis"/>
          <w:highlight w:val="cyan"/>
        </w:rPr>
        <w:t>star</w:t>
      </w:r>
      <w:r w:rsidRPr="00FB1EA0">
        <w:rPr>
          <w:sz w:val="16"/>
        </w:rPr>
        <w:t xml:space="preserve">. He stayed largely out of sight as the stock market plummeted in its most volatile week in years. </w:t>
      </w:r>
      <w:r w:rsidRPr="008927AF">
        <w:rPr>
          <w:rStyle w:val="StyleUnderline"/>
          <w:highlight w:val="cyan"/>
        </w:rPr>
        <w:t>He was</w:t>
      </w:r>
      <w:r w:rsidRPr="00FB1EA0">
        <w:rPr>
          <w:rStyle w:val="StyleUnderline"/>
        </w:rPr>
        <w:t xml:space="preserve"> largely </w:t>
      </w:r>
      <w:r w:rsidRPr="008927AF">
        <w:rPr>
          <w:rStyle w:val="Emphasis"/>
          <w:highlight w:val="cyan"/>
        </w:rPr>
        <w:t>uninvolved</w:t>
      </w:r>
      <w:r w:rsidRPr="008927AF">
        <w:rPr>
          <w:sz w:val="16"/>
          <w:highlight w:val="cyan"/>
        </w:rPr>
        <w:t xml:space="preserve"> </w:t>
      </w:r>
      <w:r w:rsidRPr="008927AF">
        <w:rPr>
          <w:rStyle w:val="StyleUnderline"/>
          <w:highlight w:val="cyan"/>
        </w:rPr>
        <w:t xml:space="preserve">as Congress </w:t>
      </w:r>
      <w:r w:rsidRPr="008927AF">
        <w:rPr>
          <w:rStyle w:val="Emphasis"/>
          <w:highlight w:val="cyan"/>
        </w:rPr>
        <w:t>crafted a</w:t>
      </w:r>
      <w:r w:rsidRPr="00FB1EA0">
        <w:rPr>
          <w:rStyle w:val="Emphasis"/>
        </w:rPr>
        <w:t xml:space="preserve"> two-year </w:t>
      </w:r>
      <w:r w:rsidRPr="008927AF">
        <w:rPr>
          <w:rStyle w:val="Emphasis"/>
          <w:highlight w:val="cyan"/>
        </w:rPr>
        <w:t>budget</w:t>
      </w:r>
      <w:r w:rsidRPr="00FB1EA0">
        <w:rPr>
          <w:rStyle w:val="Emphasis"/>
        </w:rPr>
        <w:t xml:space="preserve"> agreement without him</w:t>
      </w:r>
      <w:r w:rsidRPr="00FB1EA0">
        <w:rPr>
          <w:sz w:val="16"/>
        </w:rPr>
        <w:t xml:space="preserve">, ending a brief, middle-of-the-night shutdown Friday morning after just a few hours rather than allowing the full shutdown he wanted to force an immigration deal. And </w:t>
      </w:r>
      <w:r w:rsidRPr="00FB1EA0">
        <w:rPr>
          <w:rStyle w:val="StyleUnderline"/>
        </w:rPr>
        <w:t xml:space="preserve">he angrily chastised </w:t>
      </w:r>
      <w:r w:rsidRPr="008927AF">
        <w:rPr>
          <w:rStyle w:val="StyleUnderline"/>
          <w:highlight w:val="cyan"/>
        </w:rPr>
        <w:t>aides</w:t>
      </w:r>
      <w:r w:rsidRPr="00FB1EA0">
        <w:rPr>
          <w:rStyle w:val="StyleUnderline"/>
        </w:rPr>
        <w:t xml:space="preserve"> for </w:t>
      </w:r>
      <w:r w:rsidRPr="008927AF">
        <w:rPr>
          <w:rStyle w:val="Emphasis"/>
          <w:highlight w:val="cyan"/>
        </w:rPr>
        <w:t>keep</w:t>
      </w:r>
      <w:r w:rsidRPr="00FB1EA0">
        <w:rPr>
          <w:rStyle w:val="Emphasis"/>
        </w:rPr>
        <w:t xml:space="preserve">ing </w:t>
      </w:r>
      <w:r w:rsidRPr="008927AF">
        <w:rPr>
          <w:rStyle w:val="Emphasis"/>
          <w:highlight w:val="cyan"/>
        </w:rPr>
        <w:t>him out of the loop</w:t>
      </w:r>
      <w:r w:rsidRPr="00FB1EA0">
        <w:rPr>
          <w:rStyle w:val="StyleUnderline"/>
        </w:rPr>
        <w:t xml:space="preserve"> on spousal abuse allegations against a top aide. </w:t>
      </w:r>
      <w:r w:rsidRPr="00FB1EA0">
        <w:rPr>
          <w:sz w:val="16"/>
        </w:rPr>
        <w:t xml:space="preserve">There are times when it serves a president’s interests to step back and let events play out around him, but it goes against the grain for Mr. </w:t>
      </w:r>
      <w:r w:rsidRPr="00FB1EA0">
        <w:rPr>
          <w:rStyle w:val="StyleUnderline"/>
        </w:rPr>
        <w:t>Trump</w:t>
      </w:r>
      <w:r w:rsidRPr="00FB1EA0">
        <w:rPr>
          <w:sz w:val="16"/>
        </w:rPr>
        <w:t xml:space="preserve">, who </w:t>
      </w:r>
      <w:r w:rsidRPr="00FB1EA0">
        <w:rPr>
          <w:rStyle w:val="StyleUnderline"/>
        </w:rPr>
        <w:t>has</w:t>
      </w:r>
      <w:r w:rsidRPr="00FB1EA0">
        <w:rPr>
          <w:sz w:val="16"/>
        </w:rPr>
        <w:t xml:space="preserve"> always </w:t>
      </w:r>
      <w:r w:rsidRPr="00FB1EA0">
        <w:rPr>
          <w:rStyle w:val="Emphasis"/>
        </w:rPr>
        <w:t>styled himself</w:t>
      </w:r>
      <w:r w:rsidRPr="00FB1EA0">
        <w:rPr>
          <w:rStyle w:val="StyleUnderline"/>
        </w:rPr>
        <w:t xml:space="preserve"> as the </w:t>
      </w:r>
      <w:r w:rsidRPr="00FB1EA0">
        <w:rPr>
          <w:rStyle w:val="Emphasis"/>
        </w:rPr>
        <w:t>master of his universe</w:t>
      </w:r>
      <w:r w:rsidRPr="00FB1EA0">
        <w:rPr>
          <w:sz w:val="16"/>
        </w:rPr>
        <w:t xml:space="preserve">. The passive presidency of recent days presumably will not last, but </w:t>
      </w:r>
      <w:r w:rsidRPr="008927AF">
        <w:rPr>
          <w:rStyle w:val="StyleUnderline"/>
          <w:highlight w:val="cyan"/>
        </w:rPr>
        <w:t xml:space="preserve">even when he </w:t>
      </w:r>
      <w:r w:rsidRPr="008927AF">
        <w:rPr>
          <w:rStyle w:val="Emphasis"/>
          <w:highlight w:val="cyan"/>
        </w:rPr>
        <w:t>tries to impose his will</w:t>
      </w:r>
      <w:r w:rsidRPr="00FB1EA0">
        <w:rPr>
          <w:rStyle w:val="StyleUnderline"/>
        </w:rPr>
        <w:t xml:space="preserve"> on the capital and the world, Mr. </w:t>
      </w:r>
      <w:r w:rsidRPr="008927AF">
        <w:rPr>
          <w:rStyle w:val="StyleUnderline"/>
          <w:highlight w:val="cyan"/>
        </w:rPr>
        <w:t>Trump</w:t>
      </w:r>
      <w:r w:rsidRPr="00FB1EA0">
        <w:rPr>
          <w:rStyle w:val="StyleUnderline"/>
        </w:rPr>
        <w:t xml:space="preserve"> has </w:t>
      </w:r>
      <w:r w:rsidRPr="008927AF">
        <w:rPr>
          <w:rStyle w:val="StyleUnderline"/>
          <w:highlight w:val="cyan"/>
        </w:rPr>
        <w:t>found</w:t>
      </w:r>
      <w:r w:rsidRPr="00FB1EA0">
        <w:rPr>
          <w:rStyle w:val="StyleUnderline"/>
        </w:rPr>
        <w:t xml:space="preserve"> that there are </w:t>
      </w:r>
      <w:r w:rsidRPr="008927AF">
        <w:rPr>
          <w:rStyle w:val="Emphasis"/>
          <w:highlight w:val="cyan"/>
        </w:rPr>
        <w:t>limits</w:t>
      </w:r>
      <w:r w:rsidRPr="00FB1EA0">
        <w:rPr>
          <w:rStyle w:val="Emphasis"/>
        </w:rPr>
        <w:t xml:space="preserve"> to his ability to shape events</w:t>
      </w:r>
      <w:r w:rsidRPr="00FB1EA0">
        <w:rPr>
          <w:rStyle w:val="StyleUnderline"/>
        </w:rPr>
        <w:t xml:space="preserve">. </w:t>
      </w:r>
      <w:r w:rsidRPr="00FB1EA0">
        <w:rPr>
          <w:sz w:val="16"/>
        </w:rPr>
        <w:t>“</w:t>
      </w:r>
      <w:r w:rsidRPr="00FB1EA0">
        <w:rPr>
          <w:rStyle w:val="StyleUnderline"/>
        </w:rPr>
        <w:t xml:space="preserve">The president </w:t>
      </w:r>
      <w:r w:rsidRPr="00FB1EA0">
        <w:rPr>
          <w:rStyle w:val="Emphasis"/>
        </w:rPr>
        <w:t>prides himself</w:t>
      </w:r>
      <w:r w:rsidRPr="00FB1EA0">
        <w:rPr>
          <w:rStyle w:val="StyleUnderline"/>
        </w:rPr>
        <w:t xml:space="preserve"> on being a </w:t>
      </w:r>
      <w:r w:rsidRPr="00FB1EA0">
        <w:rPr>
          <w:rStyle w:val="Emphasis"/>
        </w:rPr>
        <w:t>great deal maker</w:t>
      </w:r>
      <w:r w:rsidRPr="00FB1EA0">
        <w:rPr>
          <w:rStyle w:val="StyleUnderline"/>
        </w:rPr>
        <w:t xml:space="preserve"> and understanding the art of the deal</w:t>
      </w:r>
      <w:r w:rsidRPr="00FB1EA0">
        <w:rPr>
          <w:sz w:val="16"/>
        </w:rPr>
        <w:t>,” Senator Chris Coons, Democrat of Delaware, said this week during negotiations on immigration. “</w:t>
      </w:r>
      <w:r w:rsidRPr="00FB1EA0">
        <w:rPr>
          <w:rStyle w:val="StyleUnderline"/>
        </w:rPr>
        <w:t>Sometimes he makes the best contribution when he</w:t>
      </w:r>
      <w:r w:rsidRPr="00FB1EA0">
        <w:rPr>
          <w:sz w:val="16"/>
        </w:rPr>
        <w:t xml:space="preserve"> makes his position known and then </w:t>
      </w:r>
      <w:r w:rsidRPr="00FB1EA0">
        <w:rPr>
          <w:rStyle w:val="Emphasis"/>
        </w:rPr>
        <w:t>steps back</w:t>
      </w:r>
      <w:r w:rsidRPr="00FB1EA0">
        <w:rPr>
          <w:sz w:val="16"/>
        </w:rPr>
        <w:t xml:space="preserve"> </w:t>
      </w:r>
      <w:r w:rsidRPr="00FB1EA0">
        <w:rPr>
          <w:rStyle w:val="StyleUnderline"/>
        </w:rPr>
        <w:t>and</w:t>
      </w:r>
      <w:r w:rsidRPr="00FB1EA0">
        <w:rPr>
          <w:sz w:val="16"/>
        </w:rPr>
        <w:t xml:space="preserve"> </w:t>
      </w:r>
      <w:r w:rsidRPr="00FB1EA0">
        <w:rPr>
          <w:rStyle w:val="Emphasis"/>
        </w:rPr>
        <w:t>lets us work out the details and decide</w:t>
      </w:r>
      <w:r w:rsidRPr="00FB1EA0">
        <w:rPr>
          <w:sz w:val="16"/>
        </w:rPr>
        <w:t xml:space="preserve"> </w:t>
      </w:r>
      <w:r w:rsidRPr="00FB1EA0">
        <w:rPr>
          <w:rStyle w:val="StyleUnderline"/>
        </w:rPr>
        <w:t xml:space="preserve">what </w:t>
      </w:r>
      <w:r w:rsidRPr="008927AF">
        <w:rPr>
          <w:rStyle w:val="StyleUnderline"/>
          <w:highlight w:val="cyan"/>
        </w:rPr>
        <w:t>he</w:t>
      </w:r>
      <w:r w:rsidRPr="00FB1EA0">
        <w:rPr>
          <w:rStyle w:val="StyleUnderline"/>
        </w:rPr>
        <w:t xml:space="preserve"> can and can’t accept.” </w:t>
      </w:r>
      <w:r w:rsidRPr="00FB1EA0">
        <w:rPr>
          <w:sz w:val="16"/>
        </w:rPr>
        <w:t xml:space="preserve">Mr. </w:t>
      </w:r>
      <w:r w:rsidRPr="00FB1EA0">
        <w:rPr>
          <w:rStyle w:val="StyleUnderline"/>
        </w:rPr>
        <w:t xml:space="preserve">Trump </w:t>
      </w:r>
      <w:r w:rsidRPr="008927AF">
        <w:rPr>
          <w:rStyle w:val="StyleUnderline"/>
          <w:highlight w:val="cyan"/>
        </w:rPr>
        <w:t xml:space="preserve">is </w:t>
      </w:r>
      <w:r w:rsidRPr="008927AF">
        <w:rPr>
          <w:rStyle w:val="Emphasis"/>
          <w:highlight w:val="cyan"/>
        </w:rPr>
        <w:t>not a detail person</w:t>
      </w:r>
      <w:r w:rsidRPr="00FB1EA0">
        <w:rPr>
          <w:rStyle w:val="Emphasis"/>
        </w:rPr>
        <w:t xml:space="preserve"> even in his more active days</w:t>
      </w:r>
      <w:r w:rsidRPr="00FB1EA0">
        <w:rPr>
          <w:rStyle w:val="StyleUnderline"/>
        </w:rPr>
        <w:t xml:space="preserve">, but his natural instinct is to involve himself in the broad strokes. His often </w:t>
      </w:r>
      <w:r w:rsidRPr="00FB1EA0">
        <w:rPr>
          <w:rStyle w:val="Emphasis"/>
        </w:rPr>
        <w:t>impulsive Twitter blasts</w:t>
      </w:r>
      <w:r w:rsidRPr="00FB1EA0">
        <w:rPr>
          <w:sz w:val="16"/>
        </w:rPr>
        <w:t xml:space="preserve"> </w:t>
      </w:r>
      <w:r w:rsidRPr="00FB1EA0">
        <w:rPr>
          <w:rStyle w:val="StyleUnderline"/>
        </w:rPr>
        <w:t>can</w:t>
      </w:r>
      <w:r w:rsidRPr="00FB1EA0">
        <w:rPr>
          <w:sz w:val="16"/>
        </w:rPr>
        <w:t xml:space="preserve"> </w:t>
      </w:r>
      <w:r w:rsidRPr="00FB1EA0">
        <w:rPr>
          <w:rStyle w:val="Emphasis"/>
        </w:rPr>
        <w:t>upend negotiations</w:t>
      </w:r>
      <w:r w:rsidRPr="00FB1EA0">
        <w:rPr>
          <w:sz w:val="16"/>
        </w:rPr>
        <w:t xml:space="preserve"> </w:t>
      </w:r>
      <w:r w:rsidRPr="00FB1EA0">
        <w:rPr>
          <w:rStyle w:val="StyleUnderline"/>
        </w:rPr>
        <w:t xml:space="preserve">and shift the </w:t>
      </w:r>
      <w:r w:rsidRPr="00FB1EA0">
        <w:rPr>
          <w:rStyle w:val="Emphasis"/>
        </w:rPr>
        <w:t>focus of events</w:t>
      </w:r>
      <w:r w:rsidRPr="00FB1EA0">
        <w:rPr>
          <w:sz w:val="16"/>
        </w:rPr>
        <w:t xml:space="preserve">, sometimes at odds with the official position of his own White House. And so his relatively low profile in recent days has been striking. </w:t>
      </w:r>
      <w:r w:rsidRPr="008927AF">
        <w:rPr>
          <w:rStyle w:val="StyleUnderline"/>
          <w:highlight w:val="cyan"/>
        </w:rPr>
        <w:t>Even</w:t>
      </w:r>
      <w:r w:rsidRPr="00FB1EA0">
        <w:rPr>
          <w:sz w:val="16"/>
        </w:rPr>
        <w:t xml:space="preserve"> some of </w:t>
      </w:r>
      <w:r w:rsidRPr="008927AF">
        <w:rPr>
          <w:rStyle w:val="StyleUnderline"/>
          <w:highlight w:val="cyan"/>
        </w:rPr>
        <w:t>his</w:t>
      </w:r>
      <w:r w:rsidRPr="00FB1EA0">
        <w:rPr>
          <w:rStyle w:val="StyleUnderline"/>
        </w:rPr>
        <w:t xml:space="preserve"> </w:t>
      </w:r>
      <w:r w:rsidRPr="00FB1EA0">
        <w:rPr>
          <w:rStyle w:val="Emphasis"/>
        </w:rPr>
        <w:t xml:space="preserve">top </w:t>
      </w:r>
      <w:r w:rsidRPr="008927AF">
        <w:rPr>
          <w:rStyle w:val="Emphasis"/>
          <w:highlight w:val="cyan"/>
        </w:rPr>
        <w:t>advisers</w:t>
      </w:r>
      <w:r w:rsidRPr="008927AF">
        <w:rPr>
          <w:sz w:val="16"/>
          <w:highlight w:val="cyan"/>
        </w:rPr>
        <w:t xml:space="preserve"> </w:t>
      </w:r>
      <w:r w:rsidRPr="008927AF">
        <w:rPr>
          <w:rStyle w:val="StyleUnderline"/>
          <w:highlight w:val="cyan"/>
        </w:rPr>
        <w:t>sound</w:t>
      </w:r>
      <w:r w:rsidRPr="00FB1EA0">
        <w:rPr>
          <w:rStyle w:val="StyleUnderline"/>
        </w:rPr>
        <w:t>ed</w:t>
      </w:r>
      <w:r w:rsidRPr="00FB1EA0">
        <w:rPr>
          <w:sz w:val="16"/>
        </w:rPr>
        <w:t xml:space="preserve"> </w:t>
      </w:r>
      <w:r w:rsidRPr="00FB1EA0">
        <w:rPr>
          <w:rStyle w:val="Emphasis"/>
        </w:rPr>
        <w:t xml:space="preserve">surprisingly </w:t>
      </w:r>
      <w:r w:rsidRPr="008927AF">
        <w:rPr>
          <w:rStyle w:val="Emphasis"/>
          <w:highlight w:val="cyan"/>
        </w:rPr>
        <w:t>passive</w:t>
      </w:r>
      <w:r w:rsidRPr="00FB1EA0">
        <w:rPr>
          <w:sz w:val="16"/>
        </w:rPr>
        <w:t xml:space="preserve"> this week </w:t>
      </w:r>
      <w:r w:rsidRPr="00FB1EA0">
        <w:rPr>
          <w:rStyle w:val="StyleUnderline"/>
        </w:rPr>
        <w:t>on different issues</w:t>
      </w:r>
      <w:r w:rsidRPr="00FB1EA0">
        <w:rPr>
          <w:sz w:val="16"/>
        </w:rPr>
        <w:t xml:space="preserve">. Secretary of State Rex W. Tillerson said that Russia was already trying to interfere in the midterm congressional elections this year, but there was not much the United States could do to stop it. “If it’s their intention to interfere, they are going to find ways to do that,” he told Fox News . “We can take steps we can take, but this is something that, once they decide they are going to do it, it’s very difficult to pre-empt it.” Vice President Mike </w:t>
      </w:r>
      <w:r w:rsidRPr="00FB1EA0">
        <w:rPr>
          <w:rStyle w:val="StyleUnderline"/>
        </w:rPr>
        <w:t>Pence</w:t>
      </w:r>
      <w:r w:rsidRPr="00FB1EA0">
        <w:rPr>
          <w:sz w:val="16"/>
        </w:rPr>
        <w:t xml:space="preserve">, who is in South Korea for the opening of the Olympics, likewise </w:t>
      </w:r>
      <w:r w:rsidRPr="00FB1EA0">
        <w:rPr>
          <w:rStyle w:val="StyleUnderline"/>
        </w:rPr>
        <w:t>sounded</w:t>
      </w:r>
      <w:r w:rsidRPr="00FB1EA0">
        <w:rPr>
          <w:sz w:val="16"/>
        </w:rPr>
        <w:t xml:space="preserve"> relatively </w:t>
      </w:r>
      <w:r w:rsidRPr="00FB1EA0">
        <w:rPr>
          <w:rStyle w:val="Emphasis"/>
        </w:rPr>
        <w:t>detached</w:t>
      </w:r>
      <w:r w:rsidRPr="00FB1EA0">
        <w:rPr>
          <w:sz w:val="16"/>
        </w:rPr>
        <w:t xml:space="preserve"> </w:t>
      </w:r>
      <w:r w:rsidRPr="00FB1EA0">
        <w:rPr>
          <w:rStyle w:val="StyleUnderline"/>
        </w:rPr>
        <w:t>from the spending debate</w:t>
      </w:r>
      <w:r w:rsidRPr="00FB1EA0">
        <w:rPr>
          <w:sz w:val="16"/>
        </w:rPr>
        <w:t xml:space="preserve"> involving his former colleagues in Congress back home. </w:t>
      </w:r>
      <w:r w:rsidRPr="00FB1EA0">
        <w:rPr>
          <w:rStyle w:val="StyleUnderline"/>
        </w:rPr>
        <w:t xml:space="preserve">Asked whether he had called any lawmakers, he said he had only talked with </w:t>
      </w:r>
      <w:r w:rsidRPr="008927AF">
        <w:rPr>
          <w:rStyle w:val="StyleUnderline"/>
          <w:highlight w:val="cyan"/>
        </w:rPr>
        <w:t xml:space="preserve">the </w:t>
      </w:r>
      <w:r w:rsidRPr="008927AF">
        <w:rPr>
          <w:rStyle w:val="Emphasis"/>
          <w:highlight w:val="cyan"/>
        </w:rPr>
        <w:t>White House</w:t>
      </w:r>
      <w:r w:rsidRPr="00FB1EA0">
        <w:rPr>
          <w:rStyle w:val="Emphasis"/>
        </w:rPr>
        <w:t xml:space="preserve"> unit </w:t>
      </w:r>
      <w:r w:rsidRPr="008927AF">
        <w:rPr>
          <w:rStyle w:val="Emphasis"/>
          <w:highlight w:val="cyan"/>
        </w:rPr>
        <w:t>that lobbies Congress</w:t>
      </w:r>
      <w:r w:rsidRPr="00FB1EA0">
        <w:rPr>
          <w:sz w:val="16"/>
        </w:rPr>
        <w:t xml:space="preserve">. “I’ve been in touch with the legislative office and the president and I have talked frequently,” he told reporters, “but </w:t>
      </w:r>
      <w:r w:rsidRPr="00FB1EA0">
        <w:rPr>
          <w:rStyle w:val="StyleUnderline"/>
        </w:rPr>
        <w:t xml:space="preserve">we’re </w:t>
      </w:r>
      <w:r w:rsidRPr="008927AF">
        <w:rPr>
          <w:rStyle w:val="StyleUnderline"/>
          <w:highlight w:val="cyan"/>
        </w:rPr>
        <w:t xml:space="preserve">on </w:t>
      </w:r>
      <w:r w:rsidRPr="008927AF">
        <w:rPr>
          <w:rStyle w:val="Emphasis"/>
          <w:highlight w:val="cyan"/>
        </w:rPr>
        <w:t>standby</w:t>
      </w:r>
      <w:r w:rsidRPr="00FB1EA0">
        <w:rPr>
          <w:sz w:val="16"/>
        </w:rPr>
        <w:t xml:space="preserve"> as the vote approaches.” </w:t>
      </w:r>
      <w:r w:rsidRPr="00FB1EA0">
        <w:rPr>
          <w:rStyle w:val="StyleUnderline"/>
        </w:rPr>
        <w:t>Other presidents have discovered that there can be benefits from staying on standby</w:t>
      </w:r>
      <w:r w:rsidRPr="00FB1EA0">
        <w:rPr>
          <w:sz w:val="16"/>
        </w:rPr>
        <w:t xml:space="preserve">. When President Bill Clinton assigned Hillary Clinton to lead an effort to pass universal health care, she and a task force crafted a highly detailed plan that died on Capitol Hill. The lesson that Mr. Clinton and his successors took from that is that sometimes it is better to set a broad goal but let Congress figure out how it wants to proceed. President George W. Bush did that with his No Child Left Behind education program and President Barack Obama did that with health care and some spending fights. </w:t>
      </w:r>
      <w:r w:rsidRPr="00FB1EA0">
        <w:rPr>
          <w:rStyle w:val="StyleUnderline"/>
        </w:rPr>
        <w:t xml:space="preserve">But Mr. </w:t>
      </w:r>
      <w:r w:rsidRPr="008927AF">
        <w:rPr>
          <w:rStyle w:val="StyleUnderline"/>
          <w:highlight w:val="cyan"/>
        </w:rPr>
        <w:t>Trump</w:t>
      </w:r>
      <w:r w:rsidRPr="00FB1EA0">
        <w:rPr>
          <w:rStyle w:val="StyleUnderline"/>
        </w:rPr>
        <w:t xml:space="preserve"> has </w:t>
      </w:r>
      <w:r w:rsidRPr="008927AF">
        <w:rPr>
          <w:rStyle w:val="StyleUnderline"/>
          <w:highlight w:val="cyan"/>
        </w:rPr>
        <w:t>proved</w:t>
      </w:r>
      <w:r w:rsidRPr="00FB1EA0">
        <w:rPr>
          <w:rStyle w:val="StyleUnderline"/>
        </w:rPr>
        <w:t xml:space="preserve"> a </w:t>
      </w:r>
      <w:r w:rsidRPr="008927AF">
        <w:rPr>
          <w:rStyle w:val="Emphasis"/>
          <w:highlight w:val="cyan"/>
        </w:rPr>
        <w:t>divisive</w:t>
      </w:r>
      <w:r w:rsidRPr="00FB1EA0">
        <w:rPr>
          <w:rStyle w:val="Emphasis"/>
        </w:rPr>
        <w:t xml:space="preserve"> force</w:t>
      </w:r>
      <w:r w:rsidRPr="00FB1EA0">
        <w:rPr>
          <w:rStyle w:val="StyleUnderline"/>
        </w:rPr>
        <w:t xml:space="preserve"> so that </w:t>
      </w:r>
      <w:r w:rsidRPr="008927AF">
        <w:rPr>
          <w:rStyle w:val="Emphasis"/>
          <w:highlight w:val="cyan"/>
        </w:rPr>
        <w:t>even his broad direction is</w:t>
      </w:r>
      <w:r w:rsidRPr="00FB1EA0">
        <w:rPr>
          <w:rStyle w:val="Emphasis"/>
        </w:rPr>
        <w:t xml:space="preserve"> now sometimes </w:t>
      </w:r>
      <w:r w:rsidRPr="008927AF">
        <w:rPr>
          <w:rStyle w:val="Emphasis"/>
          <w:highlight w:val="cyan"/>
        </w:rPr>
        <w:t>ignored</w:t>
      </w:r>
      <w:r w:rsidRPr="00FB1EA0">
        <w:rPr>
          <w:rStyle w:val="Emphasis"/>
        </w:rPr>
        <w:t>.</w:t>
      </w:r>
      <w:r w:rsidRPr="00FB1EA0">
        <w:rPr>
          <w:sz w:val="16"/>
        </w:rPr>
        <w:t xml:space="preserve"> </w:t>
      </w:r>
      <w:r w:rsidRPr="00FB1EA0">
        <w:rPr>
          <w:rStyle w:val="StyleUnderline"/>
        </w:rPr>
        <w:t xml:space="preserve">Just this week he declared that he wanted Congress to let the government shut down rather than pass spending measures if there were no agreement on immigration. But </w:t>
      </w:r>
      <w:r w:rsidRPr="008927AF">
        <w:rPr>
          <w:rStyle w:val="StyleUnderline"/>
          <w:highlight w:val="cyan"/>
        </w:rPr>
        <w:t>Senate leaders</w:t>
      </w:r>
      <w:r w:rsidRPr="00FB1EA0">
        <w:rPr>
          <w:rStyle w:val="StyleUnderline"/>
        </w:rPr>
        <w:t xml:space="preserve"> of both parties </w:t>
      </w:r>
      <w:r w:rsidRPr="008927AF">
        <w:rPr>
          <w:rStyle w:val="Emphasis"/>
          <w:highlight w:val="cyan"/>
        </w:rPr>
        <w:t>disregarded him</w:t>
      </w:r>
      <w:r w:rsidRPr="00FB1EA0">
        <w:rPr>
          <w:rStyle w:val="Emphasis"/>
        </w:rPr>
        <w:t xml:space="preserve"> altogether</w:t>
      </w:r>
      <w:r w:rsidRPr="00FB1EA0">
        <w:rPr>
          <w:sz w:val="16"/>
        </w:rPr>
        <w:t xml:space="preserve"> and drafted their own deal without immigration. “</w:t>
      </w:r>
      <w:r w:rsidRPr="00FB1EA0">
        <w:rPr>
          <w:rStyle w:val="StyleUnderline"/>
        </w:rPr>
        <w:t xml:space="preserve">The other players in Washington, whether it’s Congress or the Senate leadership, really have come to the conclusion: </w:t>
      </w:r>
      <w:r w:rsidRPr="00FB1EA0">
        <w:rPr>
          <w:rStyle w:val="Emphasis"/>
        </w:rPr>
        <w:t xml:space="preserve">Let’s ignore him, </w:t>
      </w:r>
      <w:r w:rsidRPr="008927AF">
        <w:rPr>
          <w:rStyle w:val="Emphasis"/>
          <w:highlight w:val="cyan"/>
        </w:rPr>
        <w:t>because</w:t>
      </w:r>
      <w:r w:rsidRPr="00FB1EA0">
        <w:rPr>
          <w:rStyle w:val="Emphasis"/>
        </w:rPr>
        <w:t xml:space="preserve"> we have things to do</w:t>
      </w:r>
      <w:r w:rsidRPr="00FB1EA0">
        <w:rPr>
          <w:sz w:val="16"/>
        </w:rPr>
        <w:t>,” said Maria Echaveste, a former deputy White House chief of staff under Mr. Clinton. “</w:t>
      </w:r>
      <w:r w:rsidRPr="00FB1EA0">
        <w:rPr>
          <w:rStyle w:val="StyleUnderline"/>
        </w:rPr>
        <w:t xml:space="preserve">The budget deal is a perfect example of that. </w:t>
      </w:r>
      <w:r w:rsidRPr="008927AF">
        <w:rPr>
          <w:rStyle w:val="StyleUnderline"/>
          <w:highlight w:val="cyan"/>
        </w:rPr>
        <w:t xml:space="preserve">He’s </w:t>
      </w:r>
      <w:r w:rsidRPr="008927AF">
        <w:rPr>
          <w:rStyle w:val="Emphasis"/>
          <w:highlight w:val="cyan"/>
        </w:rPr>
        <w:t>not constructive</w:t>
      </w:r>
      <w:r w:rsidRPr="00FB1EA0">
        <w:rPr>
          <w:rStyle w:val="Emphasis"/>
        </w:rPr>
        <w:t xml:space="preserve"> so they’re ignoring him</w:t>
      </w:r>
      <w:r w:rsidRPr="00FB1EA0">
        <w:rPr>
          <w:sz w:val="16"/>
        </w:rPr>
        <w:t xml:space="preserve">.” Speaking after reaching the budget deal with his Republican counterpart, Senator Chuck Schumer of New York, the Democratic minority leader, said he had learned to proceed without bothering with the president. “Often times we can get a lot more done working with one another and let the White House just sit on the sidelines, because you don’t know what their positions are,” he said. The president’s hands-off approach on the budget deal worked for him to the extent that it included the boost in military spending that he has been demanding, but it also included a large increase in domestic spending as well. As a result, the federal deficit will balloon to nearly $1.2 trillion by 2019, despite Mr. Trump’s campaign promise to get the nation’s fiscal house in order. At one point during the campaign, Mr. Trump even promised to eliminate not just the annual deficit but the entire national debt accumulated over decades and now totaling more than $20 trillion. Instead, at this rate, he will pile up trillions of dollars of additional borrowing. Conservatives complained that he should have played a more active role in the negotiations to avoid that. “I think it would have made a big difference if Trump had pushed hard for lower spending numbers, particularly if he had pushed a consistent message,” said Chris Edwards, the director of tax policy studies at the Cato Institute. He noted that Democrats backed down during the last government shutdown. “That would have given Trump power,” he said. The White House was, again, not engaging on Friday. It held no news briefing and a spokesman did not respond to a request for comment on the president’s approach. But on Twitter, Mr. Trump blamed Democrats for the spending increases in the budget deal. Even though Republicans control both chambers, they need Democratic votes to end filibusters in the Senate. “Without more Republicans in Congress, we were forced to increase spending on things we do not like or want in order to finally, after many years of depletion, take care of our Military,” Mr. Trump wrote . “Sadly, we needed some Dem votes for passage. Must elect more Republicans in 2018 Election!” Still, some Republicans said Mr. Trump may be most successful by setting the larger goals and then backing off. “Different presidents have different interest levels in being in the weeds on policy details,” said J. Scott Jennings, who was a special assistant to Mr. Bush and is now a fellow at the Harvard Institute of Politics. “This one, it seems to me, works best when he lays out broad priorities — more defense spending, cut taxes — and then allows the tacticians to engage and make it so.” After a fractious first year between Mr. Trump and Senator Mitch McConnell of Kentucky, the Republican majority leader, Mr. Jennings said the president seemed to have finally found traction in the relationship, trusting the leader to manage legislative strategy. “Once they found their groove, things started working,” he said. “Trump’s job approval has gone up, the numbers on the economy have improved and the generic ballot has begun to shrink.” Still, </w:t>
      </w:r>
      <w:r w:rsidRPr="00FB1EA0">
        <w:rPr>
          <w:rStyle w:val="StyleUnderline"/>
        </w:rPr>
        <w:t xml:space="preserve">there is the danger of looking as if he is </w:t>
      </w:r>
      <w:r w:rsidRPr="00FB1EA0">
        <w:rPr>
          <w:rStyle w:val="Emphasis"/>
        </w:rPr>
        <w:t>too removed</w:t>
      </w:r>
      <w:r w:rsidRPr="00FB1EA0">
        <w:rPr>
          <w:sz w:val="16"/>
        </w:rPr>
        <w:t xml:space="preserve">. He did not sound particularly aggressive about domestic violence after his staff secretary, Rob Porter, was accused of physically abusing two former wives and resigned. Instead, his only public comment was to praise Mr. Porter and express sadness for him. In private, advisers said Mr. </w:t>
      </w:r>
      <w:r w:rsidRPr="00FB1EA0">
        <w:rPr>
          <w:rStyle w:val="StyleUnderline"/>
        </w:rPr>
        <w:t>Trump</w:t>
      </w:r>
      <w:r w:rsidRPr="00FB1EA0">
        <w:rPr>
          <w:sz w:val="16"/>
        </w:rPr>
        <w:t xml:space="preserve"> was angry both that he had not been informed earlier about the allegations and that he had not been consulted on the initial White House response. He </w:t>
      </w:r>
      <w:r w:rsidRPr="00FB1EA0">
        <w:rPr>
          <w:rStyle w:val="StyleUnderline"/>
        </w:rPr>
        <w:t xml:space="preserve">likewise remained generally quiet about the tumble of the </w:t>
      </w:r>
      <w:r w:rsidRPr="00FB1EA0">
        <w:rPr>
          <w:rStyle w:val="Emphasis"/>
        </w:rPr>
        <w:t>stock market</w:t>
      </w:r>
      <w:r w:rsidRPr="00FB1EA0">
        <w:rPr>
          <w:sz w:val="16"/>
        </w:rPr>
        <w:t xml:space="preserve">, which has now reached an official correction, after lauding its increases for a year. </w:t>
      </w:r>
      <w:r w:rsidRPr="00FB1EA0">
        <w:rPr>
          <w:rStyle w:val="StyleUnderline"/>
        </w:rPr>
        <w:t>Critics said he could not have it both ways, claiming credit when share prices rise while avoiding blame when they fall</w:t>
      </w:r>
      <w:r w:rsidRPr="00FB1EA0">
        <w:rPr>
          <w:sz w:val="16"/>
        </w:rPr>
        <w:t xml:space="preserve">. </w:t>
      </w:r>
      <w:r w:rsidRPr="00FB1EA0">
        <w:rPr>
          <w:rStyle w:val="StyleUnderline"/>
        </w:rPr>
        <w:t xml:space="preserve">Democrats and some Republicans said Congress is </w:t>
      </w:r>
      <w:r w:rsidRPr="00FB1EA0">
        <w:rPr>
          <w:rStyle w:val="Emphasis"/>
        </w:rPr>
        <w:t>dysfunctional enough without Mr. Trump getting involved</w:t>
      </w:r>
      <w:r w:rsidRPr="00FB1EA0">
        <w:rPr>
          <w:sz w:val="16"/>
        </w:rPr>
        <w:t xml:space="preserve">. “I am absolutely convinced that at this point in time </w:t>
      </w:r>
      <w:r w:rsidRPr="00FB1EA0">
        <w:rPr>
          <w:rStyle w:val="StyleUnderline"/>
        </w:rPr>
        <w:t xml:space="preserve">the best thing for </w:t>
      </w:r>
      <w:r w:rsidRPr="00FB1EA0">
        <w:rPr>
          <w:rStyle w:val="Emphasis"/>
        </w:rPr>
        <w:t>everyone involved</w:t>
      </w:r>
      <w:r w:rsidRPr="00FB1EA0">
        <w:rPr>
          <w:rStyle w:val="StyleUnderline"/>
        </w:rPr>
        <w:t xml:space="preserve"> is for this president to </w:t>
      </w:r>
      <w:r w:rsidRPr="00FB1EA0">
        <w:rPr>
          <w:rStyle w:val="Emphasis"/>
        </w:rPr>
        <w:t>stay as far away as possible</w:t>
      </w:r>
      <w:r w:rsidRPr="00FB1EA0">
        <w:rPr>
          <w:sz w:val="16"/>
        </w:rPr>
        <w:t>,” said Jim Manley, a former top Democratic aide in the Senate. “</w:t>
      </w:r>
      <w:r w:rsidRPr="00FB1EA0">
        <w:rPr>
          <w:rStyle w:val="StyleUnderline"/>
        </w:rPr>
        <w:t xml:space="preserve">The last thing this chaotic institution needs is for him to </w:t>
      </w:r>
      <w:r w:rsidRPr="00FB1EA0">
        <w:rPr>
          <w:rStyle w:val="Emphasis"/>
        </w:rPr>
        <w:t>wreak more havoc by getting involved</w:t>
      </w:r>
      <w:r w:rsidRPr="00FB1EA0">
        <w:rPr>
          <w:sz w:val="16"/>
        </w:rPr>
        <w:t>.”</w:t>
      </w:r>
    </w:p>
    <w:p w14:paraId="5DB703DA" w14:textId="77777777" w:rsidR="007D013A" w:rsidRDefault="007D013A" w:rsidP="007D013A">
      <w:pPr>
        <w:pStyle w:val="Heading3"/>
      </w:pPr>
      <w:r>
        <w:t>Winners Win---2AC</w:t>
      </w:r>
    </w:p>
    <w:p w14:paraId="511BBD60" w14:textId="77777777" w:rsidR="007D013A" w:rsidRPr="00CB39CA" w:rsidRDefault="007D013A" w:rsidP="007D013A">
      <w:pPr>
        <w:pStyle w:val="Heading4"/>
      </w:pPr>
      <w:r>
        <w:t>Turn---winners win.</w:t>
      </w:r>
    </w:p>
    <w:p w14:paraId="303CFD65" w14:textId="77777777" w:rsidR="007D013A" w:rsidRDefault="007D013A" w:rsidP="007D013A">
      <w:r>
        <w:t xml:space="preserve">Jeff </w:t>
      </w:r>
      <w:r w:rsidRPr="008D2929">
        <w:rPr>
          <w:b/>
        </w:rPr>
        <w:t xml:space="preserve">Spross </w:t>
      </w:r>
      <w:r>
        <w:rPr>
          <w:b/>
        </w:rPr>
        <w:t>11-14</w:t>
      </w:r>
      <w:r>
        <w:t>. Economics and business correspondent at TheWeek.com. 11-14-2018. "Why Democrats might be gearing up to reject Trump's new NAFTA deal." The Week. https://theweek.com/articles/807448/why-democrats-might-gearing-reject-trumps-new-nafta-deal</w:t>
      </w:r>
    </w:p>
    <w:p w14:paraId="2ED1C649" w14:textId="77777777" w:rsidR="007D013A" w:rsidRDefault="007D013A" w:rsidP="007D013A">
      <w:pPr>
        <w:rPr>
          <w:sz w:val="16"/>
        </w:rPr>
      </w:pPr>
      <w:r w:rsidRPr="006B40EA">
        <w:rPr>
          <w:sz w:val="16"/>
        </w:rPr>
        <w:t xml:space="preserve">Yes, Trump is ideologically mercurial, and he can sound supportive of </w:t>
      </w:r>
      <w:r w:rsidRPr="008927AF">
        <w:rPr>
          <w:rStyle w:val="StyleUnderline"/>
          <w:highlight w:val="cyan"/>
        </w:rPr>
        <w:t>traditional</w:t>
      </w:r>
      <w:r w:rsidRPr="006B40EA">
        <w:rPr>
          <w:rStyle w:val="StyleUnderline"/>
        </w:rPr>
        <w:t xml:space="preserve"> liberal </w:t>
      </w:r>
      <w:r w:rsidRPr="008927AF">
        <w:rPr>
          <w:rStyle w:val="StyleUnderline"/>
          <w:highlight w:val="cyan"/>
        </w:rPr>
        <w:t>goals</w:t>
      </w:r>
      <w:r w:rsidRPr="006B40EA">
        <w:rPr>
          <w:rStyle w:val="StyleUnderline"/>
        </w:rPr>
        <w:t xml:space="preserve"> like</w:t>
      </w:r>
      <w:r w:rsidRPr="006B40EA">
        <w:rPr>
          <w:sz w:val="16"/>
        </w:rPr>
        <w:t xml:space="preserve"> protecting </w:t>
      </w:r>
      <w:r w:rsidRPr="006B40EA">
        <w:rPr>
          <w:rStyle w:val="Emphasis"/>
        </w:rPr>
        <w:t>Social Security</w:t>
      </w:r>
      <w:r w:rsidRPr="006B40EA">
        <w:rPr>
          <w:rStyle w:val="StyleUnderline"/>
        </w:rPr>
        <w:t>, big</w:t>
      </w:r>
      <w:r w:rsidRPr="006B40EA">
        <w:rPr>
          <w:sz w:val="16"/>
        </w:rPr>
        <w:t xml:space="preserve"> </w:t>
      </w:r>
      <w:r w:rsidRPr="006B40EA">
        <w:rPr>
          <w:rStyle w:val="Emphasis"/>
        </w:rPr>
        <w:t>infrastructure</w:t>
      </w:r>
      <w:r w:rsidRPr="006B40EA">
        <w:rPr>
          <w:sz w:val="16"/>
        </w:rPr>
        <w:t xml:space="preserve"> investment projects, </w:t>
      </w:r>
      <w:r w:rsidRPr="006B40EA">
        <w:rPr>
          <w:rStyle w:val="StyleUnderline"/>
        </w:rPr>
        <w:t>and</w:t>
      </w:r>
      <w:r w:rsidRPr="006B40EA">
        <w:rPr>
          <w:sz w:val="16"/>
        </w:rPr>
        <w:t xml:space="preserve"> international </w:t>
      </w:r>
      <w:r w:rsidRPr="006B40EA">
        <w:rPr>
          <w:rStyle w:val="Emphasis"/>
        </w:rPr>
        <w:t>trade</w:t>
      </w:r>
      <w:r w:rsidRPr="006B40EA">
        <w:rPr>
          <w:sz w:val="16"/>
        </w:rPr>
        <w:t xml:space="preserve"> reform. </w:t>
      </w:r>
      <w:r w:rsidRPr="00403665">
        <w:rPr>
          <w:i/>
          <w:sz w:val="16"/>
        </w:rPr>
        <w:t>But</w:t>
      </w:r>
      <w:r w:rsidRPr="006B40EA">
        <w:rPr>
          <w:sz w:val="16"/>
        </w:rPr>
        <w:t xml:space="preserve"> </w:t>
      </w:r>
      <w:r w:rsidRPr="008927AF">
        <w:rPr>
          <w:rStyle w:val="StyleUnderline"/>
          <w:highlight w:val="cyan"/>
        </w:rPr>
        <w:t>while it would be nice</w:t>
      </w:r>
      <w:r w:rsidRPr="006B40EA">
        <w:rPr>
          <w:rStyle w:val="StyleUnderline"/>
        </w:rPr>
        <w:t xml:space="preserve"> to address every issue </w:t>
      </w:r>
      <w:r w:rsidRPr="008927AF">
        <w:rPr>
          <w:rStyle w:val="Emphasis"/>
          <w:highlight w:val="cyan"/>
        </w:rPr>
        <w:t>individually</w:t>
      </w:r>
      <w:r w:rsidRPr="008927AF">
        <w:rPr>
          <w:rStyle w:val="StyleUnderline"/>
          <w:highlight w:val="cyan"/>
        </w:rPr>
        <w:t>, politics</w:t>
      </w:r>
      <w:r w:rsidRPr="008927AF">
        <w:rPr>
          <w:sz w:val="16"/>
          <w:highlight w:val="cyan"/>
        </w:rPr>
        <w:t xml:space="preserve"> </w:t>
      </w:r>
      <w:r w:rsidRPr="008927AF">
        <w:rPr>
          <w:rStyle w:val="Emphasis"/>
          <w:highlight w:val="cyan"/>
        </w:rPr>
        <w:t>doesn't</w:t>
      </w:r>
      <w:r w:rsidRPr="006B40EA">
        <w:rPr>
          <w:sz w:val="16"/>
        </w:rPr>
        <w:t xml:space="preserve"> actually </w:t>
      </w:r>
      <w:r w:rsidRPr="008927AF">
        <w:rPr>
          <w:rStyle w:val="Emphasis"/>
          <w:highlight w:val="cyan"/>
        </w:rPr>
        <w:t>work that way</w:t>
      </w:r>
      <w:r w:rsidRPr="008927AF">
        <w:rPr>
          <w:rStyle w:val="StyleUnderline"/>
          <w:highlight w:val="cyan"/>
        </w:rPr>
        <w:t>. These issues</w:t>
      </w:r>
      <w:r w:rsidRPr="008927AF">
        <w:rPr>
          <w:sz w:val="16"/>
          <w:highlight w:val="cyan"/>
        </w:rPr>
        <w:t xml:space="preserve"> </w:t>
      </w:r>
      <w:r w:rsidRPr="008927AF">
        <w:rPr>
          <w:rStyle w:val="Emphasis"/>
          <w:highlight w:val="cyan"/>
        </w:rPr>
        <w:t>cannot be siloed</w:t>
      </w:r>
      <w:r w:rsidRPr="006B40EA">
        <w:rPr>
          <w:rStyle w:val="StyleUnderline"/>
        </w:rPr>
        <w:t>; they're</w:t>
      </w:r>
      <w:r w:rsidRPr="006B40EA">
        <w:rPr>
          <w:sz w:val="16"/>
        </w:rPr>
        <w:t xml:space="preserve"> </w:t>
      </w:r>
      <w:r w:rsidRPr="006B40EA">
        <w:rPr>
          <w:rStyle w:val="Emphasis"/>
        </w:rPr>
        <w:t>all connected</w:t>
      </w:r>
      <w:r w:rsidRPr="006B40EA">
        <w:rPr>
          <w:sz w:val="16"/>
        </w:rPr>
        <w:t xml:space="preserve">. </w:t>
      </w:r>
      <w:r w:rsidRPr="006B40EA">
        <w:rPr>
          <w:rStyle w:val="StyleUnderline"/>
        </w:rPr>
        <w:t xml:space="preserve">So </w:t>
      </w:r>
      <w:r w:rsidRPr="008927AF">
        <w:rPr>
          <w:rStyle w:val="StyleUnderline"/>
          <w:highlight w:val="cyan"/>
        </w:rPr>
        <w:t>a</w:t>
      </w:r>
      <w:r w:rsidRPr="008927AF">
        <w:rPr>
          <w:sz w:val="16"/>
          <w:highlight w:val="cyan"/>
        </w:rPr>
        <w:t xml:space="preserve"> </w:t>
      </w:r>
      <w:r w:rsidRPr="008927AF">
        <w:rPr>
          <w:rStyle w:val="Emphasis"/>
          <w:highlight w:val="cyan"/>
        </w:rPr>
        <w:t>win for Trump</w:t>
      </w:r>
      <w:r w:rsidRPr="006B40EA">
        <w:rPr>
          <w:sz w:val="16"/>
        </w:rPr>
        <w:t xml:space="preserve"> on trade </w:t>
      </w:r>
      <w:r w:rsidRPr="008927AF">
        <w:rPr>
          <w:rStyle w:val="StyleUnderline"/>
          <w:highlight w:val="cyan"/>
        </w:rPr>
        <w:t xml:space="preserve">will </w:t>
      </w:r>
      <w:r w:rsidRPr="008927AF">
        <w:rPr>
          <w:rStyle w:val="Emphasis"/>
          <w:highlight w:val="cyan"/>
        </w:rPr>
        <w:t>empower</w:t>
      </w:r>
      <w:r w:rsidRPr="008927AF">
        <w:rPr>
          <w:sz w:val="16"/>
          <w:highlight w:val="cyan"/>
        </w:rPr>
        <w:t xml:space="preserve"> </w:t>
      </w:r>
      <w:r w:rsidRPr="008927AF">
        <w:rPr>
          <w:rStyle w:val="StyleUnderline"/>
          <w:highlight w:val="cyan"/>
        </w:rPr>
        <w:t>him to</w:t>
      </w:r>
      <w:r w:rsidRPr="008927AF">
        <w:rPr>
          <w:sz w:val="16"/>
          <w:highlight w:val="cyan"/>
        </w:rPr>
        <w:t xml:space="preserve"> </w:t>
      </w:r>
      <w:r w:rsidRPr="008927AF">
        <w:rPr>
          <w:rStyle w:val="Emphasis"/>
          <w:highlight w:val="cyan"/>
        </w:rPr>
        <w:t>press forward on</w:t>
      </w:r>
      <w:r w:rsidRPr="006B40EA">
        <w:rPr>
          <w:sz w:val="16"/>
        </w:rPr>
        <w:t xml:space="preserve"> a host of </w:t>
      </w:r>
      <w:r w:rsidRPr="006B40EA">
        <w:rPr>
          <w:rStyle w:val="Emphasis"/>
        </w:rPr>
        <w:t>ot</w:t>
      </w:r>
      <w:r w:rsidRPr="008927AF">
        <w:rPr>
          <w:rStyle w:val="Emphasis"/>
          <w:highlight w:val="cyan"/>
        </w:rPr>
        <w:t>her issues</w:t>
      </w:r>
      <w:r w:rsidRPr="006B40EA">
        <w:rPr>
          <w:sz w:val="16"/>
        </w:rPr>
        <w:t xml:space="preserve"> </w:t>
      </w:r>
      <w:r w:rsidRPr="006B40EA">
        <w:rPr>
          <w:rStyle w:val="StyleUnderline"/>
        </w:rPr>
        <w:t>where his values</w:t>
      </w:r>
      <w:r w:rsidRPr="006B40EA">
        <w:rPr>
          <w:sz w:val="16"/>
        </w:rPr>
        <w:t xml:space="preserve"> most definitely </w:t>
      </w:r>
      <w:r w:rsidRPr="006B40EA">
        <w:rPr>
          <w:rStyle w:val="StyleUnderline"/>
        </w:rPr>
        <w:t>do</w:t>
      </w:r>
      <w:r w:rsidRPr="006B40EA">
        <w:rPr>
          <w:sz w:val="16"/>
        </w:rPr>
        <w:t xml:space="preserve"> </w:t>
      </w:r>
      <w:r w:rsidRPr="006B40EA">
        <w:rPr>
          <w:rStyle w:val="Emphasis"/>
        </w:rPr>
        <w:t>not</w:t>
      </w:r>
      <w:r w:rsidRPr="006B40EA">
        <w:rPr>
          <w:sz w:val="16"/>
        </w:rPr>
        <w:t xml:space="preserve"> </w:t>
      </w:r>
      <w:r w:rsidRPr="006B40EA">
        <w:rPr>
          <w:rStyle w:val="StyleUnderline"/>
        </w:rPr>
        <w:t>align</w:t>
      </w:r>
      <w:r w:rsidRPr="006B40EA">
        <w:rPr>
          <w:sz w:val="16"/>
        </w:rPr>
        <w:t xml:space="preserve"> with progressives and liberals. Trump has spent the last two years governing as a pretty unapologetic white nationalist reactionary. He's beefed up America's already cruelly draconian immigration policy, at one point ripping families apart at the border. He happily stokes racial resentment, flirts with endorsing political violence, and plays nice with authoritarians and ethnonationalists. He lies incessantly. This dilemma also came up when Trump first took office, and Democrats were trying to decide if they ought to compromise with the president on infrastructure. "</w:t>
      </w:r>
      <w:r w:rsidRPr="008927AF">
        <w:rPr>
          <w:rStyle w:val="StyleUnderline"/>
          <w:highlight w:val="cyan"/>
        </w:rPr>
        <w:t xml:space="preserve">Supporting a </w:t>
      </w:r>
      <w:r w:rsidRPr="008927AF">
        <w:rPr>
          <w:rStyle w:val="Emphasis"/>
          <w:highlight w:val="cyan"/>
        </w:rPr>
        <w:t>Trump-branded</w:t>
      </w:r>
      <w:r w:rsidRPr="006B40EA">
        <w:rPr>
          <w:sz w:val="16"/>
        </w:rPr>
        <w:t xml:space="preserve"> infrastructure </w:t>
      </w:r>
      <w:r w:rsidRPr="008927AF">
        <w:rPr>
          <w:rStyle w:val="Emphasis"/>
          <w:highlight w:val="cyan"/>
        </w:rPr>
        <w:t>initiative</w:t>
      </w:r>
      <w:r w:rsidRPr="006B40EA">
        <w:rPr>
          <w:sz w:val="16"/>
        </w:rPr>
        <w:t xml:space="preserve"> </w:t>
      </w:r>
      <w:r w:rsidRPr="006B40EA">
        <w:rPr>
          <w:rStyle w:val="StyleUnderline"/>
        </w:rPr>
        <w:t xml:space="preserve">as a </w:t>
      </w:r>
      <w:r w:rsidRPr="006B40EA">
        <w:rPr>
          <w:rStyle w:val="Emphasis"/>
        </w:rPr>
        <w:t>discrete</w:t>
      </w:r>
      <w:r w:rsidRPr="006B40EA">
        <w:rPr>
          <w:sz w:val="16"/>
        </w:rPr>
        <w:t xml:space="preserve"> piece of </w:t>
      </w:r>
      <w:r w:rsidRPr="006B40EA">
        <w:rPr>
          <w:rStyle w:val="Emphasis"/>
        </w:rPr>
        <w:t>policy</w:t>
      </w:r>
      <w:r w:rsidRPr="006B40EA">
        <w:rPr>
          <w:sz w:val="16"/>
        </w:rPr>
        <w:t xml:space="preserve"> where two sides can find common ground </w:t>
      </w:r>
      <w:r w:rsidRPr="006B40EA">
        <w:rPr>
          <w:rStyle w:val="StyleUnderline"/>
        </w:rPr>
        <w:t>only</w:t>
      </w:r>
      <w:r w:rsidRPr="006B40EA">
        <w:rPr>
          <w:sz w:val="16"/>
        </w:rPr>
        <w:t xml:space="preserve"> </w:t>
      </w:r>
      <w:r w:rsidRPr="008927AF">
        <w:rPr>
          <w:rStyle w:val="Emphasis"/>
          <w:highlight w:val="cyan"/>
        </w:rPr>
        <w:t>bolsters</w:t>
      </w:r>
      <w:r w:rsidRPr="006B40EA">
        <w:rPr>
          <w:sz w:val="16"/>
        </w:rPr>
        <w:t xml:space="preserve"> a white-nationalist politics, even if you oppose </w:t>
      </w:r>
      <w:r w:rsidRPr="008927AF">
        <w:rPr>
          <w:rStyle w:val="StyleUnderline"/>
          <w:highlight w:val="cyan"/>
        </w:rPr>
        <w:t>the rest of Trump's agenda</w:t>
      </w:r>
      <w:r w:rsidRPr="006B40EA">
        <w:rPr>
          <w:sz w:val="16"/>
        </w:rPr>
        <w:t>," Slate's Jamelle Bouie pointed out at the time. "</w:t>
      </w:r>
      <w:r w:rsidRPr="006B40EA">
        <w:rPr>
          <w:rStyle w:val="StyleUnderline"/>
        </w:rPr>
        <w:t>It</w:t>
      </w:r>
      <w:r w:rsidRPr="006B40EA">
        <w:rPr>
          <w:sz w:val="16"/>
        </w:rPr>
        <w:t xml:space="preserve"> </w:t>
      </w:r>
      <w:r w:rsidRPr="008927AF">
        <w:rPr>
          <w:rStyle w:val="Emphasis"/>
          <w:highlight w:val="cyan"/>
        </w:rPr>
        <w:t>legitimizes</w:t>
      </w:r>
      <w:r w:rsidRPr="008927AF">
        <w:rPr>
          <w:sz w:val="16"/>
          <w:highlight w:val="cyan"/>
        </w:rPr>
        <w:t xml:space="preserve"> </w:t>
      </w:r>
      <w:r w:rsidRPr="008927AF">
        <w:rPr>
          <w:rStyle w:val="StyleUnderline"/>
          <w:highlight w:val="cyan"/>
        </w:rPr>
        <w:t>and gives</w:t>
      </w:r>
      <w:r w:rsidRPr="008927AF">
        <w:rPr>
          <w:sz w:val="16"/>
          <w:highlight w:val="cyan"/>
        </w:rPr>
        <w:t xml:space="preserve"> </w:t>
      </w:r>
      <w:r w:rsidRPr="008927AF">
        <w:rPr>
          <w:rStyle w:val="Emphasis"/>
          <w:highlight w:val="cyan"/>
        </w:rPr>
        <w:t>fuel</w:t>
      </w:r>
      <w:r w:rsidRPr="006B40EA">
        <w:rPr>
          <w:sz w:val="16"/>
        </w:rPr>
        <w:t xml:space="preserve"> to white tribalism as a political strategy." </w:t>
      </w:r>
      <w:r w:rsidRPr="008927AF">
        <w:rPr>
          <w:rStyle w:val="Emphasis"/>
          <w:sz w:val="24"/>
          <w:highlight w:val="cyan"/>
        </w:rPr>
        <w:t>Political capital is fungible from issue to issue</w:t>
      </w:r>
      <w:r w:rsidRPr="006B40EA">
        <w:rPr>
          <w:rStyle w:val="StyleUnderline"/>
        </w:rPr>
        <w:t xml:space="preserve">. </w:t>
      </w:r>
      <w:r w:rsidRPr="008927AF">
        <w:rPr>
          <w:rStyle w:val="StyleUnderline"/>
          <w:highlight w:val="cyan"/>
        </w:rPr>
        <w:t>A</w:t>
      </w:r>
      <w:r w:rsidRPr="008927AF">
        <w:rPr>
          <w:sz w:val="16"/>
          <w:highlight w:val="cyan"/>
        </w:rPr>
        <w:t xml:space="preserve"> </w:t>
      </w:r>
      <w:r w:rsidRPr="008927AF">
        <w:rPr>
          <w:rStyle w:val="Emphasis"/>
          <w:highlight w:val="cyan"/>
        </w:rPr>
        <w:t>bipartisan win</w:t>
      </w:r>
      <w:r w:rsidRPr="006B40EA">
        <w:rPr>
          <w:sz w:val="16"/>
        </w:rPr>
        <w:t xml:space="preserve"> on trade reform </w:t>
      </w:r>
      <w:r w:rsidRPr="008927AF">
        <w:rPr>
          <w:rStyle w:val="StyleUnderline"/>
          <w:highlight w:val="cyan"/>
        </w:rPr>
        <w:t>would</w:t>
      </w:r>
      <w:r w:rsidRPr="008927AF">
        <w:rPr>
          <w:sz w:val="16"/>
          <w:highlight w:val="cyan"/>
        </w:rPr>
        <w:t xml:space="preserve"> </w:t>
      </w:r>
      <w:r w:rsidRPr="008927AF">
        <w:rPr>
          <w:rStyle w:val="Emphasis"/>
          <w:sz w:val="24"/>
          <w:highlight w:val="cyan"/>
        </w:rPr>
        <w:t>build</w:t>
      </w:r>
      <w:r w:rsidRPr="006B40EA">
        <w:rPr>
          <w:rStyle w:val="Emphasis"/>
          <w:sz w:val="24"/>
        </w:rPr>
        <w:t xml:space="preserve"> up </w:t>
      </w:r>
      <w:r w:rsidRPr="008927AF">
        <w:rPr>
          <w:rStyle w:val="Emphasis"/>
          <w:sz w:val="24"/>
          <w:highlight w:val="cyan"/>
        </w:rPr>
        <w:t>Trump's political capital</w:t>
      </w:r>
      <w:r w:rsidRPr="006B40EA">
        <w:rPr>
          <w:sz w:val="16"/>
        </w:rPr>
        <w:t xml:space="preserve"> as much as a bipartisan win </w:t>
      </w:r>
      <w:r w:rsidRPr="006B40EA">
        <w:rPr>
          <w:rStyle w:val="StyleUnderline"/>
        </w:rPr>
        <w:t>on</w:t>
      </w:r>
      <w:r w:rsidRPr="006B40EA">
        <w:rPr>
          <w:sz w:val="16"/>
        </w:rPr>
        <w:t xml:space="preserve"> </w:t>
      </w:r>
      <w:r w:rsidRPr="006B40EA">
        <w:rPr>
          <w:rStyle w:val="Emphasis"/>
        </w:rPr>
        <w:t>infrastructure</w:t>
      </w:r>
      <w:r w:rsidRPr="006B40EA">
        <w:rPr>
          <w:sz w:val="16"/>
        </w:rPr>
        <w:t>.</w:t>
      </w:r>
    </w:p>
    <w:p w14:paraId="40B0BA02" w14:textId="77777777" w:rsidR="007D013A" w:rsidRDefault="007D013A" w:rsidP="007D013A">
      <w:pPr>
        <w:pStyle w:val="Heading3"/>
      </w:pPr>
      <w:bookmarkStart w:id="2" w:name="_Hlk3834123"/>
      <w:r>
        <w:t>Winners Win---1AR</w:t>
      </w:r>
    </w:p>
    <w:p w14:paraId="56DCB03F" w14:textId="77777777" w:rsidR="007D013A" w:rsidRDefault="007D013A" w:rsidP="007D013A">
      <w:pPr>
        <w:pStyle w:val="Heading4"/>
      </w:pPr>
      <w:r w:rsidRPr="00583A1A">
        <w:t>PC isn’t key</w:t>
      </w:r>
      <w:r>
        <w:t xml:space="preserve"> and </w:t>
      </w:r>
      <w:r w:rsidRPr="00583A1A">
        <w:t>winners win</w:t>
      </w:r>
    </w:p>
    <w:p w14:paraId="6B6252B3" w14:textId="77777777" w:rsidR="007D013A" w:rsidRDefault="007D013A" w:rsidP="007D013A">
      <w:r w:rsidRPr="00DE149D">
        <w:t xml:space="preserve">Michael </w:t>
      </w:r>
      <w:r w:rsidRPr="00DE149D">
        <w:rPr>
          <w:b/>
        </w:rPr>
        <w:t>Hirsh 13</w:t>
      </w:r>
      <w:r w:rsidRPr="00DE149D">
        <w:t>. Senior Editor at Newsweek Magazine and Chief Correspondent for the National Journal, “There's No Such Thing as Political Capital”, National Journal, 2-7, Lexis</w:t>
      </w:r>
    </w:p>
    <w:p w14:paraId="360B99DC" w14:textId="77777777" w:rsidR="007D013A" w:rsidRPr="00DE149D" w:rsidRDefault="007D013A" w:rsidP="007D013A">
      <w:pPr>
        <w:rPr>
          <w:sz w:val="10"/>
        </w:rPr>
      </w:pPr>
      <w:r w:rsidRPr="00583A1A">
        <w:rPr>
          <w:sz w:val="10"/>
        </w:rPr>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w:t>
      </w:r>
      <w:r w:rsidRPr="00583A1A">
        <w:rPr>
          <w:rStyle w:val="StyleUnderline"/>
        </w:rPr>
        <w:t>pundits</w:t>
      </w:r>
      <w:r w:rsidRPr="00583A1A">
        <w:rPr>
          <w:sz w:val="10"/>
        </w:rPr>
        <w:t xml:space="preserve"> will do what they always do this time of year: They will </w:t>
      </w:r>
      <w:r w:rsidRPr="00583A1A">
        <w:rPr>
          <w:rStyle w:val="StyleUnderline"/>
        </w:rPr>
        <w:t>talk about</w:t>
      </w:r>
      <w:r w:rsidRPr="00583A1A">
        <w:rPr>
          <w:sz w:val="10"/>
        </w:rPr>
        <w:t xml:space="preserve"> how unrealistic most of the proposals are, discussions often informed by sagacious reckonings of </w:t>
      </w:r>
      <w:r w:rsidRPr="00583A1A">
        <w:rPr>
          <w:rStyle w:val="StyleUnderline"/>
        </w:rPr>
        <w:t xml:space="preserve">how much </w:t>
      </w:r>
      <w:r w:rsidRPr="008927AF">
        <w:rPr>
          <w:rStyle w:val="StyleUnderline"/>
          <w:highlight w:val="cyan"/>
        </w:rPr>
        <w:t>"political capital"</w:t>
      </w:r>
      <w:r w:rsidRPr="00583A1A">
        <w:rPr>
          <w:rStyle w:val="StyleUnderline"/>
        </w:rPr>
        <w:t xml:space="preserve"> Obama possesses to push his program through. Most</w:t>
      </w:r>
      <w:r w:rsidRPr="00583A1A">
        <w:rPr>
          <w:sz w:val="10"/>
        </w:rPr>
        <w:t xml:space="preserve"> of this talk </w:t>
      </w:r>
      <w:r w:rsidRPr="004F438B">
        <w:rPr>
          <w:rStyle w:val="StyleUnderline"/>
        </w:rPr>
        <w:t xml:space="preserve">will </w:t>
      </w:r>
      <w:r w:rsidRPr="008927AF">
        <w:rPr>
          <w:rStyle w:val="StyleUnderline"/>
          <w:highlight w:val="cyan"/>
        </w:rPr>
        <w:t xml:space="preserve">have </w:t>
      </w:r>
      <w:r w:rsidRPr="008927AF">
        <w:rPr>
          <w:rStyle w:val="Emphasis"/>
          <w:highlight w:val="cyan"/>
        </w:rPr>
        <w:t>no bearing</w:t>
      </w:r>
      <w:r w:rsidRPr="008927AF">
        <w:rPr>
          <w:rStyle w:val="StyleUnderline"/>
          <w:highlight w:val="cyan"/>
        </w:rPr>
        <w:t xml:space="preserve"> on what</w:t>
      </w:r>
      <w:r w:rsidRPr="00583A1A">
        <w:rPr>
          <w:rStyle w:val="StyleUnderline"/>
        </w:rPr>
        <w:t xml:space="preserve"> actually </w:t>
      </w:r>
      <w:r w:rsidRPr="008927AF">
        <w:rPr>
          <w:rStyle w:val="StyleUnderline"/>
          <w:highlight w:val="cyan"/>
        </w:rPr>
        <w:t>happens</w:t>
      </w:r>
      <w:r w:rsidRPr="00583A1A">
        <w:rPr>
          <w:sz w:val="10"/>
        </w:rPr>
        <w:t xml:space="preserve"> over the next four years. Consider this: Three months ago, just before the November election, if someone had talked seriously about Obama having enough political capital to oversee passage of both immigration reform and gun-control legislation at the beginning of his second termeven after winning the election by 4 percentage points and 5 million votes (the actual final tally)this person would have been called crazy and stripped of his pundit's 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w:t>
      </w:r>
      <w:r w:rsidRPr="00583A1A">
        <w:rPr>
          <w:rStyle w:val="StyleUnderline"/>
        </w:rPr>
        <w:t>for reasons that have very little to do with Obama's personal prestige or popularity</w:t>
      </w:r>
      <w:r w:rsidRPr="00583A1A">
        <w:rPr>
          <w:sz w:val="10"/>
        </w:rPr>
        <w:t xml:space="preserve"> variously put in terms of a "mandate" or "political capital" </w:t>
      </w:r>
      <w:r w:rsidRPr="00583A1A">
        <w:rPr>
          <w:rStyle w:val="StyleUnderline"/>
        </w:rPr>
        <w:t>chances are fair</w:t>
      </w:r>
      <w:r w:rsidRPr="00583A1A">
        <w:rPr>
          <w:sz w:val="10"/>
        </w:rPr>
        <w:t xml:space="preserve"> that </w:t>
      </w:r>
      <w:r w:rsidRPr="00583A1A">
        <w:rPr>
          <w:rStyle w:val="StyleUnderline"/>
        </w:rPr>
        <w:t>both will now happen</w:t>
      </w:r>
      <w:r w:rsidRPr="00583A1A">
        <w:rPr>
          <w:sz w:val="10"/>
        </w:rPr>
        <w:t xml:space="preserve">. 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 Meanwhile, the Republican members of the Senate's so-called Gang of Eight are pushing hard for a new spirit of compromise on immigration reform, a sharp change after an election year in which the GOP standard-bearer declared he would make life so miserable for the 11 million illegal immigrants in the U.S. that they would "self-deport." But this turnaround has very little to do with Obama's personal influencehis political mandate, as it were. It has almost entirely to do with just two numbers: 71 and 27. That's 71 percent for Obama, 27 percent for Mitt Romney, the breakdown of the Hispanic vote 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w:t>
      </w:r>
      <w:r w:rsidRPr="00583A1A">
        <w:rPr>
          <w:rStyle w:val="StyleUnderline"/>
        </w:rPr>
        <w:t>It's got nothing to do with Obama's political capital or</w:t>
      </w:r>
      <w:r w:rsidRPr="00583A1A">
        <w:rPr>
          <w:sz w:val="10"/>
        </w:rPr>
        <w:t xml:space="preserve">, indeed, </w:t>
      </w:r>
      <w:r w:rsidRPr="00583A1A">
        <w:rPr>
          <w:rStyle w:val="StyleUnderline"/>
        </w:rPr>
        <w:t>Obama at all</w:t>
      </w:r>
      <w:r w:rsidRPr="00583A1A">
        <w:rPr>
          <w:sz w:val="10"/>
        </w:rPr>
        <w:t>. 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w:t>
      </w:r>
      <w:r w:rsidRPr="008927AF">
        <w:rPr>
          <w:rStyle w:val="StyleUnderline"/>
          <w:highlight w:val="cyan"/>
        </w:rPr>
        <w:t>You can't</w:t>
      </w:r>
      <w:r w:rsidRPr="00024CF4">
        <w:rPr>
          <w:rStyle w:val="StyleUnderline"/>
        </w:rPr>
        <w:t xml:space="preserve"> really look</w:t>
      </w:r>
      <w:r w:rsidRPr="00583A1A">
        <w:rPr>
          <w:rStyle w:val="StyleUnderline"/>
        </w:rPr>
        <w:t xml:space="preserve"> at a president and </w:t>
      </w:r>
      <w:r w:rsidRPr="008927AF">
        <w:rPr>
          <w:rStyle w:val="StyleUnderline"/>
          <w:highlight w:val="cyan"/>
        </w:rPr>
        <w:t>say he's got 37 ounces</w:t>
      </w:r>
      <w:r w:rsidRPr="00583A1A">
        <w:rPr>
          <w:rStyle w:val="StyleUnderline"/>
        </w:rPr>
        <w:t xml:space="preserve"> of political capital</w:t>
      </w:r>
      <w:r w:rsidRPr="00583A1A">
        <w:rPr>
          <w:sz w:val="10"/>
        </w:rPr>
        <w:t xml:space="preserve">. But the fact is, it's a concept that matters, if you have popularity and some momentum on your side." The real problem is that the idea of political capitalor mandates, or momentumis so poorly defined that presidents and pundits often get it wrong. "Presidents usually over-estimate it," says George Edwards, a presidential scholar at Texas A&amp;M University. "The best kind of political capitalsome sense of an electoral mandate to do somethingis very rare. It almost never happens. In 1964, maybe. And to some degree in 1980." For that reason, </w:t>
      </w:r>
      <w:r w:rsidRPr="00583A1A">
        <w:rPr>
          <w:rStyle w:val="StyleUnderline"/>
        </w:rPr>
        <w:t>political capital</w:t>
      </w:r>
      <w:r w:rsidRPr="00583A1A">
        <w:rPr>
          <w:sz w:val="10"/>
        </w:rPr>
        <w:t xml:space="preserve"> is a concept that </w:t>
      </w:r>
      <w:r w:rsidRPr="00583A1A">
        <w:rPr>
          <w:rStyle w:val="StyleUnderline"/>
        </w:rPr>
        <w:t>misleads far more than it enlightens. It is distortionary</w:t>
      </w:r>
      <w:r w:rsidRPr="00583A1A">
        <w:rPr>
          <w:sz w:val="10"/>
        </w:rPr>
        <w:t xml:space="preserve">. It conveys the idea that we know more than we really do about the ever-elusive concept of political power, and </w:t>
      </w:r>
      <w:r w:rsidRPr="00583A1A">
        <w:rPr>
          <w:rStyle w:val="StyleUnderline"/>
        </w:rPr>
        <w:t xml:space="preserve">it discounts the way </w:t>
      </w:r>
      <w:r w:rsidRPr="008927AF">
        <w:rPr>
          <w:rStyle w:val="Emphasis"/>
          <w:highlight w:val="cyan"/>
        </w:rPr>
        <w:t>unforeseen events</w:t>
      </w:r>
      <w:r w:rsidRPr="00020C6F">
        <w:rPr>
          <w:rStyle w:val="Emphasis"/>
        </w:rPr>
        <w:t xml:space="preserve"> can suddenly </w:t>
      </w:r>
      <w:r w:rsidRPr="008927AF">
        <w:rPr>
          <w:rStyle w:val="Emphasis"/>
          <w:highlight w:val="cyan"/>
        </w:rPr>
        <w:t>change everything</w:t>
      </w:r>
      <w:r w:rsidRPr="00583A1A">
        <w:rPr>
          <w:rStyle w:val="StyleUnderline"/>
        </w:rPr>
        <w:t>. Instead, it suggests, erroneously, that a political figure has a concrete amount of political capital to invest</w:t>
      </w:r>
      <w:r w:rsidRPr="00583A1A">
        <w:rPr>
          <w:sz w:val="10"/>
        </w:rPr>
        <w:t xml:space="preserve">, just as someone might have real investment capital that a particular leader can bank his gains, and the size of his account determines what he can do at any given moment in history. 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 </w:t>
      </w:r>
      <w:r w:rsidRPr="00583A1A">
        <w:rPr>
          <w:rStyle w:val="StyleUnderline"/>
        </w:rPr>
        <w:t>the abrupt emergence of</w:t>
      </w:r>
      <w:r w:rsidRPr="00583A1A">
        <w:rPr>
          <w:sz w:val="10"/>
        </w:rPr>
        <w:t xml:space="preserve"> the </w:t>
      </w:r>
      <w:r w:rsidRPr="00583A1A">
        <w:rPr>
          <w:rStyle w:val="StyleUnderline"/>
        </w:rPr>
        <w:t>immigration and gun-control</w:t>
      </w:r>
      <w:r w:rsidRPr="00583A1A">
        <w:rPr>
          <w:sz w:val="10"/>
        </w:rPr>
        <w:t xml:space="preserve"> issues </w:t>
      </w:r>
      <w:r w:rsidRPr="00583A1A">
        <w:rPr>
          <w:rStyle w:val="StyleUnderline"/>
        </w:rPr>
        <w:t>illustrates how suddenly shifts in mood can occur</w:t>
      </w:r>
      <w:r w:rsidRPr="00583A1A">
        <w:rPr>
          <w:sz w:val="10"/>
        </w:rPr>
        <w:t xml:space="preserve"> and how political interests can align in new ways just as suddenly. </w:t>
      </w:r>
      <w:r w:rsidRPr="00583A1A">
        <w:rPr>
          <w:rStyle w:val="StyleUnderline"/>
        </w:rPr>
        <w:t xml:space="preserve">Indeed, the </w:t>
      </w:r>
      <w:r w:rsidRPr="008927AF">
        <w:rPr>
          <w:rStyle w:val="Emphasis"/>
          <w:highlight w:val="cyan"/>
        </w:rPr>
        <w:t>pseudo-concept</w:t>
      </w:r>
      <w:r w:rsidRPr="00583A1A">
        <w:rPr>
          <w:rStyle w:val="StyleUnderline"/>
        </w:rPr>
        <w:t xml:space="preserve"> of political capital </w:t>
      </w:r>
      <w:r w:rsidRPr="008927AF">
        <w:rPr>
          <w:rStyle w:val="Emphasis"/>
          <w:highlight w:val="cyan"/>
        </w:rPr>
        <w:t>masks</w:t>
      </w:r>
      <w:r w:rsidRPr="008927AF">
        <w:rPr>
          <w:rStyle w:val="StyleUnderline"/>
          <w:highlight w:val="cyan"/>
        </w:rPr>
        <w:t xml:space="preserve"> a larger truth</w:t>
      </w:r>
      <w:r w:rsidRPr="00583A1A">
        <w:rPr>
          <w:rStyle w:val="StyleUnderline"/>
        </w:rPr>
        <w:t xml:space="preserve"> about Washington that is kindergarten simple: </w:t>
      </w:r>
      <w:r w:rsidRPr="004F438B">
        <w:rPr>
          <w:rStyle w:val="StyleUnderline"/>
        </w:rPr>
        <w:t>You just don't know what you can do until you try.</w:t>
      </w:r>
      <w:r w:rsidRPr="00583A1A">
        <w:rPr>
          <w:rStyle w:val="StyleUnderline"/>
        </w:rPr>
        <w:t xml:space="preserve"> Or as Ornstein</w:t>
      </w:r>
      <w:r w:rsidRPr="00583A1A">
        <w:rPr>
          <w:sz w:val="10"/>
        </w:rPr>
        <w:t xml:space="preserve"> himself once </w:t>
      </w:r>
      <w:r w:rsidRPr="00583A1A">
        <w:rPr>
          <w:rStyle w:val="StyleUnderline"/>
        </w:rPr>
        <w:t xml:space="preserve">wrote years ago, </w:t>
      </w:r>
      <w:r w:rsidRPr="008927AF">
        <w:rPr>
          <w:rStyle w:val="Emphasis"/>
          <w:highlight w:val="cyan"/>
        </w:rPr>
        <w:t>"Winning wins."</w:t>
      </w:r>
      <w:r w:rsidRPr="00583A1A">
        <w:rPr>
          <w:rStyle w:val="StyleUnderline"/>
        </w:rPr>
        <w:t xml:space="preserve"> In theory, and in practice, depending on </w:t>
      </w:r>
      <w:r w:rsidRPr="00DE149D">
        <w:rPr>
          <w:rStyle w:val="StyleUnderline"/>
        </w:rPr>
        <w:t>Obama's handling of any particular issue, even in a polarized time, he could still deliver on a lot of his second-term goals, depending on his skill and the breaks</w:t>
      </w:r>
      <w:r w:rsidRPr="00DE149D">
        <w:rPr>
          <w:sz w:val="10"/>
        </w:rPr>
        <w:t xml:space="preserve">. Unforeseen catalysts can appear, like Newtown. Epiphanies can dawn, such as when many Republican Party leaders suddenly woke up in panic to the huge disparity in the Hispanic vote. Some </w:t>
      </w:r>
      <w:r w:rsidRPr="00DE149D">
        <w:rPr>
          <w:rStyle w:val="StyleUnderline"/>
        </w:rPr>
        <w:t>political scientists who study</w:t>
      </w:r>
      <w:r w:rsidRPr="00DE149D">
        <w:rPr>
          <w:sz w:val="10"/>
        </w:rPr>
        <w:t xml:space="preserve"> the elusive calculus of how to pass legislation and run successful presidencies </w:t>
      </w:r>
      <w:r w:rsidRPr="00DE149D">
        <w:rPr>
          <w:rStyle w:val="StyleUnderline"/>
        </w:rPr>
        <w:t xml:space="preserve">say that political capital is, </w:t>
      </w:r>
      <w:r w:rsidRPr="00DE149D">
        <w:rPr>
          <w:rStyle w:val="Emphasis"/>
        </w:rPr>
        <w:t>at best, an empty concept</w:t>
      </w:r>
      <w:r w:rsidRPr="00DE149D">
        <w:rPr>
          <w:sz w:val="10"/>
        </w:rPr>
        <w:t xml:space="preserve">, and that almost nothing in the academic literature successfully quantifies or even defines it. "It can refer to a very abstract thing, like a president's popularity, but </w:t>
      </w:r>
      <w:r w:rsidRPr="00DE149D">
        <w:rPr>
          <w:rStyle w:val="StyleUnderline"/>
        </w:rPr>
        <w:t xml:space="preserve">there's </w:t>
      </w:r>
      <w:r w:rsidRPr="00DE149D">
        <w:rPr>
          <w:rStyle w:val="Emphasis"/>
        </w:rPr>
        <w:t>no mechanism</w:t>
      </w:r>
      <w:r w:rsidRPr="00DE149D">
        <w:rPr>
          <w:rStyle w:val="StyleUnderline"/>
        </w:rPr>
        <w:t xml:space="preserve"> there. That makes it kind of </w:t>
      </w:r>
      <w:r w:rsidRPr="00DE149D">
        <w:rPr>
          <w:rStyle w:val="Emphasis"/>
        </w:rPr>
        <w:t>useless</w:t>
      </w:r>
      <w:r w:rsidRPr="00DE149D">
        <w:rPr>
          <w:sz w:val="10"/>
        </w:rPr>
        <w:t xml:space="preserve">," says Richard Bensel, a government professor at Cornell University. </w:t>
      </w:r>
      <w:r w:rsidRPr="00DE149D">
        <w:rPr>
          <w:rStyle w:val="StyleUnderline"/>
        </w:rPr>
        <w:t>Even Ornstein concedes that the calculus</w:t>
      </w:r>
      <w:r w:rsidRPr="00583A1A">
        <w:rPr>
          <w:rStyle w:val="StyleUnderline"/>
        </w:rPr>
        <w:t xml:space="preserve"> is far more complex than the term suggests. </w:t>
      </w:r>
      <w:r w:rsidRPr="008927AF">
        <w:rPr>
          <w:rStyle w:val="Emphasis"/>
          <w:highlight w:val="cyan"/>
        </w:rPr>
        <w:t>Winning</w:t>
      </w:r>
      <w:r w:rsidRPr="00583A1A">
        <w:rPr>
          <w:rStyle w:val="Emphasis"/>
        </w:rPr>
        <w:t xml:space="preserve"> on one issue often </w:t>
      </w:r>
      <w:r w:rsidRPr="008927AF">
        <w:rPr>
          <w:rStyle w:val="Emphasis"/>
          <w:highlight w:val="cyan"/>
        </w:rPr>
        <w:t>changes the calculation for the next issue</w:t>
      </w:r>
      <w:r w:rsidRPr="00583A1A">
        <w:rPr>
          <w:rStyle w:val="StyleUnderline"/>
        </w:rPr>
        <w:t>; there is never any known amount of capital</w:t>
      </w:r>
      <w:r w:rsidRPr="00583A1A">
        <w:rPr>
          <w:sz w:val="10"/>
        </w:rPr>
        <w:t>. "The idea here is, if an issue comes up where the conventional wisdom is that president is not going to get what he wants, and he gets it, then each time that happens, it changes the calculus of the other actors" Ornstein says. "</w:t>
      </w:r>
      <w:r w:rsidRPr="00583A1A">
        <w:rPr>
          <w:rStyle w:val="StyleUnderline"/>
        </w:rPr>
        <w:t xml:space="preserve">If they think he's going to win, </w:t>
      </w:r>
      <w:r w:rsidRPr="008927AF">
        <w:rPr>
          <w:rStyle w:val="StyleUnderline"/>
          <w:highlight w:val="cyan"/>
        </w:rPr>
        <w:t>they</w:t>
      </w:r>
      <w:r w:rsidRPr="00583A1A">
        <w:rPr>
          <w:rStyle w:val="StyleUnderline"/>
        </w:rPr>
        <w:t xml:space="preserve"> may </w:t>
      </w:r>
      <w:r w:rsidRPr="008927AF">
        <w:rPr>
          <w:rStyle w:val="StyleUnderline"/>
          <w:highlight w:val="cyan"/>
        </w:rPr>
        <w:t xml:space="preserve">change positions to </w:t>
      </w:r>
      <w:r w:rsidRPr="008927AF">
        <w:rPr>
          <w:rStyle w:val="Emphasis"/>
          <w:highlight w:val="cyan"/>
        </w:rPr>
        <w:t>get on the winning side</w:t>
      </w:r>
      <w:r w:rsidRPr="008927AF">
        <w:rPr>
          <w:rStyle w:val="StyleUnderline"/>
          <w:highlight w:val="cyan"/>
        </w:rPr>
        <w:t xml:space="preserve">. It's a </w:t>
      </w:r>
      <w:r w:rsidRPr="008927AF">
        <w:rPr>
          <w:rStyle w:val="Emphasis"/>
          <w:highlight w:val="cyan"/>
        </w:rPr>
        <w:t>bandwagon effect</w:t>
      </w:r>
      <w:r w:rsidRPr="00583A1A">
        <w:rPr>
          <w:sz w:val="10"/>
        </w:rPr>
        <w:t>."</w:t>
      </w:r>
    </w:p>
    <w:bookmarkEnd w:id="2"/>
    <w:p w14:paraId="5A593EAF" w14:textId="77777777" w:rsidR="00233F73" w:rsidRPr="00233F73" w:rsidRDefault="00233F73" w:rsidP="00233F73"/>
    <w:p w14:paraId="1D9A913E" w14:textId="68E5AEFC" w:rsidR="00EC7E4C" w:rsidRDefault="00583E2D" w:rsidP="00C83FAF">
      <w:pPr>
        <w:pStyle w:val="Heading2"/>
      </w:pPr>
      <w:r>
        <w:t>Impact Answers</w:t>
      </w:r>
    </w:p>
    <w:p w14:paraId="7D5EABE4" w14:textId="5636E2FF" w:rsidR="00C83FAF" w:rsidRDefault="00C83FAF" w:rsidP="00C83FAF">
      <w:pPr>
        <w:pStyle w:val="Heading3"/>
      </w:pPr>
      <w:r>
        <w:t>AT: Econ</w:t>
      </w:r>
      <w:r w:rsidR="00583E2D">
        <w:t>omy</w:t>
      </w:r>
      <w:r>
        <w:t xml:space="preserve"> Impact</w:t>
      </w:r>
      <w:r w:rsidR="00583E2D">
        <w:t xml:space="preserve"> – 2AC </w:t>
      </w:r>
    </w:p>
    <w:p w14:paraId="33F53C52" w14:textId="77777777" w:rsidR="00C83FAF" w:rsidRPr="000D5B93" w:rsidRDefault="00C83FAF" w:rsidP="00C83FAF">
      <w:pPr>
        <w:pStyle w:val="Heading4"/>
      </w:pPr>
      <w:r>
        <w:t xml:space="preserve">Decline </w:t>
      </w:r>
      <w:r>
        <w:rPr>
          <w:u w:val="single"/>
        </w:rPr>
        <w:t>increases</w:t>
      </w:r>
      <w:r>
        <w:t xml:space="preserve"> coop</w:t>
      </w:r>
    </w:p>
    <w:p w14:paraId="6217DE3E" w14:textId="77777777" w:rsidR="00C83FAF" w:rsidRPr="00DC69EF" w:rsidRDefault="00C83FAF" w:rsidP="00C83FAF">
      <w:r w:rsidRPr="00DC69EF">
        <w:t xml:space="preserve">Christina L. </w:t>
      </w:r>
      <w:r w:rsidRPr="00DC69EF">
        <w:rPr>
          <w:b/>
        </w:rPr>
        <w:t>Davis &amp;</w:t>
      </w:r>
      <w:r w:rsidRPr="00DC69EF">
        <w:t xml:space="preserve"> Krzysztof J. </w:t>
      </w:r>
      <w:r w:rsidRPr="00DC69EF">
        <w:rPr>
          <w:b/>
        </w:rPr>
        <w:t>Pelc 17</w:t>
      </w:r>
      <w:r w:rsidRPr="00DC69EF">
        <w:t xml:space="preserve">, Christina L. Davis is a Professor of Politics and International Affairs at Princeton; Krzysztof J. Pelc is an Associate Professor of Political Science at McGill University, “Cooperation in Hard Times: Self-restraint of Trade Protection,” Journal of Conflict Resolution, 61(2): 398-429 </w:t>
      </w:r>
    </w:p>
    <w:p w14:paraId="48B5E32A" w14:textId="77777777" w:rsidR="00C83FAF" w:rsidRPr="005A04EA" w:rsidRDefault="00C83FAF" w:rsidP="00C83FAF">
      <w:pPr>
        <w:rPr>
          <w:sz w:val="16"/>
        </w:rPr>
      </w:pPr>
      <w:r w:rsidRPr="001F4DB8">
        <w:rPr>
          <w:rStyle w:val="StyleUnderline"/>
        </w:rPr>
        <w:t>Conclusion</w:t>
      </w:r>
      <w:r>
        <w:rPr>
          <w:rStyle w:val="StyleUnderline"/>
        </w:rPr>
        <w:t xml:space="preserve"> </w:t>
      </w:r>
      <w:r w:rsidRPr="001F4DB8">
        <w:rPr>
          <w:rStyle w:val="StyleUnderline"/>
        </w:rPr>
        <w:t>Political economy theory would lead us to expect rising trade protection during hard times</w:t>
      </w:r>
      <w:r w:rsidRPr="001F4DB8">
        <w:rPr>
          <w:sz w:val="16"/>
        </w:rPr>
        <w:t xml:space="preserve">. </w:t>
      </w:r>
      <w:r w:rsidRPr="001F4DB8">
        <w:rPr>
          <w:rStyle w:val="StyleUnderline"/>
        </w:rPr>
        <w:t xml:space="preserve">Yet </w:t>
      </w:r>
      <w:r w:rsidRPr="001F4DB8">
        <w:rPr>
          <w:rStyle w:val="Emphasis"/>
        </w:rPr>
        <w:t>empirical evidence</w:t>
      </w:r>
      <w:r w:rsidRPr="001F4DB8">
        <w:rPr>
          <w:sz w:val="16"/>
        </w:rPr>
        <w:t xml:space="preserve"> on this count </w:t>
      </w:r>
      <w:r w:rsidRPr="001F4DB8">
        <w:rPr>
          <w:rStyle w:val="StyleUnderline"/>
        </w:rPr>
        <w:t>has been mixed</w:t>
      </w:r>
      <w:r w:rsidRPr="001F4DB8">
        <w:rPr>
          <w:sz w:val="16"/>
        </w:rPr>
        <w:t xml:space="preserve">. Some studies find a correlation between poor macroeconomic conditions and protection, but the worst recession since the Great Depression has generated surprisingly moderate levels of protection. We explain this apparent contradiction. </w:t>
      </w:r>
      <w:r w:rsidRPr="001F4DB8">
        <w:rPr>
          <w:rStyle w:val="StyleUnderline"/>
        </w:rPr>
        <w:t xml:space="preserve">Our statistical findings show that </w:t>
      </w:r>
      <w:r w:rsidRPr="008927AF">
        <w:rPr>
          <w:rStyle w:val="StyleUnderline"/>
          <w:highlight w:val="cyan"/>
        </w:rPr>
        <w:t>under</w:t>
      </w:r>
      <w:r w:rsidRPr="001F4DB8">
        <w:rPr>
          <w:rStyle w:val="StyleUnderline"/>
        </w:rPr>
        <w:t xml:space="preserve"> conditions of pervasive </w:t>
      </w:r>
      <w:r w:rsidRPr="008927AF">
        <w:rPr>
          <w:rStyle w:val="StyleUnderline"/>
          <w:highlight w:val="cyan"/>
        </w:rPr>
        <w:t>economic crisis</w:t>
      </w:r>
      <w:r w:rsidRPr="001F4DB8">
        <w:rPr>
          <w:sz w:val="16"/>
        </w:rPr>
        <w:t xml:space="preserve"> at the international level, </w:t>
      </w:r>
      <w:r w:rsidRPr="008927AF">
        <w:rPr>
          <w:rStyle w:val="StyleUnderline"/>
          <w:highlight w:val="cyan"/>
        </w:rPr>
        <w:t>states exercise</w:t>
      </w:r>
      <w:r w:rsidRPr="000D5B93">
        <w:rPr>
          <w:rStyle w:val="StyleUnderline"/>
        </w:rPr>
        <w:t xml:space="preserve"> more </w:t>
      </w:r>
      <w:r w:rsidRPr="008927AF">
        <w:rPr>
          <w:rStyle w:val="Emphasis"/>
          <w:highlight w:val="cyan"/>
        </w:rPr>
        <w:t>restraint</w:t>
      </w:r>
      <w:r w:rsidRPr="001F4DB8">
        <w:rPr>
          <w:sz w:val="16"/>
        </w:rPr>
        <w:t xml:space="preserve"> than they would when facing crisis alone. </w:t>
      </w:r>
      <w:r w:rsidRPr="001F4DB8">
        <w:rPr>
          <w:rStyle w:val="StyleUnderline"/>
        </w:rPr>
        <w:t>These results throw light on behavior not only during the crisis, but throughout the WTO period</w:t>
      </w:r>
      <w:r w:rsidRPr="001F4DB8">
        <w:rPr>
          <w:sz w:val="16"/>
        </w:rPr>
        <w:t>, from 1995 to the present. One concern may be that the restraint we observe during widespread crises is actually the result of a decrease in aggregate demand and that domestic pressure for import relief is lessened by the decline of world trade</w:t>
      </w:r>
      <w:r w:rsidRPr="00B64E15">
        <w:rPr>
          <w:sz w:val="16"/>
        </w:rPr>
        <w:t xml:space="preserve">. </w:t>
      </w:r>
      <w:r w:rsidRPr="00B64E15">
        <w:rPr>
          <w:rStyle w:val="StyleUnderline"/>
        </w:rPr>
        <w:t xml:space="preserve">By </w:t>
      </w:r>
      <w:r w:rsidRPr="00B64E15">
        <w:rPr>
          <w:rStyle w:val="Emphasis"/>
        </w:rPr>
        <w:t>controlling</w:t>
      </w:r>
      <w:r w:rsidRPr="00B64E15">
        <w:rPr>
          <w:rStyle w:val="StyleUnderline"/>
        </w:rPr>
        <w:t xml:space="preserve"> for </w:t>
      </w:r>
      <w:r w:rsidRPr="00B64E15">
        <w:rPr>
          <w:rStyle w:val="Emphasis"/>
        </w:rPr>
        <w:t>product-level imports</w:t>
      </w:r>
      <w:r w:rsidRPr="00B64E15">
        <w:rPr>
          <w:rStyle w:val="StyleUnderline"/>
        </w:rPr>
        <w:t>, we show that the restraint on remedy use is not a byproduct of declining imports</w:t>
      </w:r>
      <w:r w:rsidRPr="00B64E15">
        <w:rPr>
          <w:sz w:val="16"/>
        </w:rPr>
        <w:t xml:space="preserve">. </w:t>
      </w:r>
      <w:r w:rsidRPr="00B64E15">
        <w:rPr>
          <w:rStyle w:val="StyleUnderline"/>
        </w:rPr>
        <w:t>We</w:t>
      </w:r>
      <w:r w:rsidRPr="00B64E15">
        <w:rPr>
          <w:sz w:val="16"/>
        </w:rPr>
        <w:t xml:space="preserve"> </w:t>
      </w:r>
      <w:r w:rsidRPr="00B64E15">
        <w:rPr>
          <w:rStyle w:val="Emphasis"/>
        </w:rPr>
        <w:t>also</w:t>
      </w:r>
      <w:r w:rsidRPr="00B64E15">
        <w:rPr>
          <w:sz w:val="16"/>
        </w:rPr>
        <w:t xml:space="preserve"> </w:t>
      </w:r>
      <w:r w:rsidRPr="00B64E15">
        <w:rPr>
          <w:rStyle w:val="StyleUnderline"/>
        </w:rPr>
        <w:t>take into account the ability of</w:t>
      </w:r>
      <w:r w:rsidRPr="00B64E15">
        <w:rPr>
          <w:sz w:val="16"/>
        </w:rPr>
        <w:t xml:space="preserve"> some </w:t>
      </w:r>
      <w:r w:rsidRPr="00B64E15">
        <w:rPr>
          <w:rStyle w:val="StyleUnderline"/>
        </w:rPr>
        <w:t xml:space="preserve">countries to </w:t>
      </w:r>
      <w:r w:rsidRPr="00B64E15">
        <w:rPr>
          <w:rStyle w:val="Emphasis"/>
        </w:rPr>
        <w:t xml:space="preserve">manipulate their </w:t>
      </w:r>
      <w:r w:rsidRPr="000D5B93">
        <w:rPr>
          <w:rStyle w:val="Emphasis"/>
        </w:rPr>
        <w:t>currency</w:t>
      </w:r>
      <w:r w:rsidRPr="000D5B93">
        <w:rPr>
          <w:rStyle w:val="StyleUnderline"/>
        </w:rPr>
        <w:t xml:space="preserve"> and demonstrate that the relationship between crisis and trade protection </w:t>
      </w:r>
      <w:r w:rsidRPr="000D5B93">
        <w:rPr>
          <w:rStyle w:val="Emphasis"/>
        </w:rPr>
        <w:t>holds</w:t>
      </w:r>
      <w:r w:rsidRPr="000D5B93">
        <w:rPr>
          <w:rStyle w:val="StyleUnderline"/>
        </w:rPr>
        <w:t xml:space="preserve"> independent of exchange rate policies</w:t>
      </w:r>
      <w:r w:rsidRPr="000D5B93">
        <w:rPr>
          <w:sz w:val="16"/>
        </w:rPr>
        <w:t xml:space="preserve">. Government </w:t>
      </w:r>
      <w:r w:rsidRPr="000D5B93">
        <w:rPr>
          <w:rStyle w:val="StyleUnderline"/>
        </w:rPr>
        <w:t>decisions to impose costs on their trade partners by taking advantage of their legal right to use flexibility measures</w:t>
      </w:r>
      <w:r w:rsidRPr="000D5B93">
        <w:rPr>
          <w:sz w:val="16"/>
        </w:rPr>
        <w:t xml:space="preserve"> are driven not only by the domestic situation but also by circumstances abroad. This </w:t>
      </w:r>
      <w:r w:rsidRPr="000D5B93">
        <w:rPr>
          <w:rStyle w:val="StyleUnderline"/>
        </w:rPr>
        <w:t xml:space="preserve">can give rise to an individual </w:t>
      </w:r>
      <w:r w:rsidRPr="000D5B93">
        <w:rPr>
          <w:rStyle w:val="Emphasis"/>
        </w:rPr>
        <w:t>incentive for strategic self-restraint</w:t>
      </w:r>
      <w:r w:rsidRPr="000D5B93">
        <w:rPr>
          <w:rStyle w:val="StyleUnderline"/>
        </w:rPr>
        <w:t xml:space="preserve"> toward trade partners in similar economic trouble</w:t>
      </w:r>
      <w:r w:rsidRPr="000D5B93">
        <w:rPr>
          <w:sz w:val="16"/>
        </w:rPr>
        <w:t>. Under</w:t>
      </w:r>
      <w:r w:rsidRPr="001F4DB8">
        <w:rPr>
          <w:sz w:val="16"/>
        </w:rPr>
        <w:t xml:space="preserve"> conditions of widespread crisis, </w:t>
      </w:r>
      <w:r w:rsidRPr="001F4DB8">
        <w:rPr>
          <w:rStyle w:val="StyleUnderline"/>
        </w:rPr>
        <w:t xml:space="preserve">government </w:t>
      </w:r>
      <w:r w:rsidRPr="008927AF">
        <w:rPr>
          <w:rStyle w:val="StyleUnderline"/>
          <w:highlight w:val="cyan"/>
        </w:rPr>
        <w:t xml:space="preserve">leaders </w:t>
      </w:r>
      <w:r w:rsidRPr="008927AF">
        <w:rPr>
          <w:rStyle w:val="Emphasis"/>
          <w:highlight w:val="cyan"/>
        </w:rPr>
        <w:t>fear</w:t>
      </w:r>
      <w:r w:rsidRPr="001F4DB8">
        <w:rPr>
          <w:rStyle w:val="StyleUnderline"/>
        </w:rPr>
        <w:t xml:space="preserve"> the </w:t>
      </w:r>
      <w:r w:rsidRPr="008927AF">
        <w:rPr>
          <w:rStyle w:val="Emphasis"/>
          <w:highlight w:val="cyan"/>
        </w:rPr>
        <w:t>repercussions</w:t>
      </w:r>
      <w:r w:rsidRPr="001F4DB8">
        <w:rPr>
          <w:rStyle w:val="StyleUnderline"/>
        </w:rPr>
        <w:t xml:space="preserve"> that their own use of trade protection may have on the behavior of trade partners at a time when they cannot afford the economic cost of a trade war</w:t>
      </w:r>
      <w:r w:rsidRPr="001F4DB8">
        <w:rPr>
          <w:sz w:val="16"/>
        </w:rPr>
        <w:t xml:space="preserve">. </w:t>
      </w:r>
      <w:r w:rsidRPr="008927AF">
        <w:rPr>
          <w:rStyle w:val="StyleUnderline"/>
          <w:highlight w:val="cyan"/>
        </w:rPr>
        <w:t>Institutions</w:t>
      </w:r>
      <w:r w:rsidRPr="000D5B93">
        <w:rPr>
          <w:rStyle w:val="StyleUnderline"/>
        </w:rPr>
        <w:t xml:space="preserve"> provide </w:t>
      </w:r>
      <w:r w:rsidRPr="000D5B93">
        <w:rPr>
          <w:rStyle w:val="Emphasis"/>
        </w:rPr>
        <w:t>monitoring</w:t>
      </w:r>
      <w:r w:rsidRPr="000D5B93">
        <w:rPr>
          <w:rStyle w:val="StyleUnderline"/>
        </w:rPr>
        <w:t xml:space="preserve"> and a venue for </w:t>
      </w:r>
      <w:r w:rsidRPr="000D5B93">
        <w:rPr>
          <w:rStyle w:val="Emphasis"/>
        </w:rPr>
        <w:t>leader interaction</w:t>
      </w:r>
      <w:r w:rsidRPr="000D5B93">
        <w:rPr>
          <w:rStyle w:val="StyleUnderline"/>
        </w:rPr>
        <w:t xml:space="preserve"> that </w:t>
      </w:r>
      <w:r w:rsidRPr="008927AF">
        <w:rPr>
          <w:rStyle w:val="Emphasis"/>
          <w:highlight w:val="cyan"/>
        </w:rPr>
        <w:t>facilitate</w:t>
      </w:r>
      <w:r w:rsidRPr="000D5B93">
        <w:rPr>
          <w:rStyle w:val="Emphasis"/>
        </w:rPr>
        <w:t xml:space="preserve">s </w:t>
      </w:r>
      <w:r w:rsidRPr="008927AF">
        <w:rPr>
          <w:rStyle w:val="Emphasis"/>
          <w:highlight w:val="cyan"/>
        </w:rPr>
        <w:t>coordination</w:t>
      </w:r>
      <w:r w:rsidRPr="001F4DB8">
        <w:rPr>
          <w:rStyle w:val="StyleUnderline"/>
        </w:rPr>
        <w:t xml:space="preserve"> among states</w:t>
      </w:r>
      <w:r w:rsidRPr="001F4DB8">
        <w:rPr>
          <w:sz w:val="16"/>
        </w:rPr>
        <w:t xml:space="preserve">. Here the key function is </w:t>
      </w:r>
      <w:r w:rsidRPr="001F4DB8">
        <w:rPr>
          <w:rStyle w:val="StyleUnderline"/>
        </w:rPr>
        <w:t>to reinforce expectations that any move to protect industries will trigger similar moves in other countries</w:t>
      </w:r>
      <w:r w:rsidRPr="001F4DB8">
        <w:rPr>
          <w:sz w:val="16"/>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1F4DB8">
        <w:rPr>
          <w:rStyle w:val="StyleUnderline"/>
        </w:rPr>
        <w:t xml:space="preserve">tools of informal governance such as leader pledges, guidance from the Director General, </w:t>
      </w:r>
      <w:r w:rsidRPr="000D5B93">
        <w:rPr>
          <w:rStyle w:val="StyleUnderline"/>
        </w:rPr>
        <w:t xml:space="preserve">trade policy reviews, and plenary meetings </w:t>
      </w:r>
      <w:r w:rsidRPr="000D5B93">
        <w:rPr>
          <w:rStyle w:val="Emphasis"/>
        </w:rPr>
        <w:t>play a real role</w:t>
      </w:r>
      <w:r w:rsidRPr="000D5B93">
        <w:rPr>
          <w:rStyle w:val="StyleUnderline"/>
        </w:rPr>
        <w:t xml:space="preserve"> within the trade regime</w:t>
      </w:r>
      <w:r w:rsidRPr="000D5B93">
        <w:rPr>
          <w:sz w:val="16"/>
        </w:rPr>
        <w:t xml:space="preserve">. In the absence of sufficiently stringent rules over flexibility measures, compliance alone is insufficient during a global economic crisis. </w:t>
      </w:r>
      <w:r w:rsidRPr="000D5B93">
        <w:rPr>
          <w:rStyle w:val="StyleUnderline"/>
        </w:rPr>
        <w:t xml:space="preserve">These </w:t>
      </w:r>
      <w:r w:rsidRPr="000D5B93">
        <w:rPr>
          <w:rStyle w:val="Emphasis"/>
        </w:rPr>
        <w:t>circumstances</w:t>
      </w:r>
      <w:r w:rsidRPr="000D5B93">
        <w:rPr>
          <w:rStyle w:val="StyleUnderline"/>
        </w:rPr>
        <w:t xml:space="preserve"> trigger </w:t>
      </w:r>
      <w:r w:rsidRPr="000D5B93">
        <w:rPr>
          <w:rStyle w:val="Emphasis"/>
        </w:rPr>
        <w:t>informal mechanisms</w:t>
      </w:r>
      <w:r w:rsidRPr="000D5B93">
        <w:rPr>
          <w:rStyle w:val="StyleUnderline"/>
        </w:rPr>
        <w:t xml:space="preserve"> that complement legal rules to </w:t>
      </w:r>
      <w:r w:rsidRPr="000D5B93">
        <w:rPr>
          <w:rStyle w:val="Emphasis"/>
        </w:rPr>
        <w:t>support cooperation</w:t>
      </w:r>
      <w:r w:rsidRPr="000D5B93">
        <w:rPr>
          <w:sz w:val="16"/>
        </w:rPr>
        <w:t xml:space="preserve">. </w:t>
      </w:r>
      <w:r w:rsidRPr="008927AF">
        <w:rPr>
          <w:rStyle w:val="StyleUnderline"/>
          <w:highlight w:val="cyan"/>
        </w:rPr>
        <w:t>During</w:t>
      </w:r>
      <w:r w:rsidRPr="000D5B93">
        <w:rPr>
          <w:rStyle w:val="StyleUnderline"/>
        </w:rPr>
        <w:t xml:space="preserve"> widespread </w:t>
      </w:r>
      <w:r w:rsidRPr="008927AF">
        <w:rPr>
          <w:rStyle w:val="StyleUnderline"/>
          <w:highlight w:val="cyan"/>
        </w:rPr>
        <w:t>crisis</w:t>
      </w:r>
      <w:r w:rsidRPr="000D5B93">
        <w:rPr>
          <w:rStyle w:val="StyleUnderline"/>
        </w:rPr>
        <w:t xml:space="preserve">, legal enforcement would be inadequate, and </w:t>
      </w:r>
      <w:r w:rsidRPr="008927AF">
        <w:rPr>
          <w:rStyle w:val="StyleUnderline"/>
          <w:highlight w:val="cyan"/>
        </w:rPr>
        <w:t>informal governance</w:t>
      </w:r>
      <w:r w:rsidRPr="000D5B93">
        <w:rPr>
          <w:rStyle w:val="StyleUnderline"/>
        </w:rPr>
        <w:t xml:space="preserve"> helps to </w:t>
      </w:r>
      <w:r w:rsidRPr="008927AF">
        <w:rPr>
          <w:rStyle w:val="StyleUnderline"/>
          <w:highlight w:val="cyan"/>
        </w:rPr>
        <w:t>bolster the system</w:t>
      </w:r>
      <w:r w:rsidRPr="000D5B93">
        <w:rPr>
          <w:sz w:val="16"/>
        </w:rPr>
        <w:t>. Informal coordination is by nature difficult to observe, and we are unable to directly measure this process. Instead, we examine the variation in responses across</w:t>
      </w:r>
      <w:r w:rsidRPr="001F4DB8">
        <w:rPr>
          <w:sz w:val="16"/>
        </w:rPr>
        <w:t xml:space="preserve">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1F4DB8">
        <w:rPr>
          <w:rStyle w:val="StyleUnderline"/>
        </w:rPr>
        <w:t xml:space="preserve">institutions are generating </w:t>
      </w:r>
      <w:r w:rsidRPr="001F4DB8">
        <w:rPr>
          <w:sz w:val="16"/>
        </w:rPr>
        <w:t xml:space="preserve">such </w:t>
      </w:r>
      <w:r w:rsidRPr="001F4DB8">
        <w:rPr>
          <w:rStyle w:val="StyleUnderline"/>
        </w:rPr>
        <w:t>restraint</w:t>
      </w:r>
      <w:r w:rsidRPr="001F4DB8">
        <w:rPr>
          <w:sz w:val="16"/>
        </w:rPr>
        <w:t xml:space="preserve">, we offer that it is </w:t>
      </w:r>
      <w:r w:rsidRPr="001F4DB8">
        <w:rPr>
          <w:rStyle w:val="StyleUnderline"/>
        </w:rPr>
        <w:t>by facilitating informal coordination</w:t>
      </w:r>
      <w:r w:rsidRPr="001F4DB8">
        <w:rPr>
          <w:sz w:val="16"/>
        </w:rPr>
        <w:t>,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w:t>
      </w:r>
      <w:r>
        <w:rPr>
          <w:sz w:val="16"/>
        </w:rPr>
        <w:t xml:space="preserve"> </w:t>
      </w:r>
      <w:r w:rsidRPr="001F4DB8">
        <w:rPr>
          <w:sz w:val="16"/>
        </w:rPr>
        <w:t xml:space="preserve">In sum, the determinants of protection include economic downturns not only at home but also abroad. </w:t>
      </w:r>
      <w:r w:rsidRPr="001F4DB8">
        <w:rPr>
          <w:rStyle w:val="StyleUnderline"/>
        </w:rPr>
        <w:t>Rather than reinforcing pressure for protection, pervasive crisis in the global economy is shown to generate countervailing pressure for restraint in response to domestic crisis</w:t>
      </w:r>
      <w:r w:rsidRPr="001F4DB8">
        <w:rPr>
          <w:sz w:val="16"/>
        </w:rPr>
        <w:t xml:space="preserve">. In some cases, </w:t>
      </w:r>
      <w:r w:rsidRPr="008927AF">
        <w:rPr>
          <w:rStyle w:val="Emphasis"/>
          <w:highlight w:val="cyan"/>
        </w:rPr>
        <w:t>hard times bring more</w:t>
      </w:r>
      <w:r w:rsidRPr="000D5B93">
        <w:rPr>
          <w:rStyle w:val="Emphasis"/>
        </w:rPr>
        <w:t>, not less,</w:t>
      </w:r>
      <w:r w:rsidRPr="001F4DB8">
        <w:rPr>
          <w:rStyle w:val="Emphasis"/>
        </w:rPr>
        <w:t xml:space="preserve"> international </w:t>
      </w:r>
      <w:r w:rsidRPr="008927AF">
        <w:rPr>
          <w:rStyle w:val="Emphasis"/>
          <w:highlight w:val="cyan"/>
        </w:rPr>
        <w:t>cooperation</w:t>
      </w:r>
      <w:r w:rsidRPr="001F4DB8">
        <w:rPr>
          <w:sz w:val="16"/>
        </w:rPr>
        <w:t>.</w:t>
      </w:r>
      <w:r>
        <w:rPr>
          <w:sz w:val="16"/>
        </w:rPr>
        <w:t xml:space="preserve"> </w:t>
      </w:r>
    </w:p>
    <w:p w14:paraId="04D898A7" w14:textId="6CD58407" w:rsidR="00C83FAF" w:rsidRDefault="00583E2D" w:rsidP="00C83FAF">
      <w:pPr>
        <w:pStyle w:val="Heading3"/>
      </w:pPr>
      <w:r>
        <w:t>AT: Economy Impact – 1AR</w:t>
      </w:r>
    </w:p>
    <w:p w14:paraId="046502B5" w14:textId="77777777" w:rsidR="00C83FAF" w:rsidRDefault="00C83FAF" w:rsidP="00C83FAF">
      <w:pPr>
        <w:pStyle w:val="Heading4"/>
      </w:pPr>
      <w:r>
        <w:t>Collapse doesn’t escalate---makes leaders risk averse, less resources to fight, informal institutions solve miscalc---that’s Pelc</w:t>
      </w:r>
    </w:p>
    <w:p w14:paraId="32258A89" w14:textId="77777777" w:rsidR="00C83FAF" w:rsidRDefault="00C83FAF" w:rsidP="00C83FAF">
      <w:pPr>
        <w:pStyle w:val="Heading4"/>
      </w:pPr>
      <w:r>
        <w:t xml:space="preserve">Not key to global. </w:t>
      </w:r>
    </w:p>
    <w:p w14:paraId="654066C2" w14:textId="77777777" w:rsidR="00C83FAF" w:rsidRDefault="00C83FAF" w:rsidP="00C83FAF">
      <w:r>
        <w:t xml:space="preserve">Peter </w:t>
      </w:r>
      <w:r w:rsidRPr="00180BD4">
        <w:rPr>
          <w:rStyle w:val="Style13ptBold"/>
        </w:rPr>
        <w:t>Passell 12</w:t>
      </w:r>
      <w:r>
        <w:t>, Economics Editor of Foreign Policy’s Democracy Lab, Senior Fellow at the Milken Institute, 4/4/12, “Decoupling: Ties that No Longer Bind,” http://www.foreignpolicy.com/articles/2012/04/03/ties_that_no_longer_bind?print=yes&amp;hidecomments=yes&amp;page=full</w:t>
      </w:r>
    </w:p>
    <w:p w14:paraId="72B31B22" w14:textId="77777777" w:rsidR="00C83FAF" w:rsidRPr="003F6A6B" w:rsidRDefault="00C83FAF" w:rsidP="00C83FAF">
      <w:pPr>
        <w:rPr>
          <w:sz w:val="16"/>
        </w:rPr>
      </w:pPr>
      <w:r w:rsidRPr="005F2370">
        <w:rPr>
          <w:sz w:val="16"/>
        </w:rPr>
        <w:t xml:space="preserve">Everybody knows that </w:t>
      </w:r>
      <w:r w:rsidRPr="008927AF">
        <w:rPr>
          <w:rStyle w:val="StyleUnderline"/>
          <w:highlight w:val="cyan"/>
        </w:rPr>
        <w:t>the global</w:t>
      </w:r>
      <w:r w:rsidRPr="00180BD4">
        <w:rPr>
          <w:rStyle w:val="StyleUnderline"/>
        </w:rPr>
        <w:t xml:space="preserve"> </w:t>
      </w:r>
      <w:r w:rsidRPr="008927AF">
        <w:rPr>
          <w:rStyle w:val="StyleUnderline"/>
          <w:highlight w:val="cyan"/>
        </w:rPr>
        <w:t>econ</w:t>
      </w:r>
      <w:r w:rsidRPr="00180BD4">
        <w:rPr>
          <w:rStyle w:val="StyleUnderline"/>
        </w:rPr>
        <w:t xml:space="preserve">omy </w:t>
      </w:r>
      <w:r w:rsidRPr="008927AF">
        <w:rPr>
          <w:rStyle w:val="StyleUnderline"/>
          <w:highlight w:val="cyan"/>
        </w:rPr>
        <w:t>is</w:t>
      </w:r>
      <w:r w:rsidRPr="00180BD4">
        <w:rPr>
          <w:rStyle w:val="StyleUnderline"/>
        </w:rPr>
        <w:t xml:space="preserve"> becoming more </w:t>
      </w:r>
      <w:r w:rsidRPr="008927AF">
        <w:rPr>
          <w:rStyle w:val="StyleUnderline"/>
          <w:highlight w:val="cyan"/>
        </w:rPr>
        <w:t>tightly integrated</w:t>
      </w:r>
      <w:r w:rsidRPr="005F2370">
        <w:rPr>
          <w:sz w:val="16"/>
        </w:rPr>
        <w:t xml:space="preserve"> -- that factors ranging from the collapse of ocean shipping costs, to the rise of multinational manufacturing, to the growth of truly international securities markets, have bound national economies to each other as never before. </w:t>
      </w:r>
      <w:r w:rsidRPr="008927AF">
        <w:rPr>
          <w:rStyle w:val="StyleUnderline"/>
          <w:highlight w:val="cyan"/>
        </w:rPr>
        <w:t>This</w:t>
      </w:r>
      <w:r w:rsidRPr="005F2370">
        <w:rPr>
          <w:sz w:val="16"/>
        </w:rPr>
        <w:t xml:space="preserve">, of course, </w:t>
      </w:r>
      <w:r w:rsidRPr="008927AF">
        <w:rPr>
          <w:rStyle w:val="StyleUnderline"/>
          <w:highlight w:val="cyan"/>
        </w:rPr>
        <w:t>must mean</w:t>
      </w:r>
      <w:r w:rsidRPr="00180BD4">
        <w:rPr>
          <w:rStyle w:val="StyleUnderline"/>
        </w:rPr>
        <w:t xml:space="preserve"> we're now all in it together</w:t>
      </w:r>
      <w:r w:rsidRPr="005F2370">
        <w:rPr>
          <w:sz w:val="16"/>
        </w:rPr>
        <w:t xml:space="preserve">. </w:t>
      </w:r>
      <w:r w:rsidRPr="00180BD4">
        <w:rPr>
          <w:rStyle w:val="StyleUnderline"/>
        </w:rPr>
        <w:t xml:space="preserve">Booms and </w:t>
      </w:r>
      <w:r w:rsidRPr="008927AF">
        <w:rPr>
          <w:rStyle w:val="StyleUnderline"/>
          <w:highlight w:val="cyan"/>
        </w:rPr>
        <w:t>busts in rich countries will reverberate</w:t>
      </w:r>
      <w:r w:rsidRPr="005F2370">
        <w:rPr>
          <w:sz w:val="16"/>
        </w:rPr>
        <w:t xml:space="preserve"> ever more strongly </w:t>
      </w:r>
      <w:r w:rsidRPr="00180BD4">
        <w:rPr>
          <w:rStyle w:val="StyleUnderline"/>
        </w:rPr>
        <w:t>through developing and emerging market economies</w:t>
      </w:r>
      <w:r w:rsidRPr="005F2370">
        <w:rPr>
          <w:sz w:val="16"/>
        </w:rPr>
        <w:t xml:space="preserve">. </w:t>
      </w:r>
      <w:r w:rsidRPr="00180BD4">
        <w:rPr>
          <w:rStyle w:val="StyleUnderline"/>
        </w:rPr>
        <w:t>Right?</w:t>
      </w:r>
      <w:r w:rsidRPr="005F2370">
        <w:rPr>
          <w:sz w:val="16"/>
        </w:rPr>
        <w:t xml:space="preserve"> </w:t>
      </w:r>
      <w:r w:rsidRPr="005F2370">
        <w:rPr>
          <w:sz w:val="12"/>
        </w:rPr>
        <w:t>¶</w:t>
      </w:r>
      <w:r w:rsidRPr="005F2370">
        <w:rPr>
          <w:sz w:val="16"/>
        </w:rPr>
        <w:t xml:space="preserve"> Sounds reasonable, but </w:t>
      </w:r>
      <w:r w:rsidRPr="008927AF">
        <w:rPr>
          <w:rStyle w:val="Emphasis"/>
          <w:highlight w:val="cyan"/>
        </w:rPr>
        <w:t>that's not what's happened</w:t>
      </w:r>
      <w:r w:rsidRPr="005F2370">
        <w:rPr>
          <w:sz w:val="16"/>
        </w:rPr>
        <w:t xml:space="preserve">. The </w:t>
      </w:r>
      <w:r w:rsidRPr="008927AF">
        <w:rPr>
          <w:rStyle w:val="StyleUnderline"/>
          <w:highlight w:val="cyan"/>
        </w:rPr>
        <w:t>big emerging</w:t>
      </w:r>
      <w:r w:rsidRPr="00180BD4">
        <w:rPr>
          <w:rStyle w:val="StyleUnderline"/>
        </w:rPr>
        <w:t xml:space="preserve"> market </w:t>
      </w:r>
      <w:r w:rsidRPr="008927AF">
        <w:rPr>
          <w:rStyle w:val="StyleUnderline"/>
          <w:highlight w:val="cyan"/>
        </w:rPr>
        <w:t>economies</w:t>
      </w:r>
      <w:r w:rsidRPr="005F2370">
        <w:rPr>
          <w:sz w:val="16"/>
        </w:rPr>
        <w:t xml:space="preserve"> (notably, </w:t>
      </w:r>
      <w:r w:rsidRPr="008927AF">
        <w:rPr>
          <w:rStyle w:val="Emphasis"/>
          <w:highlight w:val="cyan"/>
        </w:rPr>
        <w:t>China, India and Brazil</w:t>
      </w:r>
      <w:r w:rsidRPr="005F2370">
        <w:rPr>
          <w:sz w:val="16"/>
        </w:rPr>
        <w:t xml:space="preserve">) </w:t>
      </w:r>
      <w:r w:rsidRPr="008927AF">
        <w:rPr>
          <w:rStyle w:val="StyleUnderline"/>
          <w:highlight w:val="cyan"/>
        </w:rPr>
        <w:t xml:space="preserve">took </w:t>
      </w:r>
      <w:r w:rsidRPr="008927AF">
        <w:rPr>
          <w:rStyle w:val="Emphasis"/>
          <w:highlight w:val="cyan"/>
        </w:rPr>
        <w:t>only modest hits</w:t>
      </w:r>
      <w:r w:rsidRPr="008927AF">
        <w:rPr>
          <w:rStyle w:val="StyleUnderline"/>
          <w:highlight w:val="cyan"/>
        </w:rPr>
        <w:t xml:space="preserve"> from the</w:t>
      </w:r>
      <w:r w:rsidRPr="005F2370">
        <w:rPr>
          <w:sz w:val="16"/>
        </w:rPr>
        <w:t xml:space="preserve"> housing finance bubble and subsequent </w:t>
      </w:r>
      <w:r w:rsidRPr="008927AF">
        <w:rPr>
          <w:rStyle w:val="StyleUnderline"/>
          <w:highlight w:val="cyan"/>
        </w:rPr>
        <w:t>recession</w:t>
      </w:r>
      <w:r w:rsidRPr="00180BD4">
        <w:rPr>
          <w:rStyle w:val="StyleUnderline"/>
        </w:rPr>
        <w:t xml:space="preserve"> in the U.S.,</w:t>
      </w:r>
      <w:r w:rsidRPr="005F2370">
        <w:rPr>
          <w:sz w:val="16"/>
        </w:rPr>
        <w:t xml:space="preserve"> Japan and Europe, </w:t>
      </w:r>
      <w:r w:rsidRPr="008927AF">
        <w:rPr>
          <w:rStyle w:val="Emphasis"/>
          <w:highlight w:val="cyan"/>
        </w:rPr>
        <w:t xml:space="preserve">then went </w:t>
      </w:r>
      <w:r w:rsidRPr="005F2370">
        <w:rPr>
          <w:rStyle w:val="Emphasis"/>
        </w:rPr>
        <w:t xml:space="preserve">back </w:t>
      </w:r>
      <w:r w:rsidRPr="008927AF">
        <w:rPr>
          <w:rStyle w:val="Emphasis"/>
          <w:highlight w:val="cyan"/>
        </w:rPr>
        <w:t>to growth-as-usual</w:t>
      </w:r>
      <w:r w:rsidRPr="005F2370">
        <w:rPr>
          <w:sz w:val="16"/>
        </w:rPr>
        <w:t xml:space="preserve">. </w:t>
      </w:r>
      <w:r w:rsidRPr="005F2370">
        <w:rPr>
          <w:sz w:val="12"/>
        </w:rPr>
        <w:t>¶</w:t>
      </w:r>
      <w:r w:rsidRPr="005F2370">
        <w:rPr>
          <w:sz w:val="16"/>
        </w:rPr>
        <w:t xml:space="preserve"> Hence the paradox: </w:t>
      </w:r>
      <w:r w:rsidRPr="005F2370">
        <w:rPr>
          <w:rStyle w:val="StyleUnderline"/>
        </w:rPr>
        <w:t xml:space="preserve">Emerging-market and </w:t>
      </w:r>
      <w:r w:rsidRPr="008927AF">
        <w:rPr>
          <w:rStyle w:val="StyleUnderline"/>
          <w:highlight w:val="cyan"/>
        </w:rPr>
        <w:t>developing countries have</w:t>
      </w:r>
      <w:r w:rsidRPr="005F2370">
        <w:rPr>
          <w:sz w:val="16"/>
        </w:rPr>
        <w:t xml:space="preserve"> somehow "</w:t>
      </w:r>
      <w:r w:rsidRPr="008927AF">
        <w:rPr>
          <w:rStyle w:val="Emphasis"/>
          <w:highlight w:val="cyan"/>
        </w:rPr>
        <w:t>decoupled</w:t>
      </w:r>
      <w:r w:rsidRPr="005F2370">
        <w:rPr>
          <w:rStyle w:val="Emphasis"/>
        </w:rPr>
        <w:t xml:space="preserve">" </w:t>
      </w:r>
      <w:r w:rsidRPr="008927AF">
        <w:rPr>
          <w:rStyle w:val="Emphasis"/>
          <w:highlight w:val="cyan"/>
        </w:rPr>
        <w:t xml:space="preserve">from the Western </w:t>
      </w:r>
      <w:r w:rsidRPr="005F2370">
        <w:rPr>
          <w:rStyle w:val="Emphasis"/>
        </w:rPr>
        <w:t xml:space="preserve">business </w:t>
      </w:r>
      <w:r w:rsidRPr="008927AF">
        <w:rPr>
          <w:rStyle w:val="Emphasis"/>
          <w:highlight w:val="cyan"/>
        </w:rPr>
        <w:t>cycle</w:t>
      </w:r>
      <w:r w:rsidRPr="008927AF">
        <w:rPr>
          <w:sz w:val="16"/>
          <w:highlight w:val="cyan"/>
        </w:rPr>
        <w:t xml:space="preserve"> </w:t>
      </w:r>
      <w:r w:rsidRPr="008927AF">
        <w:rPr>
          <w:rStyle w:val="StyleUnderline"/>
          <w:highlight w:val="cyan"/>
        </w:rPr>
        <w:t xml:space="preserve">in an era of </w:t>
      </w:r>
      <w:r w:rsidRPr="005F2370">
        <w:rPr>
          <w:rStyle w:val="StyleUnderline"/>
        </w:rPr>
        <w:t xml:space="preserve">ever-increasing economic </w:t>
      </w:r>
      <w:r w:rsidRPr="008927AF">
        <w:rPr>
          <w:rStyle w:val="StyleUnderline"/>
          <w:highlight w:val="cyan"/>
        </w:rPr>
        <w:t>integration</w:t>
      </w:r>
      <w:r w:rsidRPr="005F2370">
        <w:rPr>
          <w:sz w:val="16"/>
        </w:rPr>
        <w:t>. But the experts have yet to agree on why. Here are the two contending explanations:</w:t>
      </w:r>
    </w:p>
    <w:p w14:paraId="5C24CE74" w14:textId="77777777" w:rsidR="00C83FAF" w:rsidRPr="00CB66F4" w:rsidRDefault="00C83FAF" w:rsidP="00C83FAF">
      <w:pPr>
        <w:pStyle w:val="Heading4"/>
      </w:pPr>
      <w:r>
        <w:t xml:space="preserve">New data proves no conflict.  </w:t>
      </w:r>
    </w:p>
    <w:p w14:paraId="0B110F96" w14:textId="77777777" w:rsidR="00C83FAF" w:rsidRDefault="00C83FAF" w:rsidP="00C83FAF">
      <w:r>
        <w:t xml:space="preserve">Christopher </w:t>
      </w:r>
      <w:r w:rsidRPr="00E34FB6">
        <w:rPr>
          <w:rStyle w:val="Style13ptBold"/>
        </w:rPr>
        <w:t>Clary 15</w:t>
      </w:r>
      <w:r>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288F9FFF" w14:textId="77777777" w:rsidR="00C83FAF" w:rsidRPr="00421AE7" w:rsidRDefault="00C83FAF" w:rsidP="00C83FAF">
      <w:pPr>
        <w:rPr>
          <w:sz w:val="16"/>
        </w:rPr>
      </w:pPr>
      <w:r w:rsidRPr="006F6776">
        <w:rPr>
          <w:rStyle w:val="StyleUnderline"/>
        </w:rPr>
        <w:t>Do economic downturns generate pressure for diversionary conflict?</w:t>
      </w:r>
      <w:r w:rsidRPr="00421AE7">
        <w:rPr>
          <w:sz w:val="16"/>
        </w:rPr>
        <w:t xml:space="preserve"> Or might downturns encourage austerity and economizing behavior in foreign policy? </w:t>
      </w:r>
      <w:r w:rsidRPr="006F6776">
        <w:rPr>
          <w:rStyle w:val="StyleUnderline"/>
        </w:rPr>
        <w:t>This</w:t>
      </w:r>
      <w:r w:rsidRPr="00E34FB6">
        <w:rPr>
          <w:rStyle w:val="StyleUnderline"/>
        </w:rPr>
        <w:t xml:space="preserve"> paper provides new evidence that </w:t>
      </w:r>
      <w:r w:rsidRPr="008927AF">
        <w:rPr>
          <w:rStyle w:val="StyleUnderline"/>
          <w:highlight w:val="cyan"/>
        </w:rPr>
        <w:t>econ</w:t>
      </w:r>
      <w:r w:rsidRPr="003F6A6B">
        <w:rPr>
          <w:rStyle w:val="StyleUnderline"/>
        </w:rPr>
        <w:t xml:space="preserve">omic </w:t>
      </w:r>
      <w:r w:rsidRPr="008927AF">
        <w:rPr>
          <w:rStyle w:val="StyleUnderline"/>
          <w:highlight w:val="cyan"/>
        </w:rPr>
        <w:t xml:space="preserve">stress is associated with </w:t>
      </w:r>
      <w:r w:rsidRPr="008927AF">
        <w:rPr>
          <w:rStyle w:val="Emphasis"/>
          <w:highlight w:val="cyan"/>
        </w:rPr>
        <w:t>conciliatory policies</w:t>
      </w:r>
      <w:r w:rsidRPr="00E34FB6">
        <w:rPr>
          <w:rStyle w:val="Emphasis"/>
        </w:rPr>
        <w:t xml:space="preserve"> between strategic rivals.</w:t>
      </w:r>
      <w:r w:rsidRPr="00421AE7">
        <w:rPr>
          <w:sz w:val="16"/>
        </w:rPr>
        <w:t xml:space="preserve"> For states that view each other as military threats, the biggest step possible toward bilateral cooperation is to terminate the rivalry by taking political steps to manage the competition. </w:t>
      </w:r>
      <w:r w:rsidRPr="003F6A6B">
        <w:rPr>
          <w:rStyle w:val="StyleUnderline"/>
        </w:rPr>
        <w:t xml:space="preserve">Drawing on </w:t>
      </w:r>
      <w:r w:rsidRPr="008927AF">
        <w:rPr>
          <w:rStyle w:val="StyleUnderline"/>
          <w:highlight w:val="cyan"/>
        </w:rPr>
        <w:t xml:space="preserve">data from </w:t>
      </w:r>
      <w:r w:rsidRPr="008927AF">
        <w:rPr>
          <w:rStyle w:val="Emphasis"/>
          <w:highlight w:val="cyan"/>
        </w:rPr>
        <w:t>109</w:t>
      </w:r>
      <w:r w:rsidRPr="003F6A6B">
        <w:rPr>
          <w:rStyle w:val="Emphasis"/>
        </w:rPr>
        <w:t xml:space="preserve"> distinct </w:t>
      </w:r>
      <w:r w:rsidRPr="008927AF">
        <w:rPr>
          <w:rStyle w:val="Emphasis"/>
          <w:highlight w:val="cyan"/>
        </w:rPr>
        <w:t>rival dyads</w:t>
      </w:r>
      <w:r w:rsidRPr="00E34FB6">
        <w:rPr>
          <w:rStyle w:val="StyleUnderline"/>
        </w:rPr>
        <w:t xml:space="preserve"> since 1950, </w:t>
      </w:r>
      <w:r w:rsidRPr="008927AF">
        <w:rPr>
          <w:rStyle w:val="Emphasis"/>
          <w:highlight w:val="cyan"/>
        </w:rPr>
        <w:t>67 of which terminated,</w:t>
      </w:r>
      <w:r w:rsidRPr="00E34FB6">
        <w:rPr>
          <w:rStyle w:val="StyleUnderline"/>
        </w:rPr>
        <w:t xml:space="preserve"> the </w:t>
      </w:r>
      <w:r w:rsidRPr="003F6A6B">
        <w:rPr>
          <w:rStyle w:val="StyleUnderline"/>
        </w:rPr>
        <w:t xml:space="preserve">evidence </w:t>
      </w:r>
      <w:r w:rsidRPr="008927AF">
        <w:rPr>
          <w:rStyle w:val="StyleUnderline"/>
          <w:highlight w:val="cyan"/>
        </w:rPr>
        <w:t>suggests rivalries</w:t>
      </w:r>
      <w:r w:rsidRPr="003F6A6B">
        <w:rPr>
          <w:rStyle w:val="StyleUnderline"/>
        </w:rPr>
        <w:t xml:space="preserve"> were approximately </w:t>
      </w:r>
      <w:r w:rsidRPr="003F6A6B">
        <w:rPr>
          <w:rStyle w:val="Emphasis"/>
        </w:rPr>
        <w:t xml:space="preserve">twice as likely to </w:t>
      </w:r>
      <w:r w:rsidRPr="008927AF">
        <w:rPr>
          <w:rStyle w:val="Emphasis"/>
          <w:highlight w:val="cyan"/>
        </w:rPr>
        <w:t xml:space="preserve">terminate during </w:t>
      </w:r>
      <w:r w:rsidRPr="00CB66F4">
        <w:rPr>
          <w:rStyle w:val="Emphasis"/>
        </w:rPr>
        <w:t xml:space="preserve">economic </w:t>
      </w:r>
      <w:r w:rsidRPr="008927AF">
        <w:rPr>
          <w:rStyle w:val="Emphasis"/>
          <w:highlight w:val="cyan"/>
        </w:rPr>
        <w:t>downturns</w:t>
      </w:r>
      <w:r w:rsidRPr="00421AE7">
        <w:rPr>
          <w:sz w:val="16"/>
        </w:rPr>
        <w:t xml:space="preserve"> than they were during periods of economic normalcy. </w:t>
      </w:r>
      <w:r w:rsidRPr="00E34FB6">
        <w:rPr>
          <w:rStyle w:val="StyleUnderline"/>
        </w:rPr>
        <w:t xml:space="preserve">This is true </w:t>
      </w:r>
      <w:r w:rsidRPr="008927AF">
        <w:rPr>
          <w:rStyle w:val="StyleUnderline"/>
          <w:highlight w:val="cyan"/>
        </w:rPr>
        <w:t xml:space="preserve">controlling for </w:t>
      </w:r>
      <w:r w:rsidRPr="008927AF">
        <w:rPr>
          <w:rStyle w:val="Emphasis"/>
          <w:highlight w:val="cyan"/>
        </w:rPr>
        <w:t xml:space="preserve">all </w:t>
      </w:r>
      <w:r w:rsidRPr="00CB66F4">
        <w:rPr>
          <w:rStyle w:val="Emphasis"/>
        </w:rPr>
        <w:t xml:space="preserve">of the </w:t>
      </w:r>
      <w:r w:rsidRPr="003F6A6B">
        <w:rPr>
          <w:rStyle w:val="Emphasis"/>
        </w:rPr>
        <w:t xml:space="preserve">main </w:t>
      </w:r>
      <w:r w:rsidRPr="008927AF">
        <w:rPr>
          <w:rStyle w:val="Emphasis"/>
          <w:highlight w:val="cyan"/>
        </w:rPr>
        <w:t>alternative explanations</w:t>
      </w:r>
      <w:r w:rsidRPr="003F6A6B">
        <w:rPr>
          <w:rStyle w:val="Emphasis"/>
        </w:rPr>
        <w:t xml:space="preserve"> for peaceful relations between foes</w:t>
      </w:r>
      <w:r w:rsidRPr="003F6A6B">
        <w:rPr>
          <w:sz w:val="16"/>
        </w:rPr>
        <w:t xml:space="preserve"> (democratic status, nuclear weapons possession, capability imbalance, common enemies, and international </w:t>
      </w:r>
      <w:r w:rsidRPr="003F6A6B">
        <w:rPr>
          <w:rStyle w:val="Emphasis"/>
        </w:rPr>
        <w:t>systemic changes),</w:t>
      </w:r>
      <w:r w:rsidRPr="003F6A6B">
        <w:rPr>
          <w:sz w:val="16"/>
        </w:rPr>
        <w:t xml:space="preserve"> </w:t>
      </w:r>
      <w:r w:rsidRPr="003F6A6B">
        <w:rPr>
          <w:rStyle w:val="StyleUnderline"/>
        </w:rPr>
        <w:t xml:space="preserve">as well as </w:t>
      </w:r>
      <w:r w:rsidRPr="003F6A6B">
        <w:rPr>
          <w:rStyle w:val="Emphasis"/>
        </w:rPr>
        <w:t>many</w:t>
      </w:r>
      <w:r w:rsidRPr="003F6A6B">
        <w:rPr>
          <w:rStyle w:val="StyleUnderline"/>
        </w:rPr>
        <w:t xml:space="preserve"> </w:t>
      </w:r>
      <w:r w:rsidRPr="003F6A6B">
        <w:rPr>
          <w:rStyle w:val="Emphasis"/>
        </w:rPr>
        <w:t>other</w:t>
      </w:r>
      <w:r w:rsidRPr="003F6A6B">
        <w:rPr>
          <w:rStyle w:val="StyleUnderline"/>
        </w:rPr>
        <w:t xml:space="preserve"> possible </w:t>
      </w:r>
      <w:r w:rsidRPr="003F6A6B">
        <w:rPr>
          <w:rStyle w:val="Emphasis"/>
        </w:rPr>
        <w:t>confounding variables</w:t>
      </w:r>
      <w:r w:rsidRPr="003F6A6B">
        <w:rPr>
          <w:rStyle w:val="StyleUnderline"/>
        </w:rPr>
        <w:t xml:space="preserve">. </w:t>
      </w:r>
      <w:r w:rsidRPr="008927AF">
        <w:rPr>
          <w:rStyle w:val="StyleUnderline"/>
          <w:highlight w:val="cyan"/>
        </w:rPr>
        <w:t>This</w:t>
      </w:r>
      <w:r w:rsidRPr="00421AE7">
        <w:rPr>
          <w:sz w:val="16"/>
        </w:rPr>
        <w:t xml:space="preserve"> research </w:t>
      </w:r>
      <w:r w:rsidRPr="008927AF">
        <w:rPr>
          <w:rStyle w:val="Emphasis"/>
          <w:highlight w:val="cyan"/>
        </w:rPr>
        <w:t>questions</w:t>
      </w:r>
      <w:r w:rsidRPr="003F6A6B">
        <w:rPr>
          <w:rStyle w:val="Emphasis"/>
        </w:rPr>
        <w:t xml:space="preserve"> existing theories</w:t>
      </w:r>
      <w:r w:rsidRPr="003F6A6B">
        <w:rPr>
          <w:sz w:val="16"/>
        </w:rPr>
        <w:t xml:space="preserve"> </w:t>
      </w:r>
      <w:r w:rsidRPr="003F6A6B">
        <w:rPr>
          <w:rStyle w:val="StyleUnderline"/>
        </w:rPr>
        <w:t>claiming</w:t>
      </w:r>
      <w:r w:rsidRPr="003F6A6B">
        <w:rPr>
          <w:sz w:val="16"/>
        </w:rPr>
        <w:t xml:space="preserve"> that </w:t>
      </w:r>
      <w:r w:rsidRPr="003F6A6B">
        <w:rPr>
          <w:rStyle w:val="StyleUnderline"/>
        </w:rPr>
        <w:t xml:space="preserve">economic downturns are associated with </w:t>
      </w:r>
      <w:r w:rsidRPr="008927AF">
        <w:rPr>
          <w:rStyle w:val="Emphasis"/>
          <w:highlight w:val="cyan"/>
        </w:rPr>
        <w:t>diversionary war</w:t>
      </w:r>
      <w:r w:rsidRPr="008927AF">
        <w:rPr>
          <w:rStyle w:val="StyleUnderline"/>
          <w:highlight w:val="cyan"/>
        </w:rPr>
        <w:t>, and</w:t>
      </w:r>
      <w:r w:rsidRPr="00E34FB6">
        <w:rPr>
          <w:rStyle w:val="StyleUnderline"/>
        </w:rPr>
        <w:t xml:space="preserve"> instead </w:t>
      </w:r>
      <w:r w:rsidRPr="008927AF">
        <w:rPr>
          <w:rStyle w:val="StyleUnderline"/>
          <w:highlight w:val="cyan"/>
        </w:rPr>
        <w:t>argues</w:t>
      </w:r>
      <w:r w:rsidRPr="00421AE7">
        <w:rPr>
          <w:sz w:val="16"/>
        </w:rPr>
        <w:t xml:space="preserve"> that in certain circumstances </w:t>
      </w:r>
      <w:r w:rsidRPr="008927AF">
        <w:rPr>
          <w:rStyle w:val="Emphasis"/>
          <w:highlight w:val="cyan"/>
        </w:rPr>
        <w:t>peace</w:t>
      </w:r>
      <w:r w:rsidRPr="003F6A6B">
        <w:rPr>
          <w:rStyle w:val="Emphasis"/>
        </w:rPr>
        <w:t xml:space="preserve"> may </w:t>
      </w:r>
      <w:r w:rsidRPr="008927AF">
        <w:rPr>
          <w:rStyle w:val="Emphasis"/>
          <w:highlight w:val="cyan"/>
        </w:rPr>
        <w:t>result from economic troubles</w:t>
      </w:r>
      <w:r w:rsidRPr="00421AE7">
        <w:rPr>
          <w:sz w:val="16"/>
        </w:rPr>
        <w:t>.</w:t>
      </w:r>
    </w:p>
    <w:p w14:paraId="28F9BD73" w14:textId="77777777" w:rsidR="00C83FAF" w:rsidRDefault="00C83FAF" w:rsidP="00C83FAF">
      <w:pPr>
        <w:pStyle w:val="Heading4"/>
      </w:pPr>
      <w:r>
        <w:t>No Trump lashout</w:t>
      </w:r>
    </w:p>
    <w:p w14:paraId="0FE5A704" w14:textId="77777777" w:rsidR="00C83FAF" w:rsidRDefault="00C83FAF" w:rsidP="00C83FAF">
      <w:r w:rsidRPr="00675A0D">
        <w:t xml:space="preserve">Håkan </w:t>
      </w:r>
      <w:r w:rsidRPr="00675A0D">
        <w:rPr>
          <w:rStyle w:val="Style13ptBold"/>
        </w:rPr>
        <w:t>Frisén 17</w:t>
      </w:r>
      <w:r w:rsidRPr="00675A0D">
        <w:t>, Head of Economic Forecasting at SEB, 2-22-17, "Global economy resilient to new political challenges," https://sebgroup.com/press/news/global-economy-resilient-to-new-political-challenges</w:t>
      </w:r>
    </w:p>
    <w:p w14:paraId="78450DCE" w14:textId="77777777" w:rsidR="00C83FAF" w:rsidRPr="00FF76EE" w:rsidRDefault="00C83FAF" w:rsidP="00C83FAF">
      <w:pPr>
        <w:rPr>
          <w:u w:val="single"/>
        </w:rPr>
      </w:pPr>
      <w:r w:rsidRPr="00A86592">
        <w:rPr>
          <w:sz w:val="16"/>
        </w:rPr>
        <w:t xml:space="preserve">The interplay between economics and politics was undoubtedly a dominant feature of analyses during 2016. As we know, </w:t>
      </w:r>
      <w:r w:rsidRPr="00A86592">
        <w:rPr>
          <w:rStyle w:val="StyleUnderline"/>
        </w:rPr>
        <w:t>it was difficult to foresee both election results and their economic consequences. It was</w:t>
      </w:r>
      <w:r w:rsidRPr="00A86592">
        <w:rPr>
          <w:sz w:val="16"/>
        </w:rPr>
        <w:t xml:space="preserve"> certainly </w:t>
      </w:r>
      <w:r w:rsidRPr="00A86592">
        <w:rPr>
          <w:rStyle w:val="StyleUnderline"/>
        </w:rPr>
        <w:t>not strange that economists were unable to</w:t>
      </w:r>
      <w:r w:rsidRPr="00A86592">
        <w:rPr>
          <w:sz w:val="16"/>
        </w:rPr>
        <w:t xml:space="preserve"> predict the Brexit referendum outcome or </w:t>
      </w:r>
      <w:r w:rsidRPr="00A86592">
        <w:rPr>
          <w:rStyle w:val="StyleUnderline"/>
        </w:rPr>
        <w:t>Donald Trump’s victory, when public opinion polling organisations and betting firms failed to do so,</w:t>
      </w:r>
      <w:r w:rsidRPr="00A86592">
        <w:rPr>
          <w:sz w:val="16"/>
        </w:rPr>
        <w:t xml:space="preserve"> but lessons might be learned from the economic assessment impacts they made. </w:t>
      </w:r>
      <w:r w:rsidRPr="008927AF">
        <w:rPr>
          <w:rStyle w:val="StyleUnderline"/>
          <w:highlight w:val="cyan"/>
        </w:rPr>
        <w:t>Economists</w:t>
      </w:r>
      <w:r w:rsidRPr="00A86592">
        <w:rPr>
          <w:sz w:val="16"/>
        </w:rPr>
        <w:t xml:space="preserve"> probably tend to </w:t>
      </w:r>
      <w:r w:rsidRPr="008927AF">
        <w:rPr>
          <w:rStyle w:val="Emphasis"/>
          <w:highlight w:val="cyan"/>
        </w:rPr>
        <w:t>exaggerate</w:t>
      </w:r>
      <w:r w:rsidRPr="00A86592">
        <w:rPr>
          <w:rStyle w:val="StyleUnderline"/>
        </w:rPr>
        <w:t xml:space="preserve"> the importance of more general </w:t>
      </w:r>
      <w:r w:rsidRPr="008927AF">
        <w:rPr>
          <w:rStyle w:val="StyleUnderline"/>
          <w:highlight w:val="cyan"/>
        </w:rPr>
        <w:t>political</w:t>
      </w:r>
      <w:r w:rsidRPr="00A86592">
        <w:rPr>
          <w:rStyle w:val="StyleUnderline"/>
        </w:rPr>
        <w:t xml:space="preserve"> phenomena. While in the midst of elections that appear historically important, it is tempting to present </w:t>
      </w:r>
      <w:r w:rsidRPr="00A86592">
        <w:rPr>
          <w:rStyle w:val="Emphasis"/>
        </w:rPr>
        <w:t xml:space="preserve">alarmist </w:t>
      </w:r>
      <w:r w:rsidRPr="008927AF">
        <w:rPr>
          <w:rStyle w:val="Emphasis"/>
          <w:highlight w:val="cyan"/>
        </w:rPr>
        <w:t>projections</w:t>
      </w:r>
      <w:r w:rsidRPr="00A86592">
        <w:rPr>
          <w:sz w:val="16"/>
        </w:rPr>
        <w:t xml:space="preserve"> about election outcomes that seem improbable and/or unpleasant. </w:t>
      </w:r>
      <w:r w:rsidRPr="00A86592">
        <w:rPr>
          <w:rStyle w:val="StyleUnderline"/>
        </w:rPr>
        <w:t xml:space="preserve">But once the initial shock effect has faded, more ordinary economic data such as corporate reports and macroeconomic figures take the upper hand. ¶ Psychological effects often exaggerated¶ One important observation is that </w:t>
      </w:r>
      <w:r w:rsidRPr="008927AF">
        <w:rPr>
          <w:rStyle w:val="Emphasis"/>
          <w:highlight w:val="cyan"/>
        </w:rPr>
        <w:t>it is difficult to find any</w:t>
      </w:r>
      <w:r w:rsidRPr="00A86592">
        <w:rPr>
          <w:rStyle w:val="Emphasis"/>
        </w:rPr>
        <w:t xml:space="preserve"> historical </w:t>
      </w:r>
      <w:r w:rsidRPr="008927AF">
        <w:rPr>
          <w:rStyle w:val="Emphasis"/>
          <w:highlight w:val="cyan"/>
        </w:rPr>
        <w:t>correlation between</w:t>
      </w:r>
      <w:r w:rsidRPr="00A86592">
        <w:rPr>
          <w:rStyle w:val="Emphasis"/>
        </w:rPr>
        <w:t xml:space="preserve"> heightened security policy </w:t>
      </w:r>
      <w:r w:rsidRPr="008927AF">
        <w:rPr>
          <w:rStyle w:val="Emphasis"/>
          <w:highlight w:val="cyan"/>
        </w:rPr>
        <w:t>tensions and econ</w:t>
      </w:r>
      <w:r w:rsidRPr="00A86592">
        <w:rPr>
          <w:rStyle w:val="Emphasis"/>
        </w:rPr>
        <w:t>omic activity</w:t>
      </w:r>
      <w:r w:rsidRPr="00A86592">
        <w:rPr>
          <w:rStyle w:val="StyleUnderline"/>
        </w:rPr>
        <w:t>. Households and businesses do not seem</w:t>
      </w:r>
      <w:r w:rsidRPr="00A86592">
        <w:rPr>
          <w:sz w:val="16"/>
        </w:rPr>
        <w:t xml:space="preserve"> to be especially </w:t>
      </w:r>
      <w:r w:rsidRPr="00A86592">
        <w:rPr>
          <w:rStyle w:val="StyleUnderline"/>
        </w:rPr>
        <w:t>sensitive in their consumption or capital spending behaviour.</w:t>
      </w:r>
      <w:r w:rsidRPr="00A86592">
        <w:rPr>
          <w:sz w:val="16"/>
        </w:rPr>
        <w:t xml:space="preserve"> This is perhaps because </w:t>
      </w:r>
      <w:r w:rsidRPr="00A86592">
        <w:rPr>
          <w:rStyle w:val="StyleUnderline"/>
        </w:rPr>
        <w:t>uncertainty is offset by investments in a defence build-up</w:t>
      </w:r>
      <w:r w:rsidRPr="00A86592">
        <w:rPr>
          <w:sz w:val="16"/>
        </w:rPr>
        <w:t xml:space="preserve">, for example. </w:t>
      </w:r>
      <w:r w:rsidRPr="00A86592">
        <w:rPr>
          <w:rStyle w:val="StyleUnderline"/>
        </w:rPr>
        <w:t>Only when the conditions that directly determine profitability and investments are affected,</w:t>
      </w:r>
      <w:r w:rsidRPr="00A86592">
        <w:rPr>
          <w:sz w:val="16"/>
        </w:rPr>
        <w:t xml:space="preserve"> for example via rising oil prices or poorly functioning financial markets, </w:t>
      </w:r>
      <w:r w:rsidRPr="00A86592">
        <w:rPr>
          <w:rStyle w:val="StyleUnderline"/>
        </w:rPr>
        <w:t>will the effects become clear.¶ Markets</w:t>
      </w:r>
      <w:r w:rsidRPr="00A86592">
        <w:rPr>
          <w:sz w:val="16"/>
        </w:rPr>
        <w:t xml:space="preserve"> also seem to have a general tendency to </w:t>
      </w:r>
      <w:r w:rsidRPr="00A86592">
        <w:rPr>
          <w:rStyle w:val="StyleUnderline"/>
        </w:rPr>
        <w:t xml:space="preserve">assume that the economic policy makers can actually </w:t>
      </w:r>
      <w:r w:rsidRPr="00A86592">
        <w:rPr>
          <w:rStyle w:val="Emphasis"/>
        </w:rPr>
        <w:t>behave rationally in crisis situations</w:t>
      </w:r>
      <w:r w:rsidRPr="00A86592">
        <w:rPr>
          <w:rStyle w:val="StyleUnderline"/>
        </w:rPr>
        <w:t>, until this has been disproved. Both during the US sub-prime mortgage crisis of 2007-2008 and the euro zone's existential crisis a few years later, for a rather long time the market maintained its faith that a response would come.</w:t>
      </w:r>
      <w:r w:rsidRPr="00A86592">
        <w:rPr>
          <w:sz w:val="16"/>
        </w:rPr>
        <w:t xml:space="preserve"> Not until after a lengthy period of inept actions by decision makers did these crises become genuinely acute, with large secondary effects as a consequence.</w:t>
      </w:r>
      <w:r w:rsidRPr="00A86592">
        <w:rPr>
          <w:rStyle w:val="StyleUnderline"/>
        </w:rPr>
        <w:t xml:space="preserve"> This market "patience" is presumably based on a long-time pattern of recurring bailout measures by governments and central banks,</w:t>
      </w:r>
      <w:r w:rsidRPr="00A86592">
        <w:rPr>
          <w:sz w:val="16"/>
        </w:rPr>
        <w:t xml:space="preserve"> which usually benefit risk-taking at the expense of caution or speculation that policy responses will not materialise.</w:t>
      </w:r>
      <w:r w:rsidRPr="00A86592">
        <w:rPr>
          <w:sz w:val="12"/>
        </w:rPr>
        <w:t>¶</w:t>
      </w:r>
      <w:r w:rsidRPr="00A86592">
        <w:rPr>
          <w:sz w:val="16"/>
        </w:rPr>
        <w:t xml:space="preserve"> </w:t>
      </w:r>
      <w:r w:rsidRPr="00A86592">
        <w:rPr>
          <w:rStyle w:val="StyleUnderline"/>
        </w:rPr>
        <w:t xml:space="preserve">It is reasonable to assume that this may also underpin the rather cautious reactions to the risks associated with the </w:t>
      </w:r>
      <w:r w:rsidRPr="008927AF">
        <w:rPr>
          <w:rStyle w:val="StyleUnderline"/>
          <w:highlight w:val="cyan"/>
        </w:rPr>
        <w:t>Trump</w:t>
      </w:r>
      <w:r w:rsidRPr="00A86592">
        <w:rPr>
          <w:rStyle w:val="StyleUnderline"/>
        </w:rPr>
        <w:t xml:space="preserve"> administration's agenda.</w:t>
      </w:r>
      <w:r w:rsidRPr="00A86592">
        <w:rPr>
          <w:sz w:val="16"/>
        </w:rPr>
        <w:t xml:space="preserve"> Although one cannot complain about the administration's power of initiative, </w:t>
      </w:r>
      <w:r w:rsidRPr="00A86592">
        <w:rPr>
          <w:rStyle w:val="StyleUnderline"/>
        </w:rPr>
        <w:t xml:space="preserve">there is a fairly </w:t>
      </w:r>
      <w:r w:rsidRPr="00A86592">
        <w:rPr>
          <w:rStyle w:val="Emphasis"/>
        </w:rPr>
        <w:t>high probability</w:t>
      </w:r>
      <w:r w:rsidRPr="00A86592">
        <w:rPr>
          <w:rStyle w:val="StyleUnderline"/>
        </w:rPr>
        <w:t xml:space="preserve"> that </w:t>
      </w:r>
      <w:r w:rsidRPr="00A86592">
        <w:rPr>
          <w:rStyle w:val="Emphasis"/>
        </w:rPr>
        <w:t xml:space="preserve">in important areas it </w:t>
      </w:r>
      <w:r w:rsidRPr="008927AF">
        <w:rPr>
          <w:rStyle w:val="Emphasis"/>
          <w:highlight w:val="cyan"/>
        </w:rPr>
        <w:t>will not go from words to actions</w:t>
      </w:r>
      <w:r w:rsidRPr="00A86592">
        <w:rPr>
          <w:rStyle w:val="StyleUnderline"/>
        </w:rPr>
        <w:t xml:space="preserve">. There may be </w:t>
      </w:r>
      <w:r w:rsidRPr="008927AF">
        <w:rPr>
          <w:rStyle w:val="StyleUnderline"/>
          <w:highlight w:val="cyan"/>
        </w:rPr>
        <w:t xml:space="preserve">[for] </w:t>
      </w:r>
      <w:r w:rsidRPr="008927AF">
        <w:rPr>
          <w:rStyle w:val="Emphasis"/>
          <w:highlight w:val="cyan"/>
        </w:rPr>
        <w:t>various reasons</w:t>
      </w:r>
      <w:r w:rsidRPr="00A86592">
        <w:rPr>
          <w:rStyle w:val="StyleUnderline"/>
        </w:rPr>
        <w:t xml:space="preserve"> for this, </w:t>
      </w:r>
      <w:r w:rsidRPr="008927AF">
        <w:rPr>
          <w:rStyle w:val="StyleUnderline"/>
          <w:highlight w:val="cyan"/>
        </w:rPr>
        <w:t>such as</w:t>
      </w:r>
      <w:r w:rsidRPr="00A86592">
        <w:rPr>
          <w:rStyle w:val="StyleUnderline"/>
        </w:rPr>
        <w:t xml:space="preserve"> the </w:t>
      </w:r>
      <w:r w:rsidRPr="008927AF">
        <w:rPr>
          <w:rStyle w:val="StyleUnderline"/>
          <w:highlight w:val="cyan"/>
        </w:rPr>
        <w:t>inertia</w:t>
      </w:r>
      <w:r w:rsidRPr="00A86592">
        <w:rPr>
          <w:rStyle w:val="StyleUnderline"/>
        </w:rPr>
        <w:t xml:space="preserve"> built </w:t>
      </w:r>
      <w:r w:rsidRPr="008927AF">
        <w:rPr>
          <w:rStyle w:val="StyleUnderline"/>
          <w:highlight w:val="cyan"/>
        </w:rPr>
        <w:t>in</w:t>
      </w:r>
      <w:r w:rsidRPr="00A86592">
        <w:rPr>
          <w:rStyle w:val="StyleUnderline"/>
        </w:rPr>
        <w:t xml:space="preserve">to the </w:t>
      </w:r>
      <w:r w:rsidRPr="008927AF">
        <w:rPr>
          <w:rStyle w:val="Emphasis"/>
          <w:highlight w:val="cyan"/>
        </w:rPr>
        <w:t>s</w:t>
      </w:r>
      <w:r w:rsidRPr="00A86592">
        <w:rPr>
          <w:rStyle w:val="StyleUnderline"/>
        </w:rPr>
        <w:t xml:space="preserve">eparation </w:t>
      </w:r>
      <w:r w:rsidRPr="008927AF">
        <w:rPr>
          <w:rStyle w:val="Emphasis"/>
          <w:highlight w:val="cyan"/>
        </w:rPr>
        <w:t>o</w:t>
      </w:r>
      <w:r w:rsidRPr="00A86592">
        <w:rPr>
          <w:rStyle w:val="StyleUnderline"/>
        </w:rPr>
        <w:t xml:space="preserve">f </w:t>
      </w:r>
      <w:r w:rsidRPr="008927AF">
        <w:rPr>
          <w:rStyle w:val="Emphasis"/>
          <w:highlight w:val="cyan"/>
        </w:rPr>
        <w:t>p</w:t>
      </w:r>
      <w:r w:rsidRPr="00A86592">
        <w:rPr>
          <w:rStyle w:val="StyleUnderline"/>
        </w:rPr>
        <w:t xml:space="preserve">owers between the White House, Congress and the court system, </w:t>
      </w:r>
      <w:r w:rsidRPr="008927AF">
        <w:rPr>
          <w:rStyle w:val="StyleUnderline"/>
          <w:highlight w:val="cyan"/>
        </w:rPr>
        <w:t>or expectations</w:t>
      </w:r>
      <w:r w:rsidRPr="00A86592">
        <w:rPr>
          <w:rStyle w:val="StyleUnderline"/>
        </w:rPr>
        <w:t xml:space="preserve"> that Trump's newly appointed cabinet secretaries and </w:t>
      </w:r>
      <w:r w:rsidRPr="008927AF">
        <w:rPr>
          <w:rStyle w:val="StyleUnderline"/>
          <w:highlight w:val="cyan"/>
        </w:rPr>
        <w:t>advisors will</w:t>
      </w:r>
      <w:r w:rsidRPr="00A86592">
        <w:rPr>
          <w:rStyle w:val="StyleUnderline"/>
        </w:rPr>
        <w:t xml:space="preserve"> eventually </w:t>
      </w:r>
      <w:r w:rsidRPr="008927AF">
        <w:rPr>
          <w:rStyle w:val="StyleUnderline"/>
          <w:highlight w:val="cyan"/>
        </w:rPr>
        <w:t>take</w:t>
      </w:r>
      <w:r w:rsidRPr="00A86592">
        <w:rPr>
          <w:rStyle w:val="StyleUnderline"/>
        </w:rPr>
        <w:t xml:space="preserve"> their </w:t>
      </w:r>
      <w:r w:rsidRPr="008927AF">
        <w:rPr>
          <w:rStyle w:val="StyleUnderline"/>
          <w:highlight w:val="cyan"/>
        </w:rPr>
        <w:t>cues from</w:t>
      </w:r>
      <w:r w:rsidRPr="00A86592">
        <w:rPr>
          <w:rStyle w:val="StyleUnderline"/>
        </w:rPr>
        <w:t xml:space="preserve"> more </w:t>
      </w:r>
      <w:r w:rsidRPr="008927AF">
        <w:rPr>
          <w:rStyle w:val="Emphasis"/>
          <w:highlight w:val="cyan"/>
        </w:rPr>
        <w:t>established</w:t>
      </w:r>
      <w:r w:rsidRPr="00A86592">
        <w:rPr>
          <w:rStyle w:val="StyleUnderline"/>
        </w:rPr>
        <w:t xml:space="preserve"> US </w:t>
      </w:r>
      <w:r w:rsidRPr="008927AF">
        <w:rPr>
          <w:rStyle w:val="StyleUnderline"/>
          <w:highlight w:val="cyan"/>
        </w:rPr>
        <w:t>positions</w:t>
      </w:r>
      <w:r w:rsidRPr="00A86592">
        <w:rPr>
          <w:rStyle w:val="StyleUnderline"/>
        </w:rPr>
        <w:t>.</w:t>
      </w:r>
    </w:p>
    <w:p w14:paraId="0C2F9160" w14:textId="77777777" w:rsidR="00C83FAF" w:rsidRPr="00194225" w:rsidRDefault="00C83FAF" w:rsidP="00C83FAF"/>
    <w:p w14:paraId="17E8B4F8" w14:textId="77777777" w:rsidR="00C83FAF" w:rsidRPr="003F6A6B" w:rsidRDefault="00C83FAF" w:rsidP="00C83FAF"/>
    <w:p w14:paraId="390FABE3" w14:textId="511BD231" w:rsidR="00C83FAF" w:rsidRDefault="002A1209" w:rsidP="002A1209">
      <w:pPr>
        <w:pStyle w:val="Heading3"/>
      </w:pPr>
      <w:r>
        <w:t>Debt Ceiling Irrelevant – 2AC</w:t>
      </w:r>
    </w:p>
    <w:p w14:paraId="06791E62" w14:textId="77777777" w:rsidR="00C83FAF" w:rsidRPr="00653B1A" w:rsidRDefault="00C83FAF" w:rsidP="00C83FAF">
      <w:pPr>
        <w:pStyle w:val="Heading4"/>
      </w:pPr>
      <w:r>
        <w:t xml:space="preserve">AND, doesn’t affect </w:t>
      </w:r>
      <w:r>
        <w:rPr>
          <w:u w:val="single"/>
        </w:rPr>
        <w:t>biz con</w:t>
      </w:r>
      <w:r>
        <w:t xml:space="preserve"> NOR </w:t>
      </w:r>
      <w:r>
        <w:rPr>
          <w:u w:val="single"/>
        </w:rPr>
        <w:t>spending</w:t>
      </w:r>
      <w:r>
        <w:t xml:space="preserve">. </w:t>
      </w:r>
    </w:p>
    <w:p w14:paraId="6F8F488D" w14:textId="77777777" w:rsidR="00C83FAF" w:rsidRDefault="00C83FAF" w:rsidP="00C83FAF">
      <w:r w:rsidRPr="001C0E54">
        <w:t xml:space="preserve">William D. </w:t>
      </w:r>
      <w:r>
        <w:rPr>
          <w:rStyle w:val="Style13ptBold"/>
        </w:rPr>
        <w:t>Lastrapes 2-4</w:t>
      </w:r>
      <w:r w:rsidRPr="001C0E54">
        <w:t>, Professor of Economics, University of Georgia</w:t>
      </w:r>
      <w:r>
        <w:t>,</w:t>
      </w:r>
      <w:r w:rsidRPr="001C0E54">
        <w:t xml:space="preserve"> 2-14-2019, "Why the $22 trillion national debt doesn't matter – here's what you should worry about instead," Conversation, http://theconversation.com/why-the-22-trillion-national-debt-doesnt-matter-heres-what-you-should-worry-about-instead-111805</w:t>
      </w:r>
    </w:p>
    <w:p w14:paraId="66DF36D7" w14:textId="77777777" w:rsidR="00C83FAF" w:rsidRPr="00840CA3" w:rsidRDefault="00C83FAF" w:rsidP="00C83FAF">
      <w:pPr>
        <w:rPr>
          <w:rStyle w:val="StyleUnderline"/>
        </w:rPr>
      </w:pPr>
      <w:r w:rsidRPr="00840CA3">
        <w:rPr>
          <w:sz w:val="16"/>
        </w:rPr>
        <w:t xml:space="preserve">With another round of anxiety-causing debt-ceiling debates likely to return in the coming months, like other economists, I believe it is worth asking whether we should even care about the size of government debt. </w:t>
      </w:r>
      <w:r w:rsidRPr="008927AF">
        <w:rPr>
          <w:rStyle w:val="Emphasis"/>
          <w:highlight w:val="cyan"/>
        </w:rPr>
        <w:t>Default isn’t imminent</w:t>
      </w:r>
      <w:r w:rsidRPr="00653B1A">
        <w:t xml:space="preserve"> </w:t>
      </w:r>
      <w:r w:rsidRPr="008927AF">
        <w:rPr>
          <w:rStyle w:val="Emphasis"/>
          <w:highlight w:val="cyan"/>
        </w:rPr>
        <w:t>First</w:t>
      </w:r>
      <w:r w:rsidRPr="00653B1A">
        <w:rPr>
          <w:rStyle w:val="StyleUnderline"/>
        </w:rPr>
        <w:t xml:space="preserve"> of all,</w:t>
      </w:r>
      <w:r w:rsidRPr="00840CA3">
        <w:rPr>
          <w:sz w:val="16"/>
        </w:rPr>
        <w:t xml:space="preserve"> </w:t>
      </w:r>
      <w:r w:rsidRPr="00840CA3">
        <w:rPr>
          <w:rStyle w:val="StyleUnderline"/>
        </w:rPr>
        <w:t xml:space="preserve">it’s important to note </w:t>
      </w:r>
      <w:r w:rsidRPr="008927AF">
        <w:rPr>
          <w:rStyle w:val="StyleUnderline"/>
          <w:highlight w:val="cyan"/>
        </w:rPr>
        <w:t>current U.S. debt levels</w:t>
      </w:r>
      <w:r w:rsidRPr="00840CA3">
        <w:rPr>
          <w:rStyle w:val="StyleUnderline"/>
        </w:rPr>
        <w:t xml:space="preserve"> </w:t>
      </w:r>
      <w:r w:rsidRPr="008927AF">
        <w:rPr>
          <w:rStyle w:val="Emphasis"/>
          <w:highlight w:val="cyan"/>
        </w:rPr>
        <w:t>do not indicate any risk</w:t>
      </w:r>
      <w:r w:rsidRPr="00840CA3">
        <w:rPr>
          <w:rStyle w:val="StyleUnderline"/>
        </w:rPr>
        <w:t xml:space="preserve"> of imminent default.</w:t>
      </w:r>
      <w:r>
        <w:rPr>
          <w:rStyle w:val="StyleUnderline"/>
        </w:rPr>
        <w:t xml:space="preserve"> </w:t>
      </w:r>
      <w:r w:rsidRPr="00840CA3">
        <w:rPr>
          <w:sz w:val="16"/>
        </w:rPr>
        <w:t>As long as the U.S. federal government remains an “ongoing concern” –</w:t>
      </w:r>
      <w:r w:rsidRPr="00840CA3">
        <w:rPr>
          <w:rStyle w:val="StyleUnderline"/>
        </w:rPr>
        <w:t xml:space="preserve"> fiscal </w:t>
      </w:r>
      <w:r w:rsidRPr="008927AF">
        <w:rPr>
          <w:rStyle w:val="Emphasis"/>
          <w:highlight w:val="cyan"/>
        </w:rPr>
        <w:t>institutions</w:t>
      </w:r>
      <w:r w:rsidRPr="008927AF">
        <w:rPr>
          <w:rStyle w:val="StyleUnderline"/>
          <w:highlight w:val="cyan"/>
        </w:rPr>
        <w:t xml:space="preserve"> are strong and effective</w:t>
      </w:r>
      <w:r w:rsidRPr="00840CA3">
        <w:rPr>
          <w:rStyle w:val="StyleUnderline"/>
        </w:rPr>
        <w:t xml:space="preserve">, </w:t>
      </w:r>
      <w:r w:rsidRPr="008927AF">
        <w:rPr>
          <w:rStyle w:val="Emphasis"/>
          <w:highlight w:val="cyan"/>
        </w:rPr>
        <w:t>taxing</w:t>
      </w:r>
      <w:r w:rsidRPr="00840CA3">
        <w:rPr>
          <w:rStyle w:val="StyleUnderline"/>
        </w:rPr>
        <w:t xml:space="preserve"> authority </w:t>
      </w:r>
      <w:r w:rsidRPr="008927AF">
        <w:rPr>
          <w:rStyle w:val="StyleUnderline"/>
          <w:highlight w:val="cyan"/>
        </w:rPr>
        <w:t>is maintained</w:t>
      </w:r>
      <w:r w:rsidRPr="00840CA3">
        <w:rPr>
          <w:rStyle w:val="StyleUnderline"/>
        </w:rPr>
        <w:t xml:space="preserve"> and the long-run productive capacity of the nation’s economy is secure </w:t>
      </w:r>
      <w:r w:rsidRPr="00840CA3">
        <w:rPr>
          <w:sz w:val="16"/>
        </w:rPr>
        <w:t xml:space="preserve">– </w:t>
      </w:r>
      <w:r w:rsidRPr="008927AF">
        <w:rPr>
          <w:rStyle w:val="Emphasis"/>
          <w:highlight w:val="cyan"/>
        </w:rPr>
        <w:t>there is no economic reason to fear default</w:t>
      </w:r>
      <w:r w:rsidRPr="00840CA3">
        <w:rPr>
          <w:rStyle w:val="Emphasis"/>
        </w:rPr>
        <w:t xml:space="preserve"> on the nation’s debt</w:t>
      </w:r>
      <w:r w:rsidRPr="00840CA3">
        <w:rPr>
          <w:sz w:val="16"/>
        </w:rPr>
        <w:t xml:space="preserve">. Political reasons, such as debt-ceiling mischief, are another matter. To remain solvent and ultimately pay what it owes, the U.S. Treasury – which sells notes and bonds to investors to raise money to finance the budget deficit – needs only to balance its books over the long run, rather than over an arbitrary unit of time like a year. </w:t>
      </w:r>
      <w:r w:rsidRPr="008927AF">
        <w:rPr>
          <w:rStyle w:val="StyleUnderline"/>
          <w:highlight w:val="cyan"/>
        </w:rPr>
        <w:t>Historically low</w:t>
      </w:r>
      <w:r w:rsidRPr="00840CA3">
        <w:rPr>
          <w:rStyle w:val="StyleUnderline"/>
        </w:rPr>
        <w:t xml:space="preserve"> interest </w:t>
      </w:r>
      <w:r w:rsidRPr="008927AF">
        <w:rPr>
          <w:rStyle w:val="Emphasis"/>
          <w:highlight w:val="cyan"/>
        </w:rPr>
        <w:t>rates</w:t>
      </w:r>
      <w:r w:rsidRPr="00840CA3">
        <w:rPr>
          <w:rStyle w:val="StyleUnderline"/>
        </w:rPr>
        <w:t xml:space="preserve"> on government debt </w:t>
      </w:r>
      <w:r w:rsidRPr="008927AF">
        <w:rPr>
          <w:rStyle w:val="StyleUnderline"/>
          <w:highlight w:val="cyan"/>
        </w:rPr>
        <w:t>suggest</w:t>
      </w:r>
      <w:r w:rsidRPr="00840CA3">
        <w:rPr>
          <w:rStyle w:val="StyleUnderline"/>
        </w:rPr>
        <w:t xml:space="preserve"> that </w:t>
      </w:r>
      <w:r w:rsidRPr="008927AF">
        <w:rPr>
          <w:rStyle w:val="Emphasis"/>
          <w:highlight w:val="cyan"/>
        </w:rPr>
        <w:t>bond</w:t>
      </w:r>
      <w:r w:rsidRPr="00840CA3">
        <w:rPr>
          <w:rStyle w:val="StyleUnderline"/>
        </w:rPr>
        <w:t xml:space="preserve"> market participant</w:t>
      </w:r>
      <w:r w:rsidRPr="008927AF">
        <w:rPr>
          <w:rStyle w:val="Emphasis"/>
          <w:highlight w:val="cyan"/>
        </w:rPr>
        <w:t>s</w:t>
      </w:r>
      <w:r w:rsidRPr="00840CA3">
        <w:rPr>
          <w:rStyle w:val="StyleUnderline"/>
        </w:rPr>
        <w:t xml:space="preserve"> </w:t>
      </w:r>
      <w:r w:rsidRPr="008927AF">
        <w:rPr>
          <w:rStyle w:val="StyleUnderline"/>
          <w:highlight w:val="cyan"/>
        </w:rPr>
        <w:t>agree</w:t>
      </w:r>
      <w:r w:rsidRPr="00840CA3">
        <w:rPr>
          <w:rStyle w:val="StyleUnderline"/>
        </w:rPr>
        <w:t xml:space="preserve"> with this view and are not afraid of a sovereign debt default in the U.S. Indeed, with these low rates, sufficient economic growth can allow the government to borrow indefinitely.</w:t>
      </w:r>
      <w:r>
        <w:rPr>
          <w:rStyle w:val="StyleUnderline"/>
        </w:rPr>
        <w:t xml:space="preserve"> </w:t>
      </w:r>
      <w:r w:rsidRPr="00840CA3">
        <w:rPr>
          <w:sz w:val="16"/>
        </w:rPr>
        <w:t xml:space="preserve">Why it’s irrelevant </w:t>
      </w:r>
      <w:r w:rsidRPr="00840CA3">
        <w:rPr>
          <w:rStyle w:val="StyleUnderline"/>
        </w:rPr>
        <w:t>Although $22 trillion is a large number, it is essentially irrelevant to proper thinking about the economic role of the U.S. government or about responsible fiscal policy.</w:t>
      </w:r>
      <w:r>
        <w:rPr>
          <w:rStyle w:val="StyleUnderline"/>
        </w:rPr>
        <w:t xml:space="preserve"> </w:t>
      </w:r>
      <w:r w:rsidRPr="00840CA3">
        <w:rPr>
          <w:sz w:val="16"/>
        </w:rPr>
        <w:t xml:space="preserve">Government debt simply reflects the timing of taxes. Higher spending levels today require more borrowing – and a larger debt – as long as the taxes needed to pay for those expenditures are pushed into the future. But regardless of when taxes are collected, what ultimately matters is the quantity of the economy’s scarce resources the federal government commands and controls, and how those resources are used, which essentially depend on the level and composition of government spending. To paraphrase Milton Friedman, spending is taxing. In short, </w:t>
      </w:r>
      <w:r w:rsidRPr="00840CA3">
        <w:rPr>
          <w:rStyle w:val="StyleUnderline"/>
        </w:rPr>
        <w:t>government debt can be a bad indicator of the stance of fiscal policy or its burden on the private sector.</w:t>
      </w:r>
      <w:r w:rsidRPr="00840CA3">
        <w:rPr>
          <w:sz w:val="16"/>
        </w:rPr>
        <w:t xml:space="preserve"> The government can be wildly intrusive in the economy and thus a hindrance to growth and welfare even if its debt is low. For example, Venezuela’s sovereign debt was only 23 percent of its GDP in 2017, yet its economy has been in turmoil for several years. Or it can effectively manage spending to promote welfare even if its debt is high. In 1945, the U.S. debt-to-GDP ratio was 120 percent in 1945, immediately after the government mobilized the economy to win World War II. </w:t>
      </w:r>
      <w:r w:rsidRPr="00840CA3">
        <w:rPr>
          <w:rStyle w:val="StyleUnderline"/>
        </w:rPr>
        <w:t xml:space="preserve">High </w:t>
      </w:r>
      <w:r w:rsidRPr="008927AF">
        <w:rPr>
          <w:rStyle w:val="StyleUnderline"/>
          <w:highlight w:val="cyan"/>
        </w:rPr>
        <w:t>debt should not prevent</w:t>
      </w:r>
      <w:r w:rsidRPr="00840CA3">
        <w:rPr>
          <w:rStyle w:val="StyleUnderline"/>
        </w:rPr>
        <w:t xml:space="preserve"> the government from </w:t>
      </w:r>
      <w:r w:rsidRPr="008927AF">
        <w:rPr>
          <w:rStyle w:val="StyleUnderline"/>
          <w:highlight w:val="cyan"/>
        </w:rPr>
        <w:t>spending on</w:t>
      </w:r>
      <w:r w:rsidRPr="00840CA3">
        <w:rPr>
          <w:rStyle w:val="StyleUnderline"/>
        </w:rPr>
        <w:t xml:space="preserve"> worthwhile </w:t>
      </w:r>
      <w:r w:rsidRPr="008927AF">
        <w:rPr>
          <w:rStyle w:val="StyleUnderline"/>
          <w:highlight w:val="cyan"/>
        </w:rPr>
        <w:t>public endeavors</w:t>
      </w:r>
      <w:r w:rsidRPr="00840CA3">
        <w:rPr>
          <w:rStyle w:val="StyleUnderline"/>
        </w:rPr>
        <w:t>. And low debt does not prove that the level or composition of government spending is appropriate.</w:t>
      </w:r>
    </w:p>
    <w:p w14:paraId="44729429" w14:textId="70261BDD" w:rsidR="00C83FAF" w:rsidRDefault="002A1209" w:rsidP="002A1209">
      <w:pPr>
        <w:pStyle w:val="Heading3"/>
      </w:pPr>
      <w:r>
        <w:t>Debt Irrelevant – 1AR</w:t>
      </w:r>
    </w:p>
    <w:p w14:paraId="7AAAC0C8" w14:textId="77F290CD" w:rsidR="00C83FAF" w:rsidRPr="00AF7139" w:rsidRDefault="00C83FAF" w:rsidP="00C83FAF">
      <w:pPr>
        <w:pStyle w:val="Heading4"/>
      </w:pPr>
      <w:r w:rsidRPr="00AF7139">
        <w:t>No debt impact</w:t>
      </w:r>
      <w:r w:rsidR="002A1209">
        <w:t xml:space="preserve"> on the economy</w:t>
      </w:r>
    </w:p>
    <w:p w14:paraId="03B2BB56" w14:textId="77777777" w:rsidR="00C83FAF" w:rsidRPr="0036276C" w:rsidRDefault="00C83FAF" w:rsidP="00C83FAF">
      <w:r w:rsidRPr="0036276C">
        <w:t xml:space="preserve">Scotty </w:t>
      </w:r>
      <w:r w:rsidRPr="0036276C">
        <w:rPr>
          <w:b/>
        </w:rPr>
        <w:t>Hendricks 18</w:t>
      </w:r>
      <w:r w:rsidRPr="0036276C">
        <w:t>, writer for the Big Think, 11/15/2018. “What would happen if America defaulted on its debt?.” https://bigthink.com/politics-current-affairs/what-if-the-government-defaults</w:t>
      </w:r>
    </w:p>
    <w:p w14:paraId="7AC97D53" w14:textId="77777777" w:rsidR="00C83FAF" w:rsidRPr="00D77945" w:rsidRDefault="00C83FAF" w:rsidP="00C83FAF">
      <w:r w:rsidRPr="001F439F">
        <w:rPr>
          <w:rStyle w:val="StyleUnderline"/>
        </w:rPr>
        <w:t>The risk of the U</w:t>
      </w:r>
      <w:r w:rsidRPr="0036276C">
        <w:rPr>
          <w:sz w:val="16"/>
        </w:rPr>
        <w:t xml:space="preserve">nited </w:t>
      </w:r>
      <w:r w:rsidRPr="001F439F">
        <w:rPr>
          <w:rStyle w:val="StyleUnderline"/>
        </w:rPr>
        <w:t>S</w:t>
      </w:r>
      <w:r w:rsidRPr="0036276C">
        <w:rPr>
          <w:sz w:val="16"/>
        </w:rPr>
        <w:t xml:space="preserve">tates </w:t>
      </w:r>
      <w:r w:rsidRPr="001F439F">
        <w:rPr>
          <w:rStyle w:val="StyleUnderline"/>
        </w:rPr>
        <w:t>government defaulting on its debt</w:t>
      </w:r>
      <w:r w:rsidRPr="0036276C">
        <w:rPr>
          <w:sz w:val="16"/>
        </w:rPr>
        <w:t xml:space="preserve"> as a result of having too much of it </w:t>
      </w:r>
      <w:r w:rsidRPr="001F439F">
        <w:rPr>
          <w:rStyle w:val="StyleUnderline"/>
        </w:rPr>
        <w:t>is incredibly low</w:t>
      </w:r>
      <w:r w:rsidRPr="0036276C">
        <w:rPr>
          <w:sz w:val="16"/>
        </w:rPr>
        <w:t>. Alan Greenspan, the former chairman of the Federal Reserve, argued that it would never be necessary in any circumstance. In 2011 he reminded everybody that the United States borrows funds in money it controls the supply of, and therefore, "</w:t>
      </w:r>
      <w:r w:rsidRPr="008927AF">
        <w:rPr>
          <w:rStyle w:val="StyleUnderline"/>
          <w:highlight w:val="cyan"/>
        </w:rPr>
        <w:t>The U</w:t>
      </w:r>
      <w:r w:rsidRPr="0036276C">
        <w:rPr>
          <w:sz w:val="16"/>
        </w:rPr>
        <w:t xml:space="preserve">nited </w:t>
      </w:r>
      <w:r w:rsidRPr="008927AF">
        <w:rPr>
          <w:rStyle w:val="StyleUnderline"/>
          <w:highlight w:val="cyan"/>
        </w:rPr>
        <w:t>S</w:t>
      </w:r>
      <w:r w:rsidRPr="0036276C">
        <w:rPr>
          <w:sz w:val="16"/>
        </w:rPr>
        <w:t xml:space="preserve">tates </w:t>
      </w:r>
      <w:r w:rsidRPr="008927AF">
        <w:rPr>
          <w:rStyle w:val="StyleUnderline"/>
          <w:highlight w:val="cyan"/>
        </w:rPr>
        <w:t>can pay any debt it has</w:t>
      </w:r>
      <w:r w:rsidRPr="0036276C">
        <w:rPr>
          <w:sz w:val="16"/>
        </w:rPr>
        <w:t xml:space="preserve"> because we can always print money to do that. So, </w:t>
      </w:r>
      <w:r w:rsidRPr="008927AF">
        <w:rPr>
          <w:rStyle w:val="Emphasis"/>
          <w:highlight w:val="cyan"/>
        </w:rPr>
        <w:t>there is zero probability of default</w:t>
      </w:r>
      <w:r w:rsidRPr="0036276C">
        <w:rPr>
          <w:sz w:val="16"/>
        </w:rPr>
        <w:t xml:space="preserve">[1]" Of course, there is always the problem of the U.S. just deciding to not pay its bills for the sake of a political stunt. </w:t>
      </w:r>
      <w:r w:rsidRPr="001F439F">
        <w:rPr>
          <w:rStyle w:val="StyleUnderline"/>
        </w:rPr>
        <w:t>The U</w:t>
      </w:r>
      <w:r w:rsidRPr="0036276C">
        <w:rPr>
          <w:sz w:val="16"/>
        </w:rPr>
        <w:t xml:space="preserve">nited </w:t>
      </w:r>
      <w:r w:rsidRPr="001F439F">
        <w:rPr>
          <w:rStyle w:val="StyleUnderline"/>
        </w:rPr>
        <w:t>S</w:t>
      </w:r>
      <w:r w:rsidRPr="0036276C">
        <w:rPr>
          <w:sz w:val="16"/>
        </w:rPr>
        <w:t xml:space="preserve">tates </w:t>
      </w:r>
      <w:r w:rsidRPr="001F439F">
        <w:rPr>
          <w:rStyle w:val="StyleUnderline"/>
        </w:rPr>
        <w:t xml:space="preserve">did get a credit down rating </w:t>
      </w:r>
      <w:r w:rsidRPr="008927AF">
        <w:rPr>
          <w:rStyle w:val="StyleUnderline"/>
          <w:highlight w:val="cyan"/>
        </w:rPr>
        <w:t>in 2011</w:t>
      </w:r>
      <w:r w:rsidRPr="0036276C">
        <w:rPr>
          <w:sz w:val="16"/>
        </w:rPr>
        <w:t xml:space="preserve"> as a result of Congress debating whether or not to pay the bills, </w:t>
      </w:r>
      <w:r w:rsidRPr="001F439F">
        <w:rPr>
          <w:rStyle w:val="StyleUnderline"/>
        </w:rPr>
        <w:t xml:space="preserve">but </w:t>
      </w:r>
      <w:r w:rsidRPr="008927AF">
        <w:rPr>
          <w:rStyle w:val="StyleUnderline"/>
          <w:highlight w:val="cyan"/>
        </w:rPr>
        <w:t>while the effects can be compared to a default</w:t>
      </w:r>
      <w:r w:rsidRPr="008927AF">
        <w:rPr>
          <w:sz w:val="16"/>
          <w:highlight w:val="cyan"/>
        </w:rPr>
        <w:t xml:space="preserve">, </w:t>
      </w:r>
      <w:r w:rsidRPr="008927AF">
        <w:rPr>
          <w:rStyle w:val="StyleUnderline"/>
          <w:highlight w:val="cyan"/>
        </w:rPr>
        <w:t>it wasn't one</w:t>
      </w:r>
      <w:r w:rsidRPr="0036276C">
        <w:rPr>
          <w:sz w:val="16"/>
        </w:rPr>
        <w:t xml:space="preserve">. Similarly, the government forgot to pay a $122-million-dollar bill in 1979, but that was only on a relatively small amount. Even that raised the cost of borrowing for everybody, however. </w:t>
      </w:r>
      <w:r w:rsidRPr="008927AF">
        <w:rPr>
          <w:rStyle w:val="StyleUnderline"/>
          <w:highlight w:val="cyan"/>
        </w:rPr>
        <w:t>The country</w:t>
      </w:r>
      <w:r w:rsidRPr="0036276C">
        <w:rPr>
          <w:sz w:val="16"/>
        </w:rPr>
        <w:t xml:space="preserve"> also technically </w:t>
      </w:r>
      <w:r w:rsidRPr="008927AF">
        <w:rPr>
          <w:rStyle w:val="StyleUnderline"/>
          <w:highlight w:val="cyan"/>
        </w:rPr>
        <w:t>defaulted in 1790 and 1933 without an apocalypse occurring</w:t>
      </w:r>
      <w:r w:rsidRPr="0036276C">
        <w:rPr>
          <w:sz w:val="16"/>
        </w:rPr>
        <w:t>.</w:t>
      </w:r>
    </w:p>
    <w:p w14:paraId="5B937A53" w14:textId="77777777" w:rsidR="00C83FAF" w:rsidRPr="00C83FAF" w:rsidRDefault="00C83FAF" w:rsidP="00C83FAF"/>
    <w:p w14:paraId="4DC2C7EC" w14:textId="77777777" w:rsidR="00EC7E4C" w:rsidRDefault="00EC7E4C" w:rsidP="00EC7E4C"/>
    <w:p w14:paraId="1D58751C" w14:textId="2E7DB1A0" w:rsidR="00C83FAF" w:rsidRDefault="00C83FAF" w:rsidP="00C83FAF">
      <w:pPr>
        <w:pStyle w:val="Heading3"/>
      </w:pPr>
      <w:r>
        <w:t xml:space="preserve">AT: </w:t>
      </w:r>
      <w:r w:rsidR="002A1209">
        <w:t>Sequester</w:t>
      </w:r>
      <w:r>
        <w:t xml:space="preserve"> Impact</w:t>
      </w:r>
      <w:r w:rsidR="002A1209">
        <w:t xml:space="preserve"> – 2AC</w:t>
      </w:r>
    </w:p>
    <w:p w14:paraId="659172A2" w14:textId="77777777" w:rsidR="00C83FAF" w:rsidRDefault="00C83FAF" w:rsidP="00C83FAF">
      <w:pPr>
        <w:pStyle w:val="Heading4"/>
      </w:pPr>
      <w:r>
        <w:t>Won’t undo sequester now</w:t>
      </w:r>
    </w:p>
    <w:p w14:paraId="17E7AB4A" w14:textId="77777777" w:rsidR="00C83FAF" w:rsidRDefault="00C83FAF" w:rsidP="00C83FAF">
      <w:r w:rsidRPr="00F26FEB">
        <w:t xml:space="preserve">Richard </w:t>
      </w:r>
      <w:r w:rsidRPr="00F26FEB">
        <w:rPr>
          <w:rStyle w:val="Style13ptBold"/>
        </w:rPr>
        <w:t>Fontaine</w:t>
      </w:r>
      <w:r>
        <w:rPr>
          <w:rStyle w:val="Style13ptBold"/>
        </w:rPr>
        <w:t xml:space="preserve"> </w:t>
      </w:r>
      <w:r w:rsidRPr="00F26FEB">
        <w:rPr>
          <w:rStyle w:val="Style13ptBold"/>
        </w:rPr>
        <w:t>11-7</w:t>
      </w:r>
      <w:r>
        <w:rPr>
          <w:rStyle w:val="Style13ptBold"/>
        </w:rPr>
        <w:t xml:space="preserve">. </w:t>
      </w:r>
      <w:r w:rsidRPr="00F26FEB">
        <w:t>"Four Ways Foreign Policy Could Change, and One Way It Won't", Atlantic, https://www.theatlantic.com/ideas/archive/2018/11/how-house-democrats-will-shift-us-foreign-policy/575215/</w:t>
      </w:r>
    </w:p>
    <w:p w14:paraId="2DA2E1B8" w14:textId="77777777" w:rsidR="00C83FAF" w:rsidRDefault="00C83FAF" w:rsidP="00C83FAF">
      <w:pPr>
        <w:rPr>
          <w:sz w:val="14"/>
        </w:rPr>
      </w:pPr>
      <w:r w:rsidRPr="00F26FEB">
        <w:rPr>
          <w:sz w:val="14"/>
        </w:rPr>
        <w:t xml:space="preserve">Fourth, </w:t>
      </w:r>
      <w:r w:rsidRPr="008927AF">
        <w:rPr>
          <w:rStyle w:val="StyleUnderline"/>
          <w:highlight w:val="cyan"/>
        </w:rPr>
        <w:t>the</w:t>
      </w:r>
      <w:r w:rsidRPr="00F26FEB">
        <w:rPr>
          <w:rStyle w:val="StyleUnderline"/>
        </w:rPr>
        <w:t xml:space="preserve"> Democratic </w:t>
      </w:r>
      <w:r w:rsidRPr="008927AF">
        <w:rPr>
          <w:rStyle w:val="StyleUnderline"/>
          <w:highlight w:val="cyan"/>
        </w:rPr>
        <w:t>House may</w:t>
      </w:r>
      <w:r w:rsidRPr="008927AF">
        <w:rPr>
          <w:sz w:val="14"/>
          <w:highlight w:val="cyan"/>
        </w:rPr>
        <w:t xml:space="preserve"> </w:t>
      </w:r>
      <w:r w:rsidRPr="008927AF">
        <w:rPr>
          <w:rStyle w:val="Emphasis"/>
          <w:highlight w:val="cyan"/>
        </w:rPr>
        <w:t>insist on lower defense spending</w:t>
      </w:r>
      <w:r w:rsidRPr="008927AF">
        <w:rPr>
          <w:sz w:val="14"/>
          <w:highlight w:val="cyan"/>
        </w:rPr>
        <w:t xml:space="preserve">. </w:t>
      </w:r>
      <w:r w:rsidRPr="008927AF">
        <w:rPr>
          <w:rStyle w:val="StyleUnderline"/>
          <w:highlight w:val="cyan"/>
        </w:rPr>
        <w:t>Trump</w:t>
      </w:r>
      <w:r w:rsidRPr="00F26FEB">
        <w:rPr>
          <w:sz w:val="14"/>
        </w:rPr>
        <w:t xml:space="preserve"> has already </w:t>
      </w:r>
      <w:r w:rsidRPr="008927AF">
        <w:rPr>
          <w:rStyle w:val="StyleUnderline"/>
          <w:highlight w:val="cyan"/>
        </w:rPr>
        <w:t>announced</w:t>
      </w:r>
      <w:r w:rsidRPr="00F26FEB">
        <w:rPr>
          <w:rStyle w:val="StyleUnderline"/>
        </w:rPr>
        <w:t xml:space="preserve"> that </w:t>
      </w:r>
      <w:r w:rsidRPr="008927AF">
        <w:rPr>
          <w:rStyle w:val="StyleUnderline"/>
          <w:highlight w:val="cyan"/>
        </w:rPr>
        <w:t>he’ll request a</w:t>
      </w:r>
      <w:r w:rsidRPr="00F26FEB">
        <w:rPr>
          <w:rStyle w:val="StyleUnderline"/>
        </w:rPr>
        <w:t xml:space="preserve"> Pentagon </w:t>
      </w:r>
      <w:r w:rsidRPr="008927AF">
        <w:rPr>
          <w:rStyle w:val="StyleUnderline"/>
          <w:highlight w:val="cyan"/>
        </w:rPr>
        <w:t>budget</w:t>
      </w:r>
      <w:r w:rsidRPr="00F26FEB">
        <w:rPr>
          <w:sz w:val="14"/>
        </w:rPr>
        <w:t xml:space="preserve"> for the next fiscal year that is some $16 billion </w:t>
      </w:r>
      <w:r w:rsidRPr="008927AF">
        <w:rPr>
          <w:rStyle w:val="Emphasis"/>
          <w:highlight w:val="cyan"/>
        </w:rPr>
        <w:t>lower than the current level</w:t>
      </w:r>
      <w:r w:rsidRPr="00F26FEB">
        <w:rPr>
          <w:sz w:val="14"/>
        </w:rPr>
        <w:t xml:space="preserve">. A Republican Congress would likely have pushed the number back up, but </w:t>
      </w:r>
      <w:r w:rsidRPr="008927AF">
        <w:rPr>
          <w:rStyle w:val="Emphasis"/>
          <w:highlight w:val="cyan"/>
        </w:rPr>
        <w:t>Democrats may reduce it further</w:t>
      </w:r>
      <w:r w:rsidRPr="00F26FEB">
        <w:rPr>
          <w:sz w:val="14"/>
        </w:rPr>
        <w:t xml:space="preserve">. Representative Adam </w:t>
      </w:r>
      <w:r w:rsidRPr="008927AF">
        <w:rPr>
          <w:rStyle w:val="StyleUnderline"/>
          <w:highlight w:val="cyan"/>
        </w:rPr>
        <w:t>Smith</w:t>
      </w:r>
      <w:r w:rsidRPr="00F26FEB">
        <w:rPr>
          <w:sz w:val="14"/>
        </w:rPr>
        <w:t xml:space="preserve">, </w:t>
      </w:r>
      <w:r w:rsidRPr="00F26FEB">
        <w:rPr>
          <w:rStyle w:val="StyleUnderline"/>
        </w:rPr>
        <w:t>who will chair the House</w:t>
      </w:r>
      <w:r w:rsidRPr="00F26FEB">
        <w:rPr>
          <w:sz w:val="14"/>
        </w:rPr>
        <w:t xml:space="preserve"> </w:t>
      </w:r>
      <w:r w:rsidRPr="00F26FEB">
        <w:rPr>
          <w:rStyle w:val="StyleUnderline"/>
        </w:rPr>
        <w:t>Armed Services Committee,</w:t>
      </w:r>
      <w:r w:rsidRPr="00F26FEB">
        <w:rPr>
          <w:sz w:val="14"/>
        </w:rPr>
        <w:t xml:space="preserve"> has </w:t>
      </w:r>
      <w:r w:rsidRPr="00F26FEB">
        <w:rPr>
          <w:rStyle w:val="StyleUnderline"/>
        </w:rPr>
        <w:t xml:space="preserve">publicly </w:t>
      </w:r>
      <w:r w:rsidRPr="008927AF">
        <w:rPr>
          <w:rStyle w:val="StyleUnderline"/>
          <w:highlight w:val="cyan"/>
        </w:rPr>
        <w:t>said</w:t>
      </w:r>
      <w:r w:rsidRPr="00F26FEB">
        <w:rPr>
          <w:rStyle w:val="StyleUnderline"/>
        </w:rPr>
        <w:t xml:space="preserve"> that defense </w:t>
      </w:r>
      <w:r w:rsidRPr="008927AF">
        <w:rPr>
          <w:rStyle w:val="StyleUnderline"/>
          <w:highlight w:val="cyan"/>
        </w:rPr>
        <w:t xml:space="preserve">spending is </w:t>
      </w:r>
      <w:r w:rsidRPr="008927AF">
        <w:rPr>
          <w:rStyle w:val="Emphasis"/>
          <w:highlight w:val="cyan"/>
        </w:rPr>
        <w:t>too</w:t>
      </w:r>
      <w:r w:rsidRPr="008927AF">
        <w:rPr>
          <w:sz w:val="14"/>
          <w:highlight w:val="cyan"/>
        </w:rPr>
        <w:t xml:space="preserve"> </w:t>
      </w:r>
      <w:r w:rsidRPr="008927AF">
        <w:rPr>
          <w:rStyle w:val="Emphasis"/>
          <w:highlight w:val="cyan"/>
        </w:rPr>
        <w:t>high</w:t>
      </w:r>
      <w:r w:rsidRPr="00F26FEB">
        <w:rPr>
          <w:sz w:val="14"/>
        </w:rPr>
        <w:t>. If the Democratic House and the Republican Senate are unable to work out a new budget deal that covers fiscal years 2020 and 2021, the “</w:t>
      </w:r>
      <w:r w:rsidRPr="008927AF">
        <w:rPr>
          <w:rStyle w:val="StyleUnderline"/>
          <w:highlight w:val="cyan"/>
        </w:rPr>
        <w:t>sequestration</w:t>
      </w:r>
      <w:r w:rsidRPr="00F26FEB">
        <w:rPr>
          <w:sz w:val="14"/>
        </w:rPr>
        <w:t xml:space="preserve">” </w:t>
      </w:r>
      <w:r w:rsidRPr="00F26FEB">
        <w:rPr>
          <w:rStyle w:val="Emphasis"/>
        </w:rPr>
        <w:t xml:space="preserve">spending caps </w:t>
      </w:r>
      <w:r w:rsidRPr="008927AF">
        <w:rPr>
          <w:rStyle w:val="Emphasis"/>
          <w:highlight w:val="cyan"/>
        </w:rPr>
        <w:t>will kick back in</w:t>
      </w:r>
      <w:r w:rsidRPr="00F26FEB">
        <w:rPr>
          <w:rStyle w:val="Emphasis"/>
        </w:rPr>
        <w:t>to effect</w:t>
      </w:r>
      <w:r w:rsidRPr="00F26FEB">
        <w:rPr>
          <w:sz w:val="14"/>
        </w:rPr>
        <w:t>.</w:t>
      </w:r>
    </w:p>
    <w:p w14:paraId="27141384" w14:textId="3D9E26D5" w:rsidR="002A1209" w:rsidRPr="00D77945" w:rsidRDefault="002A1209" w:rsidP="002A1209">
      <w:pPr>
        <w:pStyle w:val="Heading3"/>
      </w:pPr>
      <w:r>
        <w:t>AT: Sequester Impact – 1AR</w:t>
      </w:r>
    </w:p>
    <w:p w14:paraId="5CBA0D49" w14:textId="77777777" w:rsidR="00C83FAF" w:rsidRPr="00E22B62" w:rsidRDefault="00C83FAF" w:rsidP="00C83FAF">
      <w:pPr>
        <w:pStyle w:val="Heading4"/>
      </w:pPr>
      <w:bookmarkStart w:id="3" w:name="_Hlk505582340"/>
      <w:r>
        <w:t xml:space="preserve">No impact---cutting the military is </w:t>
      </w:r>
      <w:r>
        <w:rPr>
          <w:u w:val="single"/>
        </w:rPr>
        <w:t>Pareto-optimal</w:t>
      </w:r>
      <w:r>
        <w:t xml:space="preserve">. </w:t>
      </w:r>
    </w:p>
    <w:p w14:paraId="689C8142" w14:textId="77777777" w:rsidR="00C83FAF" w:rsidRPr="004607AE" w:rsidRDefault="00C83FAF" w:rsidP="00C83FAF">
      <w:r w:rsidRPr="004607AE">
        <w:t xml:space="preserve">Stephen M. </w:t>
      </w:r>
      <w:r w:rsidRPr="004607AE">
        <w:rPr>
          <w:b/>
        </w:rPr>
        <w:t>Salisbury 16</w:t>
      </w:r>
      <w:r w:rsidRPr="004607AE">
        <w:t>. Indiana University South Bend. 2016. “Why Health Care Should Be Universal: Using the Principles of Public Welfare Economics to Make a Case for Universal Health Care Coverage.” IU South Bend Undergraduate Research Journal, vol. 16, pp. 57–67.</w:t>
      </w:r>
    </w:p>
    <w:p w14:paraId="5717B5B7" w14:textId="77777777" w:rsidR="00C83FAF" w:rsidRPr="004607AE" w:rsidRDefault="00C83FAF" w:rsidP="00C83FAF">
      <w:pPr>
        <w:rPr>
          <w:sz w:val="16"/>
        </w:rPr>
      </w:pPr>
      <w:r w:rsidRPr="004607AE">
        <w:rPr>
          <w:rStyle w:val="StyleUnderline"/>
        </w:rPr>
        <w:t>How can we achieve universal coverage?</w:t>
      </w:r>
      <w:r w:rsidRPr="004607AE">
        <w:rPr>
          <w:sz w:val="16"/>
        </w:rPr>
        <w:t xml:space="preserve"> Eco..no..mic6 What I have illustrated in the above data is that </w:t>
      </w:r>
      <w:r w:rsidRPr="004607AE">
        <w:rPr>
          <w:rStyle w:val="StyleUnderline"/>
        </w:rPr>
        <w:t>the current system is</w:t>
      </w:r>
      <w:r w:rsidRPr="004607AE">
        <w:rPr>
          <w:sz w:val="16"/>
        </w:rPr>
        <w:t xml:space="preserve"> </w:t>
      </w:r>
      <w:r w:rsidRPr="004607AE">
        <w:rPr>
          <w:rStyle w:val="Emphasis"/>
        </w:rPr>
        <w:t>clearly inefficient</w:t>
      </w:r>
      <w:r w:rsidRPr="004607AE">
        <w:rPr>
          <w:sz w:val="16"/>
        </w:rPr>
        <w:t xml:space="preserve">. If I can prove that </w:t>
      </w:r>
      <w:r w:rsidRPr="008927AF">
        <w:rPr>
          <w:rStyle w:val="StyleUnderline"/>
          <w:highlight w:val="cyan"/>
        </w:rPr>
        <w:t>there is a way to reallocate resources in a</w:t>
      </w:r>
      <w:r w:rsidRPr="008927AF">
        <w:rPr>
          <w:sz w:val="16"/>
          <w:highlight w:val="cyan"/>
        </w:rPr>
        <w:t xml:space="preserve"> </w:t>
      </w:r>
      <w:r w:rsidRPr="008927AF">
        <w:rPr>
          <w:rStyle w:val="Emphasis"/>
          <w:highlight w:val="cyan"/>
        </w:rPr>
        <w:t>Pareto efficient way</w:t>
      </w:r>
      <w:r w:rsidRPr="004607AE">
        <w:rPr>
          <w:sz w:val="16"/>
        </w:rPr>
        <w:t xml:space="preserve"> as </w:t>
      </w:r>
      <w:r w:rsidRPr="004607AE">
        <w:rPr>
          <w:rStyle w:val="StyleUnderline"/>
        </w:rPr>
        <w:t>to</w:t>
      </w:r>
      <w:r w:rsidRPr="004607AE">
        <w:rPr>
          <w:sz w:val="16"/>
        </w:rPr>
        <w:t xml:space="preserve"> </w:t>
      </w:r>
      <w:r w:rsidRPr="004607AE">
        <w:rPr>
          <w:rStyle w:val="StyleUnderline"/>
        </w:rPr>
        <w:t xml:space="preserve">benefit the society by </w:t>
      </w:r>
      <w:r w:rsidRPr="004607AE">
        <w:rPr>
          <w:rStyle w:val="Emphasis"/>
        </w:rPr>
        <w:t>increasing</w:t>
      </w:r>
      <w:r w:rsidRPr="004607AE">
        <w:rPr>
          <w:sz w:val="16"/>
        </w:rPr>
        <w:t xml:space="preserve"> one commodity allocation, in this case </w:t>
      </w:r>
      <w:r w:rsidRPr="004607AE">
        <w:rPr>
          <w:rStyle w:val="Emphasis"/>
        </w:rPr>
        <w:t>health care</w:t>
      </w:r>
      <w:r w:rsidRPr="004607AE">
        <w:rPr>
          <w:sz w:val="16"/>
        </w:rPr>
        <w:t>, without decreasing the utility of the commodity from which we decrease its allocation, I will have achieved the goal of this paper. Consider the following four pie charts:</w:t>
      </w:r>
    </w:p>
    <w:p w14:paraId="43A3072B" w14:textId="77777777" w:rsidR="00C83FAF" w:rsidRPr="004607AE" w:rsidRDefault="00C83FAF" w:rsidP="00C83FAF">
      <w:r w:rsidRPr="004607AE">
        <w:t>[[CHARTS OMITTED]]</w:t>
      </w:r>
    </w:p>
    <w:p w14:paraId="6056E6B8" w14:textId="77777777" w:rsidR="00C83FAF" w:rsidRPr="004607AE" w:rsidRDefault="00C83FAF" w:rsidP="00C83FAF">
      <w:pPr>
        <w:rPr>
          <w:rStyle w:val="StyleUnderline"/>
        </w:rPr>
      </w:pPr>
      <w:r w:rsidRPr="004607AE">
        <w:rPr>
          <w:sz w:val="16"/>
        </w:rPr>
        <w:t xml:space="preserve">• Chart #1 reveals that </w:t>
      </w:r>
      <w:r w:rsidRPr="004607AE">
        <w:rPr>
          <w:rStyle w:val="StyleUnderline"/>
        </w:rPr>
        <w:t>the United States spent appx.</w:t>
      </w:r>
      <w:r w:rsidRPr="004607AE">
        <w:rPr>
          <w:sz w:val="16"/>
        </w:rPr>
        <w:t xml:space="preserve"> </w:t>
      </w:r>
      <w:r w:rsidRPr="004607AE">
        <w:rPr>
          <w:rStyle w:val="Emphasis"/>
        </w:rPr>
        <w:t>$640 billion on military expenditures</w:t>
      </w:r>
      <w:r w:rsidRPr="004607AE">
        <w:rPr>
          <w:sz w:val="16"/>
        </w:rPr>
        <w:t xml:space="preserve"> </w:t>
      </w:r>
      <w:r w:rsidRPr="004607AE">
        <w:rPr>
          <w:rStyle w:val="StyleUnderline"/>
        </w:rPr>
        <w:t xml:space="preserve">in 2013 which is more than the military budget of China, Russia, Saudi Arabia, France, the U.K., Germany, Japan, India, and South Korea </w:t>
      </w:r>
      <w:r w:rsidRPr="004607AE">
        <w:rPr>
          <w:rStyle w:val="Emphasis"/>
        </w:rPr>
        <w:t>combined</w:t>
      </w:r>
      <w:r w:rsidRPr="004607AE">
        <w:rPr>
          <w:rStyle w:val="StyleUnderline"/>
        </w:rPr>
        <w:t xml:space="preserve">. </w:t>
      </w:r>
      <w:r w:rsidRPr="004607AE">
        <w:rPr>
          <w:sz w:val="16"/>
        </w:rPr>
        <w:t xml:space="preserve">• </w:t>
      </w:r>
      <w:r w:rsidRPr="004607AE">
        <w:rPr>
          <w:rStyle w:val="StyleUnderline"/>
        </w:rPr>
        <w:t xml:space="preserve">Chart #2 reveals that </w:t>
      </w:r>
      <w:r w:rsidRPr="004607AE">
        <w:rPr>
          <w:rStyle w:val="Emphasis"/>
        </w:rPr>
        <w:t>37 cents of every tax dollar</w:t>
      </w:r>
      <w:r w:rsidRPr="004607AE">
        <w:rPr>
          <w:rStyle w:val="StyleUnderline"/>
        </w:rPr>
        <w:t xml:space="preserve"> collected in 2012 went to </w:t>
      </w:r>
      <w:r w:rsidRPr="00E22B62">
        <w:rPr>
          <w:rStyle w:val="StyleUnderline"/>
        </w:rPr>
        <w:t xml:space="preserve">the costs associated with our </w:t>
      </w:r>
      <w:r w:rsidRPr="00E22B62">
        <w:rPr>
          <w:rStyle w:val="Emphasis"/>
        </w:rPr>
        <w:t>military</w:t>
      </w:r>
      <w:r w:rsidRPr="00E22B62">
        <w:rPr>
          <w:rStyle w:val="StyleUnderline"/>
        </w:rPr>
        <w:t xml:space="preserve"> versus only </w:t>
      </w:r>
      <w:r w:rsidRPr="00E22B62">
        <w:rPr>
          <w:rStyle w:val="Emphasis"/>
        </w:rPr>
        <w:t>19 for health care</w:t>
      </w:r>
      <w:r w:rsidRPr="00E22B62">
        <w:rPr>
          <w:rStyle w:val="StyleUnderline"/>
        </w:rPr>
        <w:t xml:space="preserve">. </w:t>
      </w:r>
      <w:r w:rsidRPr="00E22B62">
        <w:rPr>
          <w:sz w:val="16"/>
        </w:rPr>
        <w:t xml:space="preserve">• Chart #3 shows that </w:t>
      </w:r>
      <w:r w:rsidRPr="008927AF">
        <w:rPr>
          <w:rStyle w:val="StyleUnderline"/>
          <w:highlight w:val="cyan"/>
        </w:rPr>
        <w:t>the president</w:t>
      </w:r>
      <w:r w:rsidRPr="00E22B62">
        <w:rPr>
          <w:rStyle w:val="StyleUnderline"/>
        </w:rPr>
        <w:t xml:space="preserve"> has </w:t>
      </w:r>
      <w:r w:rsidRPr="008927AF">
        <w:rPr>
          <w:rStyle w:val="StyleUnderline"/>
          <w:highlight w:val="cyan"/>
        </w:rPr>
        <w:t>proposed</w:t>
      </w:r>
      <w:r w:rsidRPr="00E22B62">
        <w:rPr>
          <w:rStyle w:val="StyleUnderline"/>
        </w:rPr>
        <w:t xml:space="preserve"> that </w:t>
      </w:r>
      <w:r w:rsidRPr="008927AF">
        <w:rPr>
          <w:rStyle w:val="StyleUnderline"/>
          <w:highlight w:val="cyan"/>
        </w:rPr>
        <w:t>we spend 55% of</w:t>
      </w:r>
      <w:r w:rsidRPr="00E22B62">
        <w:rPr>
          <w:rStyle w:val="StyleUnderline"/>
        </w:rPr>
        <w:t xml:space="preserve"> </w:t>
      </w:r>
      <w:r w:rsidRPr="008927AF">
        <w:rPr>
          <w:rStyle w:val="StyleUnderline"/>
          <w:highlight w:val="cyan"/>
        </w:rPr>
        <w:t>our</w:t>
      </w:r>
      <w:r w:rsidRPr="00E22B62">
        <w:rPr>
          <w:rStyle w:val="StyleUnderline"/>
        </w:rPr>
        <w:t xml:space="preserve"> discretionary </w:t>
      </w:r>
      <w:r w:rsidRPr="008927AF">
        <w:rPr>
          <w:rStyle w:val="StyleUnderline"/>
          <w:highlight w:val="cyan"/>
        </w:rPr>
        <w:t>budget on the military</w:t>
      </w:r>
      <w:r w:rsidRPr="00E22B62">
        <w:rPr>
          <w:rStyle w:val="StyleUnderline"/>
        </w:rPr>
        <w:t xml:space="preserve"> as opposed to </w:t>
      </w:r>
      <w:r w:rsidRPr="00E22B62">
        <w:rPr>
          <w:rStyle w:val="Emphasis"/>
        </w:rPr>
        <w:t>only 5% on health care</w:t>
      </w:r>
      <w:r w:rsidRPr="00E22B62">
        <w:rPr>
          <w:sz w:val="16"/>
        </w:rPr>
        <w:t xml:space="preserve"> this year alone. • Chart #4 reveals that in 2012, </w:t>
      </w:r>
      <w:r w:rsidRPr="00E22B62">
        <w:rPr>
          <w:rStyle w:val="StyleUnderline"/>
        </w:rPr>
        <w:t>the U.S. was contributing 40% of military spending globally</w:t>
      </w:r>
      <w:r w:rsidRPr="004607AE">
        <w:rPr>
          <w:rStyle w:val="StyleUnderline"/>
        </w:rPr>
        <w:t xml:space="preserve"> which is equal to the</w:t>
      </w:r>
      <w:r w:rsidRPr="004607AE">
        <w:rPr>
          <w:sz w:val="16"/>
        </w:rPr>
        <w:t xml:space="preserve"> </w:t>
      </w:r>
      <w:r w:rsidRPr="004607AE">
        <w:rPr>
          <w:rStyle w:val="Emphasis"/>
        </w:rPr>
        <w:t>next 11 countries combined</w:t>
      </w:r>
      <w:r w:rsidRPr="004607AE">
        <w:rPr>
          <w:sz w:val="16"/>
        </w:rPr>
        <w:t xml:space="preserve">. What this data suggests and what I'm proposing as a solution to our lack of universal health care coverage is that, </w:t>
      </w:r>
      <w:r w:rsidRPr="008927AF">
        <w:rPr>
          <w:rStyle w:val="StyleUnderline"/>
          <w:highlight w:val="cyan"/>
        </w:rPr>
        <w:t xml:space="preserve">we could </w:t>
      </w:r>
      <w:r w:rsidRPr="008927AF">
        <w:rPr>
          <w:rStyle w:val="Emphasis"/>
          <w:highlight w:val="cyan"/>
        </w:rPr>
        <w:t>cut our military spending in half</w:t>
      </w:r>
      <w:r w:rsidRPr="004607AE">
        <w:rPr>
          <w:sz w:val="16"/>
        </w:rPr>
        <w:t xml:space="preserve"> (Chart #1) </w:t>
      </w:r>
      <w:r w:rsidRPr="008927AF">
        <w:rPr>
          <w:rStyle w:val="StyleUnderline"/>
          <w:highlight w:val="cyan"/>
        </w:rPr>
        <w:t>and</w:t>
      </w:r>
      <w:r w:rsidRPr="008927AF">
        <w:rPr>
          <w:sz w:val="16"/>
          <w:highlight w:val="cyan"/>
        </w:rPr>
        <w:t xml:space="preserve"> </w:t>
      </w:r>
      <w:r w:rsidRPr="008927AF">
        <w:rPr>
          <w:rStyle w:val="Emphasis"/>
          <w:highlight w:val="cyan"/>
        </w:rPr>
        <w:t>still have a</w:t>
      </w:r>
      <w:r w:rsidRPr="00E22B62">
        <w:rPr>
          <w:rStyle w:val="Emphasis"/>
        </w:rPr>
        <w:t xml:space="preserve"> military </w:t>
      </w:r>
      <w:r w:rsidRPr="008927AF">
        <w:rPr>
          <w:rStyle w:val="Emphasis"/>
          <w:highlight w:val="cyan"/>
        </w:rPr>
        <w:t>budget</w:t>
      </w:r>
      <w:r w:rsidRPr="004607AE">
        <w:rPr>
          <w:sz w:val="16"/>
        </w:rPr>
        <w:t xml:space="preserve"> </w:t>
      </w:r>
      <w:r w:rsidRPr="004607AE">
        <w:rPr>
          <w:rStyle w:val="StyleUnderline"/>
        </w:rPr>
        <w:t>that is</w:t>
      </w:r>
      <w:r w:rsidRPr="004607AE">
        <w:rPr>
          <w:sz w:val="16"/>
        </w:rPr>
        <w:t xml:space="preserve"> </w:t>
      </w:r>
      <w:r w:rsidRPr="00E22B62">
        <w:rPr>
          <w:rStyle w:val="Emphasis"/>
        </w:rPr>
        <w:t xml:space="preserve">over </w:t>
      </w:r>
      <w:r w:rsidRPr="008927AF">
        <w:rPr>
          <w:rStyle w:val="Emphasis"/>
          <w:highlight w:val="cyan"/>
        </w:rPr>
        <w:t>$30 billion larger than our next</w:t>
      </w:r>
      <w:r w:rsidRPr="00E22B62">
        <w:rPr>
          <w:rStyle w:val="Emphasis"/>
        </w:rPr>
        <w:t xml:space="preserve"> closest </w:t>
      </w:r>
      <w:r w:rsidRPr="008927AF">
        <w:rPr>
          <w:rStyle w:val="Emphasis"/>
          <w:highlight w:val="cyan"/>
        </w:rPr>
        <w:t>military threat</w:t>
      </w:r>
      <w:r w:rsidRPr="004607AE">
        <w:rPr>
          <w:rStyle w:val="Emphasis"/>
        </w:rPr>
        <w:t xml:space="preserve"> in China</w:t>
      </w:r>
      <w:r w:rsidRPr="004607AE">
        <w:rPr>
          <w:sz w:val="16"/>
        </w:rPr>
        <w:t xml:space="preserve">. </w:t>
      </w:r>
      <w:r w:rsidRPr="008927AF">
        <w:rPr>
          <w:rStyle w:val="StyleUnderline"/>
          <w:highlight w:val="cyan"/>
        </w:rPr>
        <w:t>This</w:t>
      </w:r>
      <w:r w:rsidRPr="004607AE">
        <w:rPr>
          <w:rStyle w:val="StyleUnderline"/>
        </w:rPr>
        <w:t xml:space="preserve"> would essentially </w:t>
      </w:r>
      <w:r w:rsidRPr="008927AF">
        <w:rPr>
          <w:rStyle w:val="StyleUnderline"/>
          <w:highlight w:val="cyan"/>
        </w:rPr>
        <w:t>allow us to cut the</w:t>
      </w:r>
      <w:r w:rsidRPr="004607AE">
        <w:rPr>
          <w:rStyle w:val="StyleUnderline"/>
        </w:rPr>
        <w:t xml:space="preserve"> allocation of </w:t>
      </w:r>
      <w:r w:rsidRPr="008927AF">
        <w:rPr>
          <w:rStyle w:val="StyleUnderline"/>
          <w:highlight w:val="cyan"/>
        </w:rPr>
        <w:t>military</w:t>
      </w:r>
      <w:r w:rsidRPr="004607AE">
        <w:rPr>
          <w:rStyle w:val="StyleUnderline"/>
        </w:rPr>
        <w:t xml:space="preserve"> spending in each tax dollar</w:t>
      </w:r>
      <w:r w:rsidRPr="004607AE">
        <w:rPr>
          <w:sz w:val="16"/>
        </w:rPr>
        <w:t xml:space="preserve"> (Chart #2) </w:t>
      </w:r>
      <w:r w:rsidRPr="004607AE">
        <w:rPr>
          <w:rStyle w:val="StyleUnderline"/>
        </w:rPr>
        <w:t>by half</w:t>
      </w:r>
      <w:r w:rsidRPr="004607AE">
        <w:rPr>
          <w:sz w:val="16"/>
        </w:rPr>
        <w:t xml:space="preserve"> </w:t>
      </w:r>
      <w:r w:rsidRPr="00E22B62">
        <w:rPr>
          <w:rStyle w:val="StyleUnderline"/>
        </w:rPr>
        <w:t>and</w:t>
      </w:r>
      <w:r w:rsidRPr="00E22B62">
        <w:rPr>
          <w:sz w:val="16"/>
        </w:rPr>
        <w:t xml:space="preserve"> </w:t>
      </w:r>
      <w:r w:rsidRPr="00E22B62">
        <w:rPr>
          <w:rStyle w:val="Emphasis"/>
        </w:rPr>
        <w:t>doubling the allocation for health care</w:t>
      </w:r>
      <w:r w:rsidRPr="00E22B62">
        <w:rPr>
          <w:sz w:val="16"/>
        </w:rPr>
        <w:t xml:space="preserve">. </w:t>
      </w:r>
      <w:r w:rsidRPr="00E22B62">
        <w:rPr>
          <w:rStyle w:val="StyleUnderline"/>
        </w:rPr>
        <w:t xml:space="preserve">We could cut discretionary spending on the military (Chart #3) by </w:t>
      </w:r>
      <w:r w:rsidRPr="00E22B62">
        <w:rPr>
          <w:rStyle w:val="Emphasis"/>
        </w:rPr>
        <w:t>50%</w:t>
      </w:r>
      <w:r w:rsidRPr="00E22B62">
        <w:rPr>
          <w:sz w:val="16"/>
        </w:rPr>
        <w:t xml:space="preserve"> decreasing our global</w:t>
      </w:r>
      <w:r w:rsidRPr="004607AE">
        <w:rPr>
          <w:sz w:val="16"/>
        </w:rPr>
        <w:t xml:space="preserve"> contribution to military spending by half (Chart #4) </w:t>
      </w:r>
      <w:r w:rsidRPr="008927AF">
        <w:rPr>
          <w:rStyle w:val="StyleUnderline"/>
          <w:highlight w:val="cyan"/>
        </w:rPr>
        <w:t>while</w:t>
      </w:r>
      <w:r w:rsidRPr="00E22B62">
        <w:rPr>
          <w:rStyle w:val="StyleUnderline"/>
        </w:rPr>
        <w:t xml:space="preserve"> increasing spending on health care by </w:t>
      </w:r>
      <w:r w:rsidRPr="00E22B62">
        <w:rPr>
          <w:rStyle w:val="Emphasis"/>
        </w:rPr>
        <w:t>6.5 times</w:t>
      </w:r>
      <w:r w:rsidRPr="00E22B62">
        <w:rPr>
          <w:sz w:val="16"/>
        </w:rPr>
        <w:t xml:space="preserve"> Chart #3) without adding an additional dollar of tax to our tax burden</w:t>
      </w:r>
      <w:r w:rsidRPr="004607AE">
        <w:rPr>
          <w:sz w:val="16"/>
        </w:rPr>
        <w:t xml:space="preserve"> and </w:t>
      </w:r>
      <w:r w:rsidRPr="008927AF">
        <w:rPr>
          <w:rStyle w:val="StyleUnderline"/>
          <w:highlight w:val="cyan"/>
        </w:rPr>
        <w:t>maintaining</w:t>
      </w:r>
      <w:r w:rsidRPr="004607AE">
        <w:rPr>
          <w:sz w:val="16"/>
        </w:rPr>
        <w:t xml:space="preserve"> essentially </w:t>
      </w:r>
      <w:r w:rsidRPr="008927AF">
        <w:rPr>
          <w:rStyle w:val="StyleUnderline"/>
          <w:highlight w:val="cyan"/>
        </w:rPr>
        <w:t>the</w:t>
      </w:r>
      <w:r w:rsidRPr="008927AF">
        <w:rPr>
          <w:sz w:val="16"/>
          <w:highlight w:val="cyan"/>
        </w:rPr>
        <w:t xml:space="preserve"> </w:t>
      </w:r>
      <w:r w:rsidRPr="008927AF">
        <w:rPr>
          <w:rStyle w:val="Emphasis"/>
          <w:highlight w:val="cyan"/>
        </w:rPr>
        <w:t>same level of utility</w:t>
      </w:r>
      <w:r w:rsidRPr="00E22B62">
        <w:rPr>
          <w:rStyle w:val="Emphasis"/>
        </w:rPr>
        <w:t xml:space="preserve"> our military provides</w:t>
      </w:r>
      <w:r w:rsidRPr="004607AE">
        <w:rPr>
          <w:sz w:val="16"/>
        </w:rPr>
        <w:t xml:space="preserve"> </w:t>
      </w:r>
      <w:r w:rsidRPr="004607AE">
        <w:rPr>
          <w:rStyle w:val="StyleUnderline"/>
        </w:rPr>
        <w:t xml:space="preserve">in that we would still have a military </w:t>
      </w:r>
      <w:r w:rsidRPr="004607AE">
        <w:rPr>
          <w:rStyle w:val="Emphasis"/>
        </w:rPr>
        <w:t>twice as large as China's</w:t>
      </w:r>
      <w:r w:rsidRPr="004607AE">
        <w:rPr>
          <w:sz w:val="16"/>
        </w:rPr>
        <w:t xml:space="preserve">, </w:t>
      </w:r>
      <w:r w:rsidRPr="004607AE">
        <w:rPr>
          <w:rStyle w:val="Emphasis"/>
        </w:rPr>
        <w:t>four times as large as Russia's</w:t>
      </w:r>
      <w:r w:rsidRPr="004607AE">
        <w:rPr>
          <w:sz w:val="16"/>
        </w:rPr>
        <w:t xml:space="preserve"> </w:t>
      </w:r>
      <w:r w:rsidRPr="004607AE">
        <w:rPr>
          <w:rStyle w:val="StyleUnderline"/>
        </w:rPr>
        <w:t>and</w:t>
      </w:r>
      <w:r w:rsidRPr="004607AE">
        <w:rPr>
          <w:sz w:val="16"/>
        </w:rPr>
        <w:t xml:space="preserve"> </w:t>
      </w:r>
      <w:r w:rsidRPr="004607AE">
        <w:rPr>
          <w:rStyle w:val="Emphasis"/>
        </w:rPr>
        <w:t>five times as large as Great Britain's</w:t>
      </w:r>
      <w:r w:rsidRPr="004607AE">
        <w:rPr>
          <w:sz w:val="16"/>
        </w:rPr>
        <w:t xml:space="preserve"> (Chart #4). </w:t>
      </w:r>
      <w:r w:rsidRPr="004607AE">
        <w:rPr>
          <w:rStyle w:val="StyleUnderline"/>
        </w:rPr>
        <w:t xml:space="preserve">This </w:t>
      </w:r>
      <w:r w:rsidRPr="008927AF">
        <w:rPr>
          <w:rStyle w:val="StyleUnderline"/>
          <w:highlight w:val="cyan"/>
        </w:rPr>
        <w:t xml:space="preserve">reallocation of resources clearly </w:t>
      </w:r>
      <w:r w:rsidRPr="008927AF">
        <w:rPr>
          <w:rStyle w:val="Emphasis"/>
          <w:highlight w:val="cyan"/>
        </w:rPr>
        <w:t>meets the requirements of Pareto efficiency</w:t>
      </w:r>
      <w:r w:rsidRPr="00E22B62">
        <w:rPr>
          <w:sz w:val="16"/>
        </w:rPr>
        <w:t xml:space="preserve"> </w:t>
      </w:r>
      <w:r w:rsidRPr="00E22B62">
        <w:rPr>
          <w:rStyle w:val="StyleUnderline"/>
        </w:rPr>
        <w:t xml:space="preserve">and proves that if we reprioritized how we spend our tax dollars, universal health care coverage is </w:t>
      </w:r>
      <w:r w:rsidRPr="00E22B62">
        <w:rPr>
          <w:rStyle w:val="Emphasis"/>
        </w:rPr>
        <w:t>not an unrealistic goal</w:t>
      </w:r>
      <w:r w:rsidRPr="00E22B62">
        <w:rPr>
          <w:rStyle w:val="StyleUnderline"/>
        </w:rPr>
        <w:t xml:space="preserve"> for our</w:t>
      </w:r>
      <w:r w:rsidRPr="004607AE">
        <w:rPr>
          <w:rStyle w:val="StyleUnderline"/>
        </w:rPr>
        <w:t xml:space="preserve"> society. </w:t>
      </w:r>
    </w:p>
    <w:p w14:paraId="00DE027B" w14:textId="77777777" w:rsidR="00C83FAF" w:rsidRPr="004607AE" w:rsidRDefault="00C83FAF" w:rsidP="00C83FAF">
      <w:pPr>
        <w:pStyle w:val="Heading4"/>
        <w:rPr>
          <w:u w:val="single"/>
        </w:rPr>
      </w:pPr>
      <w:bookmarkStart w:id="4" w:name="_Hlk505582373"/>
      <w:bookmarkEnd w:id="3"/>
      <w:r>
        <w:t>Cuts don’t hurt readiness</w:t>
      </w:r>
    </w:p>
    <w:p w14:paraId="6011CFCB" w14:textId="77777777" w:rsidR="00C83FAF" w:rsidRPr="004607AE" w:rsidRDefault="00C83FAF" w:rsidP="00C83FAF">
      <w:r w:rsidRPr="004607AE">
        <w:t xml:space="preserve">Thomas E. </w:t>
      </w:r>
      <w:r w:rsidRPr="004607AE">
        <w:rPr>
          <w:b/>
        </w:rPr>
        <w:t xml:space="preserve">Ricks </w:t>
      </w:r>
      <w:r>
        <w:rPr>
          <w:b/>
        </w:rPr>
        <w:t>17</w:t>
      </w:r>
      <w:r w:rsidRPr="004607AE">
        <w:t xml:space="preserve">, covered the U.S. military from 1991 to 2008 for the Wall Street Journal and then the Washington Post, 7-27-17, “You want military innovation? OK, </w:t>
      </w:r>
      <w:r w:rsidRPr="008927AF">
        <w:rPr>
          <w:rStyle w:val="StyleUnderline"/>
          <w:highlight w:val="cyan"/>
        </w:rPr>
        <w:t xml:space="preserve">let’s start by </w:t>
      </w:r>
      <w:r w:rsidRPr="008927AF">
        <w:rPr>
          <w:rStyle w:val="Emphasis"/>
          <w:highlight w:val="cyan"/>
        </w:rPr>
        <w:t>cutting the defense budget</w:t>
      </w:r>
      <w:r w:rsidRPr="004607AE">
        <w:t xml:space="preserve">,” Foreign Policy, </w:t>
      </w:r>
      <w:hyperlink r:id="rId12" w:history="1">
        <w:r w:rsidRPr="004607AE">
          <w:rPr>
            <w:rStyle w:val="Hyperlink"/>
          </w:rPr>
          <w:t>http://foreignpolicy.com/2017/06/27/you-want-military-innovation-ok-lets-start-by-cutting-the-defense-budget/</w:t>
        </w:r>
      </w:hyperlink>
    </w:p>
    <w:p w14:paraId="265D97E8" w14:textId="77777777" w:rsidR="00C83FAF" w:rsidRPr="004607AE" w:rsidRDefault="00C83FAF" w:rsidP="00C83FAF">
      <w:r w:rsidRPr="004607AE">
        <w:t>**edited for readability</w:t>
      </w:r>
    </w:p>
    <w:p w14:paraId="6F997991" w14:textId="77777777" w:rsidR="00C83FAF" w:rsidRPr="004607AE" w:rsidRDefault="00C83FAF" w:rsidP="00C83FAF">
      <w:pPr>
        <w:rPr>
          <w:sz w:val="16"/>
        </w:rPr>
      </w:pPr>
      <w:r w:rsidRPr="004607AE">
        <w:rPr>
          <w:sz w:val="16"/>
        </w:rPr>
        <w:t>“</w:t>
      </w:r>
      <w:r w:rsidRPr="008927AF">
        <w:rPr>
          <w:rStyle w:val="Emphasis"/>
          <w:highlight w:val="cyan"/>
        </w:rPr>
        <w:t>Limited resources tend to drive [innovation]</w:t>
      </w:r>
      <w:r w:rsidRPr="004607AE">
        <w:rPr>
          <w:sz w:val="16"/>
        </w:rPr>
        <w:t xml:space="preserve"> innovative,” </w:t>
      </w:r>
      <w:r w:rsidRPr="008927AF">
        <w:rPr>
          <w:rStyle w:val="StyleUnderline"/>
          <w:highlight w:val="cyan"/>
        </w:rPr>
        <w:t>argues</w:t>
      </w:r>
      <w:r w:rsidRPr="004607AE">
        <w:rPr>
          <w:sz w:val="16"/>
        </w:rPr>
        <w:t xml:space="preserve"> retired Air Force Lt. Col. Dan </w:t>
      </w:r>
      <w:r w:rsidRPr="004607AE">
        <w:rPr>
          <w:rStyle w:val="StyleUnderline"/>
        </w:rPr>
        <w:t>Ward</w:t>
      </w:r>
      <w:r w:rsidRPr="004607AE">
        <w:rPr>
          <w:sz w:val="16"/>
        </w:rPr>
        <w:t xml:space="preserve">, </w:t>
      </w:r>
      <w:r w:rsidRPr="008927AF">
        <w:rPr>
          <w:rStyle w:val="StyleUnderline"/>
          <w:highlight w:val="cyan"/>
        </w:rPr>
        <w:t>an</w:t>
      </w:r>
      <w:r w:rsidRPr="008927AF">
        <w:rPr>
          <w:sz w:val="16"/>
          <w:highlight w:val="cyan"/>
        </w:rPr>
        <w:t xml:space="preserve"> </w:t>
      </w:r>
      <w:r w:rsidRPr="008927AF">
        <w:rPr>
          <w:rStyle w:val="Emphasis"/>
          <w:highlight w:val="cyan"/>
        </w:rPr>
        <w:t>expert in defense acquisition</w:t>
      </w:r>
      <w:r w:rsidRPr="004607AE">
        <w:rPr>
          <w:rStyle w:val="Emphasis"/>
        </w:rPr>
        <w:t xml:space="preserve">. </w:t>
      </w:r>
      <w:r w:rsidRPr="004607AE">
        <w:rPr>
          <w:sz w:val="16"/>
        </w:rPr>
        <w:t>He explains: “</w:t>
      </w:r>
      <w:r w:rsidRPr="008927AF">
        <w:rPr>
          <w:rStyle w:val="StyleUnderline"/>
          <w:highlight w:val="cyan"/>
        </w:rPr>
        <w:t xml:space="preserve">small teams with </w:t>
      </w:r>
      <w:r w:rsidRPr="008927AF">
        <w:rPr>
          <w:rStyle w:val="Emphasis"/>
          <w:highlight w:val="cyan"/>
        </w:rPr>
        <w:t>short schedules</w:t>
      </w:r>
      <w:r w:rsidRPr="008927AF">
        <w:rPr>
          <w:rStyle w:val="StyleUnderline"/>
          <w:highlight w:val="cyan"/>
        </w:rPr>
        <w:t xml:space="preserve">, </w:t>
      </w:r>
      <w:r w:rsidRPr="008927AF">
        <w:rPr>
          <w:rStyle w:val="Emphasis"/>
          <w:highlight w:val="cyan"/>
        </w:rPr>
        <w:t>tight budgets</w:t>
      </w:r>
      <w:r w:rsidRPr="008927AF">
        <w:rPr>
          <w:rStyle w:val="StyleUnderline"/>
          <w:highlight w:val="cyan"/>
        </w:rPr>
        <w:t xml:space="preserve">, and </w:t>
      </w:r>
      <w:r w:rsidRPr="008927AF">
        <w:rPr>
          <w:rStyle w:val="Emphasis"/>
          <w:highlight w:val="cyan"/>
        </w:rPr>
        <w:t>deep commitments to simplicity</w:t>
      </w:r>
      <w:r w:rsidRPr="004607AE">
        <w:rPr>
          <w:sz w:val="16"/>
        </w:rPr>
        <w:t xml:space="preserve"> — </w:t>
      </w:r>
      <w:r w:rsidRPr="004607AE">
        <w:rPr>
          <w:rStyle w:val="StyleUnderline"/>
        </w:rPr>
        <w:t xml:space="preserve">in other words, teams with a </w:t>
      </w:r>
      <w:r w:rsidRPr="004607AE">
        <w:rPr>
          <w:rStyle w:val="Emphasis"/>
        </w:rPr>
        <w:t>constraint mindset</w:t>
      </w:r>
      <w:r w:rsidRPr="004607AE">
        <w:rPr>
          <w:sz w:val="16"/>
        </w:rPr>
        <w:t xml:space="preserve"> — </w:t>
      </w:r>
      <w:r w:rsidRPr="008927AF">
        <w:rPr>
          <w:rStyle w:val="StyleUnderline"/>
          <w:highlight w:val="cyan"/>
        </w:rPr>
        <w:t>are</w:t>
      </w:r>
      <w:r w:rsidRPr="004607AE">
        <w:rPr>
          <w:rStyle w:val="StyleUnderline"/>
        </w:rPr>
        <w:t xml:space="preserve"> not only </w:t>
      </w:r>
      <w:r w:rsidRPr="008927AF">
        <w:rPr>
          <w:rStyle w:val="StyleUnderline"/>
          <w:highlight w:val="cyan"/>
        </w:rPr>
        <w:t xml:space="preserve">more creative, but also more </w:t>
      </w:r>
      <w:r w:rsidRPr="008927AF">
        <w:rPr>
          <w:rStyle w:val="Emphasis"/>
          <w:highlight w:val="cyan"/>
        </w:rPr>
        <w:t>effective</w:t>
      </w:r>
      <w:r w:rsidRPr="004607AE">
        <w:rPr>
          <w:sz w:val="16"/>
        </w:rPr>
        <w:t xml:space="preserve">. </w:t>
      </w:r>
      <w:r w:rsidRPr="004607AE">
        <w:rPr>
          <w:rStyle w:val="StyleUnderline"/>
        </w:rPr>
        <w:t xml:space="preserve">Small teams </w:t>
      </w:r>
      <w:r w:rsidRPr="008927AF">
        <w:rPr>
          <w:rStyle w:val="Emphasis"/>
          <w:highlight w:val="cyan"/>
        </w:rPr>
        <w:t>consistently outperform</w:t>
      </w:r>
      <w:r w:rsidRPr="008927AF">
        <w:rPr>
          <w:rStyle w:val="StyleUnderline"/>
          <w:highlight w:val="cyan"/>
        </w:rPr>
        <w:t xml:space="preserve"> large, </w:t>
      </w:r>
      <w:r w:rsidRPr="008927AF">
        <w:rPr>
          <w:rStyle w:val="Emphasis"/>
          <w:highlight w:val="cyan"/>
        </w:rPr>
        <w:t>unconstrained teams</w:t>
      </w:r>
      <w:r w:rsidRPr="004607AE">
        <w:rPr>
          <w:rStyle w:val="StyleUnderline"/>
        </w:rPr>
        <w:t xml:space="preserve"> who pursue complexity and adopt a “take your time, spare no expense” mentality. </w:t>
      </w:r>
      <w:r w:rsidRPr="004607AE">
        <w:rPr>
          <w:sz w:val="16"/>
        </w:rPr>
        <w:t xml:space="preserve">He also offers four specific rules: 1. </w:t>
      </w:r>
      <w:r w:rsidRPr="004607AE">
        <w:rPr>
          <w:rStyle w:val="StyleUnderline"/>
        </w:rPr>
        <w:t xml:space="preserve">Constraints foster </w:t>
      </w:r>
      <w:r w:rsidRPr="004607AE">
        <w:rPr>
          <w:rStyle w:val="Emphasis"/>
        </w:rPr>
        <w:t>creativity</w:t>
      </w:r>
      <w:r w:rsidRPr="004607AE">
        <w:rPr>
          <w:sz w:val="16"/>
        </w:rPr>
        <w:t xml:space="preserve">. 2. Constraints foster </w:t>
      </w:r>
      <w:r w:rsidRPr="004607AE">
        <w:rPr>
          <w:rStyle w:val="Emphasis"/>
        </w:rPr>
        <w:t>focus</w:t>
      </w:r>
      <w:r w:rsidRPr="004607AE">
        <w:rPr>
          <w:sz w:val="16"/>
        </w:rPr>
        <w:t xml:space="preserve">. 3. </w:t>
      </w:r>
      <w:r w:rsidRPr="004607AE">
        <w:rPr>
          <w:rStyle w:val="StyleUnderline"/>
        </w:rPr>
        <w:t xml:space="preserve">Long </w:t>
      </w:r>
      <w:r w:rsidRPr="008927AF">
        <w:rPr>
          <w:rStyle w:val="StyleUnderline"/>
          <w:highlight w:val="cyan"/>
        </w:rPr>
        <w:t xml:space="preserve">timelines increase </w:t>
      </w:r>
      <w:r w:rsidRPr="008927AF">
        <w:rPr>
          <w:rStyle w:val="Emphasis"/>
          <w:highlight w:val="cyan"/>
        </w:rPr>
        <w:t>exposure to change</w:t>
      </w:r>
      <w:r w:rsidRPr="004607AE">
        <w:rPr>
          <w:rStyle w:val="Emphasis"/>
        </w:rPr>
        <w:t>.</w:t>
      </w:r>
      <w:r w:rsidRPr="004607AE">
        <w:rPr>
          <w:rStyle w:val="StyleUnderline"/>
        </w:rPr>
        <w:t xml:space="preserve"> </w:t>
      </w:r>
      <w:r w:rsidRPr="004607AE">
        <w:rPr>
          <w:sz w:val="16"/>
        </w:rPr>
        <w:t xml:space="preserve">4. </w:t>
      </w:r>
      <w:r w:rsidRPr="008927AF">
        <w:rPr>
          <w:rStyle w:val="Emphasis"/>
          <w:highlight w:val="cyan"/>
        </w:rPr>
        <w:t>Delays foster delays</w:t>
      </w:r>
      <w:r w:rsidRPr="004607AE">
        <w:rPr>
          <w:sz w:val="16"/>
        </w:rPr>
        <w:t xml:space="preserve">. </w:t>
      </w:r>
      <w:r w:rsidRPr="004607AE">
        <w:rPr>
          <w:rStyle w:val="StyleUnderline"/>
        </w:rPr>
        <w:t>Bottom line: “</w:t>
      </w:r>
      <w:r w:rsidRPr="008927AF">
        <w:rPr>
          <w:rStyle w:val="StyleUnderline"/>
          <w:highlight w:val="cyan"/>
        </w:rPr>
        <w:t xml:space="preserve">we </w:t>
      </w:r>
      <w:r w:rsidRPr="008927AF">
        <w:rPr>
          <w:rStyle w:val="Emphasis"/>
          <w:highlight w:val="cyan"/>
        </w:rPr>
        <w:t>tend to do the most when we have the least</w:t>
      </w:r>
      <w:r w:rsidRPr="004607AE">
        <w:rPr>
          <w:rStyle w:val="Emphasis"/>
        </w:rPr>
        <w:t>.</w:t>
      </w:r>
      <w:r w:rsidRPr="004607AE">
        <w:rPr>
          <w:rStyle w:val="StyleUnderline"/>
        </w:rPr>
        <w:t xml:space="preserve">” </w:t>
      </w:r>
      <w:r w:rsidRPr="004607AE">
        <w:rPr>
          <w:sz w:val="16"/>
        </w:rPr>
        <w:t xml:space="preserve">Tom again: I am of course sympathetic to this view. I think that over the last 15 years, </w:t>
      </w:r>
      <w:r w:rsidRPr="004607AE">
        <w:rPr>
          <w:rStyle w:val="StyleUnderline"/>
        </w:rPr>
        <w:t xml:space="preserve">Pentagoners grew accustomed to blank check budgets. Lots of money got wasted erecting </w:t>
      </w:r>
      <w:r w:rsidRPr="004607AE">
        <w:rPr>
          <w:rStyle w:val="Emphasis"/>
        </w:rPr>
        <w:t>unnecessary buildings</w:t>
      </w:r>
      <w:r w:rsidRPr="004607AE">
        <w:rPr>
          <w:sz w:val="16"/>
        </w:rPr>
        <w:t xml:space="preserve">, I suspect. </w:t>
      </w:r>
      <w:r w:rsidRPr="004607AE">
        <w:rPr>
          <w:rStyle w:val="StyleUnderline"/>
        </w:rPr>
        <w:t xml:space="preserve">We now have a generation of younger officers who have </w:t>
      </w:r>
      <w:r w:rsidRPr="004607AE">
        <w:rPr>
          <w:rStyle w:val="Emphasis"/>
        </w:rPr>
        <w:t>never really had to think about cutting the defense budget</w:t>
      </w:r>
      <w:r w:rsidRPr="004607AE">
        <w:rPr>
          <w:rStyle w:val="StyleUnderline"/>
        </w:rPr>
        <w:t xml:space="preserve">. Money is </w:t>
      </w:r>
      <w:r w:rsidRPr="004607AE">
        <w:rPr>
          <w:rStyle w:val="Emphasis"/>
        </w:rPr>
        <w:t>no substitute for thinking</w:t>
      </w:r>
      <w:r w:rsidRPr="004607AE">
        <w:rPr>
          <w:sz w:val="16"/>
        </w:rPr>
        <w:t>. Example: Imagine how many billions of dollars — let alone lives — we might have saved had we pursued an intelligent strategy in Afghanistan.</w:t>
      </w:r>
    </w:p>
    <w:bookmarkEnd w:id="4"/>
    <w:p w14:paraId="6DD9AB28" w14:textId="29E00C7D" w:rsidR="00C83FAF" w:rsidRPr="0048143E" w:rsidRDefault="002A1209" w:rsidP="00C83FAF">
      <w:pPr>
        <w:pStyle w:val="Heading3"/>
      </w:pPr>
      <w:r>
        <w:t>AT: Readiness Impact – 2AC</w:t>
      </w:r>
    </w:p>
    <w:p w14:paraId="5288048F" w14:textId="77777777" w:rsidR="00C83FAF" w:rsidRDefault="00C83FAF" w:rsidP="00C83FAF">
      <w:pPr>
        <w:pStyle w:val="Heading4"/>
      </w:pPr>
      <w:r>
        <w:t xml:space="preserve">No readiness impact </w:t>
      </w:r>
    </w:p>
    <w:p w14:paraId="4723B27F" w14:textId="77777777" w:rsidR="00C83FAF" w:rsidRDefault="00C83FAF" w:rsidP="00C83FAF">
      <w:r>
        <w:t xml:space="preserve">John </w:t>
      </w:r>
      <w:r w:rsidRPr="000B0435">
        <w:rPr>
          <w:rStyle w:val="Style13ptBold"/>
        </w:rPr>
        <w:t>Mueller 16</w:t>
      </w:r>
      <w:r>
        <w:t xml:space="preserve">, Woody Hayes Senior Research Scientist, Mershon Center for International Security Studies; Adjunct Professor, Department of Political Science, Ohio State University, 6/5/16, “Embracing Threatlessness: US Military Spending, Newt Gingrich, and the Costa Rica Option,” </w:t>
      </w:r>
      <w:hyperlink r:id="rId13" w:history="1">
        <w:r w:rsidRPr="00DE12A7">
          <w:rPr>
            <w:rStyle w:val="Hyperlink"/>
          </w:rPr>
          <w:t>http://politicalscience.osu.edu/faculty/jmueller/CNArestraintCato16.pdf</w:t>
        </w:r>
      </w:hyperlink>
    </w:p>
    <w:p w14:paraId="3F839617" w14:textId="77777777" w:rsidR="00C83FAF" w:rsidRPr="000B0435" w:rsidRDefault="00C83FAF" w:rsidP="00C83FAF">
      <w:pPr>
        <w:rPr>
          <w:sz w:val="16"/>
        </w:rPr>
      </w:pPr>
      <w:r w:rsidRPr="008927AF">
        <w:rPr>
          <w:rStyle w:val="StyleUnderline"/>
          <w:highlight w:val="cyan"/>
        </w:rPr>
        <w:t xml:space="preserve">The </w:t>
      </w:r>
      <w:r w:rsidRPr="008927AF">
        <w:rPr>
          <w:rStyle w:val="Emphasis"/>
          <w:highlight w:val="cyan"/>
        </w:rPr>
        <w:t>U</w:t>
      </w:r>
      <w:r w:rsidRPr="000B0435">
        <w:rPr>
          <w:sz w:val="16"/>
        </w:rPr>
        <w:t xml:space="preserve">nited </w:t>
      </w:r>
      <w:r w:rsidRPr="008927AF">
        <w:rPr>
          <w:rStyle w:val="Emphasis"/>
          <w:highlight w:val="cyan"/>
        </w:rPr>
        <w:t>S</w:t>
      </w:r>
      <w:r w:rsidRPr="000B0435">
        <w:rPr>
          <w:sz w:val="16"/>
        </w:rPr>
        <w:t xml:space="preserve">tates </w:t>
      </w:r>
      <w:r w:rsidRPr="008927AF">
        <w:rPr>
          <w:rStyle w:val="StyleUnderline"/>
          <w:highlight w:val="cyan"/>
        </w:rPr>
        <w:t>seems</w:t>
      </w:r>
      <w:r w:rsidRPr="000B0435">
        <w:rPr>
          <w:sz w:val="16"/>
        </w:rPr>
        <w:t xml:space="preserve"> to be substantially </w:t>
      </w:r>
      <w:r w:rsidRPr="008927AF">
        <w:rPr>
          <w:rStyle w:val="Emphasis"/>
          <w:highlight w:val="cyan"/>
        </w:rPr>
        <w:t>free from threats that require</w:t>
      </w:r>
      <w:r w:rsidRPr="000B0435">
        <w:rPr>
          <w:rStyle w:val="Emphasis"/>
        </w:rPr>
        <w:t xml:space="preserve"> a </w:t>
      </w:r>
      <w:r w:rsidRPr="004237FA">
        <w:rPr>
          <w:rStyle w:val="Emphasis"/>
        </w:rPr>
        <w:t>great</w:t>
      </w:r>
      <w:r w:rsidRPr="000B0435">
        <w:rPr>
          <w:rStyle w:val="Emphasis"/>
        </w:rPr>
        <w:t xml:space="preserve"> deal of </w:t>
      </w:r>
      <w:r w:rsidRPr="008927AF">
        <w:rPr>
          <w:rStyle w:val="Emphasis"/>
          <w:highlight w:val="cyan"/>
        </w:rPr>
        <w:t>military preparedness</w:t>
      </w:r>
      <w:r w:rsidRPr="000B0435">
        <w:rPr>
          <w:sz w:val="16"/>
        </w:rPr>
        <w:t>.</w:t>
      </w:r>
    </w:p>
    <w:p w14:paraId="3621D609" w14:textId="77777777" w:rsidR="00C83FAF" w:rsidRDefault="00C83FAF" w:rsidP="00C83FAF">
      <w:pPr>
        <w:rPr>
          <w:sz w:val="16"/>
        </w:rPr>
      </w:pPr>
      <w:r w:rsidRPr="000B0435">
        <w:rPr>
          <w:sz w:val="16"/>
        </w:rPr>
        <w:t xml:space="preserve">To begin with, it really seems time to consider the consequences of the fact that a </w:t>
      </w:r>
      <w:r w:rsidRPr="004237FA">
        <w:rPr>
          <w:rStyle w:val="StyleUnderline"/>
        </w:rPr>
        <w:t>conflict like World War II is extremely unlikely</w:t>
      </w:r>
      <w:r w:rsidRPr="000B0435">
        <w:rPr>
          <w:sz w:val="16"/>
        </w:rPr>
        <w:t xml:space="preserve"> to recur. Spending a lot of money for an eventuality—or fantasy—of ever-receding likelihood is highly questionable. </w:t>
      </w:r>
      <w:r w:rsidRPr="004237FA">
        <w:rPr>
          <w:rStyle w:val="StyleUnderline"/>
        </w:rPr>
        <w:t>Some envision threat in China’s</w:t>
      </w:r>
      <w:r w:rsidRPr="000B0435">
        <w:rPr>
          <w:sz w:val="16"/>
        </w:rPr>
        <w:t xml:space="preserve"> rapidly-increasing </w:t>
      </w:r>
      <w:r w:rsidRPr="004237FA">
        <w:rPr>
          <w:rStyle w:val="StyleUnderline"/>
        </w:rPr>
        <w:t>prosperity</w:t>
      </w:r>
      <w:r w:rsidRPr="000B0435">
        <w:rPr>
          <w:sz w:val="16"/>
        </w:rPr>
        <w:t xml:space="preserve">. But, although its oft-stated desire to incorporate (or re-incorporate) Taiwan into its territory should be watched, </w:t>
      </w:r>
      <w:r w:rsidRPr="000B0435">
        <w:rPr>
          <w:rStyle w:val="StyleUnderline"/>
        </w:rPr>
        <w:t xml:space="preserve">armed </w:t>
      </w:r>
      <w:r w:rsidRPr="008927AF">
        <w:rPr>
          <w:rStyle w:val="StyleUnderline"/>
          <w:highlight w:val="cyan"/>
        </w:rPr>
        <w:t>conflict would be</w:t>
      </w:r>
      <w:r w:rsidRPr="000B0435">
        <w:rPr>
          <w:sz w:val="16"/>
        </w:rPr>
        <w:t xml:space="preserve"> extremely—even </w:t>
      </w:r>
      <w:r w:rsidRPr="008927AF">
        <w:rPr>
          <w:rStyle w:val="StyleUnderline"/>
          <w:highlight w:val="cyan"/>
        </w:rPr>
        <w:t>overwhelmingly</w:t>
      </w:r>
      <w:r w:rsidRPr="004237FA">
        <w:rPr>
          <w:rStyle w:val="StyleUnderline"/>
        </w:rPr>
        <w:t>—</w:t>
      </w:r>
      <w:r w:rsidRPr="008927AF">
        <w:rPr>
          <w:rStyle w:val="StyleUnderline"/>
          <w:highlight w:val="cyan"/>
        </w:rPr>
        <w:t>costly</w:t>
      </w:r>
      <w:r w:rsidRPr="000B0435">
        <w:rPr>
          <w:sz w:val="16"/>
        </w:rPr>
        <w:t xml:space="preserve"> to the country. And </w:t>
      </w:r>
      <w:r w:rsidRPr="008927AF">
        <w:rPr>
          <w:rStyle w:val="Emphasis"/>
          <w:highlight w:val="cyan"/>
        </w:rPr>
        <w:t>Chinese leaders</w:t>
      </w:r>
      <w:r w:rsidRPr="000B0435">
        <w:rPr>
          <w:sz w:val="16"/>
        </w:rPr>
        <w:t xml:space="preserve">, already rattled by internal difficulties, seem to </w:t>
      </w:r>
      <w:r w:rsidRPr="008927AF">
        <w:rPr>
          <w:rStyle w:val="Emphasis"/>
          <w:highlight w:val="cyan"/>
        </w:rPr>
        <w:t>realize this</w:t>
      </w:r>
      <w:r w:rsidRPr="008927AF">
        <w:rPr>
          <w:rStyle w:val="StyleUnderline"/>
          <w:highlight w:val="cyan"/>
        </w:rPr>
        <w:t>. Russia’s</w:t>
      </w:r>
      <w:r w:rsidRPr="000B0435">
        <w:rPr>
          <w:sz w:val="16"/>
        </w:rPr>
        <w:t xml:space="preserve"> recent </w:t>
      </w:r>
      <w:r w:rsidRPr="008927AF">
        <w:rPr>
          <w:rStyle w:val="StyleUnderline"/>
          <w:highlight w:val="cyan"/>
        </w:rPr>
        <w:t>assertiveness</w:t>
      </w:r>
      <w:r w:rsidRPr="000B0435">
        <w:rPr>
          <w:sz w:val="16"/>
        </w:rPr>
        <w:t xml:space="preserve"> bears watching, but it </w:t>
      </w:r>
      <w:r w:rsidRPr="008927AF">
        <w:rPr>
          <w:rStyle w:val="StyleUnderline"/>
          <w:highlight w:val="cyan"/>
        </w:rPr>
        <w:t>does not suggest</w:t>
      </w:r>
      <w:r w:rsidRPr="000B0435">
        <w:rPr>
          <w:rStyle w:val="StyleUnderline"/>
        </w:rPr>
        <w:t xml:space="preserve"> that </w:t>
      </w:r>
      <w:r w:rsidRPr="008927AF">
        <w:rPr>
          <w:rStyle w:val="StyleUnderline"/>
          <w:highlight w:val="cyan"/>
        </w:rPr>
        <w:t>the game has</w:t>
      </w:r>
      <w:r w:rsidRPr="000B0435">
        <w:rPr>
          <w:rStyle w:val="StyleUnderline"/>
        </w:rPr>
        <w:t xml:space="preserve"> been</w:t>
      </w:r>
      <w:r w:rsidRPr="000B0435">
        <w:rPr>
          <w:sz w:val="16"/>
        </w:rPr>
        <w:t xml:space="preserve"> crucially </w:t>
      </w:r>
      <w:r w:rsidRPr="008927AF">
        <w:rPr>
          <w:rStyle w:val="StyleUnderline"/>
          <w:highlight w:val="cyan"/>
        </w:rPr>
        <w:t>changed</w:t>
      </w:r>
      <w:r w:rsidRPr="004237FA">
        <w:rPr>
          <w:rStyle w:val="StyleUnderline"/>
        </w:rPr>
        <w:t>. It might make sense to maintain</w:t>
      </w:r>
      <w:r w:rsidRPr="000B0435">
        <w:rPr>
          <w:rStyle w:val="StyleUnderline"/>
        </w:rPr>
        <w:t xml:space="preserve"> a </w:t>
      </w:r>
      <w:r w:rsidRPr="004237FA">
        <w:rPr>
          <w:rStyle w:val="StyleUnderline"/>
        </w:rPr>
        <w:t>containment</w:t>
      </w:r>
      <w:r w:rsidRPr="000B0435">
        <w:rPr>
          <w:sz w:val="16"/>
        </w:rPr>
        <w:t xml:space="preserve"> </w:t>
      </w:r>
      <w:r w:rsidRPr="004237FA">
        <w:rPr>
          <w:sz w:val="16"/>
        </w:rPr>
        <w:t>and</w:t>
      </w:r>
      <w:r w:rsidRPr="000B0435">
        <w:rPr>
          <w:sz w:val="16"/>
        </w:rPr>
        <w:t xml:space="preserve"> deterrent </w:t>
      </w:r>
      <w:r w:rsidRPr="000B0435">
        <w:rPr>
          <w:rStyle w:val="StyleUnderline"/>
        </w:rPr>
        <w:t xml:space="preserve">capacity </w:t>
      </w:r>
      <w:r w:rsidRPr="008927AF">
        <w:rPr>
          <w:rStyle w:val="StyleUnderline"/>
          <w:highlight w:val="cyan"/>
        </w:rPr>
        <w:t>against rogue states</w:t>
      </w:r>
      <w:r w:rsidRPr="000B0435">
        <w:rPr>
          <w:sz w:val="16"/>
        </w:rPr>
        <w:t xml:space="preserve"> in formal or informal coalition with other concerned countries. However, </w:t>
      </w:r>
      <w:r w:rsidRPr="008927AF">
        <w:rPr>
          <w:rStyle w:val="Emphasis"/>
          <w:highlight w:val="cyan"/>
        </w:rPr>
        <w:t>the military requirements</w:t>
      </w:r>
      <w:r w:rsidRPr="000B0435">
        <w:rPr>
          <w:rStyle w:val="Emphasis"/>
        </w:rPr>
        <w:t xml:space="preserve"> for the task </w:t>
      </w:r>
      <w:r w:rsidRPr="008927AF">
        <w:rPr>
          <w:rStyle w:val="Emphasis"/>
          <w:highlight w:val="cyan"/>
        </w:rPr>
        <w:t>are limited</w:t>
      </w:r>
      <w:r w:rsidRPr="008927AF">
        <w:rPr>
          <w:rStyle w:val="StyleUnderline"/>
          <w:highlight w:val="cyan"/>
        </w:rPr>
        <w:t xml:space="preserve">. </w:t>
      </w:r>
      <w:r w:rsidRPr="004237FA">
        <w:rPr>
          <w:rStyle w:val="StyleUnderline"/>
        </w:rPr>
        <w:t>Humanitarian intervention</w:t>
      </w:r>
      <w:r w:rsidRPr="000B0435">
        <w:rPr>
          <w:rStyle w:val="StyleUnderline"/>
        </w:rPr>
        <w:t xml:space="preserve"> with military force </w:t>
      </w:r>
      <w:r w:rsidRPr="004237FA">
        <w:rPr>
          <w:rStyle w:val="StyleUnderline"/>
        </w:rPr>
        <w:t>is unlikely</w:t>
      </w:r>
      <w:r w:rsidRPr="000B0435">
        <w:rPr>
          <w:sz w:val="16"/>
        </w:rPr>
        <w:t xml:space="preserve"> due to a low tolerance for casualties in such ventures, an increasing aversion to the costs of nation-building, and the lack of political gain from successful ventures. </w:t>
      </w:r>
      <w:r w:rsidRPr="008927AF">
        <w:rPr>
          <w:rStyle w:val="StyleUnderline"/>
          <w:highlight w:val="cyan"/>
        </w:rPr>
        <w:t>Concern about</w:t>
      </w:r>
      <w:r w:rsidRPr="000B0435">
        <w:rPr>
          <w:rStyle w:val="StyleUnderline"/>
        </w:rPr>
        <w:t xml:space="preserve"> nuclear </w:t>
      </w:r>
      <w:r w:rsidRPr="008927AF">
        <w:rPr>
          <w:rStyle w:val="StyleUnderline"/>
          <w:highlight w:val="cyan"/>
        </w:rPr>
        <w:t>prolif</w:t>
      </w:r>
      <w:r w:rsidRPr="000B0435">
        <w:rPr>
          <w:rStyle w:val="StyleUnderline"/>
        </w:rPr>
        <w:t xml:space="preserve">eration </w:t>
      </w:r>
      <w:r w:rsidRPr="008927AF">
        <w:rPr>
          <w:rStyle w:val="StyleUnderline"/>
          <w:highlight w:val="cyan"/>
        </w:rPr>
        <w:t>is overwrought</w:t>
      </w:r>
      <w:r w:rsidRPr="000B0435">
        <w:rPr>
          <w:sz w:val="16"/>
        </w:rPr>
        <w:t xml:space="preserve">: long experience suggests that when countries obtain the weapons, they “use” them only to stoke their national ego and to deter real or imagined threats. </w:t>
      </w:r>
      <w:r w:rsidRPr="004237FA">
        <w:rPr>
          <w:rStyle w:val="StyleUnderline"/>
        </w:rPr>
        <w:t>Europe</w:t>
      </w:r>
      <w:r w:rsidRPr="000B0435">
        <w:rPr>
          <w:sz w:val="16"/>
        </w:rPr>
        <w:t xml:space="preserve"> seems to </w:t>
      </w:r>
      <w:r w:rsidRPr="004237FA">
        <w:rPr>
          <w:rStyle w:val="StyleUnderline"/>
        </w:rPr>
        <w:t>face no</w:t>
      </w:r>
      <w:r w:rsidRPr="000B0435">
        <w:rPr>
          <w:sz w:val="16"/>
        </w:rPr>
        <w:t xml:space="preserve"> notable </w:t>
      </w:r>
      <w:r w:rsidRPr="004237FA">
        <w:rPr>
          <w:rStyle w:val="StyleUnderline"/>
        </w:rPr>
        <w:t>threats</w:t>
      </w:r>
      <w:r w:rsidRPr="000B0435">
        <w:rPr>
          <w:rStyle w:val="StyleUnderline"/>
        </w:rPr>
        <w:t xml:space="preserve"> of a military nature</w:t>
      </w:r>
      <w:r w:rsidRPr="000B0435">
        <w:rPr>
          <w:sz w:val="16"/>
        </w:rPr>
        <w:t xml:space="preserve">, the </w:t>
      </w:r>
      <w:r w:rsidRPr="008927AF">
        <w:rPr>
          <w:rStyle w:val="StyleUnderline"/>
          <w:highlight w:val="cyan"/>
        </w:rPr>
        <w:t>Taiwan</w:t>
      </w:r>
      <w:r w:rsidRPr="000B0435">
        <w:rPr>
          <w:rStyle w:val="StyleUnderline"/>
        </w:rPr>
        <w:t>/China</w:t>
      </w:r>
      <w:r w:rsidRPr="000B0435">
        <w:rPr>
          <w:sz w:val="16"/>
        </w:rPr>
        <w:t xml:space="preserve"> issue </w:t>
      </w:r>
      <w:r w:rsidRPr="008927AF">
        <w:rPr>
          <w:rStyle w:val="StyleUnderline"/>
          <w:highlight w:val="cyan"/>
        </w:rPr>
        <w:t>remains</w:t>
      </w:r>
      <w:r w:rsidRPr="000B0435">
        <w:rPr>
          <w:rStyle w:val="StyleUnderline"/>
        </w:rPr>
        <w:t xml:space="preserve"> a</w:t>
      </w:r>
      <w:r w:rsidRPr="000B0435">
        <w:rPr>
          <w:sz w:val="16"/>
        </w:rPr>
        <w:t xml:space="preserve"> fairly </w:t>
      </w:r>
      <w:r w:rsidRPr="008927AF">
        <w:rPr>
          <w:rStyle w:val="StyleUnderline"/>
          <w:highlight w:val="cyan"/>
        </w:rPr>
        <w:t>remote concern</w:t>
      </w:r>
      <w:r w:rsidRPr="000B0435">
        <w:rPr>
          <w:sz w:val="16"/>
        </w:rPr>
        <w:t xml:space="preserve">, and </w:t>
      </w:r>
      <w:r w:rsidRPr="008927AF">
        <w:rPr>
          <w:rStyle w:val="StyleUnderline"/>
          <w:highlight w:val="cyan"/>
        </w:rPr>
        <w:t>Israel’s</w:t>
      </w:r>
      <w:r w:rsidRPr="000B0435">
        <w:rPr>
          <w:rStyle w:val="StyleUnderline"/>
        </w:rPr>
        <w:t xml:space="preserve"> primary </w:t>
      </w:r>
      <w:r w:rsidRPr="008927AF">
        <w:rPr>
          <w:rStyle w:val="StyleUnderline"/>
          <w:highlight w:val="cyan"/>
        </w:rPr>
        <w:t>problems derive from</w:t>
      </w:r>
      <w:r w:rsidRPr="000B0435">
        <w:rPr>
          <w:rStyle w:val="StyleUnderline"/>
        </w:rPr>
        <w:t xml:space="preserve"> the actions of </w:t>
      </w:r>
      <w:r w:rsidRPr="008927AF">
        <w:rPr>
          <w:rStyle w:val="StyleUnderline"/>
          <w:highlight w:val="cyan"/>
        </w:rPr>
        <w:t>sub-state groups</w:t>
      </w:r>
      <w:r w:rsidRPr="000B0435">
        <w:rPr>
          <w:sz w:val="16"/>
        </w:rPr>
        <w:t xml:space="preserve">. The </w:t>
      </w:r>
      <w:r w:rsidRPr="008927AF">
        <w:rPr>
          <w:rStyle w:val="StyleUnderline"/>
          <w:highlight w:val="cyan"/>
        </w:rPr>
        <w:t>military relevance of</w:t>
      </w:r>
      <w:r w:rsidRPr="000B0435">
        <w:rPr>
          <w:rStyle w:val="StyleUnderline"/>
        </w:rPr>
        <w:t xml:space="preserve"> the </w:t>
      </w:r>
      <w:r w:rsidRPr="008927AF">
        <w:rPr>
          <w:rStyle w:val="StyleUnderline"/>
          <w:highlight w:val="cyan"/>
        </w:rPr>
        <w:t>terrorism</w:t>
      </w:r>
      <w:r w:rsidRPr="000B0435">
        <w:rPr>
          <w:rStyle w:val="StyleUnderline"/>
        </w:rPr>
        <w:t xml:space="preserve"> “threat” </w:t>
      </w:r>
      <w:r w:rsidRPr="008927AF">
        <w:rPr>
          <w:rStyle w:val="StyleUnderline"/>
          <w:highlight w:val="cyan"/>
        </w:rPr>
        <w:t>has been</w:t>
      </w:r>
      <w:r w:rsidRPr="004237FA">
        <w:rPr>
          <w:rStyle w:val="StyleUnderline"/>
        </w:rPr>
        <w:t xml:space="preserve"> substantially </w:t>
      </w:r>
      <w:r w:rsidRPr="008927AF">
        <w:rPr>
          <w:rStyle w:val="StyleUnderline"/>
          <w:highlight w:val="cyan"/>
        </w:rPr>
        <w:t>exaggerated</w:t>
      </w:r>
      <w:r w:rsidRPr="000B0435">
        <w:rPr>
          <w:sz w:val="16"/>
        </w:rPr>
        <w:t>, and it mainly calls for policing and intelligence work and perhaps for occasional focused strikes by small units.</w:t>
      </w:r>
    </w:p>
    <w:p w14:paraId="134BEE7B" w14:textId="4225E34C" w:rsidR="002A1209" w:rsidRPr="0048143E" w:rsidRDefault="002A1209" w:rsidP="002A1209">
      <w:pPr>
        <w:pStyle w:val="Heading3"/>
      </w:pPr>
      <w:r>
        <w:t>AT: Readiness Impact – 1AR</w:t>
      </w:r>
    </w:p>
    <w:p w14:paraId="4B1CDD67" w14:textId="77777777" w:rsidR="00C83FAF" w:rsidRPr="004607AE" w:rsidRDefault="00C83FAF" w:rsidP="00C83FAF">
      <w:pPr>
        <w:pStyle w:val="Heading4"/>
      </w:pPr>
      <w:bookmarkStart w:id="5" w:name="_Hlk505582377"/>
      <w:r>
        <w:t>Historical cuts prove</w:t>
      </w:r>
    </w:p>
    <w:p w14:paraId="2D6692DC" w14:textId="77777777" w:rsidR="00C83FAF" w:rsidRPr="004607AE" w:rsidRDefault="00C83FAF" w:rsidP="00C83FAF">
      <w:r w:rsidRPr="004607AE">
        <w:t>Christopher</w:t>
      </w:r>
      <w:r w:rsidRPr="004607AE">
        <w:rPr>
          <w:b/>
        </w:rPr>
        <w:t xml:space="preserve"> Fettweis 11</w:t>
      </w:r>
      <w:r w:rsidRPr="004607AE">
        <w:t>, Department of Political Science – Tulane University, “Free Riding or Restraint? Examining European Grand Strategy”, Comparative Strategy, 30:316–332, 9-26, EBSCO</w:t>
      </w:r>
    </w:p>
    <w:p w14:paraId="531CBE9D" w14:textId="77777777" w:rsidR="00C83FAF" w:rsidRPr="004607AE" w:rsidRDefault="00C83FAF" w:rsidP="00C83FAF">
      <w:r w:rsidRPr="004607AE">
        <w:rPr>
          <w:rStyle w:val="StyleUnderline"/>
        </w:rPr>
        <w:t xml:space="preserve">It is perhaps worth noting that </w:t>
      </w:r>
      <w:r w:rsidRPr="008927AF">
        <w:rPr>
          <w:rStyle w:val="StyleUnderline"/>
          <w:highlight w:val="cyan"/>
        </w:rPr>
        <w:t xml:space="preserve">there is </w:t>
      </w:r>
      <w:r w:rsidRPr="008927AF">
        <w:rPr>
          <w:b/>
          <w:highlight w:val="cyan"/>
          <w:u w:val="single"/>
          <w:bdr w:val="single" w:sz="4" w:space="0" w:color="auto"/>
        </w:rPr>
        <w:t>no evidence</w:t>
      </w:r>
      <w:r w:rsidRPr="008927AF">
        <w:rPr>
          <w:rStyle w:val="StyleUnderline"/>
          <w:highlight w:val="cyan"/>
        </w:rPr>
        <w:t xml:space="preserve"> to support a</w:t>
      </w:r>
      <w:r w:rsidRPr="004607AE">
        <w:t xml:space="preserve"> direct </w:t>
      </w:r>
      <w:r w:rsidRPr="008927AF">
        <w:rPr>
          <w:rStyle w:val="StyleUnderline"/>
          <w:highlight w:val="cyan"/>
        </w:rPr>
        <w:t>relationship between</w:t>
      </w:r>
      <w:r w:rsidRPr="004607AE">
        <w:rPr>
          <w:rStyle w:val="StyleUnderline"/>
        </w:rPr>
        <w:t xml:space="preserve"> the relative level of </w:t>
      </w:r>
      <w:r w:rsidRPr="008927AF">
        <w:rPr>
          <w:rStyle w:val="StyleUnderline"/>
          <w:highlight w:val="cyan"/>
        </w:rPr>
        <w:t>U.S. activism and</w:t>
      </w:r>
      <w:r w:rsidRPr="004607AE">
        <w:t xml:space="preserve"> international </w:t>
      </w:r>
      <w:r w:rsidRPr="008927AF">
        <w:rPr>
          <w:rStyle w:val="StyleUnderline"/>
          <w:highlight w:val="cyan"/>
        </w:rPr>
        <w:t>stability</w:t>
      </w:r>
      <w:r w:rsidRPr="004607AE">
        <w:rPr>
          <w:rStyle w:val="StyleUnderline"/>
        </w:rPr>
        <w:t xml:space="preserve">. In fact, the limited </w:t>
      </w:r>
      <w:r w:rsidRPr="008927AF">
        <w:rPr>
          <w:rStyle w:val="StyleUnderline"/>
          <w:highlight w:val="cyan"/>
        </w:rPr>
        <w:t>data</w:t>
      </w:r>
      <w:r w:rsidRPr="004607AE">
        <w:t xml:space="preserve"> we do have </w:t>
      </w:r>
      <w:r w:rsidRPr="008927AF">
        <w:rPr>
          <w:highlight w:val="cyan"/>
          <w:u w:val="single"/>
        </w:rPr>
        <w:t xml:space="preserve">suggest the </w:t>
      </w:r>
      <w:r w:rsidRPr="008927AF">
        <w:rPr>
          <w:b/>
          <w:highlight w:val="cyan"/>
          <w:u w:val="single"/>
          <w:bdr w:val="single" w:sz="4" w:space="0" w:color="auto"/>
        </w:rPr>
        <w:t>opposite</w:t>
      </w:r>
      <w:r w:rsidRPr="004607AE">
        <w:rPr>
          <w:rStyle w:val="StyleUnderline"/>
        </w:rPr>
        <w:t xml:space="preserve"> may be true</w:t>
      </w:r>
      <w:r w:rsidRPr="004607AE">
        <w:t xml:space="preserve">. </w:t>
      </w:r>
      <w:r w:rsidRPr="004607AE">
        <w:rPr>
          <w:sz w:val="16"/>
        </w:rPr>
        <w:t xml:space="preserve">During the 1990s, the United States cut back on its defense spending fairly substantially. By 1998, the United States was spending $100 billion less on defense in real terms than it had in 1990.51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4607AE">
        <w:rPr>
          <w:rStyle w:val="StyleUnderline"/>
        </w:rPr>
        <w:t>if the pacific trends were not based upon U.S. hegemony but a strengthening norm against interstate war, one would not have expected an increase in global instability and violence</w:t>
      </w:r>
      <w:r w:rsidRPr="004607AE">
        <w:t xml:space="preserve">. The verdict from the past two decades is fairly plain: </w:t>
      </w:r>
      <w:r w:rsidRPr="008927AF">
        <w:rPr>
          <w:rStyle w:val="StyleUnderline"/>
          <w:highlight w:val="cyan"/>
        </w:rPr>
        <w:t xml:space="preserve">The world grew </w:t>
      </w:r>
      <w:r w:rsidRPr="008927AF">
        <w:rPr>
          <w:b/>
          <w:highlight w:val="cyan"/>
          <w:u w:val="single"/>
          <w:bdr w:val="single" w:sz="4" w:space="0" w:color="auto"/>
        </w:rPr>
        <w:t>more peaceful</w:t>
      </w:r>
      <w:r w:rsidRPr="008927AF">
        <w:rPr>
          <w:rStyle w:val="StyleUnderline"/>
          <w:highlight w:val="cyan"/>
        </w:rPr>
        <w:t xml:space="preserve"> while the U</w:t>
      </w:r>
      <w:r w:rsidRPr="004607AE">
        <w:t xml:space="preserve">nited </w:t>
      </w:r>
      <w:r w:rsidRPr="008927AF">
        <w:rPr>
          <w:rStyle w:val="StyleUnderline"/>
          <w:highlight w:val="cyan"/>
        </w:rPr>
        <w:t>S</w:t>
      </w:r>
      <w:r w:rsidRPr="004607AE">
        <w:t xml:space="preserve">tates </w:t>
      </w:r>
      <w:r w:rsidRPr="008927AF">
        <w:rPr>
          <w:rStyle w:val="StyleUnderline"/>
          <w:highlight w:val="cyan"/>
        </w:rPr>
        <w:t>cut</w:t>
      </w:r>
      <w:r w:rsidRPr="004607AE">
        <w:t xml:space="preserve"> its </w:t>
      </w:r>
      <w:r w:rsidRPr="008927AF">
        <w:rPr>
          <w:rStyle w:val="StyleUnderline"/>
          <w:highlight w:val="cyan"/>
        </w:rPr>
        <w:t>forces. No state</w:t>
      </w:r>
      <w:r w:rsidRPr="004607AE">
        <w:rPr>
          <w:rStyle w:val="StyleUnderline"/>
        </w:rPr>
        <w:t xml:space="preserve"> seemed to believe</w:t>
      </w:r>
      <w:r w:rsidRPr="004607AE">
        <w:t xml:space="preserve"> that its </w:t>
      </w:r>
      <w:r w:rsidRPr="004607AE">
        <w:rPr>
          <w:rStyle w:val="StyleUnderline"/>
        </w:rPr>
        <w:t xml:space="preserve">security </w:t>
      </w:r>
      <w:r w:rsidRPr="008927AF">
        <w:rPr>
          <w:rStyle w:val="StyleUnderline"/>
          <w:highlight w:val="cyan"/>
        </w:rPr>
        <w:t>was endangered by a less-capable U</w:t>
      </w:r>
      <w:r w:rsidRPr="004607AE">
        <w:t xml:space="preserve">nited </w:t>
      </w:r>
      <w:r w:rsidRPr="008927AF">
        <w:rPr>
          <w:rStyle w:val="StyleUnderline"/>
          <w:highlight w:val="cyan"/>
        </w:rPr>
        <w:t>S</w:t>
      </w:r>
      <w:r w:rsidRPr="004607AE">
        <w:t xml:space="preserve">tates </w:t>
      </w:r>
      <w:r w:rsidRPr="004607AE">
        <w:rPr>
          <w:rStyle w:val="StyleUnderline"/>
        </w:rPr>
        <w:t>military</w:t>
      </w:r>
      <w:r w:rsidRPr="004607AE">
        <w:t xml:space="preserve">, or at least none took any action that would suggest such a belief. </w:t>
      </w:r>
      <w:r w:rsidRPr="008927AF">
        <w:rPr>
          <w:b/>
          <w:highlight w:val="cyan"/>
          <w:u w:val="single"/>
          <w:bdr w:val="single" w:sz="4" w:space="0" w:color="auto"/>
        </w:rPr>
        <w:t>No militaries</w:t>
      </w:r>
      <w:r w:rsidRPr="004607AE">
        <w:t xml:space="preserve"> were </w:t>
      </w:r>
      <w:r w:rsidRPr="008927AF">
        <w:rPr>
          <w:rStyle w:val="StyleUnderline"/>
          <w:highlight w:val="cyan"/>
        </w:rPr>
        <w:t>enhanced</w:t>
      </w:r>
      <w:r w:rsidRPr="004607AE">
        <w:rPr>
          <w:rStyle w:val="StyleUnderline"/>
        </w:rPr>
        <w:t xml:space="preserve"> to address power vacuums, </w:t>
      </w:r>
      <w:r w:rsidRPr="008927AF">
        <w:rPr>
          <w:highlight w:val="cyan"/>
          <w:u w:val="single"/>
        </w:rPr>
        <w:t>no</w:t>
      </w:r>
      <w:r w:rsidRPr="004607AE">
        <w:rPr>
          <w:rStyle w:val="StyleUnderline"/>
        </w:rPr>
        <w:t xml:space="preserve"> security dilemmas drove insecurity or </w:t>
      </w:r>
      <w:r w:rsidRPr="008927AF">
        <w:rPr>
          <w:b/>
          <w:highlight w:val="cyan"/>
          <w:u w:val="single"/>
          <w:bdr w:val="single" w:sz="4" w:space="0" w:color="auto"/>
        </w:rPr>
        <w:t>arms races</w:t>
      </w:r>
      <w:r w:rsidRPr="004607AE">
        <w:t xml:space="preserve">, and </w:t>
      </w:r>
      <w:r w:rsidRPr="008927AF">
        <w:rPr>
          <w:b/>
          <w:highlight w:val="cyan"/>
          <w:u w:val="single"/>
          <w:bdr w:val="single" w:sz="4" w:space="0" w:color="auto"/>
        </w:rPr>
        <w:t>no regional balancing</w:t>
      </w:r>
      <w:r w:rsidRPr="004607AE">
        <w:t xml:space="preserve"> </w:t>
      </w:r>
      <w:r w:rsidRPr="004607AE">
        <w:rPr>
          <w:sz w:val="14"/>
        </w:rPr>
        <w:t xml:space="preserve">occurred once the stabilizing presence of the U.S. military was diminished. 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even if it is true that either U.S. commitments or relative spending account for global pacific trends, then at the very least stability can evidently be maintained at drastically lower levels of both. In other words, even if one can be allowed to argue in the alternative for a moment and suppose that there is in fact a level of engagement below which the United States cannot drop without increasing international disorder, a rational grand strategist would still recommend cutting back on engagement and spending until that level is determined. Grand strategic decisions are never final; continual adjustments can and must be made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 If increases in conflict would have been interpreted as proof of the wisdom of internationalist strategies, then logical consistency demands that the lack thereof should at least pose a problem. As it stands, </w:t>
      </w:r>
      <w:r w:rsidRPr="008927AF">
        <w:rPr>
          <w:rStyle w:val="StyleUnderline"/>
          <w:highlight w:val="cyan"/>
        </w:rPr>
        <w:t>the only evidence</w:t>
      </w:r>
      <w:r w:rsidRPr="004607AE">
        <w:rPr>
          <w:rStyle w:val="StyleUnderline"/>
        </w:rPr>
        <w:t xml:space="preserve"> we have </w:t>
      </w:r>
      <w:r w:rsidRPr="008927AF">
        <w:rPr>
          <w:rStyle w:val="StyleUnderline"/>
          <w:highlight w:val="cyan"/>
        </w:rPr>
        <w:t>regarding</w:t>
      </w:r>
      <w:r w:rsidRPr="004607AE">
        <w:rPr>
          <w:rStyle w:val="StyleUnderline"/>
        </w:rPr>
        <w:t xml:space="preserve"> the</w:t>
      </w:r>
      <w:r w:rsidRPr="004607AE">
        <w:t xml:space="preserve"> likely </w:t>
      </w:r>
      <w:r w:rsidRPr="004607AE">
        <w:rPr>
          <w:rStyle w:val="StyleUnderline"/>
        </w:rPr>
        <w:t xml:space="preserve">systemic reaction to </w:t>
      </w:r>
      <w:r w:rsidRPr="008927AF">
        <w:rPr>
          <w:rStyle w:val="StyleUnderline"/>
          <w:highlight w:val="cyan"/>
        </w:rPr>
        <w:t>a</w:t>
      </w:r>
      <w:r w:rsidRPr="004607AE">
        <w:rPr>
          <w:rStyle w:val="StyleUnderline"/>
        </w:rPr>
        <w:t xml:space="preserve"> more </w:t>
      </w:r>
      <w:r w:rsidRPr="008927AF">
        <w:rPr>
          <w:rStyle w:val="StyleUnderline"/>
          <w:highlight w:val="cyan"/>
        </w:rPr>
        <w:t>restrained U</w:t>
      </w:r>
      <w:r w:rsidRPr="004607AE">
        <w:t xml:space="preserve">nited </w:t>
      </w:r>
      <w:r w:rsidRPr="008927AF">
        <w:rPr>
          <w:rStyle w:val="StyleUnderline"/>
          <w:highlight w:val="cyan"/>
        </w:rPr>
        <w:t>S</w:t>
      </w:r>
      <w:r w:rsidRPr="004607AE">
        <w:t xml:space="preserve">tates </w:t>
      </w:r>
      <w:r w:rsidRPr="008927AF">
        <w:rPr>
          <w:rStyle w:val="StyleUnderline"/>
          <w:highlight w:val="cyan"/>
        </w:rPr>
        <w:t>suggests</w:t>
      </w:r>
      <w:r w:rsidRPr="004607AE">
        <w:t xml:space="preserve"> that the current </w:t>
      </w:r>
      <w:r w:rsidRPr="008927AF">
        <w:rPr>
          <w:highlight w:val="cyan"/>
          <w:u w:val="single"/>
        </w:rPr>
        <w:t xml:space="preserve">peaceful trends are </w:t>
      </w:r>
      <w:r w:rsidRPr="008927AF">
        <w:rPr>
          <w:b/>
          <w:highlight w:val="cyan"/>
          <w:u w:val="single"/>
          <w:bdr w:val="single" w:sz="4" w:space="0" w:color="auto"/>
        </w:rPr>
        <w:t>unrelated</w:t>
      </w:r>
      <w:r w:rsidRPr="008927AF">
        <w:rPr>
          <w:rStyle w:val="StyleUnderline"/>
          <w:highlight w:val="cyan"/>
        </w:rPr>
        <w:t xml:space="preserve"> to U.S. military</w:t>
      </w:r>
      <w:r w:rsidRPr="004607AE">
        <w:t xml:space="preserve"> spending. Evidently </w:t>
      </w:r>
      <w:r w:rsidRPr="004607AE">
        <w:rPr>
          <w:u w:val="single"/>
        </w:rPr>
        <w:t xml:space="preserve">the rest </w:t>
      </w:r>
      <w:r w:rsidRPr="004607AE">
        <w:rPr>
          <w:rStyle w:val="StyleUnderline"/>
        </w:rPr>
        <w:t xml:space="preserve">of </w:t>
      </w:r>
      <w:r w:rsidRPr="008927AF">
        <w:rPr>
          <w:rStyle w:val="StyleUnderline"/>
          <w:highlight w:val="cyan"/>
        </w:rPr>
        <w:t>the world can operate</w:t>
      </w:r>
      <w:r w:rsidRPr="004607AE">
        <w:t xml:space="preserve"> quite effectively </w:t>
      </w:r>
      <w:r w:rsidRPr="008927AF">
        <w:rPr>
          <w:rStyle w:val="StyleUnderline"/>
          <w:highlight w:val="cyan"/>
        </w:rPr>
        <w:t>without</w:t>
      </w:r>
      <w:r w:rsidRPr="004607AE">
        <w:t xml:space="preserve"> the presence of </w:t>
      </w:r>
      <w:r w:rsidRPr="008927AF">
        <w:rPr>
          <w:rStyle w:val="StyleUnderline"/>
          <w:highlight w:val="cyan"/>
        </w:rPr>
        <w:t>a global policeman</w:t>
      </w:r>
      <w:r w:rsidRPr="004607AE">
        <w:rPr>
          <w:rStyle w:val="StyleUnderline"/>
        </w:rPr>
        <w:t xml:space="preserve">. Those who think otherwise base their view </w:t>
      </w:r>
      <w:r w:rsidRPr="004607AE">
        <w:rPr>
          <w:u w:val="single"/>
        </w:rPr>
        <w:t>on faith alone</w:t>
      </w:r>
      <w:r w:rsidRPr="004607AE">
        <w:t>.</w:t>
      </w:r>
    </w:p>
    <w:bookmarkEnd w:id="5"/>
    <w:p w14:paraId="447C7EC1" w14:textId="77777777" w:rsidR="00EC7E4C" w:rsidRPr="00EC7E4C" w:rsidRDefault="00EC7E4C" w:rsidP="00EC7E4C"/>
    <w:p w14:paraId="771779AB" w14:textId="77777777" w:rsidR="00E42E4C" w:rsidRPr="006B77E2" w:rsidRDefault="00E42E4C" w:rsidP="006B77E2"/>
    <w:sectPr w:rsidR="00E42E4C" w:rsidRPr="006B77E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6B77E2"/>
    <w:rsid w:val="00000219"/>
    <w:rsid w:val="000029E3"/>
    <w:rsid w:val="000029E8"/>
    <w:rsid w:val="00004225"/>
    <w:rsid w:val="000066CA"/>
    <w:rsid w:val="00007071"/>
    <w:rsid w:val="00007264"/>
    <w:rsid w:val="000076A9"/>
    <w:rsid w:val="00014FAD"/>
    <w:rsid w:val="00015D2A"/>
    <w:rsid w:val="0001638A"/>
    <w:rsid w:val="0002243B"/>
    <w:rsid w:val="00022CEA"/>
    <w:rsid w:val="0002490B"/>
    <w:rsid w:val="00026465"/>
    <w:rsid w:val="000264DF"/>
    <w:rsid w:val="00030204"/>
    <w:rsid w:val="000312A0"/>
    <w:rsid w:val="00035337"/>
    <w:rsid w:val="00052FB1"/>
    <w:rsid w:val="00054276"/>
    <w:rsid w:val="000547B1"/>
    <w:rsid w:val="0006091E"/>
    <w:rsid w:val="000638C1"/>
    <w:rsid w:val="00065FEE"/>
    <w:rsid w:val="000663D1"/>
    <w:rsid w:val="00070C3E"/>
    <w:rsid w:val="00071583"/>
    <w:rsid w:val="00072718"/>
    <w:rsid w:val="0007381E"/>
    <w:rsid w:val="00076071"/>
    <w:rsid w:val="00077718"/>
    <w:rsid w:val="000846BB"/>
    <w:rsid w:val="0008785F"/>
    <w:rsid w:val="00090CBE"/>
    <w:rsid w:val="000951E9"/>
    <w:rsid w:val="000A049D"/>
    <w:rsid w:val="000A2D8A"/>
    <w:rsid w:val="000A62E1"/>
    <w:rsid w:val="000B58DF"/>
    <w:rsid w:val="000B5A85"/>
    <w:rsid w:val="000B7522"/>
    <w:rsid w:val="000C7874"/>
    <w:rsid w:val="000D0001"/>
    <w:rsid w:val="000D26A6"/>
    <w:rsid w:val="000D2731"/>
    <w:rsid w:val="000D2B90"/>
    <w:rsid w:val="000D603C"/>
    <w:rsid w:val="000D639D"/>
    <w:rsid w:val="000D6ED8"/>
    <w:rsid w:val="000D717B"/>
    <w:rsid w:val="000E0309"/>
    <w:rsid w:val="000E4711"/>
    <w:rsid w:val="000F23E5"/>
    <w:rsid w:val="000F4C93"/>
    <w:rsid w:val="000F607E"/>
    <w:rsid w:val="00100655"/>
    <w:rsid w:val="00100B28"/>
    <w:rsid w:val="00100BC7"/>
    <w:rsid w:val="00117316"/>
    <w:rsid w:val="001209B4"/>
    <w:rsid w:val="00123E31"/>
    <w:rsid w:val="00131326"/>
    <w:rsid w:val="001354DD"/>
    <w:rsid w:val="0013589F"/>
    <w:rsid w:val="00144940"/>
    <w:rsid w:val="00147594"/>
    <w:rsid w:val="001570AF"/>
    <w:rsid w:val="001604BB"/>
    <w:rsid w:val="00170077"/>
    <w:rsid w:val="001747F0"/>
    <w:rsid w:val="001761FC"/>
    <w:rsid w:val="00181495"/>
    <w:rsid w:val="00182655"/>
    <w:rsid w:val="001840F2"/>
    <w:rsid w:val="00185134"/>
    <w:rsid w:val="001856C6"/>
    <w:rsid w:val="00191B5F"/>
    <w:rsid w:val="00191E11"/>
    <w:rsid w:val="00192487"/>
    <w:rsid w:val="00194E2D"/>
    <w:rsid w:val="0019668D"/>
    <w:rsid w:val="001976E5"/>
    <w:rsid w:val="001A1ABF"/>
    <w:rsid w:val="001A1CB8"/>
    <w:rsid w:val="001A25FD"/>
    <w:rsid w:val="001A375C"/>
    <w:rsid w:val="001A5371"/>
    <w:rsid w:val="001A610A"/>
    <w:rsid w:val="001A72C7"/>
    <w:rsid w:val="001A755C"/>
    <w:rsid w:val="001A79F9"/>
    <w:rsid w:val="001B1DBF"/>
    <w:rsid w:val="001B579C"/>
    <w:rsid w:val="001B73E3"/>
    <w:rsid w:val="001B77E9"/>
    <w:rsid w:val="001C316D"/>
    <w:rsid w:val="001C4D39"/>
    <w:rsid w:val="001D1A0D"/>
    <w:rsid w:val="001D23C4"/>
    <w:rsid w:val="001D36BF"/>
    <w:rsid w:val="001D3901"/>
    <w:rsid w:val="001D4C28"/>
    <w:rsid w:val="001D546F"/>
    <w:rsid w:val="001D7FFC"/>
    <w:rsid w:val="001E0B1F"/>
    <w:rsid w:val="001E1E0B"/>
    <w:rsid w:val="001E3E13"/>
    <w:rsid w:val="001E704C"/>
    <w:rsid w:val="001F09BD"/>
    <w:rsid w:val="001F1121"/>
    <w:rsid w:val="001F1173"/>
    <w:rsid w:val="002005A8"/>
    <w:rsid w:val="00203DD8"/>
    <w:rsid w:val="00204666"/>
    <w:rsid w:val="00204E1D"/>
    <w:rsid w:val="002059BD"/>
    <w:rsid w:val="00206B80"/>
    <w:rsid w:val="00210FAF"/>
    <w:rsid w:val="00214A36"/>
    <w:rsid w:val="002168F2"/>
    <w:rsid w:val="0021726B"/>
    <w:rsid w:val="0022589F"/>
    <w:rsid w:val="00233F73"/>
    <w:rsid w:val="002343FE"/>
    <w:rsid w:val="002502CF"/>
    <w:rsid w:val="00250C9E"/>
    <w:rsid w:val="00255F8F"/>
    <w:rsid w:val="00267EBB"/>
    <w:rsid w:val="0027023B"/>
    <w:rsid w:val="00270F2D"/>
    <w:rsid w:val="0027206C"/>
    <w:rsid w:val="00274EDB"/>
    <w:rsid w:val="0027729E"/>
    <w:rsid w:val="00284ED6"/>
    <w:rsid w:val="00286D32"/>
    <w:rsid w:val="00290C5A"/>
    <w:rsid w:val="00290CDA"/>
    <w:rsid w:val="00294306"/>
    <w:rsid w:val="00294E3E"/>
    <w:rsid w:val="0029647A"/>
    <w:rsid w:val="00296504"/>
    <w:rsid w:val="002A1209"/>
    <w:rsid w:val="002B04CF"/>
    <w:rsid w:val="002B2245"/>
    <w:rsid w:val="002B30EB"/>
    <w:rsid w:val="002B5511"/>
    <w:rsid w:val="002B7ACF"/>
    <w:rsid w:val="002C617D"/>
    <w:rsid w:val="002E0643"/>
    <w:rsid w:val="002E1790"/>
    <w:rsid w:val="002E3009"/>
    <w:rsid w:val="002E392E"/>
    <w:rsid w:val="002E6BBC"/>
    <w:rsid w:val="002F1BA9"/>
    <w:rsid w:val="002F592D"/>
    <w:rsid w:val="002F6E74"/>
    <w:rsid w:val="00301EB9"/>
    <w:rsid w:val="0030761A"/>
    <w:rsid w:val="003106B3"/>
    <w:rsid w:val="00312484"/>
    <w:rsid w:val="0031385D"/>
    <w:rsid w:val="00316643"/>
    <w:rsid w:val="003223B2"/>
    <w:rsid w:val="00322A67"/>
    <w:rsid w:val="00330E13"/>
    <w:rsid w:val="003334DD"/>
    <w:rsid w:val="00335A23"/>
    <w:rsid w:val="00337D93"/>
    <w:rsid w:val="00340707"/>
    <w:rsid w:val="00346B16"/>
    <w:rsid w:val="00346F8F"/>
    <w:rsid w:val="00351841"/>
    <w:rsid w:val="003624A6"/>
    <w:rsid w:val="00364827"/>
    <w:rsid w:val="00364ADF"/>
    <w:rsid w:val="003670D9"/>
    <w:rsid w:val="00370B41"/>
    <w:rsid w:val="00371B27"/>
    <w:rsid w:val="003726C3"/>
    <w:rsid w:val="00375D2E"/>
    <w:rsid w:val="00383071"/>
    <w:rsid w:val="00383B19"/>
    <w:rsid w:val="003876FE"/>
    <w:rsid w:val="003919CA"/>
    <w:rsid w:val="003933F9"/>
    <w:rsid w:val="00395864"/>
    <w:rsid w:val="0039597B"/>
    <w:rsid w:val="00396557"/>
    <w:rsid w:val="00397316"/>
    <w:rsid w:val="003A248F"/>
    <w:rsid w:val="003A4D9C"/>
    <w:rsid w:val="003A5D73"/>
    <w:rsid w:val="003A6516"/>
    <w:rsid w:val="003B1668"/>
    <w:rsid w:val="003B5FE3"/>
    <w:rsid w:val="003C10D7"/>
    <w:rsid w:val="003C1229"/>
    <w:rsid w:val="003C2063"/>
    <w:rsid w:val="003C5F4C"/>
    <w:rsid w:val="003C759B"/>
    <w:rsid w:val="003D5EA8"/>
    <w:rsid w:val="003E092F"/>
    <w:rsid w:val="003E305E"/>
    <w:rsid w:val="003E34DB"/>
    <w:rsid w:val="003E44C5"/>
    <w:rsid w:val="003E5302"/>
    <w:rsid w:val="003E5BF1"/>
    <w:rsid w:val="003E645B"/>
    <w:rsid w:val="003E7A15"/>
    <w:rsid w:val="003E7A8C"/>
    <w:rsid w:val="003F2452"/>
    <w:rsid w:val="003F2FAF"/>
    <w:rsid w:val="003F38A8"/>
    <w:rsid w:val="003F3CC3"/>
    <w:rsid w:val="003F41EA"/>
    <w:rsid w:val="003F7DF0"/>
    <w:rsid w:val="00400E87"/>
    <w:rsid w:val="004039AF"/>
    <w:rsid w:val="00407AFF"/>
    <w:rsid w:val="0041155D"/>
    <w:rsid w:val="004170BF"/>
    <w:rsid w:val="00417C81"/>
    <w:rsid w:val="00420951"/>
    <w:rsid w:val="00425C96"/>
    <w:rsid w:val="004270E3"/>
    <w:rsid w:val="004277AB"/>
    <w:rsid w:val="004348DC"/>
    <w:rsid w:val="00434921"/>
    <w:rsid w:val="004350C2"/>
    <w:rsid w:val="00442018"/>
    <w:rsid w:val="00443CD0"/>
    <w:rsid w:val="004472E6"/>
    <w:rsid w:val="00447B10"/>
    <w:rsid w:val="0045030D"/>
    <w:rsid w:val="00452EE4"/>
    <w:rsid w:val="004536D6"/>
    <w:rsid w:val="0045425A"/>
    <w:rsid w:val="00456D9C"/>
    <w:rsid w:val="00457224"/>
    <w:rsid w:val="00464D36"/>
    <w:rsid w:val="0046665D"/>
    <w:rsid w:val="00474B7C"/>
    <w:rsid w:val="0048047E"/>
    <w:rsid w:val="00482AF9"/>
    <w:rsid w:val="00483AE0"/>
    <w:rsid w:val="00484832"/>
    <w:rsid w:val="0048796F"/>
    <w:rsid w:val="004957B8"/>
    <w:rsid w:val="004B2D1E"/>
    <w:rsid w:val="004B2F4C"/>
    <w:rsid w:val="004B37B4"/>
    <w:rsid w:val="004C0314"/>
    <w:rsid w:val="004C0D3D"/>
    <w:rsid w:val="004C213E"/>
    <w:rsid w:val="004C376C"/>
    <w:rsid w:val="004C657F"/>
    <w:rsid w:val="004D17D8"/>
    <w:rsid w:val="004E355B"/>
    <w:rsid w:val="005008A5"/>
    <w:rsid w:val="005028E5"/>
    <w:rsid w:val="00503735"/>
    <w:rsid w:val="005110A6"/>
    <w:rsid w:val="0052018F"/>
    <w:rsid w:val="005224F2"/>
    <w:rsid w:val="00524FBB"/>
    <w:rsid w:val="0053475C"/>
    <w:rsid w:val="00534A5C"/>
    <w:rsid w:val="00534A67"/>
    <w:rsid w:val="00536D8B"/>
    <w:rsid w:val="005379C3"/>
    <w:rsid w:val="005461F2"/>
    <w:rsid w:val="005466E2"/>
    <w:rsid w:val="00550F5F"/>
    <w:rsid w:val="005519C2"/>
    <w:rsid w:val="005523E0"/>
    <w:rsid w:val="0055320F"/>
    <w:rsid w:val="0055699B"/>
    <w:rsid w:val="00563D3D"/>
    <w:rsid w:val="005659AA"/>
    <w:rsid w:val="005676E8"/>
    <w:rsid w:val="005758D8"/>
    <w:rsid w:val="00581048"/>
    <w:rsid w:val="00581203"/>
    <w:rsid w:val="00582EC7"/>
    <w:rsid w:val="0058349C"/>
    <w:rsid w:val="00583E2D"/>
    <w:rsid w:val="00584ABA"/>
    <w:rsid w:val="00585FBE"/>
    <w:rsid w:val="005870E8"/>
    <w:rsid w:val="005A48E5"/>
    <w:rsid w:val="005A4D4E"/>
    <w:rsid w:val="005A7237"/>
    <w:rsid w:val="005B21FA"/>
    <w:rsid w:val="005B3244"/>
    <w:rsid w:val="005B3A8D"/>
    <w:rsid w:val="005B451D"/>
    <w:rsid w:val="005B6EE8"/>
    <w:rsid w:val="005B7731"/>
    <w:rsid w:val="005C4515"/>
    <w:rsid w:val="005C5602"/>
    <w:rsid w:val="005C74A6"/>
    <w:rsid w:val="005D2BFC"/>
    <w:rsid w:val="005D3B4D"/>
    <w:rsid w:val="005D615C"/>
    <w:rsid w:val="005E1860"/>
    <w:rsid w:val="005E6DEB"/>
    <w:rsid w:val="005F063B"/>
    <w:rsid w:val="005F192D"/>
    <w:rsid w:val="005F24C8"/>
    <w:rsid w:val="005F26AF"/>
    <w:rsid w:val="005F76FA"/>
    <w:rsid w:val="00606BF5"/>
    <w:rsid w:val="00606F38"/>
    <w:rsid w:val="0061383D"/>
    <w:rsid w:val="00614D69"/>
    <w:rsid w:val="00617030"/>
    <w:rsid w:val="00621301"/>
    <w:rsid w:val="0062173F"/>
    <w:rsid w:val="006235FB"/>
    <w:rsid w:val="00626A15"/>
    <w:rsid w:val="00632324"/>
    <w:rsid w:val="00632940"/>
    <w:rsid w:val="006335F4"/>
    <w:rsid w:val="006343DA"/>
    <w:rsid w:val="00637D6F"/>
    <w:rsid w:val="006423C6"/>
    <w:rsid w:val="00642E7E"/>
    <w:rsid w:val="0064306B"/>
    <w:rsid w:val="006438CB"/>
    <w:rsid w:val="0064728C"/>
    <w:rsid w:val="006529B9"/>
    <w:rsid w:val="00654695"/>
    <w:rsid w:val="0065500A"/>
    <w:rsid w:val="00655217"/>
    <w:rsid w:val="00655BF6"/>
    <w:rsid w:val="0065727C"/>
    <w:rsid w:val="00657898"/>
    <w:rsid w:val="00671B8C"/>
    <w:rsid w:val="00672AB3"/>
    <w:rsid w:val="00674268"/>
    <w:rsid w:val="00674A78"/>
    <w:rsid w:val="00682E1D"/>
    <w:rsid w:val="00685071"/>
    <w:rsid w:val="00685F6C"/>
    <w:rsid w:val="00695560"/>
    <w:rsid w:val="00696A16"/>
    <w:rsid w:val="006A0C78"/>
    <w:rsid w:val="006A436C"/>
    <w:rsid w:val="006A4840"/>
    <w:rsid w:val="006A7E1D"/>
    <w:rsid w:val="006B0F79"/>
    <w:rsid w:val="006B28F2"/>
    <w:rsid w:val="006B77E2"/>
    <w:rsid w:val="006C2119"/>
    <w:rsid w:val="006C3A56"/>
    <w:rsid w:val="006C450B"/>
    <w:rsid w:val="006D13F4"/>
    <w:rsid w:val="006D2622"/>
    <w:rsid w:val="006D6AED"/>
    <w:rsid w:val="006E6D0B"/>
    <w:rsid w:val="006F0295"/>
    <w:rsid w:val="006F126E"/>
    <w:rsid w:val="006F3834"/>
    <w:rsid w:val="006F5693"/>
    <w:rsid w:val="00702418"/>
    <w:rsid w:val="00704892"/>
    <w:rsid w:val="00711DCB"/>
    <w:rsid w:val="0071657C"/>
    <w:rsid w:val="00717B01"/>
    <w:rsid w:val="0072127D"/>
    <w:rsid w:val="007227D9"/>
    <w:rsid w:val="0072491F"/>
    <w:rsid w:val="00727405"/>
    <w:rsid w:val="0073331B"/>
    <w:rsid w:val="007374A1"/>
    <w:rsid w:val="00746429"/>
    <w:rsid w:val="00752712"/>
    <w:rsid w:val="00753A84"/>
    <w:rsid w:val="00756544"/>
    <w:rsid w:val="00760E1E"/>
    <w:rsid w:val="007611F5"/>
    <w:rsid w:val="007619E4"/>
    <w:rsid w:val="00761E75"/>
    <w:rsid w:val="0076495E"/>
    <w:rsid w:val="00765924"/>
    <w:rsid w:val="00765FC8"/>
    <w:rsid w:val="0076763A"/>
    <w:rsid w:val="0078266D"/>
    <w:rsid w:val="0078405E"/>
    <w:rsid w:val="00793F46"/>
    <w:rsid w:val="007A1325"/>
    <w:rsid w:val="007A1A18"/>
    <w:rsid w:val="007A37E4"/>
    <w:rsid w:val="007A63FA"/>
    <w:rsid w:val="007B3103"/>
    <w:rsid w:val="007B53D8"/>
    <w:rsid w:val="007C22C5"/>
    <w:rsid w:val="007C4965"/>
    <w:rsid w:val="007C57E1"/>
    <w:rsid w:val="007C5811"/>
    <w:rsid w:val="007C6B98"/>
    <w:rsid w:val="007D013A"/>
    <w:rsid w:val="007D2DF5"/>
    <w:rsid w:val="007D451A"/>
    <w:rsid w:val="007D5E3E"/>
    <w:rsid w:val="007D72BB"/>
    <w:rsid w:val="007D7596"/>
    <w:rsid w:val="007E242C"/>
    <w:rsid w:val="007E6631"/>
    <w:rsid w:val="007F2AE1"/>
    <w:rsid w:val="00803A12"/>
    <w:rsid w:val="0080514F"/>
    <w:rsid w:val="008177B3"/>
    <w:rsid w:val="008224AE"/>
    <w:rsid w:val="008266F9"/>
    <w:rsid w:val="00826A9B"/>
    <w:rsid w:val="008339B2"/>
    <w:rsid w:val="00834842"/>
    <w:rsid w:val="0083497A"/>
    <w:rsid w:val="0083525F"/>
    <w:rsid w:val="00840E7B"/>
    <w:rsid w:val="00841E63"/>
    <w:rsid w:val="0084588D"/>
    <w:rsid w:val="00846A54"/>
    <w:rsid w:val="00853D40"/>
    <w:rsid w:val="008564FC"/>
    <w:rsid w:val="00864E76"/>
    <w:rsid w:val="00866C4B"/>
    <w:rsid w:val="00872581"/>
    <w:rsid w:val="0087459D"/>
    <w:rsid w:val="0087680F"/>
    <w:rsid w:val="00876D81"/>
    <w:rsid w:val="00876F04"/>
    <w:rsid w:val="00881D86"/>
    <w:rsid w:val="00883306"/>
    <w:rsid w:val="00883B90"/>
    <w:rsid w:val="00890E4C"/>
    <w:rsid w:val="00890E74"/>
    <w:rsid w:val="008926BD"/>
    <w:rsid w:val="008927AF"/>
    <w:rsid w:val="0089418F"/>
    <w:rsid w:val="00897C29"/>
    <w:rsid w:val="008A1A9C"/>
    <w:rsid w:val="008A4633"/>
    <w:rsid w:val="008B032E"/>
    <w:rsid w:val="008C0FA2"/>
    <w:rsid w:val="008C2342"/>
    <w:rsid w:val="008C77B6"/>
    <w:rsid w:val="008D1B91"/>
    <w:rsid w:val="008D5B07"/>
    <w:rsid w:val="008D724A"/>
    <w:rsid w:val="008D7CE9"/>
    <w:rsid w:val="008E3C85"/>
    <w:rsid w:val="008E7A3E"/>
    <w:rsid w:val="008F41FD"/>
    <w:rsid w:val="008F4479"/>
    <w:rsid w:val="008F4BA0"/>
    <w:rsid w:val="008F5442"/>
    <w:rsid w:val="00901726"/>
    <w:rsid w:val="009032C5"/>
    <w:rsid w:val="00914AE0"/>
    <w:rsid w:val="00920E6A"/>
    <w:rsid w:val="009214A5"/>
    <w:rsid w:val="00924A42"/>
    <w:rsid w:val="009256CC"/>
    <w:rsid w:val="00931716"/>
    <w:rsid w:val="00931816"/>
    <w:rsid w:val="00932C71"/>
    <w:rsid w:val="00933725"/>
    <w:rsid w:val="00933F38"/>
    <w:rsid w:val="00944535"/>
    <w:rsid w:val="009509D5"/>
    <w:rsid w:val="009538F5"/>
    <w:rsid w:val="00957187"/>
    <w:rsid w:val="009603E1"/>
    <w:rsid w:val="00960734"/>
    <w:rsid w:val="00961C9D"/>
    <w:rsid w:val="00963065"/>
    <w:rsid w:val="009646FD"/>
    <w:rsid w:val="00966722"/>
    <w:rsid w:val="0097151F"/>
    <w:rsid w:val="00973777"/>
    <w:rsid w:val="00976E78"/>
    <w:rsid w:val="009775C0"/>
    <w:rsid w:val="00980427"/>
    <w:rsid w:val="00990634"/>
    <w:rsid w:val="0099104C"/>
    <w:rsid w:val="009915F2"/>
    <w:rsid w:val="00991733"/>
    <w:rsid w:val="00992078"/>
    <w:rsid w:val="0099234A"/>
    <w:rsid w:val="00994DAC"/>
    <w:rsid w:val="009A06ED"/>
    <w:rsid w:val="009A0A4F"/>
    <w:rsid w:val="009A0A76"/>
    <w:rsid w:val="009A1467"/>
    <w:rsid w:val="009A42C7"/>
    <w:rsid w:val="009A6464"/>
    <w:rsid w:val="009B32E4"/>
    <w:rsid w:val="009B6670"/>
    <w:rsid w:val="009B69F5"/>
    <w:rsid w:val="009C1207"/>
    <w:rsid w:val="009C5FF7"/>
    <w:rsid w:val="009C6292"/>
    <w:rsid w:val="009C6EC9"/>
    <w:rsid w:val="009D15DB"/>
    <w:rsid w:val="009D1F07"/>
    <w:rsid w:val="009D2D52"/>
    <w:rsid w:val="009E240C"/>
    <w:rsid w:val="009E2611"/>
    <w:rsid w:val="009E3F98"/>
    <w:rsid w:val="009F1CBB"/>
    <w:rsid w:val="009F3305"/>
    <w:rsid w:val="009F6FB2"/>
    <w:rsid w:val="009F728E"/>
    <w:rsid w:val="00A0138D"/>
    <w:rsid w:val="00A01AC7"/>
    <w:rsid w:val="00A071C0"/>
    <w:rsid w:val="00A12AF8"/>
    <w:rsid w:val="00A12E2D"/>
    <w:rsid w:val="00A15BA7"/>
    <w:rsid w:val="00A16253"/>
    <w:rsid w:val="00A22670"/>
    <w:rsid w:val="00A22826"/>
    <w:rsid w:val="00A24B35"/>
    <w:rsid w:val="00A271BA"/>
    <w:rsid w:val="00A27F86"/>
    <w:rsid w:val="00A36061"/>
    <w:rsid w:val="00A41E7F"/>
    <w:rsid w:val="00A431C6"/>
    <w:rsid w:val="00A44EFD"/>
    <w:rsid w:val="00A522BE"/>
    <w:rsid w:val="00A53F4D"/>
    <w:rsid w:val="00A54315"/>
    <w:rsid w:val="00A547F6"/>
    <w:rsid w:val="00A5554E"/>
    <w:rsid w:val="00A57E85"/>
    <w:rsid w:val="00A60FBC"/>
    <w:rsid w:val="00A6427B"/>
    <w:rsid w:val="00A65C0B"/>
    <w:rsid w:val="00A67A1B"/>
    <w:rsid w:val="00A81673"/>
    <w:rsid w:val="00A81FD2"/>
    <w:rsid w:val="00A8441A"/>
    <w:rsid w:val="00A8674A"/>
    <w:rsid w:val="00A874A2"/>
    <w:rsid w:val="00A9641E"/>
    <w:rsid w:val="00AA6F6E"/>
    <w:rsid w:val="00AB3480"/>
    <w:rsid w:val="00AB36AC"/>
    <w:rsid w:val="00AB48D3"/>
    <w:rsid w:val="00AD0E6F"/>
    <w:rsid w:val="00AE2124"/>
    <w:rsid w:val="00AE24BC"/>
    <w:rsid w:val="00AE3E3F"/>
    <w:rsid w:val="00AE7095"/>
    <w:rsid w:val="00AE7E80"/>
    <w:rsid w:val="00AF0634"/>
    <w:rsid w:val="00AF4760"/>
    <w:rsid w:val="00AF55D4"/>
    <w:rsid w:val="00B0454A"/>
    <w:rsid w:val="00B05C2D"/>
    <w:rsid w:val="00B06EC4"/>
    <w:rsid w:val="00B12933"/>
    <w:rsid w:val="00B12B88"/>
    <w:rsid w:val="00B13BC8"/>
    <w:rsid w:val="00B170EF"/>
    <w:rsid w:val="00B2090B"/>
    <w:rsid w:val="00B24662"/>
    <w:rsid w:val="00B31962"/>
    <w:rsid w:val="00B33819"/>
    <w:rsid w:val="00B3569C"/>
    <w:rsid w:val="00B371F5"/>
    <w:rsid w:val="00B43676"/>
    <w:rsid w:val="00B44B89"/>
    <w:rsid w:val="00B45A88"/>
    <w:rsid w:val="00B60125"/>
    <w:rsid w:val="00B6656B"/>
    <w:rsid w:val="00B71625"/>
    <w:rsid w:val="00B716EC"/>
    <w:rsid w:val="00B75C54"/>
    <w:rsid w:val="00B8074F"/>
    <w:rsid w:val="00B85651"/>
    <w:rsid w:val="00B87735"/>
    <w:rsid w:val="00B90B2A"/>
    <w:rsid w:val="00B90CF2"/>
    <w:rsid w:val="00B92A93"/>
    <w:rsid w:val="00BA17A8"/>
    <w:rsid w:val="00BA1AA3"/>
    <w:rsid w:val="00BA2793"/>
    <w:rsid w:val="00BA3C33"/>
    <w:rsid w:val="00BA4756"/>
    <w:rsid w:val="00BB0878"/>
    <w:rsid w:val="00BB1879"/>
    <w:rsid w:val="00BB3AD5"/>
    <w:rsid w:val="00BC0ABE"/>
    <w:rsid w:val="00BC30DB"/>
    <w:rsid w:val="00BC441F"/>
    <w:rsid w:val="00BC5AB5"/>
    <w:rsid w:val="00BC64FF"/>
    <w:rsid w:val="00BC7C37"/>
    <w:rsid w:val="00BD006D"/>
    <w:rsid w:val="00BD2244"/>
    <w:rsid w:val="00BE42FF"/>
    <w:rsid w:val="00BE4312"/>
    <w:rsid w:val="00BE6472"/>
    <w:rsid w:val="00BF29B8"/>
    <w:rsid w:val="00BF46EA"/>
    <w:rsid w:val="00C02615"/>
    <w:rsid w:val="00C0491A"/>
    <w:rsid w:val="00C07D05"/>
    <w:rsid w:val="00C10856"/>
    <w:rsid w:val="00C1465E"/>
    <w:rsid w:val="00C203FA"/>
    <w:rsid w:val="00C25912"/>
    <w:rsid w:val="00C267CB"/>
    <w:rsid w:val="00C27F41"/>
    <w:rsid w:val="00C3164F"/>
    <w:rsid w:val="00C31B5E"/>
    <w:rsid w:val="00C33C0D"/>
    <w:rsid w:val="00C33DE5"/>
    <w:rsid w:val="00C34D3E"/>
    <w:rsid w:val="00C35B37"/>
    <w:rsid w:val="00C3747A"/>
    <w:rsid w:val="00C56DCC"/>
    <w:rsid w:val="00C57075"/>
    <w:rsid w:val="00C678BC"/>
    <w:rsid w:val="00C72AFE"/>
    <w:rsid w:val="00C81619"/>
    <w:rsid w:val="00C83FAF"/>
    <w:rsid w:val="00C8431F"/>
    <w:rsid w:val="00C85EED"/>
    <w:rsid w:val="00CA013C"/>
    <w:rsid w:val="00CA4FF4"/>
    <w:rsid w:val="00CA6D6D"/>
    <w:rsid w:val="00CC7A4E"/>
    <w:rsid w:val="00CD1359"/>
    <w:rsid w:val="00CD4C83"/>
    <w:rsid w:val="00CD75C8"/>
    <w:rsid w:val="00CE324E"/>
    <w:rsid w:val="00CE58F8"/>
    <w:rsid w:val="00CF506C"/>
    <w:rsid w:val="00CF76DE"/>
    <w:rsid w:val="00CF7DEE"/>
    <w:rsid w:val="00D01EDC"/>
    <w:rsid w:val="00D027B0"/>
    <w:rsid w:val="00D078AA"/>
    <w:rsid w:val="00D10058"/>
    <w:rsid w:val="00D11978"/>
    <w:rsid w:val="00D15E30"/>
    <w:rsid w:val="00D16129"/>
    <w:rsid w:val="00D175D1"/>
    <w:rsid w:val="00D22FDD"/>
    <w:rsid w:val="00D257E8"/>
    <w:rsid w:val="00D25DBD"/>
    <w:rsid w:val="00D26929"/>
    <w:rsid w:val="00D30CBD"/>
    <w:rsid w:val="00D30D9E"/>
    <w:rsid w:val="00D33908"/>
    <w:rsid w:val="00D34834"/>
    <w:rsid w:val="00D354F2"/>
    <w:rsid w:val="00D36C30"/>
    <w:rsid w:val="00D43A8C"/>
    <w:rsid w:val="00D45CCE"/>
    <w:rsid w:val="00D53072"/>
    <w:rsid w:val="00D5734E"/>
    <w:rsid w:val="00D6061C"/>
    <w:rsid w:val="00D6149E"/>
    <w:rsid w:val="00D61A4E"/>
    <w:rsid w:val="00D62F2D"/>
    <w:rsid w:val="00D634EA"/>
    <w:rsid w:val="00D705DF"/>
    <w:rsid w:val="00D75E5D"/>
    <w:rsid w:val="00D77956"/>
    <w:rsid w:val="00D801EB"/>
    <w:rsid w:val="00D80F0C"/>
    <w:rsid w:val="00D81D23"/>
    <w:rsid w:val="00D86DBB"/>
    <w:rsid w:val="00D90A6D"/>
    <w:rsid w:val="00D913C3"/>
    <w:rsid w:val="00D92077"/>
    <w:rsid w:val="00D94657"/>
    <w:rsid w:val="00D951E2"/>
    <w:rsid w:val="00D9565A"/>
    <w:rsid w:val="00D97867"/>
    <w:rsid w:val="00DA2BF7"/>
    <w:rsid w:val="00DA2D1A"/>
    <w:rsid w:val="00DA67A1"/>
    <w:rsid w:val="00DB2337"/>
    <w:rsid w:val="00DB2DDF"/>
    <w:rsid w:val="00DB4647"/>
    <w:rsid w:val="00DB5F87"/>
    <w:rsid w:val="00DC0376"/>
    <w:rsid w:val="00DC099B"/>
    <w:rsid w:val="00DC43CA"/>
    <w:rsid w:val="00DD45BC"/>
    <w:rsid w:val="00DD4CD4"/>
    <w:rsid w:val="00DD65A2"/>
    <w:rsid w:val="00DD6770"/>
    <w:rsid w:val="00DE04A4"/>
    <w:rsid w:val="00DE0749"/>
    <w:rsid w:val="00DE1CE2"/>
    <w:rsid w:val="00DE72CD"/>
    <w:rsid w:val="00DF1210"/>
    <w:rsid w:val="00DF18D5"/>
    <w:rsid w:val="00DF31E9"/>
    <w:rsid w:val="00DF5C23"/>
    <w:rsid w:val="00E00A36"/>
    <w:rsid w:val="00E01DAD"/>
    <w:rsid w:val="00E021DC"/>
    <w:rsid w:val="00E03F91"/>
    <w:rsid w:val="00E064F2"/>
    <w:rsid w:val="00E068DD"/>
    <w:rsid w:val="00E0717B"/>
    <w:rsid w:val="00E07D2D"/>
    <w:rsid w:val="00E07FB8"/>
    <w:rsid w:val="00E10A6C"/>
    <w:rsid w:val="00E1367A"/>
    <w:rsid w:val="00E16685"/>
    <w:rsid w:val="00E17B9D"/>
    <w:rsid w:val="00E207A3"/>
    <w:rsid w:val="00E20D65"/>
    <w:rsid w:val="00E237A0"/>
    <w:rsid w:val="00E25378"/>
    <w:rsid w:val="00E3067A"/>
    <w:rsid w:val="00E3194F"/>
    <w:rsid w:val="00E353A2"/>
    <w:rsid w:val="00E36647"/>
    <w:rsid w:val="00E36881"/>
    <w:rsid w:val="00E42E4C"/>
    <w:rsid w:val="00E47013"/>
    <w:rsid w:val="00E541F9"/>
    <w:rsid w:val="00E57B79"/>
    <w:rsid w:val="00E63419"/>
    <w:rsid w:val="00E64496"/>
    <w:rsid w:val="00E8322E"/>
    <w:rsid w:val="00E85213"/>
    <w:rsid w:val="00E903E0"/>
    <w:rsid w:val="00EA07F1"/>
    <w:rsid w:val="00EA1115"/>
    <w:rsid w:val="00EA39EB"/>
    <w:rsid w:val="00EA58CE"/>
    <w:rsid w:val="00EA5E6C"/>
    <w:rsid w:val="00EB33FF"/>
    <w:rsid w:val="00EB5D54"/>
    <w:rsid w:val="00EB7E63"/>
    <w:rsid w:val="00EC22B8"/>
    <w:rsid w:val="00EC2759"/>
    <w:rsid w:val="00EC7106"/>
    <w:rsid w:val="00EC733F"/>
    <w:rsid w:val="00EC783E"/>
    <w:rsid w:val="00EC7E4C"/>
    <w:rsid w:val="00ED0120"/>
    <w:rsid w:val="00ED4E12"/>
    <w:rsid w:val="00ED7C4A"/>
    <w:rsid w:val="00EE051B"/>
    <w:rsid w:val="00EE1AB8"/>
    <w:rsid w:val="00EE54B4"/>
    <w:rsid w:val="00EF2B5C"/>
    <w:rsid w:val="00EF7794"/>
    <w:rsid w:val="00F02046"/>
    <w:rsid w:val="00F053D8"/>
    <w:rsid w:val="00F07888"/>
    <w:rsid w:val="00F126C2"/>
    <w:rsid w:val="00F1313D"/>
    <w:rsid w:val="00F201E7"/>
    <w:rsid w:val="00F21C79"/>
    <w:rsid w:val="00F238C9"/>
    <w:rsid w:val="00F23CA5"/>
    <w:rsid w:val="00F277AA"/>
    <w:rsid w:val="00F31955"/>
    <w:rsid w:val="00F34C06"/>
    <w:rsid w:val="00F42172"/>
    <w:rsid w:val="00F43A4D"/>
    <w:rsid w:val="00F43EA3"/>
    <w:rsid w:val="00F44DDA"/>
    <w:rsid w:val="00F50C55"/>
    <w:rsid w:val="00F5787B"/>
    <w:rsid w:val="00F57FFB"/>
    <w:rsid w:val="00F601E6"/>
    <w:rsid w:val="00F6393B"/>
    <w:rsid w:val="00F73954"/>
    <w:rsid w:val="00F864FE"/>
    <w:rsid w:val="00F94060"/>
    <w:rsid w:val="00F947A9"/>
    <w:rsid w:val="00F9535D"/>
    <w:rsid w:val="00F97646"/>
    <w:rsid w:val="00FA1B4E"/>
    <w:rsid w:val="00FA56F6"/>
    <w:rsid w:val="00FA759A"/>
    <w:rsid w:val="00FB1428"/>
    <w:rsid w:val="00FB329D"/>
    <w:rsid w:val="00FB48C0"/>
    <w:rsid w:val="00FC27E3"/>
    <w:rsid w:val="00FC3561"/>
    <w:rsid w:val="00FC37AC"/>
    <w:rsid w:val="00FC63F8"/>
    <w:rsid w:val="00FC74C7"/>
    <w:rsid w:val="00FC76E6"/>
    <w:rsid w:val="00FD451D"/>
    <w:rsid w:val="00FD5B22"/>
    <w:rsid w:val="00FE3E94"/>
    <w:rsid w:val="00FF4D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D93A64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F607E"/>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F60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F607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9"/>
    <w:unhideWhenUsed/>
    <w:qFormat/>
    <w:rsid w:val="000F607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Normal Tag,heading 2,small text, Ch,Heading 2 Char2 Char,Heading 2 Char1 Char Char,TAG,Ch,no read,No Spacing211,No Spacing12,No Spacing2111,No Spacing4,tags,ta,t,Tag1,No Spacing111111,No Spacing11111,No Spacing21,Car,Card"/>
    <w:basedOn w:val="Normal"/>
    <w:next w:val="Normal"/>
    <w:link w:val="Heading4Char"/>
    <w:uiPriority w:val="9"/>
    <w:unhideWhenUsed/>
    <w:qFormat/>
    <w:rsid w:val="000F607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F60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607E"/>
  </w:style>
  <w:style w:type="character" w:customStyle="1" w:styleId="Heading1Char">
    <w:name w:val="Heading 1 Char"/>
    <w:aliases w:val="Pocket Char"/>
    <w:basedOn w:val="DefaultParagraphFont"/>
    <w:link w:val="Heading1"/>
    <w:uiPriority w:val="9"/>
    <w:rsid w:val="000F607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F607E"/>
    <w:rPr>
      <w:rFonts w:ascii="Calibri" w:eastAsiaTheme="majorEastAsia" w:hAnsi="Calibri" w:cstheme="majorBidi"/>
      <w:b/>
      <w:bCs/>
      <w:sz w:val="44"/>
      <w:szCs w:val="44"/>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9"/>
    <w:rsid w:val="000F607E"/>
    <w:rPr>
      <w:rFonts w:ascii="Calibri" w:eastAsiaTheme="majorEastAsia" w:hAnsi="Calibri" w:cstheme="majorBidi"/>
      <w:b/>
      <w:bCs/>
      <w:sz w:val="32"/>
      <w:szCs w:val="32"/>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9"/>
    <w:rsid w:val="000F607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0F607E"/>
    <w:rPr>
      <w:b/>
      <w:sz w:val="26"/>
      <w:u w:val="singl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B,Intense Emphasis111"/>
    <w:basedOn w:val="DefaultParagraphFont"/>
    <w:uiPriority w:val="1"/>
    <w:qFormat/>
    <w:rsid w:val="000F607E"/>
    <w:rPr>
      <w:b/>
      <w:sz w:val="22"/>
      <w:u w:val="single"/>
    </w:rPr>
  </w:style>
  <w:style w:type="character" w:styleId="Emphasis">
    <w:name w:val="Emphasis"/>
    <w:aliases w:val="Evidence,Minimized,minimized,Highlighted,tag2,Size 10,emphasis in card,CD Card,ED - Tag,emphasis,Bold Underline,Emphasis!!,Underlined,small,Qualifications,bold underline,normal card text,Shrunk,qualifications in card,qualifications,Style1,Box,s"/>
    <w:basedOn w:val="DefaultParagraphFont"/>
    <w:link w:val="textbold"/>
    <w:uiPriority w:val="20"/>
    <w:qFormat/>
    <w:rsid w:val="000F607E"/>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0F607E"/>
    <w:rPr>
      <w:color w:val="auto"/>
      <w:u w:val="none"/>
    </w:rPr>
  </w:style>
  <w:style w:type="character" w:styleId="Hyperlink">
    <w:name w:val="Hyperlink"/>
    <w:aliases w:val="heading 1 (block title),Important,Read,Internet Link,Analytic Text,Card Text,Internet link,Underline Char Char Char Char1,Heading 3 Char Char Char Char Char Char Char Char Char Char1,Char Char1,F2 - Heading 1 Char1,AHeading 1 Char1,Block Char1"/>
    <w:basedOn w:val="DefaultParagraphFont"/>
    <w:uiPriority w:val="99"/>
    <w:unhideWhenUsed/>
    <w:rsid w:val="000F607E"/>
    <w:rPr>
      <w:color w:val="auto"/>
      <w:u w:val="none"/>
    </w:rPr>
  </w:style>
  <w:style w:type="paragraph" w:styleId="DocumentMap">
    <w:name w:val="Document Map"/>
    <w:basedOn w:val="Normal"/>
    <w:link w:val="DocumentMapChar"/>
    <w:uiPriority w:val="99"/>
    <w:semiHidden/>
    <w:unhideWhenUsed/>
    <w:rsid w:val="000F607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F607E"/>
    <w:rPr>
      <w:rFonts w:ascii="Lucida Grande" w:hAnsi="Lucida Grande" w:cs="Lucida Grande"/>
    </w:rPr>
  </w:style>
  <w:style w:type="paragraph" w:customStyle="1" w:styleId="textbold">
    <w:name w:val="text bold"/>
    <w:basedOn w:val="Normal"/>
    <w:link w:val="Emphasis"/>
    <w:uiPriority w:val="20"/>
    <w:qFormat/>
    <w:rsid w:val="006B77E2"/>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Emphasis1">
    <w:name w:val="Emphasis1"/>
    <w:basedOn w:val="Normal"/>
    <w:autoRedefine/>
    <w:uiPriority w:val="7"/>
    <w:qFormat/>
    <w:rsid w:val="00E85213"/>
    <w:pPr>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HAnsi" w:cs="Calibri"/>
      <w:b/>
      <w:iCs/>
      <w:szCs w:val="22"/>
      <w:u w:val="single"/>
      <w:bdr w:val="single" w:sz="8" w:space="0" w:color="auto"/>
    </w:rPr>
  </w:style>
  <w:style w:type="character" w:customStyle="1" w:styleId="underline">
    <w:name w:val="underline"/>
    <w:qFormat/>
    <w:rsid w:val="00E85213"/>
    <w:rPr>
      <w:u w:val="single"/>
    </w:rPr>
  </w:style>
  <w:style w:type="paragraph" w:customStyle="1" w:styleId="Emphasize">
    <w:name w:val="Emphasize"/>
    <w:basedOn w:val="Normal"/>
    <w:uiPriority w:val="7"/>
    <w:qFormat/>
    <w:rsid w:val="00C83FAF"/>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HAnsi" w:cs="Calibri"/>
      <w:b/>
      <w:iCs/>
      <w:szCs w:val="22"/>
      <w:u w:val="single"/>
      <w:bdr w:val="single" w:sz="12"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F607E"/>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F60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F607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9"/>
    <w:unhideWhenUsed/>
    <w:qFormat/>
    <w:rsid w:val="000F607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Normal Tag,heading 2,small text, Ch,Heading 2 Char2 Char,Heading 2 Char1 Char Char,TAG,Ch,no read,No Spacing211,No Spacing12,No Spacing2111,No Spacing4,tags,ta,t,Tag1,No Spacing111111,No Spacing11111,No Spacing21,Car,Card"/>
    <w:basedOn w:val="Normal"/>
    <w:next w:val="Normal"/>
    <w:link w:val="Heading4Char"/>
    <w:uiPriority w:val="9"/>
    <w:unhideWhenUsed/>
    <w:qFormat/>
    <w:rsid w:val="000F607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F60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607E"/>
  </w:style>
  <w:style w:type="character" w:customStyle="1" w:styleId="Heading1Char">
    <w:name w:val="Heading 1 Char"/>
    <w:aliases w:val="Pocket Char"/>
    <w:basedOn w:val="DefaultParagraphFont"/>
    <w:link w:val="Heading1"/>
    <w:uiPriority w:val="9"/>
    <w:rsid w:val="000F607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F607E"/>
    <w:rPr>
      <w:rFonts w:ascii="Calibri" w:eastAsiaTheme="majorEastAsia" w:hAnsi="Calibri" w:cstheme="majorBidi"/>
      <w:b/>
      <w:bCs/>
      <w:sz w:val="44"/>
      <w:szCs w:val="44"/>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9"/>
    <w:rsid w:val="000F607E"/>
    <w:rPr>
      <w:rFonts w:ascii="Calibri" w:eastAsiaTheme="majorEastAsia" w:hAnsi="Calibri" w:cstheme="majorBidi"/>
      <w:b/>
      <w:bCs/>
      <w:sz w:val="32"/>
      <w:szCs w:val="32"/>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9"/>
    <w:rsid w:val="000F607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0F607E"/>
    <w:rPr>
      <w:b/>
      <w:sz w:val="26"/>
      <w:u w:val="singl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B,Intense Emphasis111"/>
    <w:basedOn w:val="DefaultParagraphFont"/>
    <w:uiPriority w:val="1"/>
    <w:qFormat/>
    <w:rsid w:val="000F607E"/>
    <w:rPr>
      <w:b/>
      <w:sz w:val="22"/>
      <w:u w:val="single"/>
    </w:rPr>
  </w:style>
  <w:style w:type="character" w:styleId="Emphasis">
    <w:name w:val="Emphasis"/>
    <w:aliases w:val="Evidence,Minimized,minimized,Highlighted,tag2,Size 10,emphasis in card,CD Card,ED - Tag,emphasis,Bold Underline,Emphasis!!,Underlined,small,Qualifications,bold underline,normal card text,Shrunk,qualifications in card,qualifications,Style1,Box,s"/>
    <w:basedOn w:val="DefaultParagraphFont"/>
    <w:link w:val="textbold"/>
    <w:uiPriority w:val="20"/>
    <w:qFormat/>
    <w:rsid w:val="000F607E"/>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0F607E"/>
    <w:rPr>
      <w:color w:val="auto"/>
      <w:u w:val="none"/>
    </w:rPr>
  </w:style>
  <w:style w:type="character" w:styleId="Hyperlink">
    <w:name w:val="Hyperlink"/>
    <w:aliases w:val="heading 1 (block title),Important,Read,Internet Link,Analytic Text,Card Text,Internet link,Underline Char Char Char Char1,Heading 3 Char Char Char Char Char Char Char Char Char Char1,Char Char1,F2 - Heading 1 Char1,AHeading 1 Char1,Block Char1"/>
    <w:basedOn w:val="DefaultParagraphFont"/>
    <w:uiPriority w:val="99"/>
    <w:unhideWhenUsed/>
    <w:rsid w:val="000F607E"/>
    <w:rPr>
      <w:color w:val="auto"/>
      <w:u w:val="none"/>
    </w:rPr>
  </w:style>
  <w:style w:type="paragraph" w:styleId="DocumentMap">
    <w:name w:val="Document Map"/>
    <w:basedOn w:val="Normal"/>
    <w:link w:val="DocumentMapChar"/>
    <w:uiPriority w:val="99"/>
    <w:semiHidden/>
    <w:unhideWhenUsed/>
    <w:rsid w:val="000F607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F607E"/>
    <w:rPr>
      <w:rFonts w:ascii="Lucida Grande" w:hAnsi="Lucida Grande" w:cs="Lucida Grande"/>
    </w:rPr>
  </w:style>
  <w:style w:type="paragraph" w:customStyle="1" w:styleId="textbold">
    <w:name w:val="text bold"/>
    <w:basedOn w:val="Normal"/>
    <w:link w:val="Emphasis"/>
    <w:uiPriority w:val="20"/>
    <w:qFormat/>
    <w:rsid w:val="006B77E2"/>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Emphasis1">
    <w:name w:val="Emphasis1"/>
    <w:basedOn w:val="Normal"/>
    <w:autoRedefine/>
    <w:uiPriority w:val="7"/>
    <w:qFormat/>
    <w:rsid w:val="00E85213"/>
    <w:pPr>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HAnsi" w:cs="Calibri"/>
      <w:b/>
      <w:iCs/>
      <w:szCs w:val="22"/>
      <w:u w:val="single"/>
      <w:bdr w:val="single" w:sz="8" w:space="0" w:color="auto"/>
    </w:rPr>
  </w:style>
  <w:style w:type="character" w:customStyle="1" w:styleId="underline">
    <w:name w:val="underline"/>
    <w:qFormat/>
    <w:rsid w:val="00E85213"/>
    <w:rPr>
      <w:u w:val="single"/>
    </w:rPr>
  </w:style>
  <w:style w:type="paragraph" w:customStyle="1" w:styleId="Emphasize">
    <w:name w:val="Emphasize"/>
    <w:basedOn w:val="Normal"/>
    <w:uiPriority w:val="7"/>
    <w:qFormat/>
    <w:rsid w:val="00C83FAF"/>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HAnsi" w:cs="Calibri"/>
      <w:b/>
      <w:iCs/>
      <w:szCs w:val="22"/>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politico.com/story/2016/11/donald-trump-conservatives-clinton-231768" TargetMode="External"/><Relationship Id="rId12" Type="http://schemas.openxmlformats.org/officeDocument/2006/relationships/hyperlink" Target="http://foreignpolicy.com/2017/06/27/you-want-military-innovation-ok-lets-start-by-cutting-the-defense-budget/" TargetMode="External"/><Relationship Id="rId13" Type="http://schemas.openxmlformats.org/officeDocument/2006/relationships/hyperlink" Target="http://politicalscience.osu.edu/faculty/jmueller/CNArestraintCato16.pdf"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www.vox.com/future-perfect/2018/11/8/18072918/midterm-elections-2018-democracy-america" TargetMode="External"/><Relationship Id="rId8" Type="http://schemas.openxmlformats.org/officeDocument/2006/relationships/hyperlink" Target="http://www.thepresidency.org/storage/documents/Vater/Slezak.pdf" TargetMode="External"/><Relationship Id="rId9" Type="http://schemas.openxmlformats.org/officeDocument/2006/relationships/hyperlink" Target="http://www.forbes.com/sites/stancollender/2016/11/16/the-3-things-that-could-stop-trump-cold-next-year/" TargetMode="External"/><Relationship Id="rId10" Type="http://schemas.openxmlformats.org/officeDocument/2006/relationships/hyperlink" Target="http://fortune.com/2017/01/12/trumps-known-unknow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damAma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9B87E7-FCBA-5143-AE5A-80FA3F1D1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99</TotalTime>
  <Pages>16</Pages>
  <Words>43178</Words>
  <Characters>246119</Characters>
  <Application>Microsoft Macintosh Word</Application>
  <DocSecurity>0</DocSecurity>
  <Lines>2050</Lines>
  <Paragraphs>577</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288720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Amar Ali-Joseph Adam</dc:creator>
  <cp:keywords>5.0</cp:keywords>
  <dc:description/>
  <cp:lastModifiedBy>Amar Ali-Joseph Adam</cp:lastModifiedBy>
  <cp:revision>34</cp:revision>
  <dcterms:created xsi:type="dcterms:W3CDTF">2019-06-21T18:33:00Z</dcterms:created>
  <dcterms:modified xsi:type="dcterms:W3CDTF">2019-06-27T23:02:00Z</dcterms:modified>
  <cp:category/>
</cp:coreProperties>
</file>