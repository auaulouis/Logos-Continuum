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52A6" w:rsidRPr="00436F79" w:rsidRDefault="007B237E" w:rsidP="006952A6">
      <w:pPr>
        <w:pStyle w:val="Heading1"/>
        <w:rPr>
          <w:rFonts w:cs="Times New Roman"/>
        </w:rPr>
      </w:pPr>
      <w:r w:rsidRPr="00436F79">
        <w:rPr>
          <w:rFonts w:cs="Times New Roman"/>
        </w:rPr>
        <w:t>ISRAEL ASSURANCE DA</w:t>
      </w:r>
    </w:p>
    <w:p w:rsidR="006952A6" w:rsidRPr="00436F79" w:rsidRDefault="006952A6" w:rsidP="006952A6"/>
    <w:p w:rsidR="006952A6" w:rsidRPr="00436F79" w:rsidRDefault="006952A6" w:rsidP="006952A6">
      <w:pPr>
        <w:pStyle w:val="Heading3"/>
        <w:rPr>
          <w:rFonts w:cs="Times New Roman"/>
        </w:rPr>
      </w:pPr>
      <w:r w:rsidRPr="00436F79">
        <w:rPr>
          <w:rFonts w:cs="Times New Roman"/>
        </w:rPr>
        <w:lastRenderedPageBreak/>
        <w:t>1nc</w:t>
      </w:r>
    </w:p>
    <w:p w:rsidR="006952A6" w:rsidRPr="00436F79" w:rsidRDefault="006952A6" w:rsidP="006952A6">
      <w:pPr>
        <w:pStyle w:val="Heading4"/>
        <w:rPr>
          <w:rFonts w:cs="Times New Roman"/>
        </w:rPr>
      </w:pPr>
      <w:r w:rsidRPr="00436F79">
        <w:rPr>
          <w:rFonts w:cs="Times New Roman"/>
        </w:rPr>
        <w:t xml:space="preserve">The plan </w:t>
      </w:r>
      <w:r w:rsidRPr="00436F79">
        <w:rPr>
          <w:rFonts w:cs="Times New Roman"/>
          <w:u w:val="single"/>
        </w:rPr>
        <w:t>triggers and confirms</w:t>
      </w:r>
      <w:r w:rsidRPr="00436F79">
        <w:rPr>
          <w:rFonts w:cs="Times New Roman"/>
        </w:rPr>
        <w:t xml:space="preserve"> Israel abandonment fears---arms sales are the </w:t>
      </w:r>
      <w:r w:rsidRPr="00436F79">
        <w:rPr>
          <w:rFonts w:cs="Times New Roman"/>
          <w:u w:val="single"/>
        </w:rPr>
        <w:t>most important element</w:t>
      </w:r>
      <w:r w:rsidRPr="00436F79">
        <w:rPr>
          <w:rFonts w:cs="Times New Roman"/>
        </w:rPr>
        <w:t xml:space="preserve"> of the US commitment</w:t>
      </w:r>
    </w:p>
    <w:p w:rsidR="006952A6" w:rsidRPr="00436F79" w:rsidRDefault="006952A6" w:rsidP="006952A6">
      <w:r w:rsidRPr="00436F79">
        <w:rPr>
          <w:rStyle w:val="Style13ptBold"/>
        </w:rPr>
        <w:t>Freilich 18</w:t>
      </w:r>
      <w:r w:rsidRPr="00436F79">
        <w:t xml:space="preserve"> – PhD @ Columbia, senior fellow @ Belfer Center, primary areas of expertise are the Middle East, U.S.-Middle East policy, and Israeli national security strategy and decision-making. He has taught political science at Harvard, NYU, and Columbia in the United States, and at Tel Aviv University and IDC Herzliya in Israel (Charles, “Israeli National Security: A New Strategy for an Era of Change,” p. 293-294)</w:t>
      </w:r>
    </w:p>
    <w:p w:rsidR="006952A6" w:rsidRPr="00436F79" w:rsidRDefault="006952A6" w:rsidP="006952A6">
      <w:pPr>
        <w:rPr>
          <w:sz w:val="16"/>
        </w:rPr>
      </w:pPr>
      <w:r w:rsidRPr="00436F79">
        <w:rPr>
          <w:rStyle w:val="StyleUnderline"/>
        </w:rPr>
        <w:t xml:space="preserve">At its core, the </w:t>
      </w:r>
      <w:r w:rsidRPr="00436F79">
        <w:rPr>
          <w:rStyle w:val="StyleUnderline"/>
          <w:highlight w:val="cyan"/>
        </w:rPr>
        <w:t>military assis</w:t>
      </w:r>
      <w:r w:rsidRPr="00436F79">
        <w:rPr>
          <w:rStyle w:val="StyleUnderline"/>
        </w:rPr>
        <w:t xml:space="preserve">tance program simply </w:t>
      </w:r>
      <w:r w:rsidRPr="00436F79">
        <w:rPr>
          <w:rStyle w:val="StyleUnderline"/>
          <w:highlight w:val="cyan"/>
        </w:rPr>
        <w:t>reflects the fundamental American commitment to Israel's security and survival</w:t>
      </w:r>
      <w:r w:rsidRPr="00436F79">
        <w:rPr>
          <w:sz w:val="16"/>
          <w:highlight w:val="cyan"/>
        </w:rPr>
        <w:t>.</w:t>
      </w:r>
      <w:r w:rsidRPr="00436F79">
        <w:rPr>
          <w:sz w:val="16"/>
        </w:rPr>
        <w:t xml:space="preserve"> The United States, however, never wanted to be placed in a situation in which it would have been called upon to actually live up to this commitment in its ultimate form; direct American military intervention. Providing Israel with the weapons necessary to defend itself, by itself, obviated this danger. Finally, an unstated American moti- vation for the military aid program was the fear that a conventionally weak Israel might place greater emphasis on a nuclear posture and even contribute to a deci- sion to end Israel's long-standing policy of nuclear ambiguity. 10 The above notwithstanding, on various occasions US administrations have used weapons sales as a means of indicating American displeasure with Israeli actions. The Reagan administration, considered the most pro-Israeli admin- istration up to its time, imposed sanctions on the supply of weapons on three occasions, following the application of Israeli law to the Golan Heights in 1981, the attack on the Iraqi reactor, also in 1981, and the First Lebanon War in 1982. In 2008 the highly pro-Israel Bush administration rejected Israeli requests for weapons that it believed might constitute an indication of imminent Israeli plans to attack Iran's nuclear program, as did the Obama administration. During the operation in Gaza in 2014 the Obama administration also briefly held up the supply of Hellfire missiles. For the most part, however, </w:t>
      </w:r>
      <w:r w:rsidRPr="00436F79">
        <w:rPr>
          <w:rStyle w:val="StyleUnderline"/>
        </w:rPr>
        <w:t xml:space="preserve">the </w:t>
      </w:r>
      <w:r w:rsidRPr="00436F79">
        <w:rPr>
          <w:rStyle w:val="StyleUnderline"/>
          <w:highlight w:val="cyan"/>
        </w:rPr>
        <w:t>institutionalization of the strategic relationship has made the use of weapons sales for purposes of leverage an increasingly rare instrument of US policy</w:t>
      </w:r>
      <w:r w:rsidRPr="00436F79">
        <w:rPr>
          <w:sz w:val="16"/>
        </w:rPr>
        <w:t xml:space="preserve">. Many in Israel, nevertheless, came to an important conclusion as a result of the limitations the United States placed at times on arms sales: when Israel responded by developing similar weapons of its own, the United States would ultimately agree to sell them,12 both to preserve some influence over their use and for commercial reasons. Paradoxically, US limitations have thus become an important impetus for indigenous Israeli weapons development programs. According to media sources, when the United States imposed limitations on sales of bunker busters, for example, Israel reportedly succeeded in developing its own. 13 Similarly, media sources report that Israel may have developed cruise missiles after the United States refused to sell it Tomahawks. 14 The downside to the assistance program, from the American perspective, was twofold: the anger it engendered on the Arab side and the possibility that a well-armed Israel might gain greater freedom of action, diplomatically and mil- itarily, not necessarily in concert with American positions, and consequently be less amenable to American pressures.lS In practice, the aid program to Israel, accompanied as it was with increasing aid to Arab countries, as well, never truly became an obstacle to American relations with them, and Arab countries' anger waned in any event after the first years, as they became used to what has become a long-term US policy. The second American concern is ongoing, though in prac- tice, as this chapter will argue, Israel has adapted its policies to US preferences on most issues. </w:t>
      </w:r>
      <w:r w:rsidRPr="00436F79">
        <w:rPr>
          <w:rStyle w:val="StyleUnderline"/>
        </w:rPr>
        <w:t>The importance of American military aid for Israel can only be understood in the context of the size of Israel's defense budget.</w:t>
      </w:r>
      <w:r w:rsidRPr="00436F79">
        <w:rPr>
          <w:sz w:val="16"/>
        </w:rPr>
        <w:t xml:space="preserve"> 'The defense budget has ranged in recent years between approximately $15 billion and $17 billion (reflecting both fluctuating budgets and dollar conversion rates), and American aid has thus constituted some 17%—</w:t>
      </w:r>
      <w:r w:rsidRPr="00436F79">
        <w:rPr>
          <w:rStyle w:val="StyleUnderline"/>
          <w:highlight w:val="cyan"/>
        </w:rPr>
        <w:t>20% of the total budge</w:t>
      </w:r>
      <w:r w:rsidRPr="00436F79">
        <w:rPr>
          <w:rStyle w:val="StyleUnderline"/>
        </w:rPr>
        <w:t>t</w:t>
      </w:r>
      <w:r w:rsidRPr="00436F79">
        <w:rPr>
          <w:sz w:val="16"/>
        </w:rPr>
        <w:t xml:space="preserve">, a large share in itself, but almost the entire procurement budget.16 Most, but not all, of the political and technological constraints that existed on US arms sales to Israel have been lifted over the years, and </w:t>
      </w:r>
      <w:r w:rsidRPr="00436F79">
        <w:rPr>
          <w:rStyle w:val="StyleUnderline"/>
          <w:highlight w:val="cyan"/>
        </w:rPr>
        <w:t>Israel</w:t>
      </w:r>
      <w:r w:rsidRPr="00436F79">
        <w:rPr>
          <w:sz w:val="16"/>
        </w:rPr>
        <w:t xml:space="preserve"> generally </w:t>
      </w:r>
      <w:r w:rsidRPr="00436F79">
        <w:rPr>
          <w:rStyle w:val="StyleUnderline"/>
          <w:highlight w:val="cyan"/>
        </w:rPr>
        <w:t>has access to the latest American technologies</w:t>
      </w:r>
      <w:r w:rsidRPr="00436F79">
        <w:rPr>
          <w:sz w:val="16"/>
        </w:rPr>
        <w:t xml:space="preserve">. In 2005, for example, the United States supplied Israel with GBU bunker busters that had never before been sold to any other country and then accelerated delivery of additional such bombs during the Lebanon war in 2006.17 Israel was the first foreign country to pur- chase F-35s, the most advanced American fighter today. Some weapons systems are codeveloped and coproduced in Israel.18 In practice, </w:t>
      </w:r>
      <w:r w:rsidRPr="00436F79">
        <w:rPr>
          <w:rStyle w:val="StyleUnderline"/>
          <w:highlight w:val="cyan"/>
        </w:rPr>
        <w:t>the United States</w:t>
      </w:r>
      <w:r w:rsidRPr="00436F79">
        <w:rPr>
          <w:rStyle w:val="StyleUnderline"/>
        </w:rPr>
        <w:t xml:space="preserve"> has almost bec</w:t>
      </w:r>
      <w:r w:rsidRPr="00436F79">
        <w:rPr>
          <w:rStyle w:val="StyleUnderline"/>
          <w:highlight w:val="cyan"/>
        </w:rPr>
        <w:t>ome Israel's sole foreign source of sophisticated weapon</w:t>
      </w:r>
      <w:r w:rsidRPr="00436F79">
        <w:rPr>
          <w:rStyle w:val="StyleUnderline"/>
        </w:rPr>
        <w:t>s</w:t>
      </w:r>
      <w:r w:rsidRPr="00436F79">
        <w:rPr>
          <w:sz w:val="16"/>
        </w:rPr>
        <w:t xml:space="preserve">. Ihe only exception of significance is Germany, which has provided Israel with partial funding to buy six conventionally powered submarines, which the United States no longer produces. </w:t>
      </w:r>
      <w:r w:rsidRPr="00436F79">
        <w:rPr>
          <w:rStyle w:val="StyleUnderline"/>
          <w:highlight w:val="cyan"/>
        </w:rPr>
        <w:t>The arms relationship creates a form of mutual dependence</w:t>
      </w:r>
      <w:r w:rsidRPr="00436F79">
        <w:rPr>
          <w:sz w:val="16"/>
        </w:rPr>
        <w:t xml:space="preserve">. For members of Congress, voting for military aid has become the lowest bar for demonstrating their support for Israel, and </w:t>
      </w:r>
      <w:r w:rsidRPr="00436F79">
        <w:rPr>
          <w:rStyle w:val="Emphasis"/>
          <w:sz w:val="28"/>
          <w:szCs w:val="28"/>
          <w:highlight w:val="cyan"/>
        </w:rPr>
        <w:t>any wavering on this issue would immediately be construed as abandonment</w:t>
      </w:r>
      <w:r w:rsidRPr="00436F79">
        <w:rPr>
          <w:sz w:val="16"/>
        </w:rPr>
        <w:t xml:space="preserve">. The multiyear nature of military assistance programs—sales are implemented over periods of years, and are followed by the supply of munitions, parts and maintenance – further contributes to the creation of a US commitment to continue the relationship, as do the weapons manufacturers, who in effect become a prosales lobby. In Israel’s case, </w:t>
      </w:r>
      <w:r w:rsidRPr="00436F79">
        <w:rPr>
          <w:rStyle w:val="StyleUnderline"/>
        </w:rPr>
        <w:t>the unusual magnitude of the package and its long-term nature have become self-perpetuating factors</w:t>
      </w:r>
      <w:r w:rsidRPr="00436F79">
        <w:rPr>
          <w:sz w:val="16"/>
        </w:rPr>
        <w:t>. As one wag once put it, “If you receive 30 million a year you are a welfare case, if you receive 3 billion you are line item.”</w:t>
      </w:r>
    </w:p>
    <w:p w:rsidR="006952A6" w:rsidRPr="00436F79" w:rsidRDefault="006952A6" w:rsidP="006952A6"/>
    <w:p w:rsidR="006952A6" w:rsidRPr="00436F79" w:rsidRDefault="006952A6" w:rsidP="006952A6">
      <w:pPr>
        <w:pStyle w:val="Heading4"/>
        <w:rPr>
          <w:rFonts w:cs="Times New Roman"/>
        </w:rPr>
      </w:pPr>
      <w:r w:rsidRPr="00436F79">
        <w:rPr>
          <w:rFonts w:cs="Times New Roman"/>
        </w:rPr>
        <w:t>Extinction---draws in major nuclear powers</w:t>
      </w:r>
    </w:p>
    <w:p w:rsidR="006952A6" w:rsidRPr="00436F79" w:rsidRDefault="006952A6" w:rsidP="006952A6">
      <w:r w:rsidRPr="00436F79">
        <w:rPr>
          <w:rStyle w:val="Style13ptBold"/>
        </w:rPr>
        <w:t>Avery 13</w:t>
      </w:r>
      <w:r w:rsidRPr="00436F79">
        <w:t xml:space="preserve"> – PhD @ MIT, Associate Professor, University of Copenhagen (11/6/2013, John Scales Avery, “An Attack On Iran Could Escalate Into Global Nuclear War,” </w:t>
      </w:r>
      <w:r w:rsidRPr="00436F79">
        <w:rPr>
          <w:i/>
        </w:rPr>
        <w:t>Counter Currents</w:t>
      </w:r>
      <w:r w:rsidRPr="00436F79">
        <w:t xml:space="preserve">, </w:t>
      </w:r>
      <w:hyperlink r:id="rId6" w:history="1">
        <w:r w:rsidRPr="00436F79">
          <w:rPr>
            <w:rStyle w:val="Hyperlink"/>
          </w:rPr>
          <w:t>http://www.countercurrents.org/avery061113.htm</w:t>
        </w:r>
      </w:hyperlink>
      <w:r w:rsidRPr="00436F79">
        <w:t>)</w:t>
      </w:r>
    </w:p>
    <w:p w:rsidR="006952A6" w:rsidRPr="00436F79" w:rsidRDefault="006952A6" w:rsidP="006952A6">
      <w:pPr>
        <w:rPr>
          <w:sz w:val="16"/>
        </w:rPr>
      </w:pPr>
      <w:r w:rsidRPr="00436F79">
        <w:rPr>
          <w:sz w:val="16"/>
        </w:rPr>
        <w:t xml:space="preserve">Despite </w:t>
      </w:r>
      <w:r w:rsidRPr="00436F79">
        <w:rPr>
          <w:rStyle w:val="StyleUnderline"/>
        </w:rPr>
        <w:t>the</w:t>
      </w:r>
      <w:r w:rsidRPr="00436F79">
        <w:rPr>
          <w:sz w:val="16"/>
        </w:rPr>
        <w:t xml:space="preserve"> willingness of Iran's new President, Hassan Rouhani to make all reasonable concessions to US demands, </w:t>
      </w:r>
      <w:r w:rsidRPr="00436F79">
        <w:rPr>
          <w:rStyle w:val="StyleUnderline"/>
          <w:highlight w:val="cyan"/>
        </w:rPr>
        <w:t>Israeli</w:t>
      </w:r>
      <w:r w:rsidRPr="00436F79">
        <w:rPr>
          <w:sz w:val="16"/>
        </w:rPr>
        <w:t xml:space="preserve"> pressure groups in Washington continue to demand an </w:t>
      </w:r>
      <w:r w:rsidRPr="00436F79">
        <w:rPr>
          <w:rStyle w:val="StyleUnderline"/>
          <w:highlight w:val="cyan"/>
        </w:rPr>
        <w:t>attack on Iran</w:t>
      </w:r>
      <w:r w:rsidRPr="00436F79">
        <w:rPr>
          <w:sz w:val="16"/>
        </w:rPr>
        <w:t xml:space="preserve">. But such an attack </w:t>
      </w:r>
      <w:r w:rsidRPr="00436F79">
        <w:rPr>
          <w:rStyle w:val="StyleUnderline"/>
          <w:highlight w:val="cyan"/>
        </w:rPr>
        <w:t>might escalate into a global nuclear war</w:t>
      </w:r>
      <w:r w:rsidRPr="00436F79">
        <w:rPr>
          <w:sz w:val="16"/>
        </w:rPr>
        <w:t xml:space="preserve">, with catastrophic consequences. As we approach the 100th anniversary World War I, we should remember that this colossal disaster escalated uncontrollably from </w:t>
      </w:r>
      <w:r w:rsidRPr="00436F79">
        <w:rPr>
          <w:rStyle w:val="StyleUnderline"/>
          <w:highlight w:val="cyan"/>
        </w:rPr>
        <w:t>what was intended to be a minor conflict</w:t>
      </w:r>
      <w:r w:rsidRPr="00436F79">
        <w:rPr>
          <w:sz w:val="16"/>
        </w:rPr>
        <w:t xml:space="preserve">. There is a danger that an attack on Iran </w:t>
      </w:r>
      <w:r w:rsidRPr="00436F79">
        <w:rPr>
          <w:rStyle w:val="StyleUnderline"/>
          <w:highlight w:val="cyan"/>
        </w:rPr>
        <w:t>would escalate into a large-scale war</w:t>
      </w:r>
      <w:r w:rsidRPr="00436F79">
        <w:rPr>
          <w:sz w:val="16"/>
        </w:rPr>
        <w:t xml:space="preserve"> in the Middle East, entirely </w:t>
      </w:r>
      <w:r w:rsidRPr="00436F79">
        <w:rPr>
          <w:rStyle w:val="StyleUnderline"/>
        </w:rPr>
        <w:t>destabilizing a region</w:t>
      </w:r>
      <w:r w:rsidRPr="00436F79">
        <w:rPr>
          <w:sz w:val="16"/>
        </w:rPr>
        <w:t xml:space="preserve"> that is already deep in problems. The unstable government of </w:t>
      </w:r>
      <w:r w:rsidRPr="00436F79">
        <w:rPr>
          <w:rStyle w:val="StyleUnderline"/>
          <w:highlight w:val="cyan"/>
        </w:rPr>
        <w:t>Pakistan</w:t>
      </w:r>
      <w:r w:rsidRPr="00436F79">
        <w:rPr>
          <w:rStyle w:val="StyleUnderline"/>
        </w:rPr>
        <w:t xml:space="preserve"> might be overthrown</w:t>
      </w:r>
      <w:r w:rsidRPr="00436F79">
        <w:rPr>
          <w:sz w:val="16"/>
        </w:rPr>
        <w:t xml:space="preserve">, and the revolutionary </w:t>
      </w:r>
      <w:r w:rsidRPr="00436F79">
        <w:rPr>
          <w:rStyle w:val="StyleUnderline"/>
        </w:rPr>
        <w:t>Pakistan</w:t>
      </w:r>
      <w:r w:rsidRPr="00436F79">
        <w:rPr>
          <w:sz w:val="16"/>
        </w:rPr>
        <w:t xml:space="preserve">i government </w:t>
      </w:r>
      <w:r w:rsidRPr="00436F79">
        <w:rPr>
          <w:rStyle w:val="StyleUnderline"/>
          <w:highlight w:val="cyan"/>
        </w:rPr>
        <w:t>might enter the war on the side of Iran</w:t>
      </w:r>
      <w:r w:rsidRPr="00436F79">
        <w:rPr>
          <w:sz w:val="16"/>
        </w:rPr>
        <w:t xml:space="preserve">, thus </w:t>
      </w:r>
      <w:r w:rsidRPr="00436F79">
        <w:rPr>
          <w:rStyle w:val="StyleUnderline"/>
          <w:highlight w:val="cyan"/>
        </w:rPr>
        <w:t>introducing nuclear weapons</w:t>
      </w:r>
      <w:r w:rsidRPr="00436F79">
        <w:rPr>
          <w:sz w:val="16"/>
        </w:rPr>
        <w:t xml:space="preserve"> into the conflict. </w:t>
      </w:r>
      <w:r w:rsidRPr="00436F79">
        <w:rPr>
          <w:rStyle w:val="StyleUnderline"/>
          <w:highlight w:val="cyan"/>
        </w:rPr>
        <w:t>Russia and China</w:t>
      </w:r>
      <w:r w:rsidRPr="00436F79">
        <w:rPr>
          <w:rStyle w:val="StyleUnderline"/>
        </w:rPr>
        <w:t xml:space="preserve">, </w:t>
      </w:r>
      <w:r w:rsidRPr="00436F79">
        <w:rPr>
          <w:rStyle w:val="StyleUnderline"/>
          <w:highlight w:val="cyan"/>
        </w:rPr>
        <w:t>firm allies of Iran</w:t>
      </w:r>
      <w:r w:rsidRPr="00436F79">
        <w:rPr>
          <w:rStyle w:val="StyleUnderline"/>
        </w:rPr>
        <w:t xml:space="preserve">, </w:t>
      </w:r>
      <w:r w:rsidRPr="00436F79">
        <w:rPr>
          <w:rStyle w:val="StyleUnderline"/>
          <w:highlight w:val="cyan"/>
        </w:rPr>
        <w:t>might</w:t>
      </w:r>
      <w:r w:rsidRPr="00436F79">
        <w:rPr>
          <w:sz w:val="16"/>
        </w:rPr>
        <w:t xml:space="preserve"> also </w:t>
      </w:r>
      <w:r w:rsidRPr="00436F79">
        <w:rPr>
          <w:rStyle w:val="StyleUnderline"/>
          <w:highlight w:val="cyan"/>
        </w:rPr>
        <w:t>be drawn in</w:t>
      </w:r>
      <w:r w:rsidRPr="00436F79">
        <w:rPr>
          <w:rStyle w:val="StyleUnderline"/>
        </w:rPr>
        <w:t>t</w:t>
      </w:r>
      <w:r w:rsidRPr="00436F79">
        <w:rPr>
          <w:sz w:val="16"/>
        </w:rPr>
        <w:t xml:space="preserve">o a general war in the Middle East. Since much of the world's oil comes from the region, such </w:t>
      </w:r>
      <w:r w:rsidRPr="00436F79">
        <w:rPr>
          <w:rStyle w:val="StyleUnderline"/>
        </w:rPr>
        <w:t xml:space="preserve">a </w:t>
      </w:r>
      <w:r w:rsidRPr="00436F79">
        <w:rPr>
          <w:rStyle w:val="StyleUnderline"/>
          <w:highlight w:val="cyan"/>
        </w:rPr>
        <w:t>war would certainly cause</w:t>
      </w:r>
      <w:r w:rsidRPr="00436F79">
        <w:rPr>
          <w:rStyle w:val="StyleUnderline"/>
        </w:rPr>
        <w:t xml:space="preserve"> the price of </w:t>
      </w:r>
      <w:r w:rsidRPr="00436F79">
        <w:rPr>
          <w:rStyle w:val="StyleUnderline"/>
          <w:highlight w:val="cyan"/>
        </w:rPr>
        <w:t>oil to reach unheard-of heights</w:t>
      </w:r>
      <w:r w:rsidRPr="00436F79">
        <w:rPr>
          <w:rStyle w:val="StyleUnderline"/>
        </w:rPr>
        <w:t xml:space="preserve">, with </w:t>
      </w:r>
      <w:r w:rsidRPr="00436F79">
        <w:rPr>
          <w:rStyle w:val="StyleUnderline"/>
          <w:highlight w:val="cyan"/>
        </w:rPr>
        <w:t>catastrophic effects on the global economy</w:t>
      </w:r>
      <w:r w:rsidRPr="00436F79">
        <w:rPr>
          <w:sz w:val="16"/>
        </w:rPr>
        <w:t xml:space="preserve">. In the dangerous situation that could potentially result from an attack on Iran, there is a risk that </w:t>
      </w:r>
      <w:r w:rsidRPr="00436F79">
        <w:rPr>
          <w:rStyle w:val="StyleUnderline"/>
          <w:highlight w:val="cyan"/>
        </w:rPr>
        <w:t>nuclear</w:t>
      </w:r>
      <w:r w:rsidRPr="00436F79">
        <w:rPr>
          <w:sz w:val="16"/>
          <w:highlight w:val="cyan"/>
        </w:rPr>
        <w:t xml:space="preserve"> </w:t>
      </w:r>
      <w:r w:rsidRPr="00436F79">
        <w:rPr>
          <w:rStyle w:val="StyleUnderline"/>
          <w:highlight w:val="cyan"/>
        </w:rPr>
        <w:t>weapons would be used</w:t>
      </w:r>
      <w:r w:rsidRPr="00436F79">
        <w:rPr>
          <w:rStyle w:val="StyleUnderline"/>
        </w:rPr>
        <w:t xml:space="preserve">, either </w:t>
      </w:r>
      <w:r w:rsidRPr="00436F79">
        <w:rPr>
          <w:rStyle w:val="StyleUnderline"/>
          <w:highlight w:val="cyan"/>
        </w:rPr>
        <w:t>intentionally</w:t>
      </w:r>
      <w:r w:rsidRPr="00436F79">
        <w:rPr>
          <w:rStyle w:val="StyleUnderline"/>
        </w:rPr>
        <w:t xml:space="preserve">, </w:t>
      </w:r>
      <w:r w:rsidRPr="00436F79">
        <w:rPr>
          <w:rStyle w:val="StyleUnderline"/>
          <w:highlight w:val="cyan"/>
        </w:rPr>
        <w:t>or by</w:t>
      </w:r>
      <w:r w:rsidRPr="00436F79">
        <w:rPr>
          <w:sz w:val="16"/>
        </w:rPr>
        <w:t xml:space="preserve"> accident or </w:t>
      </w:r>
      <w:r w:rsidRPr="00436F79">
        <w:rPr>
          <w:rStyle w:val="StyleUnderline"/>
          <w:highlight w:val="cyan"/>
        </w:rPr>
        <w:t>miscalculation</w:t>
      </w:r>
      <w:r w:rsidRPr="00436F79">
        <w:rPr>
          <w:sz w:val="16"/>
        </w:rPr>
        <w:t xml:space="preserve">. Recent research has shown that besides making large areas of the world uninhabitable through long-lasting </w:t>
      </w:r>
      <w:r w:rsidRPr="00436F79">
        <w:rPr>
          <w:rStyle w:val="StyleUnderline"/>
          <w:highlight w:val="cyan"/>
        </w:rPr>
        <w:t>radioactive contamination</w:t>
      </w:r>
      <w:r w:rsidRPr="00436F79">
        <w:rPr>
          <w:rStyle w:val="StyleUnderline"/>
        </w:rPr>
        <w:t>,</w:t>
      </w:r>
      <w:r w:rsidRPr="00436F79">
        <w:rPr>
          <w:sz w:val="16"/>
        </w:rPr>
        <w:t xml:space="preserve"> a nuclear war </w:t>
      </w:r>
      <w:r w:rsidRPr="00436F79">
        <w:rPr>
          <w:rStyle w:val="StyleUnderline"/>
          <w:highlight w:val="cyan"/>
        </w:rPr>
        <w:t>would damage global ag</w:t>
      </w:r>
      <w:r w:rsidRPr="00436F79">
        <w:rPr>
          <w:sz w:val="16"/>
        </w:rPr>
        <w:t xml:space="preserve">riculture to such a extent that a </w:t>
      </w:r>
      <w:r w:rsidRPr="00436F79">
        <w:rPr>
          <w:rStyle w:val="StyleUnderline"/>
        </w:rPr>
        <w:t xml:space="preserve">global </w:t>
      </w:r>
      <w:r w:rsidRPr="00436F79">
        <w:rPr>
          <w:rStyle w:val="StyleUnderline"/>
          <w:highlight w:val="cyan"/>
        </w:rPr>
        <w:t>famine</w:t>
      </w:r>
      <w:r w:rsidRPr="00436F79">
        <w:rPr>
          <w:sz w:val="16"/>
        </w:rPr>
        <w:t xml:space="preserve"> of previously unknown proportions </w:t>
      </w:r>
      <w:r w:rsidRPr="00436F79">
        <w:rPr>
          <w:rStyle w:val="StyleUnderline"/>
          <w:highlight w:val="cyan"/>
        </w:rPr>
        <w:t>would</w:t>
      </w:r>
      <w:r w:rsidRPr="00436F79">
        <w:rPr>
          <w:sz w:val="16"/>
          <w:highlight w:val="cyan"/>
        </w:rPr>
        <w:t xml:space="preserve"> </w:t>
      </w:r>
      <w:r w:rsidRPr="00436F79">
        <w:rPr>
          <w:rStyle w:val="StyleUnderline"/>
          <w:highlight w:val="cyan"/>
        </w:rPr>
        <w:t>result</w:t>
      </w:r>
      <w:r w:rsidRPr="00436F79">
        <w:rPr>
          <w:sz w:val="16"/>
        </w:rPr>
        <w:t xml:space="preserve">. Thus, </w:t>
      </w:r>
      <w:r w:rsidRPr="00436F79">
        <w:rPr>
          <w:rStyle w:val="StyleUnderline"/>
        </w:rPr>
        <w:t>nuclear war</w:t>
      </w:r>
      <w:r w:rsidRPr="00436F79">
        <w:rPr>
          <w:sz w:val="16"/>
        </w:rPr>
        <w:t xml:space="preserve"> is the ultimate ecological catastrophe. It </w:t>
      </w:r>
      <w:r w:rsidRPr="00436F79">
        <w:rPr>
          <w:rStyle w:val="StyleUnderline"/>
        </w:rPr>
        <w:t>could destroy human civilization and</w:t>
      </w:r>
      <w:r w:rsidRPr="00436F79">
        <w:rPr>
          <w:sz w:val="16"/>
        </w:rPr>
        <w:t xml:space="preserve"> much of </w:t>
      </w:r>
      <w:r w:rsidRPr="00436F79">
        <w:rPr>
          <w:rStyle w:val="StyleUnderline"/>
        </w:rPr>
        <w:t>the biosphere</w:t>
      </w:r>
      <w:r w:rsidRPr="00436F79">
        <w:rPr>
          <w:sz w:val="16"/>
        </w:rPr>
        <w:t>. To risk such a war would be an unforgivable offense against the lives and future of all the peoples of the world, US citizens included.</w:t>
      </w:r>
    </w:p>
    <w:p w:rsidR="006952A6" w:rsidRPr="00436F79" w:rsidRDefault="006952A6" w:rsidP="006952A6"/>
    <w:p w:rsidR="006952A6" w:rsidRPr="00436F79" w:rsidRDefault="006952A6" w:rsidP="006952A6">
      <w:pPr>
        <w:pStyle w:val="Heading2"/>
        <w:rPr>
          <w:rFonts w:cs="Times New Roman"/>
        </w:rPr>
      </w:pPr>
      <w:r w:rsidRPr="00436F79">
        <w:rPr>
          <w:rFonts w:cs="Times New Roman"/>
        </w:rPr>
        <w:t>IMPACT</w:t>
      </w:r>
    </w:p>
    <w:p w:rsidR="006952A6" w:rsidRPr="00436F79" w:rsidRDefault="006952A6" w:rsidP="006952A6">
      <w:pPr>
        <w:pStyle w:val="Heading3"/>
        <w:rPr>
          <w:rFonts w:cs="Times New Roman"/>
        </w:rPr>
      </w:pPr>
      <w:r w:rsidRPr="00436F79">
        <w:rPr>
          <w:rFonts w:cs="Times New Roman"/>
        </w:rPr>
        <w:t>! – turns case / draws in US</w:t>
      </w:r>
    </w:p>
    <w:p w:rsidR="006952A6" w:rsidRPr="00436F79" w:rsidRDefault="006952A6" w:rsidP="006952A6">
      <w:pPr>
        <w:pStyle w:val="Heading4"/>
        <w:rPr>
          <w:rFonts w:cs="Times New Roman"/>
        </w:rPr>
      </w:pPr>
      <w:r w:rsidRPr="00436F79">
        <w:rPr>
          <w:rFonts w:cs="Times New Roman"/>
        </w:rPr>
        <w:t>The DA turns the case:</w:t>
      </w:r>
    </w:p>
    <w:p w:rsidR="006952A6" w:rsidRPr="00436F79" w:rsidRDefault="006952A6" w:rsidP="006952A6">
      <w:pPr>
        <w:pStyle w:val="Heading4"/>
        <w:rPr>
          <w:rFonts w:cs="Times New Roman"/>
        </w:rPr>
      </w:pPr>
      <w:r w:rsidRPr="00436F79">
        <w:rPr>
          <w:rFonts w:cs="Times New Roman"/>
        </w:rPr>
        <w:t>1---The war itself draws in the US</w:t>
      </w:r>
    </w:p>
    <w:p w:rsidR="006952A6" w:rsidRPr="00436F79" w:rsidRDefault="006952A6" w:rsidP="006952A6">
      <w:r w:rsidRPr="00436F79">
        <w:rPr>
          <w:rStyle w:val="Style13ptBold"/>
        </w:rPr>
        <w:t>Baffa 18</w:t>
      </w:r>
      <w:r w:rsidRPr="00436F79">
        <w:t xml:space="preserve"> - senior international/defense policy researcher at the nonprofit, nonpartisan RAND Corporation. Nathan Vest is a research assistant and Middle East specialist at RAND (Richard, “The growing risk of a new Middle East war,” RAND, </w:t>
      </w:r>
      <w:hyperlink r:id="rId7" w:history="1">
        <w:r w:rsidRPr="00436F79">
          <w:rPr>
            <w:rStyle w:val="Hyperlink"/>
          </w:rPr>
          <w:t>https://www.upi.com/The-growing-risk-of-a-new-Middle-East-war/8591534858245/</w:t>
        </w:r>
      </w:hyperlink>
      <w:r w:rsidRPr="00436F79">
        <w:t>)</w:t>
      </w:r>
    </w:p>
    <w:p w:rsidR="006952A6" w:rsidRPr="00436F79" w:rsidRDefault="006952A6" w:rsidP="006952A6">
      <w:pPr>
        <w:rPr>
          <w:sz w:val="16"/>
        </w:rPr>
      </w:pPr>
      <w:r w:rsidRPr="00436F79">
        <w:rPr>
          <w:rStyle w:val="StyleUnderline"/>
        </w:rPr>
        <w:t>Despite</w:t>
      </w:r>
      <w:r w:rsidRPr="00436F79">
        <w:rPr>
          <w:sz w:val="16"/>
        </w:rPr>
        <w:t xml:space="preserve"> a steady string of altercations and </w:t>
      </w:r>
      <w:r w:rsidRPr="00436F79">
        <w:rPr>
          <w:rStyle w:val="StyleUnderline"/>
        </w:rPr>
        <w:t>provocations</w:t>
      </w:r>
      <w:r w:rsidRPr="00436F79">
        <w:rPr>
          <w:sz w:val="16"/>
        </w:rPr>
        <w:t xml:space="preserve">, </w:t>
      </w:r>
      <w:r w:rsidRPr="00436F79">
        <w:rPr>
          <w:rStyle w:val="StyleUnderline"/>
          <w:highlight w:val="cyan"/>
        </w:rPr>
        <w:t>neither Iran</w:t>
      </w:r>
      <w:r w:rsidRPr="00436F79">
        <w:rPr>
          <w:sz w:val="16"/>
        </w:rPr>
        <w:t xml:space="preserve">, its primary proxy Lebanese Hezbollah (LH), </w:t>
      </w:r>
      <w:r w:rsidRPr="00436F79">
        <w:rPr>
          <w:rStyle w:val="StyleUnderline"/>
          <w:highlight w:val="cyan"/>
        </w:rPr>
        <w:t>nor Israel appear to</w:t>
      </w:r>
      <w:r w:rsidRPr="00436F79">
        <w:rPr>
          <w:rStyle w:val="StyleUnderline"/>
        </w:rPr>
        <w:t xml:space="preserve"> be </w:t>
      </w:r>
      <w:r w:rsidRPr="00436F79">
        <w:rPr>
          <w:rStyle w:val="StyleUnderline"/>
          <w:highlight w:val="cyan"/>
        </w:rPr>
        <w:t>seeki</w:t>
      </w:r>
      <w:r w:rsidRPr="00436F79">
        <w:rPr>
          <w:rStyle w:val="StyleUnderline"/>
        </w:rPr>
        <w:t xml:space="preserve">ng all-out </w:t>
      </w:r>
      <w:r w:rsidRPr="00436F79">
        <w:rPr>
          <w:rStyle w:val="StyleUnderline"/>
          <w:highlight w:val="cyan"/>
        </w:rPr>
        <w:t>war</w:t>
      </w:r>
      <w:r w:rsidRPr="00436F79">
        <w:rPr>
          <w:sz w:val="16"/>
        </w:rPr>
        <w:t xml:space="preserve">, at least </w:t>
      </w:r>
      <w:r w:rsidRPr="00436F79">
        <w:rPr>
          <w:rStyle w:val="Emphasis"/>
          <w:highlight w:val="cyan"/>
        </w:rPr>
        <w:t>for now</w:t>
      </w:r>
      <w:r w:rsidRPr="00436F79">
        <w:rPr>
          <w:sz w:val="16"/>
          <w:highlight w:val="cyan"/>
        </w:rPr>
        <w:t>.</w:t>
      </w:r>
      <w:r w:rsidRPr="00436F79">
        <w:rPr>
          <w:sz w:val="16"/>
        </w:rPr>
        <w:t xml:space="preserve"> </w:t>
      </w:r>
      <w:r w:rsidRPr="00436F79">
        <w:rPr>
          <w:rStyle w:val="StyleUnderline"/>
        </w:rPr>
        <w:t>Iran has exercised</w:t>
      </w:r>
      <w:r w:rsidRPr="00436F79">
        <w:rPr>
          <w:sz w:val="16"/>
        </w:rPr>
        <w:t xml:space="preserve"> a measure of </w:t>
      </w:r>
      <w:r w:rsidRPr="00436F79">
        <w:rPr>
          <w:rStyle w:val="StyleUnderline"/>
        </w:rPr>
        <w:t>restraint</w:t>
      </w:r>
      <w:r w:rsidRPr="00436F79">
        <w:rPr>
          <w:sz w:val="16"/>
        </w:rPr>
        <w:t xml:space="preserve"> in its attacks, </w:t>
      </w:r>
      <w:r w:rsidRPr="00436F79">
        <w:rPr>
          <w:rStyle w:val="StyleUnderline"/>
        </w:rPr>
        <w:t>and Israel's responses have been intended to eliminate a specific threat</w:t>
      </w:r>
      <w:r w:rsidRPr="00436F79">
        <w:rPr>
          <w:sz w:val="16"/>
        </w:rPr>
        <w:t xml:space="preserve"> and restore a measure of deterrence, </w:t>
      </w:r>
      <w:r w:rsidRPr="00436F79">
        <w:rPr>
          <w:rStyle w:val="StyleUnderline"/>
        </w:rPr>
        <w:t>not escalation</w:t>
      </w:r>
      <w:r w:rsidRPr="00436F79">
        <w:rPr>
          <w:sz w:val="16"/>
        </w:rPr>
        <w:t xml:space="preserve">. Moreover, Iran reportedly withdrew its forces in Syria 85 kilometers away from Israel's border to placate Israel; however, Prime Minister Benjamin Netanyahu asserted that Israel would not accept any Iranian presence in Syria. Additionally, Tehran's objective to establish a permanent military presence in Syria from which it can support LH and threaten Israel is wholly unacceptable to Jerusalem. Furthermore, Israeli attacks thus far have not deterred Iran, setting up an escalation logic that could be difficult curtail. Past Israeli conflicts, such as the 2006 Hezbollah War, reveal common signposts on Israel's "road to war," in which a series of provocations prompted large-scale Israeli operations. Today, Israel's threat perception is much higher, as Tehran seems intent on pressing its perceived advantage in Syria and bolstering LH's precision strike capability with advanced weapons and an indigenous production capability. A robust precision targeting capability could be a game changer for LH, allowing it to hold vital Israeli infrastructure and population centers at risk with far fewer weapons due to increased accuracy. </w:t>
      </w:r>
      <w:r w:rsidRPr="00436F79">
        <w:rPr>
          <w:rStyle w:val="StyleUnderline"/>
          <w:highlight w:val="cyan"/>
        </w:rPr>
        <w:t>A new war</w:t>
      </w:r>
      <w:r w:rsidRPr="00436F79">
        <w:rPr>
          <w:rStyle w:val="StyleUnderline"/>
        </w:rPr>
        <w:t xml:space="preserve"> between Israel and</w:t>
      </w:r>
      <w:r w:rsidRPr="00436F79">
        <w:rPr>
          <w:sz w:val="16"/>
        </w:rPr>
        <w:t xml:space="preserve"> LH that directly involves </w:t>
      </w:r>
      <w:r w:rsidRPr="00436F79">
        <w:rPr>
          <w:rStyle w:val="StyleUnderline"/>
        </w:rPr>
        <w:t xml:space="preserve">Iranian forces </w:t>
      </w:r>
      <w:r w:rsidRPr="00436F79">
        <w:rPr>
          <w:rStyle w:val="StyleUnderline"/>
          <w:highlight w:val="cyan"/>
        </w:rPr>
        <w:t>would</w:t>
      </w:r>
      <w:r w:rsidRPr="00436F79">
        <w:rPr>
          <w:sz w:val="16"/>
        </w:rPr>
        <w:t xml:space="preserve"> potentially </w:t>
      </w:r>
      <w:r w:rsidRPr="00436F79">
        <w:rPr>
          <w:rStyle w:val="StyleUnderline"/>
          <w:highlight w:val="cyan"/>
        </w:rPr>
        <w:t>be far larger</w:t>
      </w:r>
      <w:r w:rsidRPr="00436F79">
        <w:rPr>
          <w:sz w:val="16"/>
        </w:rPr>
        <w:t xml:space="preserve"> in scope </w:t>
      </w:r>
      <w:r w:rsidRPr="00436F79">
        <w:rPr>
          <w:rStyle w:val="StyleUnderline"/>
          <w:highlight w:val="cyan"/>
        </w:rPr>
        <w:t>and</w:t>
      </w:r>
      <w:r w:rsidRPr="00436F79">
        <w:rPr>
          <w:sz w:val="16"/>
        </w:rPr>
        <w:t xml:space="preserve"> more </w:t>
      </w:r>
      <w:r w:rsidRPr="00436F79">
        <w:rPr>
          <w:rStyle w:val="StyleUnderline"/>
          <w:highlight w:val="cyan"/>
        </w:rPr>
        <w:t>destructive</w:t>
      </w:r>
      <w:r w:rsidRPr="00436F79">
        <w:rPr>
          <w:sz w:val="16"/>
        </w:rPr>
        <w:t xml:space="preserve"> than the 2006 conflict. LH has a more-capable military, battle-hardened from years in Syria, and a rocket and missile force that can strike deep into Israeli territory. Corresponding Israeli operations would involve wide-ranging air and land campaigns targeting LH positons throughout Lebanon. Operations would likely also bleed into southwest Syria, where Israel would seek to uproot Iranian-backed militias before they can irreversibly entrench along the Golan. Finally, for Israel, the 2006 war ended inconclusively; thus, it almost certainly will aim to achieve a decisive battlefield victory by significantly degrading LH's military capabilities. </w:t>
      </w:r>
      <w:r w:rsidRPr="00436F79">
        <w:rPr>
          <w:rStyle w:val="StyleUnderline"/>
          <w:highlight w:val="cyan"/>
        </w:rPr>
        <w:t>A large-scale conflict pitting Israel against Iran</w:t>
      </w:r>
      <w:r w:rsidRPr="00436F79">
        <w:rPr>
          <w:sz w:val="16"/>
        </w:rPr>
        <w:t xml:space="preserve"> and its proxies </w:t>
      </w:r>
      <w:r w:rsidRPr="00436F79">
        <w:rPr>
          <w:rStyle w:val="StyleUnderline"/>
          <w:highlight w:val="cyan"/>
        </w:rPr>
        <w:t>would submerge the</w:t>
      </w:r>
      <w:r w:rsidRPr="00436F79">
        <w:rPr>
          <w:sz w:val="16"/>
        </w:rPr>
        <w:t xml:space="preserve"> already war-torn </w:t>
      </w:r>
      <w:r w:rsidRPr="00436F79">
        <w:rPr>
          <w:rStyle w:val="StyleUnderline"/>
          <w:highlight w:val="cyan"/>
        </w:rPr>
        <w:t>region in a new wave of violence</w:t>
      </w:r>
      <w:r w:rsidRPr="00436F79">
        <w:rPr>
          <w:sz w:val="16"/>
        </w:rPr>
        <w:t xml:space="preserve">, potentially </w:t>
      </w:r>
      <w:r w:rsidRPr="00436F79">
        <w:rPr>
          <w:rStyle w:val="Emphasis"/>
          <w:highlight w:val="cyan"/>
        </w:rPr>
        <w:t>dragging the United States into another regional conflict</w:t>
      </w:r>
      <w:r w:rsidRPr="00436F79">
        <w:rPr>
          <w:sz w:val="16"/>
        </w:rPr>
        <w:t>.</w:t>
      </w:r>
    </w:p>
    <w:p w:rsidR="006952A6" w:rsidRPr="00436F79" w:rsidRDefault="006952A6" w:rsidP="006952A6">
      <w:pPr>
        <w:pStyle w:val="Heading4"/>
        <w:rPr>
          <w:rFonts w:cs="Times New Roman"/>
        </w:rPr>
      </w:pPr>
      <w:r w:rsidRPr="00436F79">
        <w:rPr>
          <w:rFonts w:cs="Times New Roman"/>
        </w:rPr>
        <w:t>2---Even if it doesn’t, the US is perceived as an instigator</w:t>
      </w:r>
    </w:p>
    <w:p w:rsidR="006952A6" w:rsidRPr="00436F79" w:rsidRDefault="006952A6" w:rsidP="006952A6">
      <w:r w:rsidRPr="00436F79">
        <w:rPr>
          <w:rStyle w:val="Style13ptBold"/>
        </w:rPr>
        <w:t>Parrish 6</w:t>
      </w:r>
      <w:r w:rsidRPr="00436F79">
        <w:t xml:space="preserve"> (Geov Parrish, Seattle-based columnist and reporter for Seattle Weekly, “Only One Man Stands Between Israel And World War III”, Counter Currents, July 16th 2006, </w:t>
      </w:r>
      <w:hyperlink r:id="rId8" w:history="1">
        <w:r w:rsidRPr="00436F79">
          <w:rPr>
            <w:rStyle w:val="Hyperlink"/>
          </w:rPr>
          <w:t>http://www.countercurrents.org/leb-parrish160706.htm</w:t>
        </w:r>
      </w:hyperlink>
      <w:r w:rsidRPr="00436F79">
        <w:t>)</w:t>
      </w:r>
    </w:p>
    <w:p w:rsidR="006952A6" w:rsidRPr="00436F79" w:rsidRDefault="006952A6" w:rsidP="006952A6">
      <w:pPr>
        <w:rPr>
          <w:sz w:val="12"/>
        </w:rPr>
      </w:pPr>
      <w:r w:rsidRPr="00436F79">
        <w:rPr>
          <w:rStyle w:val="StyleUnderline"/>
          <w:highlight w:val="cyan"/>
        </w:rPr>
        <w:t>An Israeli attack on Iran</w:t>
      </w:r>
      <w:r w:rsidRPr="00436F79">
        <w:rPr>
          <w:sz w:val="12"/>
        </w:rPr>
        <w:t xml:space="preserve"> -- or on Iran's ally, Syria -- </w:t>
      </w:r>
      <w:r w:rsidRPr="00436F79">
        <w:rPr>
          <w:rStyle w:val="StyleUnderline"/>
          <w:highlight w:val="cyan"/>
        </w:rPr>
        <w:t xml:space="preserve">will be </w:t>
      </w:r>
      <w:r w:rsidRPr="00436F79">
        <w:rPr>
          <w:rStyle w:val="Emphasis"/>
          <w:highlight w:val="cyan"/>
        </w:rPr>
        <w:t>instantly perceived</w:t>
      </w:r>
      <w:r w:rsidRPr="00436F79">
        <w:rPr>
          <w:rStyle w:val="StyleUnderline"/>
        </w:rPr>
        <w:t xml:space="preserve">, </w:t>
      </w:r>
      <w:r w:rsidRPr="00436F79">
        <w:rPr>
          <w:rStyle w:val="StyleUnderline"/>
          <w:highlight w:val="cyan"/>
        </w:rPr>
        <w:t>in Tehran</w:t>
      </w:r>
      <w:r w:rsidRPr="00436F79">
        <w:rPr>
          <w:rStyle w:val="StyleUnderline"/>
        </w:rPr>
        <w:t xml:space="preserve"> and throughout the Muslim world, </w:t>
      </w:r>
      <w:r w:rsidRPr="00436F79">
        <w:rPr>
          <w:rStyle w:val="StyleUnderline"/>
          <w:highlight w:val="cyan"/>
        </w:rPr>
        <w:t xml:space="preserve">as an attack in which the United States is </w:t>
      </w:r>
      <w:r w:rsidRPr="00436F79">
        <w:rPr>
          <w:rStyle w:val="Emphasis"/>
          <w:highlight w:val="cyan"/>
        </w:rPr>
        <w:t>complicit</w:t>
      </w:r>
      <w:r w:rsidRPr="00436F79">
        <w:rPr>
          <w:rStyle w:val="StyleUnderline"/>
        </w:rPr>
        <w:t xml:space="preserve">, </w:t>
      </w:r>
      <w:r w:rsidRPr="00436F79">
        <w:rPr>
          <w:rStyle w:val="StyleUnderline"/>
          <w:highlight w:val="cyan"/>
        </w:rPr>
        <w:t>even if the U.S. military does not</w:t>
      </w:r>
      <w:r w:rsidRPr="00436F79">
        <w:rPr>
          <w:rStyle w:val="StyleUnderline"/>
        </w:rPr>
        <w:t xml:space="preserve"> directly </w:t>
      </w:r>
      <w:r w:rsidRPr="00436F79">
        <w:rPr>
          <w:rStyle w:val="StyleUnderline"/>
          <w:highlight w:val="cyan"/>
        </w:rPr>
        <w:t>participate</w:t>
      </w:r>
      <w:r w:rsidRPr="00436F79">
        <w:rPr>
          <w:sz w:val="12"/>
        </w:rPr>
        <w:t xml:space="preserve">. </w:t>
      </w:r>
      <w:r w:rsidRPr="00436F79">
        <w:rPr>
          <w:rStyle w:val="StyleUnderline"/>
        </w:rPr>
        <w:t>Such an attack will place American troops and ships at risk of instant retaliation in Iraq, Afghanistan, the Persian Gulf, and for that matter throughout the Middle East</w:t>
      </w:r>
      <w:r w:rsidRPr="00436F79">
        <w:rPr>
          <w:sz w:val="12"/>
        </w:rPr>
        <w:t>, not to mention the special ops forces already in Iran itself. No Israeli leader would even contemplate such a strike without a green light from Washington, and no Israeli leader would launch it without notifying Washington first.</w:t>
      </w:r>
    </w:p>
    <w:p w:rsidR="006952A6" w:rsidRPr="00436F79" w:rsidRDefault="006952A6" w:rsidP="006952A6">
      <w:pPr>
        <w:pStyle w:val="Heading4"/>
        <w:rPr>
          <w:rFonts w:cs="Times New Roman"/>
        </w:rPr>
      </w:pPr>
      <w:r w:rsidRPr="00436F79">
        <w:rPr>
          <w:rFonts w:cs="Times New Roman"/>
        </w:rPr>
        <w:t xml:space="preserve">3---Even if the US wouldn’t commit militarily, we’d </w:t>
      </w:r>
      <w:r w:rsidRPr="00436F79">
        <w:rPr>
          <w:rFonts w:cs="Times New Roman"/>
          <w:u w:val="single"/>
        </w:rPr>
        <w:t>give Israel our nukes</w:t>
      </w:r>
      <w:r w:rsidRPr="00436F79">
        <w:rPr>
          <w:rFonts w:cs="Times New Roman"/>
        </w:rPr>
        <w:t xml:space="preserve"> and provide </w:t>
      </w:r>
      <w:r w:rsidRPr="00436F79">
        <w:rPr>
          <w:rFonts w:cs="Times New Roman"/>
          <w:u w:val="single"/>
        </w:rPr>
        <w:t>full diplomatic cover</w:t>
      </w:r>
    </w:p>
    <w:p w:rsidR="006952A6" w:rsidRPr="00436F79" w:rsidRDefault="006952A6" w:rsidP="006952A6">
      <w:r w:rsidRPr="00436F79">
        <w:rPr>
          <w:rStyle w:val="Style13ptBold"/>
        </w:rPr>
        <w:t>Jonas 18</w:t>
      </w:r>
      <w:r w:rsidRPr="00436F79">
        <w:t xml:space="preserve"> - chief executive of Prime Source, a Tel Aviv-based political risk consultancy, and was chief of staff to former Foreign Minister Tzipi Livni. (Ilan, “If Iran Gets Back to Nukes, Israel Is Better Prepared to Strike,” Bloomberg, </w:t>
      </w:r>
      <w:hyperlink r:id="rId9" w:history="1">
        <w:r w:rsidRPr="00436F79">
          <w:rPr>
            <w:rStyle w:val="Hyperlink"/>
          </w:rPr>
          <w:t>https://www.bloomberg.com/view/articles/2018-07-17/if-iran-gets-back-to-nukes-israel-is-ready-to-strike</w:t>
        </w:r>
      </w:hyperlink>
      <w:r w:rsidRPr="00436F79">
        <w:t>)</w:t>
      </w:r>
    </w:p>
    <w:p w:rsidR="006952A6" w:rsidRPr="00436F79" w:rsidRDefault="006952A6" w:rsidP="006952A6">
      <w:pPr>
        <w:rPr>
          <w:sz w:val="16"/>
        </w:rPr>
      </w:pPr>
      <w:r w:rsidRPr="00436F79">
        <w:rPr>
          <w:rStyle w:val="StyleUnderline"/>
        </w:rPr>
        <w:t>It is true that the Iranians have strengthened their defensive capabilities</w:t>
      </w:r>
      <w:r w:rsidRPr="00436F79">
        <w:rPr>
          <w:sz w:val="16"/>
        </w:rPr>
        <w:t xml:space="preserve"> as well, receiving S-300 batteries from Russia that have been deployed around their most strategic facilities. </w:t>
      </w:r>
      <w:r w:rsidRPr="00436F79">
        <w:rPr>
          <w:rStyle w:val="StyleUnderline"/>
        </w:rPr>
        <w:t>However, Israel believes that it could overcome those defenses</w:t>
      </w:r>
      <w:r w:rsidRPr="00436F79">
        <w:rPr>
          <w:sz w:val="16"/>
        </w:rPr>
        <w:t xml:space="preserve"> even without the use of its new F-35s, let alone with them. In addition, the </w:t>
      </w:r>
      <w:r w:rsidRPr="00436F79">
        <w:rPr>
          <w:rStyle w:val="StyleUnderline"/>
          <w:highlight w:val="cyan"/>
        </w:rPr>
        <w:t>Trump</w:t>
      </w:r>
      <w:r w:rsidRPr="00436F79">
        <w:rPr>
          <w:sz w:val="16"/>
        </w:rPr>
        <w:t xml:space="preserve"> administration — unlike the Obama White House — </w:t>
      </w:r>
      <w:r w:rsidRPr="00436F79">
        <w:rPr>
          <w:rStyle w:val="StyleUnderline"/>
        </w:rPr>
        <w:t xml:space="preserve">is likely to </w:t>
      </w:r>
      <w:r w:rsidRPr="00436F79">
        <w:rPr>
          <w:rStyle w:val="StyleUnderline"/>
          <w:highlight w:val="cyan"/>
        </w:rPr>
        <w:t xml:space="preserve">agree to </w:t>
      </w:r>
      <w:r w:rsidRPr="00436F79">
        <w:rPr>
          <w:rStyle w:val="Emphasis"/>
          <w:highlight w:val="cyan"/>
        </w:rPr>
        <w:t>provide Israel with</w:t>
      </w:r>
      <w:r w:rsidRPr="00436F79">
        <w:rPr>
          <w:rStyle w:val="Emphasis"/>
        </w:rPr>
        <w:t xml:space="preserve"> “</w:t>
      </w:r>
      <w:r w:rsidRPr="00436F79">
        <w:rPr>
          <w:rStyle w:val="Emphasis"/>
          <w:highlight w:val="cyan"/>
        </w:rPr>
        <w:t>bunker-buster</w:t>
      </w:r>
      <w:r w:rsidRPr="00436F79">
        <w:rPr>
          <w:rStyle w:val="Emphasis"/>
        </w:rPr>
        <w:t xml:space="preserve">” </w:t>
      </w:r>
      <w:r w:rsidRPr="00436F79">
        <w:rPr>
          <w:rStyle w:val="Emphasis"/>
          <w:highlight w:val="cyan"/>
        </w:rPr>
        <w:t>bombs</w:t>
      </w:r>
      <w:r w:rsidRPr="00436F79">
        <w:rPr>
          <w:rStyle w:val="StyleUnderline"/>
        </w:rPr>
        <w:t xml:space="preserve"> </w:t>
      </w:r>
      <w:r w:rsidRPr="00436F79">
        <w:rPr>
          <w:rStyle w:val="StyleUnderline"/>
          <w:highlight w:val="cyan"/>
        </w:rPr>
        <w:t>that would be essential to destroying key elements of the Iranian nuclear program,</w:t>
      </w:r>
      <w:r w:rsidRPr="00436F79">
        <w:rPr>
          <w:rStyle w:val="StyleUnderline"/>
        </w:rPr>
        <w:t xml:space="preserve"> specifically the Fordow enrichment facility</w:t>
      </w:r>
      <w:r w:rsidRPr="00436F79">
        <w:rPr>
          <w:sz w:val="16"/>
        </w:rPr>
        <w:t xml:space="preserve">, which is buried in a mountain tens of meters underground. </w:t>
      </w:r>
      <w:r w:rsidRPr="00436F79">
        <w:rPr>
          <w:rStyle w:val="StyleUnderline"/>
          <w:highlight w:val="cyan"/>
        </w:rPr>
        <w:t>Israel is</w:t>
      </w:r>
      <w:r w:rsidRPr="00436F79">
        <w:rPr>
          <w:sz w:val="16"/>
        </w:rPr>
        <w:t xml:space="preserve"> also </w:t>
      </w:r>
      <w:r w:rsidRPr="00436F79">
        <w:rPr>
          <w:rStyle w:val="StyleUnderline"/>
          <w:highlight w:val="cyan"/>
        </w:rPr>
        <w:t>better positioned</w:t>
      </w:r>
      <w:r w:rsidRPr="00436F79">
        <w:rPr>
          <w:rStyle w:val="StyleUnderline"/>
        </w:rPr>
        <w:t xml:space="preserve"> today </w:t>
      </w:r>
      <w:r w:rsidRPr="00436F79">
        <w:rPr>
          <w:rStyle w:val="StyleUnderline"/>
          <w:highlight w:val="cyan"/>
        </w:rPr>
        <w:t>to address the aftermath of such an attack</w:t>
      </w:r>
      <w:r w:rsidRPr="00436F79">
        <w:rPr>
          <w:sz w:val="16"/>
        </w:rPr>
        <w:t xml:space="preserve">. First, it’s certain that the </w:t>
      </w:r>
      <w:r w:rsidRPr="00436F79">
        <w:rPr>
          <w:rStyle w:val="StyleUnderline"/>
          <w:highlight w:val="cyan"/>
        </w:rPr>
        <w:t>Trump</w:t>
      </w:r>
      <w:r w:rsidRPr="00436F79">
        <w:rPr>
          <w:sz w:val="16"/>
        </w:rPr>
        <w:t xml:space="preserve"> administration </w:t>
      </w:r>
      <w:r w:rsidRPr="00436F79">
        <w:rPr>
          <w:rStyle w:val="StyleUnderline"/>
          <w:highlight w:val="cyan"/>
        </w:rPr>
        <w:t xml:space="preserve">would provide </w:t>
      </w:r>
      <w:r w:rsidRPr="00436F79">
        <w:rPr>
          <w:rStyle w:val="Emphasis"/>
          <w:highlight w:val="cyan"/>
        </w:rPr>
        <w:t>full protection</w:t>
      </w:r>
      <w:r w:rsidRPr="00436F79">
        <w:rPr>
          <w:rStyle w:val="StyleUnderline"/>
        </w:rPr>
        <w:t xml:space="preserve"> in the Security Council, </w:t>
      </w:r>
      <w:r w:rsidRPr="00436F79">
        <w:rPr>
          <w:rStyle w:val="StyleUnderline"/>
          <w:highlight w:val="cyan"/>
        </w:rPr>
        <w:t>while</w:t>
      </w:r>
      <w:r w:rsidRPr="00436F79">
        <w:rPr>
          <w:rStyle w:val="StyleUnderline"/>
        </w:rPr>
        <w:t xml:space="preserve"> also </w:t>
      </w:r>
      <w:r w:rsidRPr="00436F79">
        <w:rPr>
          <w:rStyle w:val="StyleUnderline"/>
          <w:highlight w:val="cyan"/>
        </w:rPr>
        <w:t xml:space="preserve">delivering as </w:t>
      </w:r>
      <w:r w:rsidRPr="00436F79">
        <w:rPr>
          <w:rStyle w:val="Emphasis"/>
          <w:highlight w:val="cyan"/>
        </w:rPr>
        <w:t>much materiel as necessary</w:t>
      </w:r>
      <w:r w:rsidRPr="00436F79">
        <w:rPr>
          <w:rStyle w:val="StyleUnderline"/>
        </w:rPr>
        <w:t xml:space="preserve"> </w:t>
      </w:r>
      <w:r w:rsidRPr="00436F79">
        <w:rPr>
          <w:rStyle w:val="StyleUnderline"/>
          <w:highlight w:val="cyan"/>
        </w:rPr>
        <w:t>to sustain a long Israeli military campaign</w:t>
      </w:r>
      <w:r w:rsidRPr="00436F79">
        <w:rPr>
          <w:sz w:val="16"/>
        </w:rPr>
        <w:t>.</w:t>
      </w:r>
    </w:p>
    <w:p w:rsidR="006952A6" w:rsidRPr="00436F79" w:rsidRDefault="006952A6" w:rsidP="006952A6">
      <w:pPr>
        <w:pStyle w:val="Heading3"/>
        <w:rPr>
          <w:rFonts w:cs="Times New Roman"/>
        </w:rPr>
      </w:pPr>
      <w:r w:rsidRPr="00436F79">
        <w:rPr>
          <w:rFonts w:cs="Times New Roman"/>
        </w:rPr>
        <w:t>IL – strikes</w:t>
      </w:r>
    </w:p>
    <w:p w:rsidR="006952A6" w:rsidRPr="00436F79" w:rsidRDefault="006952A6" w:rsidP="006952A6">
      <w:pPr>
        <w:pStyle w:val="Heading4"/>
        <w:rPr>
          <w:rFonts w:cs="Times New Roman"/>
        </w:rPr>
      </w:pPr>
      <w:r w:rsidRPr="00436F79">
        <w:rPr>
          <w:rFonts w:cs="Times New Roman"/>
        </w:rPr>
        <w:t>Credible US assurances prevents Israeli first strike---the plan undermines US’s ability to persuade Israel not to attack</w:t>
      </w:r>
    </w:p>
    <w:p w:rsidR="006952A6" w:rsidRPr="00436F79" w:rsidRDefault="006952A6" w:rsidP="006952A6">
      <w:r w:rsidRPr="00436F79">
        <w:rPr>
          <w:rStyle w:val="Style13ptBold"/>
        </w:rPr>
        <w:t>Stephens 14</w:t>
      </w:r>
      <w:r w:rsidRPr="00436F79">
        <w:t xml:space="preserve"> – MA in comparative politics @ LSE, received the Lowy Institute Media Award recognizing excellence in Australian foreign affairs journalism (Bret, “America in Retreat: The New Isolationism and the Coming Global Disorder,” p. 159-160)</w:t>
      </w:r>
    </w:p>
    <w:p w:rsidR="006952A6" w:rsidRPr="00436F79" w:rsidRDefault="006952A6" w:rsidP="006952A6">
      <w:pPr>
        <w:rPr>
          <w:sz w:val="16"/>
        </w:rPr>
      </w:pPr>
      <w:r w:rsidRPr="00436F79">
        <w:rPr>
          <w:sz w:val="16"/>
        </w:rPr>
        <w:t xml:space="preserve">And, perhaps most important, </w:t>
      </w:r>
      <w:r w:rsidRPr="00436F79">
        <w:rPr>
          <w:rStyle w:val="StyleUnderline"/>
        </w:rPr>
        <w:t xml:space="preserve">when does America's diffidence begin to reshape the calculations of our allies? </w:t>
      </w:r>
      <w:r w:rsidRPr="00436F79">
        <w:rPr>
          <w:rStyle w:val="StyleUnderline"/>
          <w:highlight w:val="cyan"/>
        </w:rPr>
        <w:t>For several years there has been intense speculation about whether Israel will strike Iran</w:t>
      </w:r>
      <w:r w:rsidRPr="00436F79">
        <w:rPr>
          <w:rStyle w:val="StyleUnderline"/>
        </w:rPr>
        <w:t>'s nuclear facilities</w:t>
      </w:r>
      <w:r w:rsidRPr="00436F79">
        <w:rPr>
          <w:sz w:val="16"/>
        </w:rPr>
        <w:t xml:space="preserve">. At least as of the late spring of 2014 (when this book was delivered to the publisher), </w:t>
      </w:r>
      <w:r w:rsidRPr="00436F79">
        <w:rPr>
          <w:rStyle w:val="StyleUnderline"/>
          <w:highlight w:val="cyan"/>
        </w:rPr>
        <w:t>it has not done so,</w:t>
      </w:r>
      <w:r w:rsidRPr="00436F79">
        <w:rPr>
          <w:rStyle w:val="StyleUnderline"/>
        </w:rPr>
        <w:t xml:space="preserve"> in large part </w:t>
      </w:r>
      <w:r w:rsidRPr="00436F79">
        <w:rPr>
          <w:rStyle w:val="StyleUnderline"/>
          <w:highlight w:val="cyan"/>
        </w:rPr>
        <w:t>because it has been under</w:t>
      </w:r>
      <w:r w:rsidRPr="00436F79">
        <w:rPr>
          <w:sz w:val="16"/>
        </w:rPr>
        <w:t xml:space="preserve"> intense </w:t>
      </w:r>
      <w:r w:rsidRPr="00436F79">
        <w:rPr>
          <w:rStyle w:val="StyleUnderline"/>
          <w:highlight w:val="cyan"/>
        </w:rPr>
        <w:t>U.S. pressure</w:t>
      </w:r>
      <w:r w:rsidRPr="00436F79">
        <w:rPr>
          <w:rStyle w:val="StyleUnderline"/>
        </w:rPr>
        <w:t xml:space="preserve"> not to act, </w:t>
      </w:r>
      <w:r w:rsidRPr="00436F79">
        <w:rPr>
          <w:rStyle w:val="StyleUnderline"/>
          <w:highlight w:val="cyan"/>
        </w:rPr>
        <w:t>and</w:t>
      </w:r>
      <w:r w:rsidRPr="00436F79">
        <w:rPr>
          <w:rStyle w:val="StyleUnderline"/>
        </w:rPr>
        <w:t xml:space="preserve"> because it </w:t>
      </w:r>
      <w:r w:rsidRPr="00436F79">
        <w:rPr>
          <w:rStyle w:val="StyleUnderline"/>
          <w:highlight w:val="cyan"/>
        </w:rPr>
        <w:t>has</w:t>
      </w:r>
      <w:r w:rsidRPr="00436F79">
        <w:rPr>
          <w:sz w:val="16"/>
        </w:rPr>
        <w:t xml:space="preserve"> public and private </w:t>
      </w:r>
      <w:r w:rsidRPr="00436F79">
        <w:rPr>
          <w:rStyle w:val="StyleUnderline"/>
          <w:highlight w:val="cyan"/>
        </w:rPr>
        <w:t>assurances</w:t>
      </w:r>
      <w:r w:rsidRPr="00436F79">
        <w:rPr>
          <w:sz w:val="16"/>
        </w:rPr>
        <w:t xml:space="preserve"> from the administration </w:t>
      </w:r>
      <w:r w:rsidRPr="00436F79">
        <w:rPr>
          <w:rStyle w:val="StyleUnderline"/>
        </w:rPr>
        <w:t xml:space="preserve">that </w:t>
      </w:r>
      <w:r w:rsidRPr="00436F79">
        <w:rPr>
          <w:rStyle w:val="StyleUnderline"/>
          <w:highlight w:val="cyan"/>
        </w:rPr>
        <w:t>the United States will strike in the event Tehran sprints to</w:t>
      </w:r>
      <w:r w:rsidRPr="00436F79">
        <w:rPr>
          <w:rStyle w:val="StyleUnderline"/>
        </w:rPr>
        <w:t xml:space="preserve"> acquire </w:t>
      </w:r>
      <w:r w:rsidRPr="00436F79">
        <w:rPr>
          <w:rStyle w:val="StyleUnderline"/>
          <w:highlight w:val="cyan"/>
        </w:rPr>
        <w:t>a bomb</w:t>
      </w:r>
      <w:r w:rsidRPr="00436F79">
        <w:rPr>
          <w:sz w:val="16"/>
        </w:rPr>
        <w:t xml:space="preserve">. Yet ever since America's very public climb-down on Syria after Assad had crossed Obama's chemical red line, Israeli decision makers have come to doubt that the United States would really make good on its assurances. As a result, the chances that Israel will attempt a strike—even as the dangers of doing so have risen over time—have increased. "This is not a prospect the United States should relish. If Iran's nuclear infrastructure is going to be attacked, it should be attacked comprehen- sively, and only America has the military assets to deliver a knockout blow. By contrast, </w:t>
      </w:r>
      <w:r w:rsidRPr="00436F79">
        <w:rPr>
          <w:rStyle w:val="StyleUnderline"/>
          <w:highlight w:val="cyan"/>
        </w:rPr>
        <w:t>an Israeli strike would pose profound regional hazards</w:t>
      </w:r>
      <w:r w:rsidRPr="00436F79">
        <w:rPr>
          <w:rStyle w:val="StyleUnderline"/>
        </w:rPr>
        <w:t xml:space="preserve">, </w:t>
      </w:r>
      <w:r w:rsidRPr="00436F79">
        <w:rPr>
          <w:sz w:val="16"/>
        </w:rPr>
        <w:t xml:space="preserve">as </w:t>
      </w:r>
      <w:r w:rsidRPr="00436F79">
        <w:rPr>
          <w:rStyle w:val="StyleUnderline"/>
          <w:highlight w:val="cyan"/>
        </w:rPr>
        <w:t>Iran</w:t>
      </w:r>
      <w:r w:rsidRPr="00436F79">
        <w:rPr>
          <w:sz w:val="16"/>
          <w:highlight w:val="cyan"/>
        </w:rPr>
        <w:t xml:space="preserve"> </w:t>
      </w:r>
      <w:r w:rsidRPr="00436F79">
        <w:rPr>
          <w:rStyle w:val="StyleUnderline"/>
          <w:highlight w:val="cyan"/>
        </w:rPr>
        <w:t>will</w:t>
      </w:r>
      <w:r w:rsidRPr="00436F79">
        <w:rPr>
          <w:sz w:val="16"/>
        </w:rPr>
        <w:t xml:space="preserve"> feel more confident </w:t>
      </w:r>
      <w:r w:rsidRPr="00436F79">
        <w:rPr>
          <w:rStyle w:val="StyleUnderline"/>
          <w:highlight w:val="cyan"/>
        </w:rPr>
        <w:t>launch</w:t>
      </w:r>
      <w:r w:rsidRPr="00436F79">
        <w:rPr>
          <w:sz w:val="16"/>
        </w:rPr>
        <w:t xml:space="preserve">ing </w:t>
      </w:r>
      <w:r w:rsidRPr="00436F79">
        <w:rPr>
          <w:rStyle w:val="StyleUnderline"/>
          <w:highlight w:val="cyan"/>
        </w:rPr>
        <w:t>a retaliatory blow</w:t>
      </w:r>
      <w:r w:rsidRPr="00436F79">
        <w:rPr>
          <w:sz w:val="16"/>
        </w:rPr>
        <w:t xml:space="preserve"> against the Jewish state than it would against the United States. </w:t>
      </w:r>
      <w:r w:rsidRPr="00436F79">
        <w:rPr>
          <w:rStyle w:val="StyleUnderline"/>
        </w:rPr>
        <w:t xml:space="preserve">A </w:t>
      </w:r>
      <w:r w:rsidRPr="00436F79">
        <w:rPr>
          <w:rStyle w:val="StyleUnderline"/>
          <w:highlight w:val="cyan"/>
        </w:rPr>
        <w:t>drawn-out</w:t>
      </w:r>
      <w:r w:rsidRPr="00436F79">
        <w:rPr>
          <w:rStyle w:val="StyleUnderline"/>
        </w:rPr>
        <w:t xml:space="preserve"> Iran- Israel </w:t>
      </w:r>
      <w:r w:rsidRPr="00436F79">
        <w:rPr>
          <w:rStyle w:val="StyleUnderline"/>
          <w:highlight w:val="cyan"/>
        </w:rPr>
        <w:t>war</w:t>
      </w:r>
      <w:r w:rsidRPr="00436F79">
        <w:rPr>
          <w:rStyle w:val="StyleUnderline"/>
        </w:rPr>
        <w:t xml:space="preserve"> has</w:t>
      </w:r>
      <w:r w:rsidRPr="00436F79">
        <w:rPr>
          <w:sz w:val="16"/>
        </w:rPr>
        <w:t xml:space="preserve"> unpredictable and possibly uncontainable effects that have </w:t>
      </w:r>
      <w:r w:rsidRPr="00436F79">
        <w:rPr>
          <w:rStyle w:val="StyleUnderline"/>
        </w:rPr>
        <w:t xml:space="preserve">the potential to </w:t>
      </w:r>
      <w:r w:rsidRPr="00436F79">
        <w:rPr>
          <w:rStyle w:val="StyleUnderline"/>
          <w:highlight w:val="cyan"/>
        </w:rPr>
        <w:t>draw the United States</w:t>
      </w:r>
      <w:r w:rsidRPr="00436F79">
        <w:rPr>
          <w:rStyle w:val="StyleUnderline"/>
        </w:rPr>
        <w:t xml:space="preserve"> </w:t>
      </w:r>
      <w:r w:rsidRPr="00436F79">
        <w:rPr>
          <w:rStyle w:val="StyleUnderline"/>
          <w:highlight w:val="cyan"/>
        </w:rPr>
        <w:t>in on non-U.S. terms</w:t>
      </w:r>
      <w:r w:rsidRPr="00436F79">
        <w:rPr>
          <w:sz w:val="16"/>
        </w:rPr>
        <w:t xml:space="preserve">. </w:t>
      </w:r>
      <w:r w:rsidRPr="00436F79">
        <w:rPr>
          <w:rStyle w:val="StyleUnderline"/>
        </w:rPr>
        <w:t xml:space="preserve">It is precisely </w:t>
      </w:r>
      <w:r w:rsidRPr="00436F79">
        <w:rPr>
          <w:rStyle w:val="StyleUnderline"/>
          <w:highlight w:val="cyan"/>
        </w:rPr>
        <w:t>because</w:t>
      </w:r>
      <w:r w:rsidRPr="00436F79">
        <w:rPr>
          <w:rStyle w:val="StyleUnderline"/>
        </w:rPr>
        <w:t xml:space="preserve"> such </w:t>
      </w:r>
      <w:r w:rsidRPr="00436F79">
        <w:rPr>
          <w:rStyle w:val="StyleUnderline"/>
          <w:highlight w:val="cyan"/>
        </w:rPr>
        <w:t>foreign policy</w:t>
      </w:r>
      <w:r w:rsidRPr="00436F79">
        <w:rPr>
          <w:rStyle w:val="StyleUnderline"/>
        </w:rPr>
        <w:t xml:space="preserve"> freelancing </w:t>
      </w:r>
      <w:r w:rsidRPr="00436F79">
        <w:rPr>
          <w:rStyle w:val="StyleUnderline"/>
          <w:highlight w:val="cyan"/>
        </w:rPr>
        <w:t>by Israel would be dangerous to American interests</w:t>
      </w:r>
      <w:r w:rsidRPr="00436F79">
        <w:rPr>
          <w:rStyle w:val="StyleUnderline"/>
        </w:rPr>
        <w:t xml:space="preserve"> that the United States has promised Israel to do the job</w:t>
      </w:r>
      <w:r w:rsidRPr="00436F79">
        <w:rPr>
          <w:sz w:val="16"/>
        </w:rPr>
        <w:t xml:space="preserve"> itself if diplomacy fails. </w:t>
      </w:r>
      <w:r w:rsidRPr="00436F79">
        <w:rPr>
          <w:rStyle w:val="StyleUnderline"/>
        </w:rPr>
        <w:t>The core purpose of Pax Americana</w:t>
      </w:r>
      <w:r w:rsidRPr="00436F79">
        <w:rPr>
          <w:sz w:val="16"/>
        </w:rPr>
        <w:t xml:space="preserve"> isn't merely to deter our adversaries; it </w:t>
      </w:r>
      <w:r w:rsidRPr="00436F79">
        <w:rPr>
          <w:rStyle w:val="StyleUnderline"/>
        </w:rPr>
        <w:t>is to make sure that our allies are not tempted to take matters into their own hands when they feel their security is at stake</w:t>
      </w:r>
      <w:r w:rsidRPr="00436F79">
        <w:rPr>
          <w:sz w:val="16"/>
        </w:rPr>
        <w:t xml:space="preserve">. Thus the United States offers nuclear guarantees to countries such as Germany, Japan, and South Korea because we do not want them acquiring nuclear capabilities of their own. "Thus, too, the United States until recently maintained forces sufficient to fight two major wars at the same time, not least to reassure a country such as Japan that American military involvement in the Middle East would not put their security in jeopardy. </w:t>
      </w:r>
      <w:r w:rsidRPr="00436F79">
        <w:rPr>
          <w:rStyle w:val="StyleUnderline"/>
        </w:rPr>
        <w:t>For</w:t>
      </w:r>
      <w:r w:rsidRPr="00436F79">
        <w:rPr>
          <w:sz w:val="16"/>
        </w:rPr>
        <w:t xml:space="preserve"> the cost of underwriting </w:t>
      </w:r>
      <w:r w:rsidRPr="00436F79">
        <w:rPr>
          <w:rStyle w:val="StyleUnderline"/>
        </w:rPr>
        <w:t>these commitments</w:t>
      </w:r>
      <w:r w:rsidRPr="00436F79">
        <w:rPr>
          <w:sz w:val="16"/>
        </w:rPr>
        <w:t>— and the risk of being required to honor them—</w:t>
      </w:r>
      <w:r w:rsidRPr="00436F79">
        <w:rPr>
          <w:rStyle w:val="StyleUnderline"/>
          <w:highlight w:val="cyan"/>
        </w:rPr>
        <w:t>the United States gains immense influence over the strategic choices of our allies</w:t>
      </w:r>
      <w:r w:rsidRPr="00436F79">
        <w:rPr>
          <w:sz w:val="16"/>
          <w:highlight w:val="cyan"/>
        </w:rPr>
        <w:t>.</w:t>
      </w:r>
      <w:r w:rsidRPr="00436F79">
        <w:rPr>
          <w:sz w:val="16"/>
        </w:rPr>
        <w:t xml:space="preserve"> </w:t>
      </w:r>
    </w:p>
    <w:p w:rsidR="006952A6" w:rsidRPr="00436F79" w:rsidRDefault="006952A6" w:rsidP="006952A6">
      <w:pPr>
        <w:pStyle w:val="Heading4"/>
        <w:rPr>
          <w:rFonts w:cs="Times New Roman"/>
        </w:rPr>
      </w:pPr>
      <w:r w:rsidRPr="00436F79">
        <w:rPr>
          <w:rFonts w:cs="Times New Roman"/>
        </w:rPr>
        <w:t>Israel will strike---they view Iranian nuclearization as existential, and need assurance that the US is committed to stopping Iran</w:t>
      </w:r>
    </w:p>
    <w:p w:rsidR="006952A6" w:rsidRPr="00436F79" w:rsidRDefault="006952A6" w:rsidP="006952A6">
      <w:r w:rsidRPr="00436F79">
        <w:rPr>
          <w:rStyle w:val="Style13ptBold"/>
        </w:rPr>
        <w:t>Reardon 12</w:t>
      </w:r>
      <w:r w:rsidRPr="00436F79">
        <w:t xml:space="preserve"> – PhD in Political Science @ MIT, published for the RAND Corporation (Robert, “Containing Iran: Strategies for Addressing the Iranian Nuclear Challenge,” p. 93-95)</w:t>
      </w:r>
    </w:p>
    <w:p w:rsidR="006952A6" w:rsidRPr="00436F79" w:rsidRDefault="006952A6" w:rsidP="006952A6">
      <w:pPr>
        <w:rPr>
          <w:sz w:val="16"/>
        </w:rPr>
      </w:pPr>
      <w:r w:rsidRPr="00436F79">
        <w:rPr>
          <w:rStyle w:val="StyleUnderline"/>
        </w:rPr>
        <w:t>Iran also has successfully established ties</w:t>
      </w:r>
      <w:r w:rsidRPr="00436F79">
        <w:rPr>
          <w:sz w:val="16"/>
        </w:rPr>
        <w:t xml:space="preserve"> of support </w:t>
      </w:r>
      <w:r w:rsidRPr="00436F79">
        <w:rPr>
          <w:rStyle w:val="StyleUnderline"/>
        </w:rPr>
        <w:t>with</w:t>
      </w:r>
      <w:r w:rsidRPr="00436F79">
        <w:rPr>
          <w:sz w:val="16"/>
        </w:rPr>
        <w:t xml:space="preserve"> Pal- estinian organizations, especially </w:t>
      </w:r>
      <w:r w:rsidRPr="00436F79">
        <w:rPr>
          <w:rStyle w:val="StyleUnderline"/>
        </w:rPr>
        <w:t>Hamas</w:t>
      </w:r>
      <w:r w:rsidRPr="00436F79">
        <w:rPr>
          <w:sz w:val="16"/>
        </w:rPr>
        <w:t xml:space="preserve">, which politically controls Gaza and has used the territory to launch attacks against Israel. Israel's invasion of Gaza in 2009 uncovered evidence of Iranian support for Hamas in the form of finances, arms, and materiel. </w:t>
      </w:r>
      <w:r w:rsidRPr="00436F79">
        <w:rPr>
          <w:rStyle w:val="StyleUnderline"/>
          <w:highlight w:val="cyan"/>
        </w:rPr>
        <w:t>Iran's</w:t>
      </w:r>
      <w:r w:rsidRPr="00436F79">
        <w:rPr>
          <w:sz w:val="16"/>
        </w:rPr>
        <w:t xml:space="preserve"> support for terror attacks on Israel, its efforts to undermine the Israeli-Palestin- ian peace process, and its </w:t>
      </w:r>
      <w:r w:rsidRPr="00436F79">
        <w:rPr>
          <w:rStyle w:val="StyleUnderline"/>
          <w:highlight w:val="cyan"/>
        </w:rPr>
        <w:t>rhetorical commitment to the destruction of Israel has</w:t>
      </w:r>
      <w:r w:rsidRPr="00436F79">
        <w:rPr>
          <w:rStyle w:val="StyleUnderline"/>
        </w:rPr>
        <w:t xml:space="preserve">, in Israel's eyes, justifiably </w:t>
      </w:r>
      <w:r w:rsidRPr="00436F79">
        <w:rPr>
          <w:rStyle w:val="StyleUnderline"/>
          <w:highlight w:val="cyan"/>
        </w:rPr>
        <w:t>made Iran a chief security threat</w:t>
      </w:r>
      <w:r w:rsidRPr="00436F79">
        <w:rPr>
          <w:sz w:val="16"/>
        </w:rPr>
        <w:t xml:space="preserve">. </w:t>
      </w:r>
      <w:r w:rsidRPr="00436F79">
        <w:rPr>
          <w:rStyle w:val="StyleUnderline"/>
        </w:rPr>
        <w:t>A nuclear-armed Iran would be an unacceptable threat to many Israeli decisionmakers</w:t>
      </w:r>
      <w:r w:rsidRPr="00436F79">
        <w:rPr>
          <w:sz w:val="16"/>
        </w:rPr>
        <w:t xml:space="preserve">. Tensions between Israel and Iran worsened after the election of Mahmoud Ahmadinejad and the political ascendancy of conservatives in Iran. Ahmadinejad has adopted unusually </w:t>
      </w:r>
      <w:r w:rsidRPr="00436F79">
        <w:rPr>
          <w:rStyle w:val="StyleUnderline"/>
          <w:highlight w:val="cyan"/>
        </w:rPr>
        <w:t>inflammatory anti-Israeli rhetoric</w:t>
      </w:r>
      <w:r w:rsidRPr="00436F79">
        <w:rPr>
          <w:sz w:val="16"/>
        </w:rPr>
        <w:t xml:space="preserve">, even by Iran's normally hostile standards. The rise of politi- cal conservatives and their willingness to adopt a more confrontational posture toward the United States and the West on the nuclear issue </w:t>
      </w:r>
      <w:r w:rsidRPr="00436F79">
        <w:rPr>
          <w:rStyle w:val="StyleUnderline"/>
        </w:rPr>
        <w:t xml:space="preserve">has </w:t>
      </w:r>
      <w:r w:rsidRPr="00436F79">
        <w:rPr>
          <w:rStyle w:val="StyleUnderline"/>
          <w:highlight w:val="cyan"/>
        </w:rPr>
        <w:t>increased</w:t>
      </w:r>
      <w:r w:rsidRPr="00436F79">
        <w:rPr>
          <w:rStyle w:val="StyleUnderline"/>
        </w:rPr>
        <w:t xml:space="preserve"> Israeli </w:t>
      </w:r>
      <w:r w:rsidRPr="00436F79">
        <w:rPr>
          <w:rStyle w:val="StyleUnderline"/>
          <w:highlight w:val="cyan"/>
        </w:rPr>
        <w:t>anxieties about Iran's nuclear program</w:t>
      </w:r>
      <w:r w:rsidRPr="00436F79">
        <w:rPr>
          <w:sz w:val="16"/>
        </w:rPr>
        <w:t xml:space="preserve">, which many in Israel doubt is aimed at developing nuclear weapons. Israel's military capabilities are likely sufficient to conduct opera- tionally successful air strikes against Iran's principal nuclear facilities at Fordow, Natanz, Isfahan, and Arak. However, it is questionable whether such an attack could sufficiently delay the Iranian nuclear pro- gram to justify the cost.13 Many Israelis have expressed an apprecia- tion of these potential costs, which include regional diplomatic fallout, the possibility of Iranian retaliation, and negative effects on Israel's relationship with the United States. 14 Air strikes could trigger retalia- tory attacks by Iran's regional proxies, and could even lead to a wider conflict. An Israeli attack also could set back the Arab-Israeli peace process, push Arab states in the region into Iran's orbit, and lead to negative domestic political consequences in nearby states affected by the Arab Spring, such as Egypt, whose domestic politics are already unstable and highly uncertain, and are susceptible to the influence of extremists. The costs and risks are likely viewed in Tel Aviv as being sufficiently high to warrant restraint, particularly while the United States continues to pursue negotiations and sanctions. </w:t>
      </w:r>
      <w:r w:rsidRPr="00436F79">
        <w:rPr>
          <w:rStyle w:val="StyleUnderline"/>
        </w:rPr>
        <w:t>A central concern for Israel is its relationship with the United States</w:t>
      </w:r>
      <w:r w:rsidRPr="00436F79">
        <w:rPr>
          <w:sz w:val="16"/>
        </w:rPr>
        <w:t xml:space="preserve">, and it will be reluctant to use force against Iran without Wash- ington's approval.15 </w:t>
      </w:r>
      <w:r w:rsidRPr="00436F79">
        <w:rPr>
          <w:rStyle w:val="StyleUnderline"/>
        </w:rPr>
        <w:t xml:space="preserve">Nonetheless, </w:t>
      </w:r>
      <w:r w:rsidRPr="00436F79">
        <w:rPr>
          <w:rStyle w:val="StyleUnderline"/>
          <w:highlight w:val="cyan"/>
        </w:rPr>
        <w:t>there is likely a point at which the Israelis would be willing to act unilaterally against Iran</w:t>
      </w:r>
      <w:r w:rsidRPr="00436F79">
        <w:rPr>
          <w:sz w:val="16"/>
        </w:rPr>
        <w:t xml:space="preserve"> in spite of U.S. opposition. </w:t>
      </w:r>
      <w:r w:rsidRPr="00436F79">
        <w:rPr>
          <w:rStyle w:val="StyleUnderline"/>
        </w:rPr>
        <w:t>To reach this point, Israel would likely have to be con- vinced that Iran's crossing of the nuclear threshold was imminent, and that the United States was unprepared to act to stop it.</w:t>
      </w:r>
      <w:r w:rsidRPr="00436F79">
        <w:rPr>
          <w:sz w:val="16"/>
        </w:rPr>
        <w:t xml:space="preserve"> Regardless of where Israel's red line lies, the United States will have significant influ- ence over Israel's decisions. 16 </w:t>
      </w:r>
    </w:p>
    <w:p w:rsidR="006952A6" w:rsidRPr="00436F79" w:rsidRDefault="006952A6" w:rsidP="006952A6">
      <w:pPr>
        <w:pStyle w:val="Heading4"/>
        <w:rPr>
          <w:rFonts w:cs="Times New Roman"/>
        </w:rPr>
      </w:pPr>
      <w:r w:rsidRPr="00436F79">
        <w:rPr>
          <w:rFonts w:cs="Times New Roman"/>
        </w:rPr>
        <w:t>Failure to assure Israel causes them to lash-out against the entire Persian Gulf</w:t>
      </w:r>
    </w:p>
    <w:p w:rsidR="006952A6" w:rsidRPr="00436F79" w:rsidRDefault="006952A6" w:rsidP="006952A6">
      <w:pPr>
        <w:pStyle w:val="ListParagraph"/>
        <w:numPr>
          <w:ilvl w:val="0"/>
          <w:numId w:val="11"/>
        </w:numPr>
      </w:pPr>
      <w:r w:rsidRPr="00436F79">
        <w:t>History proves</w:t>
      </w:r>
    </w:p>
    <w:p w:rsidR="006952A6" w:rsidRPr="00436F79" w:rsidRDefault="006952A6" w:rsidP="006952A6">
      <w:pPr>
        <w:pStyle w:val="ListParagraph"/>
        <w:numPr>
          <w:ilvl w:val="0"/>
          <w:numId w:val="11"/>
        </w:numPr>
      </w:pPr>
      <w:r w:rsidRPr="00436F79">
        <w:t>Reassurance key to Israeli restraint</w:t>
      </w:r>
    </w:p>
    <w:p w:rsidR="006952A6" w:rsidRPr="00436F79" w:rsidRDefault="006952A6" w:rsidP="006952A6">
      <w:r w:rsidRPr="00436F79">
        <w:rPr>
          <w:rStyle w:val="Style13ptBold"/>
        </w:rPr>
        <w:t>Roth 9</w:t>
      </w:r>
      <w:r w:rsidRPr="00436F79">
        <w:t xml:space="preserve"> - Executive Director of the Israel Institute (Ariel Ilan, “Reassurance: A Strategic Basis of U.S. Support for Israel,” </w:t>
      </w:r>
      <w:r w:rsidRPr="00436F79">
        <w:rPr>
          <w:i/>
        </w:rPr>
        <w:t>International Studies Perspectives</w:t>
      </w:r>
      <w:r w:rsidRPr="00436F79">
        <w:t>, 10,4,  DOI: 10.1111/j.1528-3585.2009.00384.x)</w:t>
      </w:r>
    </w:p>
    <w:p w:rsidR="006952A6" w:rsidRPr="00436F79" w:rsidRDefault="006952A6" w:rsidP="006952A6">
      <w:r w:rsidRPr="00436F79">
        <w:rPr>
          <w:rStyle w:val="StyleUnderline"/>
        </w:rPr>
        <w:t xml:space="preserve">The argument that U.S. foreign policy should be structured so as to accommodate Israel’s self-perception is likely to strike some as odd. </w:t>
      </w:r>
      <w:r w:rsidRPr="00436F79">
        <w:rPr>
          <w:rStyle w:val="Emphasis"/>
        </w:rPr>
        <w:t>It should not</w:t>
      </w:r>
      <w:r w:rsidRPr="00436F79">
        <w:t>. The notion that ideational variables are powerful determinants of behavior in international politics was at the core of Morgenthau and Thompson’s (1993: Chapters 8–10) Realist reasoning. The rejection of that notion by structural neo-Realists, among them John Mearsheimer, has come under considerable fire recently from the neo-Classical realist theorists who have insisted that theories which discount non-material variables achieve parsimony at the expense of accuracy.10 This article too illustrates what happens when a material measure of power is substituted for a calculus that includes not only material capability but self-perception as well.11</w:t>
      </w:r>
      <w:r w:rsidRPr="00436F79">
        <w:rPr>
          <w:sz w:val="12"/>
        </w:rPr>
        <w:t xml:space="preserve"> </w:t>
      </w:r>
      <w:r w:rsidRPr="00436F79">
        <w:rPr>
          <w:rStyle w:val="StyleUnderline"/>
        </w:rPr>
        <w:t>The 1967 War need not have happened as it did</w:t>
      </w:r>
      <w:r w:rsidRPr="00436F79">
        <w:t xml:space="preserve">. Though Israel was likely to take action to force open the Tiran Straits once the flotilla idea failed, the conquest and retention of all of Sinai, the war with Jordan and Syria might have been avoidable. Instead of a targeted military response, </w:t>
      </w:r>
      <w:r w:rsidRPr="00436F79">
        <w:rPr>
          <w:rStyle w:val="StyleUnderline"/>
        </w:rPr>
        <w:t>Israel’s perceived insecurity reached a crescendo in 1967 as Israelis came to see themselves as facing a second Holocaust. The result was a fear-fueled drive which left the Middle East more strife torn than it was before.</w:t>
      </w:r>
      <w:r w:rsidRPr="00436F79">
        <w:rPr>
          <w:sz w:val="12"/>
        </w:rPr>
        <w:t xml:space="preserve"> </w:t>
      </w:r>
      <w:r w:rsidRPr="00436F79">
        <w:rPr>
          <w:rStyle w:val="StyleUnderline"/>
        </w:rPr>
        <w:t>The U</w:t>
      </w:r>
      <w:r w:rsidRPr="00436F79">
        <w:t xml:space="preserve">nited </w:t>
      </w:r>
      <w:r w:rsidRPr="00436F79">
        <w:rPr>
          <w:rStyle w:val="StyleUnderline"/>
        </w:rPr>
        <w:t>S</w:t>
      </w:r>
      <w:r w:rsidRPr="00436F79">
        <w:t xml:space="preserve">tates </w:t>
      </w:r>
      <w:r w:rsidRPr="00436F79">
        <w:rPr>
          <w:rStyle w:val="StyleUnderline"/>
        </w:rPr>
        <w:t xml:space="preserve">learned the lesson the 1967 War teaches about what happens when Israelis are left to dwell on their insecurity. The mistake of contributing to Israel’s sense of isolation was not repeated and </w:t>
      </w:r>
      <w:r w:rsidRPr="00436F79">
        <w:rPr>
          <w:rStyle w:val="Emphasis"/>
        </w:rPr>
        <w:t>Israeli behavior has become progressively more restrained</w:t>
      </w:r>
      <w:r w:rsidRPr="00436F79">
        <w:rPr>
          <w:rStyle w:val="StyleUnderline"/>
        </w:rPr>
        <w:t>.</w:t>
      </w:r>
      <w:r w:rsidRPr="00436F79">
        <w:rPr>
          <w:sz w:val="12"/>
        </w:rPr>
        <w:t xml:space="preserve"> </w:t>
      </w:r>
      <w:r w:rsidRPr="00436F79">
        <w:rPr>
          <w:rStyle w:val="StyleUnderline"/>
        </w:rPr>
        <w:t>Israeli restraint in 1973 kept a bad situation from being worse</w:t>
      </w:r>
      <w:r w:rsidRPr="00436F79">
        <w:t xml:space="preserve"> and actually facilitated Egypt’s eventual realignment away from the Soviet Union with all that implied for the balance of power in the region. U.S. support of Israel facilitated the Israeli withdrawal from the Sinai which not only cemented U.S. relations with Egypt, it also significantly lowered tensions in the Middle East. Finally, </w:t>
      </w:r>
      <w:r w:rsidRPr="00436F79">
        <w:rPr>
          <w:rStyle w:val="StyleUnderline"/>
        </w:rPr>
        <w:t>U.S. support and reassurance facilitated the major coup de grace of the Gulf War; keeping Israel out of a war</w:t>
      </w:r>
      <w:r w:rsidRPr="00436F79">
        <w:t xml:space="preserve"> in which it was directly attacked. This allowed the United States to lead a broad coalition, assert its role as the leader of the “new world order” and establish principles for the post–Cold War order.</w:t>
      </w:r>
      <w:r w:rsidRPr="00436F79">
        <w:rPr>
          <w:sz w:val="12"/>
        </w:rPr>
        <w:t xml:space="preserve"> </w:t>
      </w:r>
      <w:r w:rsidRPr="00436F79">
        <w:t>U.S. support for Israel does inflict costs on America’s standing in the world. As Mearsheimer and Walt have noted, it is a wedge {one among many} between the U.S. and Europe and it makes the management of American’s relations with Arab allies in the region a persistent challenge. It has also been cited as contributing to the resentment which has inspired terrorism against the United States. From the perspective of U.S. interests, the situation would be worse if Israeli’s inherent security anxieties were perpetually reinforced by a sense of isolation in world politics.</w:t>
      </w:r>
      <w:r w:rsidRPr="00436F79">
        <w:rPr>
          <w:sz w:val="12"/>
        </w:rPr>
        <w:t xml:space="preserve"> </w:t>
      </w:r>
      <w:r w:rsidRPr="00436F79">
        <w:t xml:space="preserve">Returning to Mearsheimer and Walt’s claim about the lack of contemporary strategic logic in the U.S.–Israel relationship: My argument is not that they are mistaken about Israel’s occasional misuses of American largesse but rather that they overlook how </w:t>
      </w:r>
      <w:r w:rsidRPr="00436F79">
        <w:rPr>
          <w:rStyle w:val="StyleUnderline"/>
        </w:rPr>
        <w:t>a morbidly afraid and unrestrained Israel</w:t>
      </w:r>
      <w:r w:rsidRPr="00436F79">
        <w:t xml:space="preserve"> potentially </w:t>
      </w:r>
      <w:r w:rsidRPr="00436F79">
        <w:rPr>
          <w:rStyle w:val="StyleUnderline"/>
        </w:rPr>
        <w:t>endangers U.S. interests in the Middle East as surely as the prospect of a despotic leader cornering the oil market does</w:t>
      </w:r>
      <w:r w:rsidRPr="00436F79">
        <w:t xml:space="preserve">. </w:t>
      </w:r>
      <w:r w:rsidRPr="00436F79">
        <w:rPr>
          <w:rStyle w:val="StyleUnderline"/>
        </w:rPr>
        <w:t>It is not hard to imagine how a broad Middle East war in which Israel felt isolated and abandoned could see Israeli attacks against the oil producing states of the Persian Gulf</w:t>
      </w:r>
      <w:r w:rsidRPr="00436F79">
        <w:t xml:space="preserve">, especially if the Israelis perceive these states as fueling and financing the active combatants. The proliferation of surface-to-surface missiles, which saw initial limited use against Israel in 1973 and 1991 has come, as of the summer war of 2006 to be considered as serious threat to Israeli security as land invasion was before. In consequence, </w:t>
      </w:r>
      <w:r w:rsidRPr="00436F79">
        <w:rPr>
          <w:rStyle w:val="StyleUnderline"/>
        </w:rPr>
        <w:t>the zone over which Israel feels it must exercise absolute deterrence has been expanded from its immediate neighbors to other states, including ones as far away as Iran.</w:t>
      </w:r>
      <w:r w:rsidRPr="00436F79">
        <w:rPr>
          <w:sz w:val="12"/>
        </w:rPr>
        <w:t xml:space="preserve"> </w:t>
      </w:r>
      <w:r w:rsidRPr="00436F79">
        <w:t xml:space="preserve">Finally, I argue that if Mearsheimer and Walt are committed to Israel’s survival as they claim they are, then the idea of withholding aid until Israel’s survival is threatened is unrealistic because doing so reinforces </w:t>
      </w:r>
      <w:r w:rsidRPr="00436F79">
        <w:rPr>
          <w:rStyle w:val="StyleUnderline"/>
        </w:rPr>
        <w:t>Israel’s sense of vulnerability</w:t>
      </w:r>
      <w:r w:rsidRPr="00436F79">
        <w:t xml:space="preserve"> and dependence—the same factors which </w:t>
      </w:r>
      <w:r w:rsidRPr="00436F79">
        <w:rPr>
          <w:rStyle w:val="StyleUnderline"/>
        </w:rPr>
        <w:t>make it a potentially destabilizing force</w:t>
      </w:r>
      <w:r w:rsidRPr="00436F79">
        <w:t xml:space="preserve"> to begin with. Israel’s reaction to being cut off from French arms prior to the 1967 war illustrates that point quite clearly.</w:t>
      </w:r>
    </w:p>
    <w:p w:rsidR="006952A6" w:rsidRPr="00436F79" w:rsidRDefault="006952A6" w:rsidP="006952A6">
      <w:pPr>
        <w:pStyle w:val="Heading3"/>
        <w:rPr>
          <w:rFonts w:cs="Times New Roman"/>
        </w:rPr>
      </w:pPr>
      <w:r w:rsidRPr="00436F79">
        <w:rPr>
          <w:rFonts w:cs="Times New Roman"/>
        </w:rPr>
        <w:t>AT ‘won’t strike’ – top-level</w:t>
      </w:r>
    </w:p>
    <w:p w:rsidR="00724304" w:rsidRPr="00436F79" w:rsidRDefault="00724304" w:rsidP="00724304">
      <w:pPr>
        <w:pStyle w:val="Heading4"/>
        <w:rPr>
          <w:rFonts w:cs="Times New Roman"/>
        </w:rPr>
      </w:pPr>
      <w:r w:rsidRPr="00436F79">
        <w:rPr>
          <w:rFonts w:cs="Times New Roman"/>
        </w:rPr>
        <w:t xml:space="preserve">Israel </w:t>
      </w:r>
      <w:r w:rsidRPr="00436F79">
        <w:rPr>
          <w:rFonts w:cs="Times New Roman"/>
          <w:u w:val="single"/>
        </w:rPr>
        <w:t>isn’t bluffing</w:t>
      </w:r>
      <w:r w:rsidRPr="00436F79">
        <w:rPr>
          <w:rFonts w:cs="Times New Roman"/>
        </w:rPr>
        <w:t xml:space="preserve">---they’ll pre-emptively strike </w:t>
      </w:r>
      <w:r w:rsidRPr="00436F79">
        <w:rPr>
          <w:rFonts w:cs="Times New Roman"/>
          <w:u w:val="single"/>
        </w:rPr>
        <w:t>if motivated</w:t>
      </w:r>
      <w:r w:rsidRPr="00436F79">
        <w:rPr>
          <w:rFonts w:cs="Times New Roman"/>
        </w:rPr>
        <w:t>.</w:t>
      </w:r>
    </w:p>
    <w:p w:rsidR="00724304" w:rsidRPr="00436F79" w:rsidRDefault="00724304" w:rsidP="00724304">
      <w:r w:rsidRPr="00436F79">
        <w:rPr>
          <w:rStyle w:val="Style13ptBold"/>
        </w:rPr>
        <w:t>Horschig</w:t>
      </w:r>
      <w:r w:rsidRPr="00436F79">
        <w:t>, 6-24-20</w:t>
      </w:r>
      <w:r w:rsidRPr="00436F79">
        <w:rPr>
          <w:rStyle w:val="Style13ptBold"/>
        </w:rPr>
        <w:t>19</w:t>
      </w:r>
      <w:r w:rsidRPr="00436F79">
        <w:t xml:space="preserve"> - Doreen, doctoral candidate in Security Studies at the School of Politics, Security and International Affairs at the University of Central Florida (UCF), M.A. from New York University and B.A. from Manhattan College; "Is Israel Thinking About a Military Strike on Iran? History Tells Us It's Possible.," </w:t>
      </w:r>
      <w:r w:rsidRPr="00436F79">
        <w:rPr>
          <w:i/>
          <w:iCs/>
        </w:rPr>
        <w:t>National Interest</w:t>
      </w:r>
      <w:r w:rsidRPr="00436F79">
        <w:t>, https://nationalinterest.org/blog/buzz/israel-thinking-about-military-strike-iran-history-tells-us-its-possible-63976</w:t>
      </w:r>
    </w:p>
    <w:p w:rsidR="00724304" w:rsidRPr="00436F79" w:rsidRDefault="00724304" w:rsidP="00724304">
      <w:pPr>
        <w:rPr>
          <w:sz w:val="16"/>
        </w:rPr>
      </w:pPr>
      <w:r w:rsidRPr="00436F79">
        <w:rPr>
          <w:sz w:val="16"/>
        </w:rPr>
        <w:t>“</w:t>
      </w:r>
      <w:r w:rsidRPr="00436F79">
        <w:rPr>
          <w:rStyle w:val="StyleUnderline"/>
        </w:rPr>
        <w:t>Israel will not allow Iran to obtain nuclear weapons</w:t>
      </w:r>
      <w:r w:rsidRPr="00436F79">
        <w:rPr>
          <w:sz w:val="16"/>
        </w:rPr>
        <w:t xml:space="preserve">,” </w:t>
      </w:r>
      <w:r w:rsidRPr="00436F79">
        <w:rPr>
          <w:rStyle w:val="StyleUnderline"/>
        </w:rPr>
        <w:t>said</w:t>
      </w:r>
      <w:r w:rsidRPr="00436F79">
        <w:rPr>
          <w:sz w:val="16"/>
        </w:rPr>
        <w:t xml:space="preserve"> Israeli Prime Minister Benjamin </w:t>
      </w:r>
      <w:r w:rsidRPr="00436F79">
        <w:rPr>
          <w:rStyle w:val="StyleUnderline"/>
        </w:rPr>
        <w:t>Netanyahu</w:t>
      </w:r>
      <w:r w:rsidRPr="00436F79">
        <w:rPr>
          <w:sz w:val="16"/>
        </w:rPr>
        <w:t xml:space="preserve"> on June 17. </w:t>
      </w:r>
      <w:r w:rsidRPr="00436F79">
        <w:rPr>
          <w:rStyle w:val="StyleUnderline"/>
        </w:rPr>
        <w:t>Netanyahu</w:t>
      </w:r>
      <w:r w:rsidRPr="00436F79">
        <w:rPr>
          <w:sz w:val="16"/>
        </w:rPr>
        <w:t xml:space="preserve"> also </w:t>
      </w:r>
      <w:r w:rsidRPr="00436F79">
        <w:rPr>
          <w:rStyle w:val="StyleUnderline"/>
        </w:rPr>
        <w:t>said Iran must be punished for violating the nuclear agreement</w:t>
      </w:r>
      <w:r w:rsidRPr="00436F79">
        <w:rPr>
          <w:sz w:val="16"/>
        </w:rPr>
        <w:t>.</w:t>
      </w:r>
    </w:p>
    <w:p w:rsidR="00724304" w:rsidRPr="00436F79" w:rsidRDefault="00724304" w:rsidP="00724304">
      <w:pPr>
        <w:rPr>
          <w:sz w:val="16"/>
        </w:rPr>
      </w:pPr>
      <w:r w:rsidRPr="00436F79">
        <w:rPr>
          <w:rStyle w:val="StyleUnderline"/>
        </w:rPr>
        <w:t>Israel</w:t>
      </w:r>
      <w:r w:rsidRPr="00436F79">
        <w:rPr>
          <w:sz w:val="16"/>
        </w:rPr>
        <w:t xml:space="preserve">, </w:t>
      </w:r>
      <w:r w:rsidRPr="00436F79">
        <w:rPr>
          <w:rStyle w:val="StyleUnderline"/>
        </w:rPr>
        <w:t xml:space="preserve">which has </w:t>
      </w:r>
      <w:r w:rsidRPr="00436F79">
        <w:rPr>
          <w:rStyle w:val="Emphasis"/>
        </w:rPr>
        <w:t>faced threats</w:t>
      </w:r>
      <w:r w:rsidRPr="00436F79">
        <w:rPr>
          <w:sz w:val="16"/>
        </w:rPr>
        <w:t xml:space="preserve"> to its national security </w:t>
      </w:r>
      <w:r w:rsidRPr="00436F79">
        <w:rPr>
          <w:rStyle w:val="StyleUnderline"/>
        </w:rPr>
        <w:t>since</w:t>
      </w:r>
      <w:r w:rsidRPr="00436F79">
        <w:rPr>
          <w:sz w:val="16"/>
        </w:rPr>
        <w:t xml:space="preserve"> its founding as a Jewish homeland in the Middle East in </w:t>
      </w:r>
      <w:r w:rsidRPr="00436F79">
        <w:rPr>
          <w:rStyle w:val="StyleUnderline"/>
        </w:rPr>
        <w:t>1948</w:t>
      </w:r>
      <w:r w:rsidRPr="00436F79">
        <w:rPr>
          <w:sz w:val="16"/>
        </w:rPr>
        <w:t xml:space="preserve">, </w:t>
      </w:r>
      <w:r w:rsidRPr="00436F79">
        <w:rPr>
          <w:rStyle w:val="StyleUnderline"/>
        </w:rPr>
        <w:t xml:space="preserve">is known to take </w:t>
      </w:r>
      <w:r w:rsidRPr="00436F79">
        <w:rPr>
          <w:rStyle w:val="Emphasis"/>
        </w:rPr>
        <w:t>aggressive</w:t>
      </w:r>
      <w:r w:rsidRPr="00436F79">
        <w:rPr>
          <w:sz w:val="16"/>
        </w:rPr>
        <w:t xml:space="preserve">, </w:t>
      </w:r>
      <w:r w:rsidRPr="00436F79">
        <w:rPr>
          <w:rStyle w:val="Emphasis"/>
        </w:rPr>
        <w:t>preventive action</w:t>
      </w:r>
      <w:r w:rsidRPr="00436F79">
        <w:rPr>
          <w:sz w:val="16"/>
        </w:rPr>
        <w:t xml:space="preserve"> </w:t>
      </w:r>
      <w:r w:rsidRPr="00436F79">
        <w:rPr>
          <w:rStyle w:val="StyleUnderline"/>
        </w:rPr>
        <w:t>to protect itself</w:t>
      </w:r>
      <w:r w:rsidRPr="00436F79">
        <w:rPr>
          <w:sz w:val="16"/>
        </w:rPr>
        <w:t xml:space="preserve"> – </w:t>
      </w:r>
      <w:r w:rsidRPr="00436F79">
        <w:rPr>
          <w:rStyle w:val="StyleUnderline"/>
        </w:rPr>
        <w:t>including</w:t>
      </w:r>
      <w:r w:rsidRPr="00436F79">
        <w:rPr>
          <w:sz w:val="16"/>
        </w:rPr>
        <w:t xml:space="preserve"> by </w:t>
      </w:r>
      <w:r w:rsidRPr="00436F79">
        <w:rPr>
          <w:rStyle w:val="Emphasis"/>
        </w:rPr>
        <w:t>launching preemptive strikes</w:t>
      </w:r>
      <w:r w:rsidRPr="00436F79">
        <w:rPr>
          <w:sz w:val="16"/>
        </w:rPr>
        <w:t xml:space="preserve"> </w:t>
      </w:r>
      <w:r w:rsidRPr="00436F79">
        <w:rPr>
          <w:rStyle w:val="StyleUnderline"/>
        </w:rPr>
        <w:t>on neighboring nations it perceives as threatening</w:t>
      </w:r>
      <w:r w:rsidRPr="00436F79">
        <w:rPr>
          <w:sz w:val="16"/>
        </w:rPr>
        <w:t>.</w:t>
      </w:r>
    </w:p>
    <w:p w:rsidR="00724304" w:rsidRPr="00436F79" w:rsidRDefault="00724304" w:rsidP="00724304">
      <w:pPr>
        <w:rPr>
          <w:sz w:val="16"/>
        </w:rPr>
      </w:pPr>
      <w:r w:rsidRPr="00436F79">
        <w:rPr>
          <w:rStyle w:val="StyleUnderline"/>
        </w:rPr>
        <w:t xml:space="preserve">If international relations </w:t>
      </w:r>
      <w:r w:rsidRPr="00436F79">
        <w:rPr>
          <w:sz w:val="16"/>
        </w:rPr>
        <w:t xml:space="preserve">with Iran </w:t>
      </w:r>
      <w:r w:rsidRPr="00436F79">
        <w:rPr>
          <w:rStyle w:val="StyleUnderline"/>
        </w:rPr>
        <w:t>grow more volatile</w:t>
      </w:r>
      <w:r w:rsidRPr="00436F79">
        <w:rPr>
          <w:sz w:val="16"/>
        </w:rPr>
        <w:t xml:space="preserve">, </w:t>
      </w:r>
      <w:r w:rsidRPr="00436F79">
        <w:rPr>
          <w:rStyle w:val="StyleUnderline"/>
        </w:rPr>
        <w:t xml:space="preserve">Israel could take </w:t>
      </w:r>
      <w:r w:rsidRPr="00436F79">
        <w:rPr>
          <w:rStyle w:val="Emphasis"/>
        </w:rPr>
        <w:t>dramatic</w:t>
      </w:r>
      <w:r w:rsidRPr="00436F79">
        <w:rPr>
          <w:sz w:val="16"/>
        </w:rPr>
        <w:t xml:space="preserve">, </w:t>
      </w:r>
      <w:r w:rsidRPr="00436F79">
        <w:rPr>
          <w:rStyle w:val="Emphasis"/>
        </w:rPr>
        <w:t>unilateral action</w:t>
      </w:r>
      <w:r w:rsidRPr="00436F79">
        <w:rPr>
          <w:sz w:val="16"/>
        </w:rPr>
        <w:t xml:space="preserve"> </w:t>
      </w:r>
      <w:r w:rsidRPr="00436F79">
        <w:rPr>
          <w:rStyle w:val="StyleUnderline"/>
        </w:rPr>
        <w:t>against its neighbor and longtime adversary</w:t>
      </w:r>
      <w:r w:rsidRPr="00436F79">
        <w:rPr>
          <w:sz w:val="16"/>
        </w:rPr>
        <w:t>.</w:t>
      </w:r>
    </w:p>
    <w:p w:rsidR="00724304" w:rsidRPr="00436F79" w:rsidRDefault="00724304" w:rsidP="00724304">
      <w:pPr>
        <w:rPr>
          <w:sz w:val="16"/>
        </w:rPr>
      </w:pPr>
      <w:r w:rsidRPr="00436F79">
        <w:rPr>
          <w:sz w:val="16"/>
        </w:rPr>
        <w:t>How the Begin Doctrine justifies preemptive strikes</w:t>
      </w:r>
    </w:p>
    <w:p w:rsidR="00724304" w:rsidRPr="00436F79" w:rsidRDefault="00724304" w:rsidP="00724304">
      <w:pPr>
        <w:rPr>
          <w:sz w:val="16"/>
        </w:rPr>
      </w:pPr>
      <w:r w:rsidRPr="00436F79">
        <w:rPr>
          <w:sz w:val="16"/>
        </w:rPr>
        <w:t>I’m an international security scholar who studies Israel’s proactive use of its military to prevent nuclear buildup in the Middle East.</w:t>
      </w:r>
    </w:p>
    <w:p w:rsidR="00724304" w:rsidRPr="00436F79" w:rsidRDefault="00724304" w:rsidP="00724304">
      <w:pPr>
        <w:rPr>
          <w:sz w:val="16"/>
        </w:rPr>
      </w:pPr>
      <w:r w:rsidRPr="00436F79">
        <w:rPr>
          <w:rStyle w:val="StyleUnderline"/>
        </w:rPr>
        <w:t>Israel has a counterproliferation policy</w:t>
      </w:r>
      <w:r w:rsidRPr="00436F79">
        <w:rPr>
          <w:sz w:val="16"/>
        </w:rPr>
        <w:t xml:space="preserve">, </w:t>
      </w:r>
      <w:r w:rsidRPr="00436F79">
        <w:rPr>
          <w:rStyle w:val="StyleUnderline"/>
        </w:rPr>
        <w:t xml:space="preserve">called the </w:t>
      </w:r>
      <w:r w:rsidRPr="00436F79">
        <w:rPr>
          <w:rStyle w:val="Emphasis"/>
        </w:rPr>
        <w:t>Begin Doctrine</w:t>
      </w:r>
      <w:r w:rsidRPr="00436F79">
        <w:rPr>
          <w:sz w:val="16"/>
        </w:rPr>
        <w:t xml:space="preserve">, </w:t>
      </w:r>
      <w:r w:rsidRPr="00436F79">
        <w:rPr>
          <w:rStyle w:val="StyleUnderline"/>
        </w:rPr>
        <w:t>which allows it to wage preventive strikes against enemies with weapons of mass destruction program</w:t>
      </w:r>
      <w:r w:rsidRPr="00436F79">
        <w:rPr>
          <w:sz w:val="16"/>
        </w:rPr>
        <w:t xml:space="preserve">s. Using the Begin Doctrine as a justification for preemptive strikes, </w:t>
      </w:r>
      <w:r w:rsidRPr="00436F79">
        <w:rPr>
          <w:rStyle w:val="StyleUnderline"/>
        </w:rPr>
        <w:t xml:space="preserve">the Israeli government has for decades </w:t>
      </w:r>
      <w:r w:rsidRPr="00436F79">
        <w:rPr>
          <w:rStyle w:val="Emphasis"/>
        </w:rPr>
        <w:t>quietly decimated nuclear and chemical facilities</w:t>
      </w:r>
      <w:r w:rsidRPr="00436F79">
        <w:rPr>
          <w:sz w:val="16"/>
        </w:rPr>
        <w:t xml:space="preserve"> </w:t>
      </w:r>
      <w:r w:rsidRPr="00436F79">
        <w:rPr>
          <w:rStyle w:val="StyleUnderline"/>
        </w:rPr>
        <w:t>across the Middle East.</w:t>
      </w:r>
    </w:p>
    <w:p w:rsidR="00724304" w:rsidRPr="00436F79" w:rsidRDefault="00724304" w:rsidP="00724304">
      <w:pPr>
        <w:rPr>
          <w:sz w:val="16"/>
        </w:rPr>
      </w:pPr>
      <w:r w:rsidRPr="00436F79">
        <w:rPr>
          <w:rStyle w:val="StyleUnderline"/>
        </w:rPr>
        <w:t>When</w:t>
      </w:r>
      <w:r w:rsidRPr="00436F79">
        <w:rPr>
          <w:sz w:val="16"/>
        </w:rPr>
        <w:t xml:space="preserve"> President Saddam </w:t>
      </w:r>
      <w:r w:rsidRPr="00436F79">
        <w:rPr>
          <w:rStyle w:val="StyleUnderline"/>
        </w:rPr>
        <w:t>Hussein’s</w:t>
      </w:r>
      <w:r w:rsidRPr="00436F79">
        <w:rPr>
          <w:sz w:val="16"/>
        </w:rPr>
        <w:t xml:space="preserve"> potential </w:t>
      </w:r>
      <w:r w:rsidRPr="00436F79">
        <w:rPr>
          <w:rStyle w:val="StyleUnderline"/>
        </w:rPr>
        <w:t>nuclear military ambitions raised concerns in 1981</w:t>
      </w:r>
      <w:r w:rsidRPr="00436F79">
        <w:rPr>
          <w:sz w:val="16"/>
        </w:rPr>
        <w:t xml:space="preserve">, </w:t>
      </w:r>
      <w:r w:rsidRPr="00436F79">
        <w:rPr>
          <w:rStyle w:val="StyleUnderline"/>
        </w:rPr>
        <w:t>the Israeli government destroyed an Iraqi nuclear reactor</w:t>
      </w:r>
      <w:r w:rsidRPr="00436F79">
        <w:rPr>
          <w:sz w:val="16"/>
        </w:rPr>
        <w:t xml:space="preserve"> in a surprise attack called Operation Opera.</w:t>
      </w:r>
    </w:p>
    <w:p w:rsidR="00724304" w:rsidRPr="00436F79" w:rsidRDefault="00724304" w:rsidP="00724304">
      <w:pPr>
        <w:rPr>
          <w:sz w:val="16"/>
        </w:rPr>
      </w:pPr>
      <w:r w:rsidRPr="00436F79">
        <w:rPr>
          <w:sz w:val="16"/>
        </w:rPr>
        <w:t>“On no account shall we permit an enemy to develop weapons of mass destruction against the people of Israel,” a government release stated at the time. “We shall defend the citizens of Israel in good time and with all the means at our disposal.”</w:t>
      </w:r>
    </w:p>
    <w:p w:rsidR="00724304" w:rsidRPr="00436F79" w:rsidRDefault="00724304" w:rsidP="00724304">
      <w:pPr>
        <w:rPr>
          <w:sz w:val="16"/>
        </w:rPr>
      </w:pPr>
      <w:r w:rsidRPr="00436F79">
        <w:rPr>
          <w:rStyle w:val="StyleUnderline"/>
        </w:rPr>
        <w:t>In 2007</w:t>
      </w:r>
      <w:r w:rsidRPr="00436F79">
        <w:rPr>
          <w:sz w:val="16"/>
        </w:rPr>
        <w:t xml:space="preserve">, </w:t>
      </w:r>
      <w:r w:rsidRPr="00436F79">
        <w:rPr>
          <w:rStyle w:val="StyleUnderline"/>
        </w:rPr>
        <w:t>Israel responded to Syria’s failure</w:t>
      </w:r>
      <w:r w:rsidRPr="00436F79">
        <w:rPr>
          <w:sz w:val="16"/>
        </w:rPr>
        <w:t xml:space="preserve"> to report its uranium processing </w:t>
      </w:r>
      <w:r w:rsidRPr="00436F79">
        <w:rPr>
          <w:rStyle w:val="StyleUnderline"/>
        </w:rPr>
        <w:t>by striking a nuclear reactor in the Deir ez-Zor region</w:t>
      </w:r>
      <w:r w:rsidRPr="00436F79">
        <w:rPr>
          <w:sz w:val="16"/>
        </w:rPr>
        <w:t>. The United States, which was reportedly informed ahead of the attack, made no effort to stop Israel.</w:t>
      </w:r>
    </w:p>
    <w:p w:rsidR="00724304" w:rsidRPr="00436F79" w:rsidRDefault="00724304" w:rsidP="00724304">
      <w:pPr>
        <w:rPr>
          <w:sz w:val="16"/>
        </w:rPr>
      </w:pPr>
      <w:r w:rsidRPr="00436F79">
        <w:rPr>
          <w:rStyle w:val="StyleUnderline"/>
        </w:rPr>
        <w:t>Israel</w:t>
      </w:r>
      <w:r w:rsidRPr="00436F79">
        <w:rPr>
          <w:sz w:val="16"/>
        </w:rPr>
        <w:t xml:space="preserve"> </w:t>
      </w:r>
      <w:r w:rsidRPr="00436F79">
        <w:rPr>
          <w:rStyle w:val="StyleUnderline"/>
        </w:rPr>
        <w:t>has</w:t>
      </w:r>
      <w:r w:rsidRPr="00436F79">
        <w:rPr>
          <w:sz w:val="16"/>
        </w:rPr>
        <w:t xml:space="preserve"> also </w:t>
      </w:r>
      <w:r w:rsidRPr="00436F79">
        <w:rPr>
          <w:rStyle w:val="StyleUnderline"/>
        </w:rPr>
        <w:t>been accused of sponsoring the assassinations of</w:t>
      </w:r>
      <w:r w:rsidRPr="00436F79">
        <w:rPr>
          <w:sz w:val="16"/>
        </w:rPr>
        <w:t xml:space="preserve"> at least four </w:t>
      </w:r>
      <w:r w:rsidRPr="00436F79">
        <w:rPr>
          <w:rStyle w:val="StyleUnderline"/>
        </w:rPr>
        <w:t>Iranian nuclear scientists</w:t>
      </w:r>
      <w:r w:rsidRPr="00436F79">
        <w:rPr>
          <w:sz w:val="16"/>
        </w:rPr>
        <w:t xml:space="preserve"> since 2010. The incidents have never been fully investigated, and Israel has neither confirmed nor denied responsibility for the targeted killings.</w:t>
      </w:r>
    </w:p>
    <w:p w:rsidR="00724304" w:rsidRPr="00436F79" w:rsidRDefault="00724304" w:rsidP="00724304">
      <w:pPr>
        <w:rPr>
          <w:sz w:val="16"/>
        </w:rPr>
      </w:pPr>
      <w:r w:rsidRPr="00436F79">
        <w:rPr>
          <w:rStyle w:val="StyleUnderline"/>
        </w:rPr>
        <w:t>Israel</w:t>
      </w:r>
      <w:r w:rsidRPr="00436F79">
        <w:rPr>
          <w:sz w:val="16"/>
        </w:rPr>
        <w:t xml:space="preserve"> </w:t>
      </w:r>
      <w:r w:rsidRPr="00436F79">
        <w:rPr>
          <w:rStyle w:val="StyleUnderline"/>
        </w:rPr>
        <w:t>has</w:t>
      </w:r>
      <w:r w:rsidRPr="00436F79">
        <w:rPr>
          <w:sz w:val="16"/>
        </w:rPr>
        <w:t xml:space="preserve"> also </w:t>
      </w:r>
      <w:r w:rsidRPr="00436F79">
        <w:rPr>
          <w:rStyle w:val="Emphasis"/>
        </w:rPr>
        <w:t>deterred nuclear proliferation</w:t>
      </w:r>
      <w:r w:rsidRPr="00436F79">
        <w:rPr>
          <w:sz w:val="16"/>
        </w:rPr>
        <w:t xml:space="preserve"> </w:t>
      </w:r>
      <w:r w:rsidRPr="00436F79">
        <w:rPr>
          <w:rStyle w:val="StyleUnderline"/>
        </w:rPr>
        <w:t>in the Mideast using less lethal, more high tech strategies</w:t>
      </w:r>
      <w:r w:rsidRPr="00436F79">
        <w:rPr>
          <w:sz w:val="16"/>
        </w:rPr>
        <w:t>.</w:t>
      </w:r>
    </w:p>
    <w:p w:rsidR="00724304" w:rsidRPr="00436F79" w:rsidRDefault="00724304" w:rsidP="00724304">
      <w:pPr>
        <w:rPr>
          <w:sz w:val="16"/>
        </w:rPr>
      </w:pPr>
      <w:r w:rsidRPr="00436F79">
        <w:rPr>
          <w:sz w:val="16"/>
        </w:rPr>
        <w:t>In 2008 and 2009, Israel used computer malware called Stuxnet to disrupt Iran’s nuclear infrastructure. The program infected the software that controlled centrifuge speed at the Natanz nuclear plant, alternately speeding up and slowing down the machines that produce enriched uranium to cripple production of the material. The Obama administration secretly supported the cyberattacks.</w:t>
      </w:r>
    </w:p>
    <w:p w:rsidR="00724304" w:rsidRPr="00436F79" w:rsidRDefault="00724304" w:rsidP="00724304">
      <w:pPr>
        <w:rPr>
          <w:sz w:val="16"/>
        </w:rPr>
      </w:pPr>
      <w:r w:rsidRPr="00436F79">
        <w:rPr>
          <w:sz w:val="16"/>
        </w:rPr>
        <w:t xml:space="preserve">Though the United States, United Nations and other world powers officially condemnedsome of these unprovoked Israeli military aggression, </w:t>
      </w:r>
      <w:r w:rsidRPr="00436F79">
        <w:rPr>
          <w:rStyle w:val="StyleUnderline"/>
        </w:rPr>
        <w:t xml:space="preserve">other preemptive Israeli attacks have been </w:t>
      </w:r>
      <w:r w:rsidRPr="00436F79">
        <w:rPr>
          <w:rStyle w:val="Emphasis"/>
        </w:rPr>
        <w:t>met with silence</w:t>
      </w:r>
      <w:r w:rsidRPr="00436F79">
        <w:rPr>
          <w:rStyle w:val="StyleUnderline"/>
        </w:rPr>
        <w:t xml:space="preserve"> from the international community.</w:t>
      </w:r>
    </w:p>
    <w:p w:rsidR="00724304" w:rsidRPr="00436F79" w:rsidRDefault="00724304" w:rsidP="00724304">
      <w:pPr>
        <w:rPr>
          <w:sz w:val="16"/>
        </w:rPr>
      </w:pPr>
      <w:r w:rsidRPr="00436F79">
        <w:rPr>
          <w:sz w:val="16"/>
        </w:rPr>
        <w:t xml:space="preserve">The international community may even appreciate Israel’s role as a nuclear nonproliferation watchdog in the Middle East, my research suggests. </w:t>
      </w:r>
      <w:r w:rsidRPr="00436F79">
        <w:rPr>
          <w:rStyle w:val="StyleUnderline"/>
        </w:rPr>
        <w:t xml:space="preserve">Israel has </w:t>
      </w:r>
      <w:r w:rsidRPr="00436F79">
        <w:rPr>
          <w:rStyle w:val="Emphasis"/>
        </w:rPr>
        <w:t>never been punished</w:t>
      </w:r>
      <w:r w:rsidRPr="00436F79">
        <w:rPr>
          <w:rStyle w:val="StyleUnderline"/>
        </w:rPr>
        <w:t xml:space="preserve"> for attacking its neighbors’ weapons programs</w:t>
      </w:r>
      <w:r w:rsidRPr="00436F79">
        <w:rPr>
          <w:sz w:val="16"/>
        </w:rPr>
        <w:t>.</w:t>
      </w:r>
    </w:p>
    <w:p w:rsidR="00724304" w:rsidRPr="00436F79" w:rsidRDefault="00724304" w:rsidP="00724304">
      <w:pPr>
        <w:rPr>
          <w:sz w:val="16"/>
        </w:rPr>
      </w:pPr>
      <w:r w:rsidRPr="00436F79">
        <w:rPr>
          <w:sz w:val="16"/>
        </w:rPr>
        <w:t>Decades after Israel’s 1981 attack on Iraq’s nuclear plant, President Bill Clinton called it “a really good thing.”</w:t>
      </w:r>
    </w:p>
    <w:p w:rsidR="00724304" w:rsidRPr="00436F79" w:rsidRDefault="00724304" w:rsidP="00724304">
      <w:pPr>
        <w:rPr>
          <w:sz w:val="16"/>
        </w:rPr>
      </w:pPr>
      <w:r w:rsidRPr="00436F79">
        <w:rPr>
          <w:sz w:val="16"/>
        </w:rPr>
        <w:t>“It kept Saddam Hussein from developing nuclear power,” he said at the 2005 Davos World Economic Forum.</w:t>
      </w:r>
    </w:p>
    <w:p w:rsidR="00724304" w:rsidRPr="00436F79" w:rsidRDefault="00724304" w:rsidP="00724304">
      <w:pPr>
        <w:rPr>
          <w:sz w:val="16"/>
        </w:rPr>
      </w:pPr>
      <w:r w:rsidRPr="00436F79">
        <w:rPr>
          <w:sz w:val="16"/>
        </w:rPr>
        <w:t>“But it’s not clear to me they have that option in Iran,” he added.</w:t>
      </w:r>
    </w:p>
    <w:p w:rsidR="00724304" w:rsidRPr="00436F79" w:rsidRDefault="00724304" w:rsidP="00724304">
      <w:pPr>
        <w:rPr>
          <w:sz w:val="16"/>
        </w:rPr>
      </w:pPr>
      <w:r w:rsidRPr="00436F79">
        <w:rPr>
          <w:sz w:val="16"/>
        </w:rPr>
        <w:t>Israel vs. Iran</w:t>
      </w:r>
    </w:p>
    <w:p w:rsidR="00724304" w:rsidRPr="00436F79" w:rsidRDefault="00724304" w:rsidP="00724304">
      <w:pPr>
        <w:rPr>
          <w:sz w:val="16"/>
        </w:rPr>
      </w:pPr>
      <w:r w:rsidRPr="00436F79">
        <w:rPr>
          <w:sz w:val="16"/>
        </w:rPr>
        <w:t>That was 14 years ago. In 2005, Iran was just beginning its nuclear buildup.</w:t>
      </w:r>
    </w:p>
    <w:p w:rsidR="00724304" w:rsidRPr="00436F79" w:rsidRDefault="00724304" w:rsidP="00724304">
      <w:pPr>
        <w:rPr>
          <w:sz w:val="16"/>
        </w:rPr>
      </w:pPr>
      <w:r w:rsidRPr="00436F79">
        <w:rPr>
          <w:sz w:val="16"/>
        </w:rPr>
        <w:t xml:space="preserve">Today, </w:t>
      </w:r>
      <w:r w:rsidRPr="00436F79">
        <w:rPr>
          <w:rStyle w:val="StyleUnderline"/>
        </w:rPr>
        <w:t xml:space="preserve">Israel’s government seems </w:t>
      </w:r>
      <w:r w:rsidRPr="00436F79">
        <w:rPr>
          <w:rStyle w:val="Emphasis"/>
        </w:rPr>
        <w:t>strong</w:t>
      </w:r>
      <w:r w:rsidRPr="00436F79">
        <w:rPr>
          <w:rStyle w:val="StyleUnderline"/>
        </w:rPr>
        <w:t xml:space="preserve"> in its belief that it has the option to strike Iran</w:t>
      </w:r>
      <w:r w:rsidRPr="00436F79">
        <w:rPr>
          <w:sz w:val="16"/>
        </w:rPr>
        <w:t>.</w:t>
      </w:r>
    </w:p>
    <w:p w:rsidR="00724304" w:rsidRPr="00436F79" w:rsidRDefault="00724304" w:rsidP="00724304">
      <w:pPr>
        <w:rPr>
          <w:sz w:val="16"/>
        </w:rPr>
      </w:pPr>
      <w:r w:rsidRPr="00436F79">
        <w:rPr>
          <w:rStyle w:val="StyleUnderline"/>
        </w:rPr>
        <w:t xml:space="preserve">Iran’s Islamic fundamentalist government is </w:t>
      </w:r>
      <w:r w:rsidRPr="00436F79">
        <w:rPr>
          <w:rStyle w:val="Emphasis"/>
        </w:rPr>
        <w:t>openly hostile to Israel</w:t>
      </w:r>
      <w:r w:rsidRPr="00436F79">
        <w:rPr>
          <w:sz w:val="16"/>
        </w:rPr>
        <w:t xml:space="preserve">. Citing fears that Iran would use nuclear weapons against Israel, </w:t>
      </w:r>
      <w:r w:rsidRPr="00436F79">
        <w:rPr>
          <w:rStyle w:val="StyleUnderline"/>
        </w:rPr>
        <w:t>Netanyahu has warned,</w:t>
      </w:r>
      <w:r w:rsidRPr="00436F79">
        <w:rPr>
          <w:sz w:val="16"/>
        </w:rPr>
        <w:t xml:space="preserve"> “</w:t>
      </w:r>
      <w:r w:rsidRPr="00436F79">
        <w:rPr>
          <w:rStyle w:val="StyleUnderline"/>
        </w:rPr>
        <w:t>Iranian acquisition</w:t>
      </w:r>
      <w:r w:rsidRPr="00436F79">
        <w:rPr>
          <w:sz w:val="16"/>
        </w:rPr>
        <w:t xml:space="preserve"> of nuclear weapons </w:t>
      </w:r>
      <w:r w:rsidRPr="00436F79">
        <w:rPr>
          <w:rStyle w:val="StyleUnderline"/>
        </w:rPr>
        <w:t xml:space="preserve">would be </w:t>
      </w:r>
      <w:r w:rsidRPr="00436F79">
        <w:rPr>
          <w:rStyle w:val="Emphasis"/>
        </w:rPr>
        <w:t>infinitely more costly</w:t>
      </w:r>
      <w:r w:rsidRPr="00436F79">
        <w:rPr>
          <w:rStyle w:val="StyleUnderline"/>
        </w:rPr>
        <w:t xml:space="preserve"> than any scenario you can imagine to stop it.”</w:t>
      </w:r>
    </w:p>
    <w:p w:rsidR="00724304" w:rsidRPr="00436F79" w:rsidRDefault="00724304" w:rsidP="00724304">
      <w:pPr>
        <w:rPr>
          <w:sz w:val="16"/>
        </w:rPr>
      </w:pPr>
      <w:r w:rsidRPr="00436F79">
        <w:rPr>
          <w:sz w:val="16"/>
        </w:rPr>
        <w:t>He told Iran and other adversaries not to “test” Israel.</w:t>
      </w:r>
    </w:p>
    <w:p w:rsidR="00724304" w:rsidRPr="00436F79" w:rsidRDefault="00724304" w:rsidP="00724304"/>
    <w:p w:rsidR="00724304" w:rsidRPr="00436F79" w:rsidRDefault="00724304" w:rsidP="00724304"/>
    <w:p w:rsidR="006952A6" w:rsidRPr="00436F79" w:rsidRDefault="006952A6" w:rsidP="006952A6">
      <w:pPr>
        <w:pStyle w:val="Heading4"/>
        <w:rPr>
          <w:rFonts w:cs="Times New Roman"/>
        </w:rPr>
      </w:pPr>
      <w:r w:rsidRPr="00436F79">
        <w:rPr>
          <w:rFonts w:cs="Times New Roman"/>
        </w:rPr>
        <w:t xml:space="preserve">Their impact defense doesn’t assume the plan---the plan radically alters Israel’s internal calculus </w:t>
      </w:r>
    </w:p>
    <w:p w:rsidR="006952A6" w:rsidRPr="00436F79" w:rsidRDefault="006952A6" w:rsidP="006952A6">
      <w:r w:rsidRPr="00436F79">
        <w:rPr>
          <w:rStyle w:val="Style13ptBold"/>
        </w:rPr>
        <w:t>Tobin 13</w:t>
      </w:r>
      <w:r w:rsidRPr="00436F79">
        <w:t xml:space="preserve"> - Senior Online Editor of Commentary magazine (Jonathan, 10-22, Will Israel Strike Iran? Iraq is No Precedent, Commentary Magazine, </w:t>
      </w:r>
      <w:hyperlink r:id="rId10" w:history="1">
        <w:r w:rsidRPr="00436F79">
          <w:rPr>
            <w:rStyle w:val="Hyperlink"/>
          </w:rPr>
          <w:t>www.commentarymagazine.com/2013/10/22/will-israel-strike-iran-iraq-is-no-precedent-nuclear/</w:t>
        </w:r>
      </w:hyperlink>
      <w:r w:rsidRPr="00436F79">
        <w:t>)</w:t>
      </w:r>
    </w:p>
    <w:p w:rsidR="006952A6" w:rsidRPr="00436F79" w:rsidRDefault="006952A6" w:rsidP="006952A6">
      <w:pPr>
        <w:rPr>
          <w:sz w:val="14"/>
        </w:rPr>
      </w:pPr>
      <w:r w:rsidRPr="00436F79">
        <w:rPr>
          <w:rStyle w:val="StyleUnderline"/>
        </w:rPr>
        <w:t>To those who claim that Israel can’t or won’t defy the U</w:t>
      </w:r>
      <w:r w:rsidRPr="00436F79">
        <w:rPr>
          <w:sz w:val="14"/>
        </w:rPr>
        <w:t xml:space="preserve">nited </w:t>
      </w:r>
      <w:r w:rsidRPr="00436F79">
        <w:rPr>
          <w:rStyle w:val="StyleUnderline"/>
        </w:rPr>
        <w:t>S</w:t>
      </w:r>
      <w:r w:rsidRPr="00436F79">
        <w:rPr>
          <w:sz w:val="14"/>
        </w:rPr>
        <w:t xml:space="preserve">tates, </w:t>
      </w:r>
      <w:r w:rsidRPr="00436F79">
        <w:rPr>
          <w:rStyle w:val="StyleUnderline"/>
        </w:rPr>
        <w:t>the Council of Foreign Relations’</w:t>
      </w:r>
      <w:r w:rsidRPr="00436F79">
        <w:rPr>
          <w:sz w:val="14"/>
        </w:rPr>
        <w:t xml:space="preserve"> Uri </w:t>
      </w:r>
      <w:r w:rsidRPr="00436F79">
        <w:rPr>
          <w:rStyle w:val="StyleUnderline"/>
        </w:rPr>
        <w:t xml:space="preserve">Sadot answers, </w:t>
      </w:r>
      <w:r w:rsidRPr="00436F79">
        <w:rPr>
          <w:rStyle w:val="Emphasis"/>
        </w:rPr>
        <w:t>think again</w:t>
      </w:r>
      <w:r w:rsidRPr="00436F79">
        <w:rPr>
          <w:sz w:val="14"/>
        </w:rPr>
        <w:t xml:space="preserve">. In an article published today in Foreign Policy provocatively titled “Rogue State,” Sadot argues that </w:t>
      </w:r>
      <w:r w:rsidRPr="00436F79">
        <w:rPr>
          <w:rStyle w:val="StyleUnderline"/>
        </w:rPr>
        <w:t>not only is such an outcome thinkable, the precedents already exist for an Israeli decision to fly solo in the face of not only international consensus but American desires</w:t>
      </w:r>
      <w:r w:rsidRPr="00436F79">
        <w:rPr>
          <w:sz w:val="14"/>
        </w:rPr>
        <w:t xml:space="preserve">. </w:t>
      </w:r>
      <w:r w:rsidRPr="00436F79">
        <w:rPr>
          <w:rStyle w:val="StyleUnderline"/>
        </w:rPr>
        <w:t xml:space="preserve">Given the fact that </w:t>
      </w:r>
      <w:r w:rsidRPr="00436F79">
        <w:rPr>
          <w:sz w:val="14"/>
        </w:rPr>
        <w:t xml:space="preserve">Israeli Prime Minister </w:t>
      </w:r>
      <w:r w:rsidRPr="00436F79">
        <w:rPr>
          <w:rStyle w:val="StyleUnderline"/>
        </w:rPr>
        <w:t>Netanyahu</w:t>
      </w:r>
      <w:r w:rsidRPr="00436F79">
        <w:rPr>
          <w:sz w:val="14"/>
        </w:rPr>
        <w:t xml:space="preserve"> </w:t>
      </w:r>
      <w:r w:rsidRPr="00436F79">
        <w:rPr>
          <w:rStyle w:val="StyleUnderline"/>
        </w:rPr>
        <w:t>has been rattling his rhetorical sabers in the direction of Iran for years, it’s hard to argue with Sadot’s conclusion</w:t>
      </w:r>
      <w:r w:rsidRPr="00436F79">
        <w:rPr>
          <w:sz w:val="14"/>
        </w:rPr>
        <w:t xml:space="preserve">. As late as just a week ago during an address to the Knesset, </w:t>
      </w:r>
      <w:r w:rsidRPr="00436F79">
        <w:rPr>
          <w:rStyle w:val="StyleUnderline"/>
          <w:highlight w:val="cyan"/>
        </w:rPr>
        <w:t>Netanyahu</w:t>
      </w:r>
      <w:r w:rsidRPr="00436F79">
        <w:rPr>
          <w:rStyle w:val="StyleUnderline"/>
        </w:rPr>
        <w:t xml:space="preserve"> once again </w:t>
      </w:r>
      <w:r w:rsidRPr="00436F79">
        <w:rPr>
          <w:rStyle w:val="StyleUnderline"/>
          <w:highlight w:val="cyan"/>
        </w:rPr>
        <w:t>warned</w:t>
      </w:r>
      <w:r w:rsidRPr="00436F79">
        <w:rPr>
          <w:rStyle w:val="StyleUnderline"/>
        </w:rPr>
        <w:t xml:space="preserve"> the world that </w:t>
      </w:r>
      <w:r w:rsidRPr="00436F79">
        <w:rPr>
          <w:rStyle w:val="StyleUnderline"/>
          <w:highlight w:val="cyan"/>
        </w:rPr>
        <w:t>Israel isn’t afraid to act alone if its security is endangered</w:t>
      </w:r>
      <w:r w:rsidRPr="00436F79">
        <w:rPr>
          <w:sz w:val="14"/>
        </w:rPr>
        <w:t xml:space="preserve">. </w:t>
      </w:r>
      <w:r w:rsidRPr="00436F79">
        <w:rPr>
          <w:rStyle w:val="Emphasis"/>
          <w:highlight w:val="cyan"/>
        </w:rPr>
        <w:t>Should Jerusalem ever be convinced</w:t>
      </w:r>
      <w:r w:rsidRPr="00436F79">
        <w:rPr>
          <w:rStyle w:val="Emphasis"/>
        </w:rPr>
        <w:t xml:space="preserve"> that </w:t>
      </w:r>
      <w:r w:rsidRPr="00436F79">
        <w:rPr>
          <w:rStyle w:val="Emphasis"/>
          <w:highlight w:val="cyan"/>
        </w:rPr>
        <w:t>the U.S. was about to sell it down the river,</w:t>
      </w:r>
      <w:r w:rsidRPr="00436F79">
        <w:rPr>
          <w:rStyle w:val="Emphasis"/>
        </w:rPr>
        <w:t xml:space="preserve"> </w:t>
      </w:r>
      <w:r w:rsidRPr="00436F79">
        <w:rPr>
          <w:rStyle w:val="Emphasis"/>
          <w:highlight w:val="cyan"/>
        </w:rPr>
        <w:t>Netanyahu might well decide to strike Iran</w:t>
      </w:r>
      <w:r w:rsidRPr="00436F79">
        <w:rPr>
          <w:sz w:val="14"/>
        </w:rPr>
        <w:t>. But Sadot is wrong when he claims, as he did in his article, that Israel’s 1981 attack on Iraq’s nuclear reactor at Osirak or the 2007 strike on the nuclear facility that Syria was building tells us much about Israel would or could do against Iran. There are simply no comparisons in terms of size or scale to the challenge awaiting the Israel Defense Forces in Iran or the diplomatic obstacles to such a decision by Netanyahu.</w:t>
      </w:r>
    </w:p>
    <w:p w:rsidR="006952A6" w:rsidRPr="00436F79" w:rsidRDefault="006952A6" w:rsidP="006952A6">
      <w:pPr>
        <w:pStyle w:val="Heading3"/>
        <w:rPr>
          <w:rFonts w:cs="Times New Roman"/>
        </w:rPr>
      </w:pPr>
      <w:r w:rsidRPr="00436F79">
        <w:rPr>
          <w:rFonts w:cs="Times New Roman"/>
        </w:rPr>
        <w:t>AT ‘won’t strike’ – failure</w:t>
      </w:r>
    </w:p>
    <w:p w:rsidR="006952A6" w:rsidRPr="00436F79" w:rsidRDefault="006952A6" w:rsidP="006952A6">
      <w:pPr>
        <w:pStyle w:val="Heading4"/>
        <w:rPr>
          <w:rFonts w:cs="Times New Roman"/>
        </w:rPr>
      </w:pPr>
      <w:r w:rsidRPr="00436F79">
        <w:rPr>
          <w:rFonts w:cs="Times New Roman"/>
        </w:rPr>
        <w:t>Israeli leaders will conclude it’s rational</w:t>
      </w:r>
    </w:p>
    <w:p w:rsidR="006952A6" w:rsidRPr="00436F79" w:rsidRDefault="006952A6" w:rsidP="006952A6">
      <w:r w:rsidRPr="00436F79">
        <w:rPr>
          <w:rStyle w:val="Style13ptBold"/>
        </w:rPr>
        <w:t>Phillips 10</w:t>
      </w:r>
      <w:r w:rsidRPr="00436F79">
        <w:t xml:space="preserve"> - James Phillips is a senior research fellow for Middle Eastern affairs at The Heritage Foundation (James, “An Israeli Preventive Attack on Iran's Nuclear Sites: Implications for the U.S,” </w:t>
      </w:r>
      <w:hyperlink r:id="rId11" w:history="1">
        <w:r w:rsidRPr="00436F79">
          <w:rPr>
            <w:rStyle w:val="Hyperlink"/>
          </w:rPr>
          <w:t>https://www.heritage.org/middle-east/report/israeli-preventive-attack-irans-nuclear-sites-implications-the-us</w:t>
        </w:r>
      </w:hyperlink>
      <w:r w:rsidRPr="00436F79">
        <w:t>)</w:t>
      </w:r>
    </w:p>
    <w:p w:rsidR="006952A6" w:rsidRPr="00436F79" w:rsidRDefault="006952A6" w:rsidP="006952A6">
      <w:pPr>
        <w:rPr>
          <w:sz w:val="12"/>
        </w:rPr>
      </w:pPr>
      <w:r w:rsidRPr="00436F79">
        <w:rPr>
          <w:rStyle w:val="StyleUnderline"/>
        </w:rPr>
        <w:t xml:space="preserve">Israel probably can only delay, not halt, Iran's nuclear program. Nevertheless, </w:t>
      </w:r>
      <w:r w:rsidRPr="00436F79">
        <w:rPr>
          <w:rStyle w:val="StyleUnderline"/>
          <w:highlight w:val="cyan"/>
        </w:rPr>
        <w:t>Israeli leaders may conclude that buying time is worth the</w:t>
      </w:r>
      <w:r w:rsidRPr="00436F79">
        <w:rPr>
          <w:sz w:val="12"/>
        </w:rPr>
        <w:t xml:space="preserve"> considerable </w:t>
      </w:r>
      <w:r w:rsidRPr="00436F79">
        <w:rPr>
          <w:rStyle w:val="Emphasis"/>
          <w:highlight w:val="cyan"/>
        </w:rPr>
        <w:t>costs</w:t>
      </w:r>
      <w:r w:rsidRPr="00436F79">
        <w:rPr>
          <w:sz w:val="12"/>
        </w:rPr>
        <w:t xml:space="preserve"> and risks of Iranian retaliation </w:t>
      </w:r>
      <w:r w:rsidRPr="00436F79">
        <w:rPr>
          <w:rStyle w:val="StyleUnderline"/>
        </w:rPr>
        <w:t xml:space="preserve">because </w:t>
      </w:r>
      <w:r w:rsidRPr="00436F79">
        <w:rPr>
          <w:rStyle w:val="StyleUnderline"/>
          <w:highlight w:val="cyan"/>
        </w:rPr>
        <w:t>Israel perceives a nuclear-armed Iran as an existential threat.</w:t>
      </w:r>
      <w:r w:rsidRPr="00436F79">
        <w:rPr>
          <w:sz w:val="12"/>
        </w:rPr>
        <w:t xml:space="preserve"> </w:t>
      </w:r>
      <w:r w:rsidRPr="00436F79">
        <w:rPr>
          <w:rStyle w:val="StyleUnderline"/>
        </w:rPr>
        <w:t>Israel</w:t>
      </w:r>
      <w:r w:rsidRPr="00436F79">
        <w:rPr>
          <w:sz w:val="12"/>
        </w:rPr>
        <w:t xml:space="preserve"> is a small country that </w:t>
      </w:r>
      <w:r w:rsidRPr="00436F79">
        <w:rPr>
          <w:rStyle w:val="StyleUnderline"/>
        </w:rPr>
        <w:t>would be dev­astated by a single nuclear explosion</w:t>
      </w:r>
      <w:r w:rsidRPr="00436F79">
        <w:rPr>
          <w:sz w:val="12"/>
        </w:rPr>
        <w:t xml:space="preserve">. It would take an extensive air campaign, proba­bly including more than a thousand sorties over several weeks, to increase the certainty of destroying the bulk of Iran's known nuclear infrastructure. But Israel does not have enough warplanes and refuel­ing capabilities to sustain such an intensive cam­paign against such distant targets over a prolonged period of time, especially if the countries located between Israel and Iran (Jordan, Syria, Turkey, Iraq, and Saudi Arabia) object to Israeli use of their air­space, as they undoubtedly would, at least publicly. Nevertheless, </w:t>
      </w:r>
      <w:r w:rsidRPr="00436F79">
        <w:rPr>
          <w:rStyle w:val="StyleUnderline"/>
        </w:rPr>
        <w:t>Israel could opt to launch a single surprise attack at a limited number of key facilities to disrupt the Iranian nuclear weapons effort</w:t>
      </w:r>
      <w:r w:rsidRPr="00436F79">
        <w:rPr>
          <w:sz w:val="12"/>
        </w:rPr>
        <w:t xml:space="preserve">. The overall success of such a mission would depend on the quality of Israeli intelligence on Iran's nuclear facilities, the capabilities of Iran's air defenses, the accuracy of the strikes and the capability of Israeli ordnance to penetrate hardened targets. A single wave of attacks would not bring lasting benefits; Israel would have to launch multiple follow-up strikes to inflict higher levels of damage on Iran's nuclear infrastructure. </w:t>
      </w:r>
      <w:r w:rsidRPr="00436F79">
        <w:rPr>
          <w:rStyle w:val="StyleUnderline"/>
          <w:highlight w:val="cyan"/>
        </w:rPr>
        <w:t>From Israel's perspective</w:t>
      </w:r>
      <w:r w:rsidRPr="00436F79">
        <w:rPr>
          <w:rStyle w:val="StyleUnderline"/>
        </w:rPr>
        <w:t xml:space="preserve">, </w:t>
      </w:r>
      <w:r w:rsidRPr="00436F79">
        <w:rPr>
          <w:rStyle w:val="StyleUnderline"/>
          <w:highlight w:val="cyan"/>
        </w:rPr>
        <w:t>buying</w:t>
      </w:r>
      <w:r w:rsidRPr="00436F79">
        <w:rPr>
          <w:rStyle w:val="StyleUnderline"/>
        </w:rPr>
        <w:t xml:space="preserve"> even </w:t>
      </w:r>
      <w:r w:rsidRPr="00436F79">
        <w:rPr>
          <w:rStyle w:val="StyleUnderline"/>
          <w:highlight w:val="cyan"/>
        </w:rPr>
        <w:t>a small amount of time to postpone an existential threat is a worthwhile endeavor</w:t>
      </w:r>
      <w:r w:rsidRPr="00436F79">
        <w:rPr>
          <w:rStyle w:val="StyleUnderline"/>
        </w:rPr>
        <w:t>.</w:t>
      </w:r>
      <w:r w:rsidRPr="00436F79">
        <w:rPr>
          <w:sz w:val="12"/>
        </w:rPr>
        <w:t xml:space="preserve"> The 1981 strike on Iraq's </w:t>
      </w:r>
      <w:r w:rsidRPr="00436F79">
        <w:rPr>
          <w:rStyle w:val="StyleUnderline"/>
        </w:rPr>
        <w:t>Osiraq</w:t>
      </w:r>
      <w:r w:rsidRPr="00436F79">
        <w:rPr>
          <w:sz w:val="12"/>
        </w:rPr>
        <w:t xml:space="preserve"> nuclear reactor did not end Iraq's nuclear weapons efforts, but it </w:t>
      </w:r>
      <w:r w:rsidRPr="00436F79">
        <w:rPr>
          <w:rStyle w:val="StyleUnderline"/>
        </w:rPr>
        <w:t xml:space="preserve">paid large dividends </w:t>
      </w:r>
      <w:r w:rsidRPr="00436F79">
        <w:rPr>
          <w:sz w:val="12"/>
        </w:rPr>
        <w:t>because Saddam Hussein's regime never was able to replace the reactor. Iraq's nuclear program suffered further setbacks due to U.S. air strikes during the 1991 Gulf war and the U.N. sanctions that followed after Iraq refused to abide by the subsequent ceasefire agreement. An Israeli military operation that delayed the emergence of a nuclear-armed Iran also would have the benefit of delaying the prospective cascade of nuclear proliferation that would acceler­ate a nuclear arms race among other states threat­ened by Iran, such asSaudi Arabia, Egypt, and Turkey, which would further destabilize the tense region and immensely complicate Israel's security environment.</w:t>
      </w:r>
    </w:p>
    <w:p w:rsidR="006952A6" w:rsidRPr="00436F79" w:rsidRDefault="006952A6" w:rsidP="006952A6">
      <w:pPr>
        <w:pStyle w:val="Heading3"/>
        <w:rPr>
          <w:rFonts w:cs="Times New Roman"/>
        </w:rPr>
      </w:pPr>
      <w:r w:rsidRPr="00436F79">
        <w:rPr>
          <w:rFonts w:cs="Times New Roman"/>
        </w:rPr>
        <w:t>AT ‘won’t strike’ – bluffing</w:t>
      </w:r>
    </w:p>
    <w:p w:rsidR="006952A6" w:rsidRPr="00436F79" w:rsidRDefault="006952A6" w:rsidP="006952A6">
      <w:pPr>
        <w:pStyle w:val="Heading4"/>
        <w:rPr>
          <w:rFonts w:cs="Times New Roman"/>
        </w:rPr>
      </w:pPr>
      <w:r w:rsidRPr="00436F79">
        <w:rPr>
          <w:rFonts w:cs="Times New Roman"/>
        </w:rPr>
        <w:t xml:space="preserve">Israel is </w:t>
      </w:r>
      <w:r w:rsidRPr="00436F79">
        <w:rPr>
          <w:rFonts w:cs="Times New Roman"/>
          <w:u w:val="single"/>
        </w:rPr>
        <w:t>not bluffing</w:t>
      </w:r>
      <w:r w:rsidRPr="00436F79">
        <w:rPr>
          <w:rFonts w:cs="Times New Roman"/>
        </w:rPr>
        <w:t xml:space="preserve">---their evidence underestimates the risk because Western pundits don’t effectively account for </w:t>
      </w:r>
      <w:r w:rsidRPr="00436F79">
        <w:rPr>
          <w:rFonts w:cs="Times New Roman"/>
          <w:u w:val="single"/>
        </w:rPr>
        <w:t>existential threats</w:t>
      </w:r>
    </w:p>
    <w:p w:rsidR="006952A6" w:rsidRPr="00436F79" w:rsidRDefault="006952A6" w:rsidP="006952A6">
      <w:r w:rsidRPr="00436F79">
        <w:rPr>
          <w:rStyle w:val="Style13ptBold"/>
        </w:rPr>
        <w:t>Rothkopf 12</w:t>
      </w:r>
      <w:r w:rsidRPr="00436F79">
        <w:t xml:space="preserve"> - CEO and editor at large of Foreign Policy (David, “David Rothkopf: Israel is not bluffing,” </w:t>
      </w:r>
      <w:hyperlink r:id="rId12" w:history="1">
        <w:r w:rsidRPr="00436F79">
          <w:rPr>
            <w:rStyle w:val="Hyperlink"/>
          </w:rPr>
          <w:t>https://www.twincities.com/2012/08/19/david-rothkopf-israel-is-not-bluffing/</w:t>
        </w:r>
      </w:hyperlink>
      <w:r w:rsidRPr="00436F79">
        <w:t>)</w:t>
      </w:r>
    </w:p>
    <w:p w:rsidR="006952A6" w:rsidRPr="00436F79" w:rsidRDefault="006952A6" w:rsidP="006952A6">
      <w:pPr>
        <w:rPr>
          <w:sz w:val="16"/>
        </w:rPr>
      </w:pPr>
      <w:r w:rsidRPr="00436F79">
        <w:rPr>
          <w:rStyle w:val="StyleUnderline"/>
        </w:rPr>
        <w:t>It is easy to be skeptical when the alarms start going off about a pending Israeli attack on Iran</w:t>
      </w:r>
      <w:r w:rsidRPr="00436F79">
        <w:rPr>
          <w:sz w:val="16"/>
        </w:rPr>
        <w:t xml:space="preserve">. They seem to come with the seasons, a geopolitical biorhythm that reminds us never to be too comfortable with one of the world’s most volatile relationships. </w:t>
      </w:r>
      <w:r w:rsidRPr="00436F79">
        <w:rPr>
          <w:rStyle w:val="StyleUnderline"/>
        </w:rPr>
        <w:t xml:space="preserve">But </w:t>
      </w:r>
      <w:r w:rsidRPr="00436F79">
        <w:rPr>
          <w:rStyle w:val="StyleUnderline"/>
          <w:highlight w:val="cyan"/>
        </w:rPr>
        <w:t>it is worth remembering that the punch line of</w:t>
      </w:r>
      <w:r w:rsidRPr="00436F79">
        <w:rPr>
          <w:rStyle w:val="StyleUnderline"/>
        </w:rPr>
        <w:t xml:space="preserve"> the story about </w:t>
      </w:r>
      <w:r w:rsidRPr="00436F79">
        <w:rPr>
          <w:rStyle w:val="StyleUnderline"/>
          <w:highlight w:val="cyan"/>
        </w:rPr>
        <w:t>the</w:t>
      </w:r>
      <w:r w:rsidRPr="00436F79">
        <w:rPr>
          <w:rStyle w:val="StyleUnderline"/>
        </w:rPr>
        <w:t xml:space="preserve"> little </w:t>
      </w:r>
      <w:r w:rsidRPr="00436F79">
        <w:rPr>
          <w:rStyle w:val="StyleUnderline"/>
          <w:highlight w:val="cyan"/>
        </w:rPr>
        <w:t>boy who cried wolf is</w:t>
      </w:r>
      <w:r w:rsidRPr="00436F79">
        <w:rPr>
          <w:rStyle w:val="StyleUnderline"/>
        </w:rPr>
        <w:t xml:space="preserve"> that ultimately, </w:t>
      </w:r>
      <w:r w:rsidRPr="00436F79">
        <w:rPr>
          <w:rStyle w:val="Emphasis"/>
          <w:highlight w:val="cyan"/>
        </w:rPr>
        <w:t>the wolf shows up.</w:t>
      </w:r>
      <w:r w:rsidRPr="00436F79">
        <w:rPr>
          <w:sz w:val="16"/>
        </w:rPr>
        <w:t xml:space="preserve"> For all the good reasons Israel might want to show forbearance, seven of which were pointed out by the Atlantic’s Jeffrey Goldberg recently, </w:t>
      </w:r>
      <w:r w:rsidRPr="00436F79">
        <w:rPr>
          <w:rStyle w:val="StyleUnderline"/>
        </w:rPr>
        <w:t xml:space="preserve">the </w:t>
      </w:r>
      <w:r w:rsidRPr="00436F79">
        <w:rPr>
          <w:rStyle w:val="StyleUnderline"/>
          <w:highlight w:val="cyan"/>
        </w:rPr>
        <w:t>reasons to attack are</w:t>
      </w:r>
      <w:r w:rsidRPr="00436F79">
        <w:rPr>
          <w:rStyle w:val="StyleUnderline"/>
        </w:rPr>
        <w:t xml:space="preserve"> also clearly </w:t>
      </w:r>
      <w:r w:rsidRPr="00436F79">
        <w:rPr>
          <w:rStyle w:val="StyleUnderline"/>
          <w:highlight w:val="cyan"/>
        </w:rPr>
        <w:t>growing more compelling for Israeli leaders</w:t>
      </w:r>
      <w:r w:rsidRPr="00436F79">
        <w:rPr>
          <w:sz w:val="16"/>
          <w:highlight w:val="cyan"/>
        </w:rPr>
        <w:t>,</w:t>
      </w:r>
      <w:r w:rsidRPr="00436F79">
        <w:rPr>
          <w:sz w:val="16"/>
        </w:rPr>
        <w:t xml:space="preserve"> uniting them on this issue to a greater degree than at any time in the recent past. Diplomacy doesn’t seem to be working. The Iranian nuclear program continues moving closer to weapons capability. And the Iranians themselves have matched their rhetoric about the annihilation of Israel with direct support for attacks on its people, like the suicide-bomb murder of five Israeli tourists in Bulgaria, which U.S. officials have linked to Iran. </w:t>
      </w:r>
      <w:r w:rsidRPr="00436F79">
        <w:rPr>
          <w:rStyle w:val="StyleUnderline"/>
          <w:highlight w:val="cyan"/>
        </w:rPr>
        <w:t>It is</w:t>
      </w:r>
      <w:r w:rsidRPr="00436F79">
        <w:rPr>
          <w:rStyle w:val="StyleUnderline"/>
        </w:rPr>
        <w:t xml:space="preserve"> often </w:t>
      </w:r>
      <w:r w:rsidRPr="00436F79">
        <w:rPr>
          <w:rStyle w:val="StyleUnderline"/>
          <w:highlight w:val="cyan"/>
        </w:rPr>
        <w:t>hard for Americans to grasp the idea of an existential threat</w:t>
      </w:r>
      <w:r w:rsidRPr="00436F79">
        <w:rPr>
          <w:rStyle w:val="StyleUnderline"/>
        </w:rPr>
        <w:t xml:space="preserve"> to a nation</w:t>
      </w:r>
      <w:r w:rsidRPr="00436F79">
        <w:rPr>
          <w:sz w:val="16"/>
        </w:rPr>
        <w:t xml:space="preserve">. While </w:t>
      </w:r>
      <w:r w:rsidRPr="00436F79">
        <w:rPr>
          <w:rStyle w:val="StyleUnderline"/>
        </w:rPr>
        <w:t>one existed for Americans during the Cold War, since then the notion that any single actor with any single act could effectively obliterate Americans or their lifestyle is very hard for many people to get their brains around.</w:t>
      </w:r>
      <w:r w:rsidRPr="00436F79">
        <w:rPr>
          <w:sz w:val="16"/>
        </w:rPr>
        <w:t xml:space="preserve"> </w:t>
      </w:r>
      <w:r w:rsidRPr="00436F79">
        <w:rPr>
          <w:rStyle w:val="StyleUnderline"/>
        </w:rPr>
        <w:t>But that is exactly the threat that Israelis face from even a “limited” Iranian nuclear attack.</w:t>
      </w:r>
      <w:r w:rsidRPr="00436F79">
        <w:rPr>
          <w:sz w:val="16"/>
        </w:rPr>
        <w:t xml:space="preserve"> And though it is reasonable to debate whether the Iranians would actually use such a weapon against Israel given the likely </w:t>
      </w:r>
      <w:r w:rsidRPr="00436F79">
        <w:rPr>
          <w:rStyle w:val="StyleUnderline"/>
          <w:highlight w:val="cyan"/>
        </w:rPr>
        <w:t>consequences</w:t>
      </w:r>
      <w:r w:rsidRPr="00436F79">
        <w:rPr>
          <w:sz w:val="16"/>
        </w:rPr>
        <w:t xml:space="preserve"> for them, </w:t>
      </w:r>
      <w:r w:rsidRPr="00436F79">
        <w:rPr>
          <w:rStyle w:val="StyleUnderline"/>
        </w:rPr>
        <w:t>from the Israeli perspective</w:t>
      </w:r>
      <w:r w:rsidRPr="00436F79">
        <w:rPr>
          <w:sz w:val="16"/>
        </w:rPr>
        <w:t xml:space="preserve">, given Iranian threats and actions, the risks of guessing wrong about the intent of the leaders in Tehran </w:t>
      </w:r>
      <w:r w:rsidRPr="00436F79">
        <w:rPr>
          <w:rStyle w:val="StyleUnderline"/>
          <w:highlight w:val="cyan"/>
        </w:rPr>
        <w:t>are so high that inaction could easily be seen to be the imprudent path</w:t>
      </w:r>
      <w:r w:rsidRPr="00436F79">
        <w:rPr>
          <w:sz w:val="16"/>
        </w:rPr>
        <w:t>.</w:t>
      </w:r>
    </w:p>
    <w:p w:rsidR="00724304" w:rsidRPr="00436F79" w:rsidRDefault="00724304" w:rsidP="00724304">
      <w:pPr>
        <w:pStyle w:val="Heading3"/>
        <w:rPr>
          <w:rFonts w:cs="Times New Roman"/>
        </w:rPr>
      </w:pPr>
      <w:r w:rsidRPr="00436F79">
        <w:rPr>
          <w:rFonts w:cs="Times New Roman"/>
        </w:rPr>
        <w:t>!---ME War</w:t>
      </w:r>
    </w:p>
    <w:p w:rsidR="00FD531A" w:rsidRPr="00436F79" w:rsidRDefault="00FD531A" w:rsidP="00FD531A">
      <w:pPr>
        <w:pStyle w:val="Heading4"/>
        <w:rPr>
          <w:rFonts w:cs="Times New Roman"/>
        </w:rPr>
      </w:pPr>
      <w:r w:rsidRPr="00436F79">
        <w:rPr>
          <w:rFonts w:cs="Times New Roman"/>
        </w:rPr>
        <w:t xml:space="preserve">Israeli strikes cause </w:t>
      </w:r>
      <w:r w:rsidRPr="00436F79">
        <w:rPr>
          <w:rFonts w:cs="Times New Roman"/>
          <w:u w:val="single"/>
        </w:rPr>
        <w:t>immediate retaliation</w:t>
      </w:r>
      <w:r w:rsidRPr="00436F79">
        <w:rPr>
          <w:rFonts w:cs="Times New Roman"/>
        </w:rPr>
        <w:t xml:space="preserve"> and </w:t>
      </w:r>
      <w:r w:rsidRPr="00436F79">
        <w:rPr>
          <w:rFonts w:cs="Times New Roman"/>
          <w:u w:val="single"/>
        </w:rPr>
        <w:t>regional war</w:t>
      </w:r>
      <w:r w:rsidRPr="00436F79">
        <w:rPr>
          <w:rFonts w:cs="Times New Roman"/>
        </w:rPr>
        <w:t>.</w:t>
      </w:r>
    </w:p>
    <w:p w:rsidR="00FD531A" w:rsidRPr="00436F79" w:rsidRDefault="00FD531A" w:rsidP="00FD531A">
      <w:r w:rsidRPr="00436F79">
        <w:rPr>
          <w:rStyle w:val="Style13ptBold"/>
        </w:rPr>
        <w:t>Horschig</w:t>
      </w:r>
      <w:r w:rsidRPr="00436F79">
        <w:t>, 6-24-20</w:t>
      </w:r>
      <w:r w:rsidRPr="00436F79">
        <w:rPr>
          <w:rStyle w:val="Style13ptBold"/>
        </w:rPr>
        <w:t>19</w:t>
      </w:r>
      <w:r w:rsidRPr="00436F79">
        <w:t xml:space="preserve"> - Doreen, doctoral candidate in Security Studies at the School of Politics, Security and International Affairs at the University of Central Florida (UCF), M.A. from New York University and B.A. from Manhattan College; "Is Israel Thinking About a Military Strike on Iran? History Tells Us It's Possible.," </w:t>
      </w:r>
      <w:r w:rsidRPr="00436F79">
        <w:rPr>
          <w:i/>
          <w:iCs/>
        </w:rPr>
        <w:t>National Interest</w:t>
      </w:r>
      <w:r w:rsidRPr="00436F79">
        <w:t>, https://nationalinterest.org/blog/buzz/israel-thinking-about-military-strike-iran-history-tells-us-its-possible-63976</w:t>
      </w:r>
    </w:p>
    <w:p w:rsidR="00FD531A" w:rsidRPr="00436F79" w:rsidRDefault="00FD531A" w:rsidP="00FD531A">
      <w:pPr>
        <w:rPr>
          <w:sz w:val="16"/>
        </w:rPr>
      </w:pPr>
      <w:r w:rsidRPr="00436F79">
        <w:rPr>
          <w:sz w:val="16"/>
        </w:rPr>
        <w:t xml:space="preserve">Of course, </w:t>
      </w:r>
      <w:r w:rsidRPr="00436F79">
        <w:rPr>
          <w:rStyle w:val="StyleUnderline"/>
        </w:rPr>
        <w:t xml:space="preserve">potential Israeli attacks on Iran present their own </w:t>
      </w:r>
      <w:r w:rsidRPr="00436F79">
        <w:rPr>
          <w:rStyle w:val="Emphasis"/>
        </w:rPr>
        <w:t>serious risks</w:t>
      </w:r>
      <w:r w:rsidRPr="00436F79">
        <w:rPr>
          <w:sz w:val="16"/>
        </w:rPr>
        <w:t xml:space="preserve">. </w:t>
      </w:r>
      <w:r w:rsidRPr="00436F79">
        <w:rPr>
          <w:rStyle w:val="StyleUnderline"/>
        </w:rPr>
        <w:t>Because most of Iran’s reactors are in full operation</w:t>
      </w:r>
      <w:r w:rsidRPr="00436F79">
        <w:rPr>
          <w:sz w:val="16"/>
        </w:rPr>
        <w:t xml:space="preserve">s, </w:t>
      </w:r>
      <w:r w:rsidRPr="00436F79">
        <w:rPr>
          <w:rStyle w:val="StyleUnderline"/>
        </w:rPr>
        <w:t xml:space="preserve">air strikes may mean cutting off the power supply to Iranian citizens and could release </w:t>
      </w:r>
      <w:r w:rsidRPr="00436F79">
        <w:rPr>
          <w:rStyle w:val="Emphasis"/>
        </w:rPr>
        <w:t>large amounts of radioactive contaminant</w:t>
      </w:r>
      <w:r w:rsidRPr="00436F79">
        <w:rPr>
          <w:rStyle w:val="StyleUnderline"/>
        </w:rPr>
        <w:t>s into the air</w:t>
      </w:r>
      <w:r w:rsidRPr="00436F79">
        <w:rPr>
          <w:sz w:val="16"/>
        </w:rPr>
        <w:t>.</w:t>
      </w:r>
    </w:p>
    <w:p w:rsidR="00FD531A" w:rsidRPr="00436F79" w:rsidRDefault="00FD531A" w:rsidP="00FD531A">
      <w:pPr>
        <w:rPr>
          <w:sz w:val="16"/>
        </w:rPr>
      </w:pPr>
      <w:r w:rsidRPr="00436F79">
        <w:rPr>
          <w:rStyle w:val="StyleUnderline"/>
        </w:rPr>
        <w:t>Iran</w:t>
      </w:r>
      <w:r w:rsidRPr="00436F79">
        <w:rPr>
          <w:sz w:val="16"/>
        </w:rPr>
        <w:t xml:space="preserve">, </w:t>
      </w:r>
      <w:r w:rsidRPr="00436F79">
        <w:rPr>
          <w:rStyle w:val="StyleUnderline"/>
        </w:rPr>
        <w:t xml:space="preserve">a militarily </w:t>
      </w:r>
      <w:r w:rsidRPr="00436F79">
        <w:rPr>
          <w:rStyle w:val="Emphasis"/>
        </w:rPr>
        <w:t>well-equipped country</w:t>
      </w:r>
      <w:r w:rsidRPr="00436F79">
        <w:rPr>
          <w:sz w:val="16"/>
        </w:rPr>
        <w:t xml:space="preserve">, </w:t>
      </w:r>
      <w:r w:rsidRPr="00436F79">
        <w:rPr>
          <w:rStyle w:val="StyleUnderline"/>
        </w:rPr>
        <w:t xml:space="preserve">would </w:t>
      </w:r>
      <w:r w:rsidRPr="00436F79">
        <w:rPr>
          <w:rStyle w:val="Emphasis"/>
        </w:rPr>
        <w:t>surely retaliate</w:t>
      </w:r>
      <w:r w:rsidRPr="00436F79">
        <w:rPr>
          <w:sz w:val="16"/>
        </w:rPr>
        <w:t xml:space="preserve"> </w:t>
      </w:r>
      <w:r w:rsidRPr="00436F79">
        <w:rPr>
          <w:rStyle w:val="StyleUnderline"/>
        </w:rPr>
        <w:t>against any Israeli attacks</w:t>
      </w:r>
      <w:r w:rsidRPr="00436F79">
        <w:rPr>
          <w:sz w:val="16"/>
        </w:rPr>
        <w:t xml:space="preserve">. </w:t>
      </w:r>
      <w:r w:rsidRPr="00436F79">
        <w:rPr>
          <w:rStyle w:val="StyleUnderline"/>
        </w:rPr>
        <w:t>That</w:t>
      </w:r>
      <w:r w:rsidRPr="00436F79">
        <w:rPr>
          <w:sz w:val="16"/>
        </w:rPr>
        <w:t xml:space="preserve">, too, </w:t>
      </w:r>
      <w:r w:rsidRPr="00436F79">
        <w:rPr>
          <w:rStyle w:val="StyleUnderline"/>
        </w:rPr>
        <w:t xml:space="preserve">would </w:t>
      </w:r>
      <w:r w:rsidRPr="00436F79">
        <w:rPr>
          <w:rStyle w:val="Emphasis"/>
        </w:rPr>
        <w:t>trigger a conflict</w:t>
      </w:r>
      <w:r w:rsidRPr="00436F79">
        <w:rPr>
          <w:rStyle w:val="StyleUnderline"/>
        </w:rPr>
        <w:t xml:space="preserve"> that would </w:t>
      </w:r>
      <w:r w:rsidRPr="00436F79">
        <w:rPr>
          <w:rStyle w:val="Emphasis"/>
        </w:rPr>
        <w:t>spiral throughout the Middle East</w:t>
      </w:r>
      <w:r w:rsidRPr="00436F79">
        <w:rPr>
          <w:sz w:val="16"/>
        </w:rPr>
        <w:t>.</w:t>
      </w:r>
    </w:p>
    <w:p w:rsidR="00FD531A" w:rsidRPr="00436F79" w:rsidRDefault="00FD531A" w:rsidP="00FD531A">
      <w:pPr>
        <w:rPr>
          <w:sz w:val="16"/>
        </w:rPr>
      </w:pPr>
      <w:r w:rsidRPr="00436F79">
        <w:rPr>
          <w:sz w:val="16"/>
        </w:rPr>
        <w:t>Of course, Israel faced similar dangers when it went after the weapons programs of Syria, Iraq and other neighbors.</w:t>
      </w:r>
    </w:p>
    <w:p w:rsidR="00FD531A" w:rsidRPr="00436F79" w:rsidRDefault="00FD531A" w:rsidP="00FD531A">
      <w:r w:rsidRPr="00436F79">
        <w:rPr>
          <w:sz w:val="16"/>
        </w:rPr>
        <w:t xml:space="preserve">If history is any guide, </w:t>
      </w:r>
      <w:r w:rsidRPr="00436F79">
        <w:rPr>
          <w:rStyle w:val="StyleUnderline"/>
        </w:rPr>
        <w:t>Israel may strike Iran while the world quietly watches.</w:t>
      </w:r>
    </w:p>
    <w:p w:rsidR="00FD531A" w:rsidRPr="00436F79" w:rsidRDefault="00FD531A" w:rsidP="00FD531A"/>
    <w:p w:rsidR="00FD531A" w:rsidRPr="00436F79" w:rsidRDefault="00FD531A" w:rsidP="00FD531A"/>
    <w:p w:rsidR="00724304" w:rsidRPr="00436F79" w:rsidRDefault="00724304" w:rsidP="00724304">
      <w:pPr>
        <w:pStyle w:val="Heading4"/>
        <w:rPr>
          <w:rFonts w:cs="Times New Roman"/>
        </w:rPr>
      </w:pPr>
      <w:r w:rsidRPr="00436F79">
        <w:rPr>
          <w:rFonts w:cs="Times New Roman"/>
        </w:rPr>
        <w:t xml:space="preserve">Iran prolif </w:t>
      </w:r>
      <w:r w:rsidRPr="00436F79">
        <w:rPr>
          <w:rFonts w:cs="Times New Roman"/>
          <w:u w:val="single"/>
        </w:rPr>
        <w:t>spills over</w:t>
      </w:r>
      <w:r w:rsidRPr="00436F79">
        <w:rPr>
          <w:rFonts w:cs="Times New Roman"/>
        </w:rPr>
        <w:t xml:space="preserve"> regionally</w:t>
      </w:r>
    </w:p>
    <w:p w:rsidR="00724304" w:rsidRPr="00436F79" w:rsidRDefault="00724304" w:rsidP="00724304">
      <w:r w:rsidRPr="00436F79">
        <w:rPr>
          <w:rStyle w:val="Style13ptBold"/>
        </w:rPr>
        <w:t>Horschig</w:t>
      </w:r>
      <w:r w:rsidRPr="00436F79">
        <w:t>, 6-24-20</w:t>
      </w:r>
      <w:r w:rsidRPr="00436F79">
        <w:rPr>
          <w:rStyle w:val="Style13ptBold"/>
        </w:rPr>
        <w:t>19</w:t>
      </w:r>
      <w:r w:rsidRPr="00436F79">
        <w:t xml:space="preserve"> - Doreen, doctoral candidate in Security Studies at the School of Politics, Security and International Affairs at the University of Central Florida (UCF), M.A. from New York University and B.A. from Manhattan College; "Is Israel Thinking About a Military Strike on Iran? History Tells Us It's Possible.," </w:t>
      </w:r>
      <w:r w:rsidRPr="00436F79">
        <w:rPr>
          <w:i/>
          <w:iCs/>
        </w:rPr>
        <w:t>National Interest</w:t>
      </w:r>
      <w:r w:rsidRPr="00436F79">
        <w:t>, https://nationalinterest.org/blog/buzz/israel-thinking-about-military-strike-iran-history-tells-us-its-possible-63976</w:t>
      </w:r>
    </w:p>
    <w:p w:rsidR="00724304" w:rsidRPr="00436F79" w:rsidRDefault="00724304" w:rsidP="00724304">
      <w:r w:rsidRPr="00436F79">
        <w:rPr>
          <w:rStyle w:val="StyleUnderline"/>
        </w:rPr>
        <w:t xml:space="preserve">A nuclear Iran could </w:t>
      </w:r>
      <w:r w:rsidRPr="00436F79">
        <w:rPr>
          <w:rStyle w:val="Emphasis"/>
        </w:rPr>
        <w:t>escalate</w:t>
      </w:r>
      <w:r w:rsidRPr="00436F79">
        <w:rPr>
          <w:rStyle w:val="StyleUnderline"/>
        </w:rPr>
        <w:t xml:space="preserve"> ongoing Middle East conflicts into </w:t>
      </w:r>
      <w:r w:rsidRPr="00436F79">
        <w:rPr>
          <w:rStyle w:val="Emphasis"/>
        </w:rPr>
        <w:t>nuclear exchanges</w:t>
      </w:r>
      <w:r w:rsidRPr="00436F79">
        <w:t xml:space="preserve">, </w:t>
      </w:r>
      <w:r w:rsidRPr="00436F79">
        <w:rPr>
          <w:rStyle w:val="StyleUnderline"/>
        </w:rPr>
        <w:t>and</w:t>
      </w:r>
      <w:r w:rsidRPr="00436F79">
        <w:t xml:space="preserve">, as some commentators say, </w:t>
      </w:r>
      <w:r w:rsidRPr="00436F79">
        <w:rPr>
          <w:rStyle w:val="Emphasis"/>
        </w:rPr>
        <w:t>spur other regional powers</w:t>
      </w:r>
      <w:r w:rsidRPr="00436F79">
        <w:t xml:space="preserve"> </w:t>
      </w:r>
      <w:r w:rsidRPr="00436F79">
        <w:rPr>
          <w:rStyle w:val="StyleUnderline"/>
        </w:rPr>
        <w:t xml:space="preserve">like Saudi Arabia and Egypt to </w:t>
      </w:r>
      <w:r w:rsidRPr="00436F79">
        <w:rPr>
          <w:rStyle w:val="Emphasis"/>
        </w:rPr>
        <w:t>develop nuclear weapons</w:t>
      </w:r>
      <w:r w:rsidRPr="00436F79">
        <w:rPr>
          <w:rStyle w:val="StyleUnderline"/>
        </w:rPr>
        <w:t xml:space="preserve"> themselves.</w:t>
      </w:r>
    </w:p>
    <w:p w:rsidR="00724304" w:rsidRPr="00436F79" w:rsidRDefault="00724304" w:rsidP="00724304"/>
    <w:p w:rsidR="006952A6" w:rsidRPr="00436F79" w:rsidRDefault="006952A6" w:rsidP="006952A6">
      <w:pPr>
        <w:pStyle w:val="Heading3"/>
        <w:rPr>
          <w:rFonts w:cs="Times New Roman"/>
        </w:rPr>
      </w:pPr>
      <w:r w:rsidRPr="00436F79">
        <w:rPr>
          <w:rFonts w:cs="Times New Roman"/>
        </w:rPr>
        <w:t>! – ww3</w:t>
      </w:r>
    </w:p>
    <w:p w:rsidR="006952A6" w:rsidRPr="00436F79" w:rsidRDefault="006952A6" w:rsidP="006952A6">
      <w:pPr>
        <w:pStyle w:val="Heading4"/>
        <w:rPr>
          <w:rFonts w:cs="Times New Roman"/>
        </w:rPr>
      </w:pPr>
      <w:r w:rsidRPr="00436F79">
        <w:rPr>
          <w:rFonts w:cs="Times New Roman"/>
        </w:rPr>
        <w:t>Israel first strike leads to world war 3</w:t>
      </w:r>
    </w:p>
    <w:p w:rsidR="006952A6" w:rsidRPr="00436F79" w:rsidRDefault="006952A6" w:rsidP="006952A6">
      <w:pPr>
        <w:rPr>
          <w:rStyle w:val="Hyperlink"/>
        </w:rPr>
      </w:pPr>
      <w:r w:rsidRPr="00436F79">
        <w:rPr>
          <w:rStyle w:val="Style13ptBold"/>
        </w:rPr>
        <w:t>Reuveny 10</w:t>
      </w:r>
      <w:r w:rsidRPr="00436F79">
        <w:t xml:space="preserve"> – PhD, Professor in the School of Public and Environmental Affairs at Indiana University (Rafael, "Unilateral Strike on Iran could trigger world Depression", Op-ed distributed through McClatchy Newspaper Co, </w:t>
      </w:r>
      <w:hyperlink r:id="rId13" w:history="1">
        <w:r w:rsidRPr="00436F79">
          <w:rPr>
            <w:rStyle w:val="Hyperlink"/>
          </w:rPr>
          <w:t>http://www.indiana.edu/~spea/news/speaking_out/reuveny_on_unilateral_strike_Iran.shtml</w:t>
        </w:r>
      </w:hyperlink>
      <w:r w:rsidRPr="00436F79">
        <w:rPr>
          <w:rStyle w:val="Hyperlink"/>
        </w:rPr>
        <w:t>)</w:t>
      </w:r>
    </w:p>
    <w:p w:rsidR="006952A6" w:rsidRPr="00436F79" w:rsidRDefault="006952A6" w:rsidP="006952A6"/>
    <w:p w:rsidR="006952A6" w:rsidRPr="00436F79" w:rsidRDefault="006952A6" w:rsidP="006952A6">
      <w:r w:rsidRPr="00436F79">
        <w:rPr>
          <w:rStyle w:val="StyleUnderline"/>
          <w:highlight w:val="yellow"/>
        </w:rPr>
        <w:t>A unilateral Israeli strike</w:t>
      </w:r>
      <w:r w:rsidRPr="00436F79">
        <w:rPr>
          <w:rStyle w:val="StyleUnderline"/>
        </w:rPr>
        <w:t xml:space="preserve"> on Iran’s</w:t>
      </w:r>
      <w:r w:rsidRPr="00436F79">
        <w:rPr>
          <w:sz w:val="8"/>
        </w:rPr>
        <w:t xml:space="preserve"> nuclear facilities </w:t>
      </w:r>
      <w:r w:rsidRPr="00436F79">
        <w:rPr>
          <w:rStyle w:val="StyleUnderline"/>
          <w:highlight w:val="yellow"/>
        </w:rPr>
        <w:t>would</w:t>
      </w:r>
      <w:r w:rsidRPr="00436F79">
        <w:rPr>
          <w:rStyle w:val="StyleUnderline"/>
        </w:rPr>
        <w:t xml:space="preserve"> likely have dire consequences, </w:t>
      </w:r>
      <w:r w:rsidRPr="00436F79">
        <w:rPr>
          <w:rStyle w:val="StyleUnderline"/>
          <w:highlight w:val="yellow"/>
        </w:rPr>
        <w:t>includ</w:t>
      </w:r>
      <w:r w:rsidRPr="00436F79">
        <w:rPr>
          <w:rStyle w:val="StyleUnderline"/>
        </w:rPr>
        <w:t xml:space="preserve">ing </w:t>
      </w:r>
      <w:r w:rsidRPr="00436F79">
        <w:rPr>
          <w:rStyle w:val="StyleUnderline"/>
          <w:highlight w:val="yellow"/>
        </w:rPr>
        <w:t>a regional war</w:t>
      </w:r>
      <w:r w:rsidRPr="00436F79">
        <w:rPr>
          <w:sz w:val="8"/>
        </w:rPr>
        <w:t xml:space="preserve">, global economic collapse </w:t>
      </w:r>
      <w:r w:rsidRPr="00436F79">
        <w:rPr>
          <w:rStyle w:val="StyleUnderline"/>
          <w:highlight w:val="yellow"/>
        </w:rPr>
        <w:t>and a major power clash</w:t>
      </w:r>
      <w:r w:rsidRPr="00436F79">
        <w:rPr>
          <w:rStyle w:val="StyleUnderline"/>
        </w:rPr>
        <w:t>.</w:t>
      </w:r>
      <w:r w:rsidRPr="00436F79">
        <w:rPr>
          <w:sz w:val="8"/>
        </w:rPr>
        <w:t xml:space="preserve"> For an Israeli campaign to succeed, it must be quick and decisive. This requires an attack that would be so overwhelming that Iran would not dare to respond in full force. Such an outcome is extremely unlikely since the locations of some of Iran’s nuclear facilities are not fully known and known facilities are buried deep underground. All of these widely spread facilities are shielded by elaborate air defense systems constructed not only by the Iranians, but also the Chinese and, likely, the Russians as well. By now, Iran has also built redundant command and control systems and nuclear facilities, developed early-warning systems, acquired ballistic and cruise missiles and upgraded and enlarged its armed forces. Because Iran is well-prepared, a single, conventional Israeli strike — or even numerous</w:t>
      </w:r>
      <w:r w:rsidRPr="00436F79">
        <w:rPr>
          <w:rStyle w:val="StyleUnderline"/>
        </w:rPr>
        <w:t xml:space="preserve"> </w:t>
      </w:r>
      <w:r w:rsidRPr="00436F79">
        <w:rPr>
          <w:rStyle w:val="StyleUnderline"/>
          <w:highlight w:val="yellow"/>
        </w:rPr>
        <w:t>strikes — could not destroy all of its capabilities</w:t>
      </w:r>
      <w:r w:rsidRPr="00436F79">
        <w:rPr>
          <w:sz w:val="8"/>
        </w:rPr>
        <w:t xml:space="preserve">, </w:t>
      </w:r>
      <w:r w:rsidRPr="00436F79">
        <w:rPr>
          <w:rStyle w:val="StyleUnderline"/>
        </w:rPr>
        <w:t>giving Iran time to respond.</w:t>
      </w:r>
      <w:r w:rsidRPr="00436F79">
        <w:rPr>
          <w:sz w:val="8"/>
        </w:rPr>
        <w:t xml:space="preserve"> A regional war Unlike Iraq, whose nuclear program Israel destroyed in 1981</w:t>
      </w:r>
      <w:r w:rsidRPr="00436F79">
        <w:rPr>
          <w:b/>
          <w:sz w:val="8"/>
        </w:rPr>
        <w:t xml:space="preserve">, </w:t>
      </w:r>
      <w:r w:rsidRPr="00436F79">
        <w:rPr>
          <w:rStyle w:val="StyleUnderline"/>
        </w:rPr>
        <w:t>Iran has a second-strike capability</w:t>
      </w:r>
      <w:r w:rsidRPr="00436F79">
        <w:rPr>
          <w:sz w:val="8"/>
        </w:rPr>
        <w:t xml:space="preserve"> comprised of a coalition of Iranian, Syrian, Lebanese, Hezbollah, Hamas, and, perhaps, Turkish forces. Internal pressure might compel Jordan, Egypt, and the Palestinian Authority to join the assault, turning a bad situation into a regional war. During the 1973 Arab-Israeli War, at the apex of its power, Israel was saved from defeat by President Nixon’s shipment of weapons and planes. Today, Israel’s numerical inferiority is greater, and it faces more determined and better-equipped opponents. Despite Israel’s touted defense systems, Iranian coalition missiles, armed forces, and terrorist attacks would likely wreak havoc on its enemy, leading to a prolonged tit-for-tat. In the absence of massive U.S. assistance, Israel’s military resources may quickly dwindle, forcing it to use its alleged nuclear weapons, as it had reportedly almost done in 1973. An Israeli nuclear attack would likely destroy most of Iran’s capabilities, but </w:t>
      </w:r>
      <w:r w:rsidRPr="00436F79">
        <w:rPr>
          <w:rStyle w:val="StyleUnderline"/>
        </w:rPr>
        <w:t xml:space="preserve">a </w:t>
      </w:r>
      <w:r w:rsidRPr="00436F79">
        <w:rPr>
          <w:rStyle w:val="StyleUnderline"/>
          <w:strike/>
        </w:rPr>
        <w:t>crippled</w:t>
      </w:r>
      <w:r w:rsidRPr="00436F79">
        <w:rPr>
          <w:rStyle w:val="StyleUnderline"/>
        </w:rPr>
        <w:t xml:space="preserve"> </w:t>
      </w:r>
      <w:r w:rsidRPr="00436F79">
        <w:rPr>
          <w:rStyle w:val="StyleUnderline"/>
          <w:highlight w:val="yellow"/>
        </w:rPr>
        <w:t>Iran and its coalition could</w:t>
      </w:r>
      <w:r w:rsidRPr="00436F79">
        <w:rPr>
          <w:rStyle w:val="StyleUnderline"/>
        </w:rPr>
        <w:t xml:space="preserve"> still </w:t>
      </w:r>
      <w:r w:rsidRPr="00436F79">
        <w:rPr>
          <w:rStyle w:val="StyleUnderline"/>
          <w:highlight w:val="yellow"/>
        </w:rPr>
        <w:t xml:space="preserve">attack </w:t>
      </w:r>
      <w:r w:rsidRPr="00436F79">
        <w:rPr>
          <w:rStyle w:val="StyleUnderline"/>
        </w:rPr>
        <w:t>neighboring</w:t>
      </w:r>
      <w:r w:rsidRPr="00436F79">
        <w:rPr>
          <w:rStyle w:val="StyleUnderline"/>
          <w:highlight w:val="yellow"/>
        </w:rPr>
        <w:t xml:space="preserve"> oil facilities</w:t>
      </w:r>
      <w:r w:rsidRPr="00436F79">
        <w:rPr>
          <w:sz w:val="8"/>
          <w:highlight w:val="yellow"/>
        </w:rPr>
        <w:t xml:space="preserve">, </w:t>
      </w:r>
      <w:r w:rsidRPr="00436F79">
        <w:rPr>
          <w:rStyle w:val="StyleUnderline"/>
          <w:highlight w:val="yellow"/>
        </w:rPr>
        <w:t>unleash</w:t>
      </w:r>
      <w:r w:rsidRPr="00436F79">
        <w:rPr>
          <w:rStyle w:val="StyleUnderline"/>
        </w:rPr>
        <w:t xml:space="preserve"> global </w:t>
      </w:r>
      <w:r w:rsidRPr="00436F79">
        <w:rPr>
          <w:rStyle w:val="StyleUnderline"/>
          <w:highlight w:val="yellow"/>
        </w:rPr>
        <w:t>terrorism</w:t>
      </w:r>
      <w:r w:rsidRPr="00436F79">
        <w:rPr>
          <w:sz w:val="8"/>
          <w:highlight w:val="yellow"/>
        </w:rPr>
        <w:t>,</w:t>
      </w:r>
      <w:r w:rsidRPr="00436F79">
        <w:rPr>
          <w:sz w:val="8"/>
        </w:rPr>
        <w:t xml:space="preserve"> </w:t>
      </w:r>
      <w:r w:rsidRPr="00436F79">
        <w:rPr>
          <w:rStyle w:val="StyleUnderline"/>
        </w:rPr>
        <w:t xml:space="preserve">plant mines in the Persian Gulf </w:t>
      </w:r>
      <w:r w:rsidRPr="00436F79">
        <w:rPr>
          <w:rStyle w:val="StyleUnderline"/>
          <w:highlight w:val="yellow"/>
        </w:rPr>
        <w:t>and impair</w:t>
      </w:r>
      <w:r w:rsidRPr="00436F79">
        <w:rPr>
          <w:rStyle w:val="StyleUnderline"/>
        </w:rPr>
        <w:t xml:space="preserve"> maritime </w:t>
      </w:r>
      <w:r w:rsidRPr="00436F79">
        <w:rPr>
          <w:rStyle w:val="StyleUnderline"/>
          <w:highlight w:val="yellow"/>
        </w:rPr>
        <w:t>trade</w:t>
      </w:r>
      <w:r w:rsidRPr="00436F79">
        <w:rPr>
          <w:sz w:val="8"/>
        </w:rPr>
        <w:t xml:space="preserve"> in the Mediterranean, Red Sea and Indian Ocean. Middle Eastern </w:t>
      </w:r>
      <w:r w:rsidRPr="00436F79">
        <w:rPr>
          <w:rStyle w:val="StyleUnderline"/>
          <w:highlight w:val="yellow"/>
        </w:rPr>
        <w:t>oil</w:t>
      </w:r>
      <w:r w:rsidRPr="00436F79">
        <w:rPr>
          <w:rStyle w:val="StyleUnderline"/>
        </w:rPr>
        <w:t xml:space="preserve"> shipments </w:t>
      </w:r>
      <w:r w:rsidRPr="00436F79">
        <w:rPr>
          <w:rStyle w:val="StyleUnderline"/>
          <w:highlight w:val="yellow"/>
        </w:rPr>
        <w:t>would</w:t>
      </w:r>
      <w:r w:rsidRPr="00436F79">
        <w:rPr>
          <w:rStyle w:val="StyleUnderline"/>
        </w:rPr>
        <w:t xml:space="preserve"> likely </w:t>
      </w:r>
      <w:r w:rsidRPr="00436F79">
        <w:rPr>
          <w:rStyle w:val="StyleUnderline"/>
          <w:highlight w:val="yellow"/>
        </w:rPr>
        <w:t>slow to a trickle</w:t>
      </w:r>
      <w:r w:rsidRPr="00436F79">
        <w:rPr>
          <w:rStyle w:val="StyleUnderline"/>
        </w:rPr>
        <w:t xml:space="preserve"> </w:t>
      </w:r>
      <w:r w:rsidRPr="00436F79">
        <w:rPr>
          <w:sz w:val="8"/>
        </w:rPr>
        <w:t xml:space="preserve">as production declines due to the war and insurance companies decide to drop their risky Middle Eastern clients. </w:t>
      </w:r>
      <w:r w:rsidRPr="00436F79">
        <w:rPr>
          <w:rStyle w:val="StyleUnderline"/>
        </w:rPr>
        <w:t>Iran and Venezuela would likely stop selling oil to the U</w:t>
      </w:r>
      <w:r w:rsidRPr="00436F79">
        <w:rPr>
          <w:sz w:val="8"/>
        </w:rPr>
        <w:t xml:space="preserve">nited </w:t>
      </w:r>
      <w:r w:rsidRPr="00436F79">
        <w:rPr>
          <w:rStyle w:val="StyleUnderline"/>
        </w:rPr>
        <w:t>S</w:t>
      </w:r>
      <w:r w:rsidRPr="00436F79">
        <w:rPr>
          <w:sz w:val="8"/>
        </w:rPr>
        <w:t xml:space="preserve">tates </w:t>
      </w:r>
      <w:r w:rsidRPr="00436F79">
        <w:rPr>
          <w:rStyle w:val="StyleUnderline"/>
        </w:rPr>
        <w:t>and Europe.</w:t>
      </w:r>
      <w:r w:rsidRPr="00436F79">
        <w:rPr>
          <w:sz w:val="8"/>
        </w:rPr>
        <w:t xml:space="preserve"> </w:t>
      </w:r>
      <w:r w:rsidRPr="00436F79">
        <w:rPr>
          <w:rStyle w:val="StyleUnderline"/>
          <w:highlight w:val="yellow"/>
        </w:rPr>
        <w:t>The world economy would head into a tailspin</w:t>
      </w:r>
      <w:r w:rsidRPr="00436F79">
        <w:rPr>
          <w:sz w:val="8"/>
        </w:rPr>
        <w:t xml:space="preserve">; international acrimony would rise; and Iraqi and Afghani citizens might fully turn on the United States, </w:t>
      </w:r>
      <w:r w:rsidRPr="00436F79">
        <w:rPr>
          <w:rStyle w:val="StyleUnderline"/>
        </w:rPr>
        <w:t xml:space="preserve">immediately </w:t>
      </w:r>
      <w:r w:rsidRPr="00436F79">
        <w:rPr>
          <w:rStyle w:val="StyleUnderline"/>
          <w:highlight w:val="yellow"/>
        </w:rPr>
        <w:t>requiring</w:t>
      </w:r>
      <w:r w:rsidRPr="00436F79">
        <w:rPr>
          <w:rStyle w:val="StyleUnderline"/>
        </w:rPr>
        <w:t xml:space="preserve"> the </w:t>
      </w:r>
      <w:r w:rsidRPr="00436F79">
        <w:rPr>
          <w:rStyle w:val="StyleUnderline"/>
          <w:highlight w:val="yellow"/>
        </w:rPr>
        <w:t>deployment of</w:t>
      </w:r>
      <w:r w:rsidRPr="00436F79">
        <w:rPr>
          <w:rStyle w:val="StyleUnderline"/>
        </w:rPr>
        <w:t xml:space="preserve"> more American </w:t>
      </w:r>
      <w:r w:rsidRPr="00436F79">
        <w:rPr>
          <w:rStyle w:val="StyleUnderline"/>
          <w:highlight w:val="yellow"/>
        </w:rPr>
        <w:t>troops</w:t>
      </w:r>
      <w:r w:rsidRPr="00436F79">
        <w:rPr>
          <w:rStyle w:val="StyleUnderline"/>
        </w:rPr>
        <w:t xml:space="preserve">. </w:t>
      </w:r>
      <w:r w:rsidRPr="00436F79">
        <w:rPr>
          <w:rStyle w:val="StyleUnderline"/>
          <w:highlight w:val="yellow"/>
        </w:rPr>
        <w:t>Russia, China</w:t>
      </w:r>
      <w:r w:rsidRPr="00436F79">
        <w:rPr>
          <w:rStyle w:val="StyleUnderline"/>
        </w:rPr>
        <w:t>, Venezuela, and maybe Brazil and Turkey</w:t>
      </w:r>
      <w:r w:rsidRPr="00436F79">
        <w:rPr>
          <w:sz w:val="8"/>
        </w:rPr>
        <w:t xml:space="preserve"> — all of which essentially support Iran — </w:t>
      </w:r>
      <w:r w:rsidRPr="00436F79">
        <w:rPr>
          <w:rStyle w:val="StyleUnderline"/>
          <w:highlight w:val="yellow"/>
        </w:rPr>
        <w:t>could</w:t>
      </w:r>
      <w:r w:rsidRPr="00436F79">
        <w:rPr>
          <w:rStyle w:val="StyleUnderline"/>
        </w:rPr>
        <w:t xml:space="preserve"> be tempted to form an alliance and openly </w:t>
      </w:r>
      <w:r w:rsidRPr="00436F79">
        <w:rPr>
          <w:rStyle w:val="StyleUnderline"/>
          <w:highlight w:val="yellow"/>
        </w:rPr>
        <w:t>challenge</w:t>
      </w:r>
      <w:r w:rsidRPr="00436F79">
        <w:rPr>
          <w:rStyle w:val="StyleUnderline"/>
        </w:rPr>
        <w:t xml:space="preserve"> the </w:t>
      </w:r>
      <w:r w:rsidRPr="00436F79">
        <w:rPr>
          <w:rStyle w:val="StyleUnderline"/>
          <w:highlight w:val="yellow"/>
        </w:rPr>
        <w:t>U.S. hegemony</w:t>
      </w:r>
      <w:r w:rsidRPr="00436F79">
        <w:rPr>
          <w:rStyle w:val="StyleUnderline"/>
        </w:rPr>
        <w:t xml:space="preserve">. </w:t>
      </w:r>
      <w:r w:rsidRPr="00436F79">
        <w:rPr>
          <w:sz w:val="8"/>
        </w:rPr>
        <w:t xml:space="preserve">Replaying Nixon’s nightmare Russia and China might rearm their injured Iranian protege overnight, just as Nixon rearmed Israel, and threaten to intervene, just as the U.S.S.R. threatened to join Egypt and Syria in 1973. President Obama’s response would likely put U.S. forces on nuclear alert, replaying Nixon’s nightmarish scenario. Iran may well feel duty-bound to respond to a unilateral attack by its Israeli archenemy, but it knows that it could not take on the United States head-to-head. In contrast, if the United States leads the attack, Iran’s response would likely be muted. If Iran chooses to absorb an American-led strike, its allies would likely protest and send weapons, but would probably not risk using force.  While no one has a crystal ball, leaders should be risk-averse when choosing war as a foreign policy tool. If attacking Iran is deemed necessary, Israel must wait for an American green light. </w:t>
      </w:r>
      <w:r w:rsidRPr="00436F79">
        <w:rPr>
          <w:rStyle w:val="StyleUnderline"/>
          <w:highlight w:val="yellow"/>
        </w:rPr>
        <w:t>A unilateral Israeli strike could</w:t>
      </w:r>
      <w:r w:rsidRPr="00436F79">
        <w:rPr>
          <w:rStyle w:val="StyleUnderline"/>
        </w:rPr>
        <w:t xml:space="preserve"> ultimately </w:t>
      </w:r>
      <w:r w:rsidRPr="00436F79">
        <w:rPr>
          <w:rStyle w:val="Emphasis"/>
          <w:highlight w:val="yellow"/>
        </w:rPr>
        <w:t>spark World War III</w:t>
      </w:r>
      <w:r w:rsidRPr="00436F79">
        <w:t>.</w:t>
      </w:r>
    </w:p>
    <w:p w:rsidR="006952A6" w:rsidRPr="00436F79" w:rsidRDefault="006952A6" w:rsidP="006952A6">
      <w:pPr>
        <w:pStyle w:val="Heading4"/>
        <w:rPr>
          <w:rFonts w:cs="Times New Roman"/>
        </w:rPr>
      </w:pPr>
      <w:r w:rsidRPr="00436F79">
        <w:rPr>
          <w:rFonts w:cs="Times New Roman"/>
        </w:rPr>
        <w:t>Draws in every major power</w:t>
      </w:r>
    </w:p>
    <w:p w:rsidR="006952A6" w:rsidRPr="00436F79" w:rsidRDefault="006952A6" w:rsidP="006952A6">
      <w:r w:rsidRPr="00436F79">
        <w:rPr>
          <w:rStyle w:val="Style13ptBold"/>
        </w:rPr>
        <w:t>Morgan 9</w:t>
      </w:r>
      <w:r w:rsidRPr="00436F79">
        <w:t xml:space="preserve"> – Hankuk University of Foreign Studies (Dennis Ray, Yongin Campus - South Korea, Futures, 41.10)</w:t>
      </w:r>
    </w:p>
    <w:p w:rsidR="006952A6" w:rsidRPr="00436F79" w:rsidRDefault="006952A6" w:rsidP="006952A6"/>
    <w:p w:rsidR="006952A6" w:rsidRPr="00436F79" w:rsidRDefault="006952A6" w:rsidP="006952A6">
      <w:r w:rsidRPr="00436F79">
        <w:t xml:space="preserve">This scenario has gained even more plausibility since a January 2007 Sunday Times report [13] of </w:t>
      </w:r>
      <w:r w:rsidRPr="00436F79">
        <w:rPr>
          <w:rStyle w:val="StyleUnderline"/>
        </w:rPr>
        <w:t xml:space="preserve">an </w:t>
      </w:r>
      <w:r w:rsidRPr="00436F79">
        <w:rPr>
          <w:rStyle w:val="StyleUnderline"/>
          <w:highlight w:val="yellow"/>
        </w:rPr>
        <w:t>Israeli</w:t>
      </w:r>
      <w:r w:rsidRPr="00436F79">
        <w:rPr>
          <w:rStyle w:val="StyleUnderline"/>
        </w:rPr>
        <w:t xml:space="preserve"> intelligence leak that Israel was considering a </w:t>
      </w:r>
      <w:r w:rsidRPr="00436F79">
        <w:rPr>
          <w:rStyle w:val="StyleUnderline"/>
          <w:highlight w:val="yellow"/>
        </w:rPr>
        <w:t>strike against Iran</w:t>
      </w:r>
      <w:r w:rsidRPr="00436F79">
        <w:rPr>
          <w:highlight w:val="yellow"/>
        </w:rPr>
        <w:t>,</w:t>
      </w:r>
      <w:r w:rsidRPr="00436F79">
        <w:t xml:space="preserve"> using low-yield bunker busting nukes to destroy Iran’s supposedly secret underground nuclear facilities. In Moore’s scenario, non-nuclear </w:t>
      </w:r>
      <w:r w:rsidRPr="00436F79">
        <w:rPr>
          <w:rStyle w:val="StyleUnderline"/>
          <w:highlight w:val="yellow"/>
        </w:rPr>
        <w:t>neighboring countries would</w:t>
      </w:r>
      <w:r w:rsidRPr="00436F79">
        <w:rPr>
          <w:highlight w:val="yellow"/>
        </w:rPr>
        <w:t xml:space="preserve"> </w:t>
      </w:r>
      <w:r w:rsidRPr="00436F79">
        <w:t xml:space="preserve">then </w:t>
      </w:r>
      <w:r w:rsidRPr="00436F79">
        <w:rPr>
          <w:rStyle w:val="StyleUnderline"/>
          <w:highlight w:val="yellow"/>
        </w:rPr>
        <w:t>respond with</w:t>
      </w:r>
      <w:r w:rsidRPr="00436F79">
        <w:rPr>
          <w:highlight w:val="yellow"/>
        </w:rPr>
        <w:t xml:space="preserve"> </w:t>
      </w:r>
      <w:r w:rsidRPr="00436F79">
        <w:t>conventional rockets and chemical</w:t>
      </w:r>
      <w:r w:rsidRPr="00436F79">
        <w:rPr>
          <w:highlight w:val="yellow"/>
        </w:rPr>
        <w:t xml:space="preserve">, </w:t>
      </w:r>
      <w:r w:rsidRPr="00436F79">
        <w:rPr>
          <w:rStyle w:val="StyleUnderline"/>
          <w:highlight w:val="yellow"/>
        </w:rPr>
        <w:t>bio</w:t>
      </w:r>
      <w:r w:rsidRPr="00436F79">
        <w:t xml:space="preserve">logical and radiological </w:t>
      </w:r>
      <w:r w:rsidRPr="00436F79">
        <w:rPr>
          <w:rStyle w:val="StyleUnderline"/>
          <w:highlight w:val="yellow"/>
        </w:rPr>
        <w:t>weapons. Israel</w:t>
      </w:r>
      <w:r w:rsidRPr="00436F79">
        <w:t xml:space="preserve"> then </w:t>
      </w:r>
      <w:r w:rsidRPr="00436F79">
        <w:rPr>
          <w:rStyle w:val="StyleUnderline"/>
          <w:highlight w:val="yellow"/>
        </w:rPr>
        <w:t>would retaliate with nuclear strikes</w:t>
      </w:r>
      <w:r w:rsidRPr="00436F79">
        <w:t xml:space="preserve"> on several countries, </w:t>
      </w:r>
      <w:r w:rsidRPr="00436F79">
        <w:rPr>
          <w:rStyle w:val="StyleUnderline"/>
          <w:highlight w:val="yellow"/>
        </w:rPr>
        <w:t>including</w:t>
      </w:r>
      <w:r w:rsidRPr="00436F79">
        <w:t xml:space="preserve"> a pre-emptive strike against </w:t>
      </w:r>
      <w:r w:rsidRPr="00436F79">
        <w:rPr>
          <w:rStyle w:val="StyleUnderline"/>
          <w:highlight w:val="yellow"/>
        </w:rPr>
        <w:t>Pakistan, who</w:t>
      </w:r>
      <w:r w:rsidRPr="00436F79">
        <w:rPr>
          <w:rStyle w:val="StyleUnderline"/>
        </w:rPr>
        <w:t xml:space="preserve"> then </w:t>
      </w:r>
      <w:r w:rsidRPr="00436F79">
        <w:rPr>
          <w:rStyle w:val="StyleUnderline"/>
          <w:highlight w:val="yellow"/>
        </w:rPr>
        <w:t>retaliates</w:t>
      </w:r>
      <w:r w:rsidRPr="00436F79">
        <w:t xml:space="preserve"> with an attack not only on Israel but pre-emptively </w:t>
      </w:r>
      <w:r w:rsidRPr="00436F79">
        <w:rPr>
          <w:rStyle w:val="StyleUnderline"/>
          <w:highlight w:val="yellow"/>
        </w:rPr>
        <w:t>striking India</w:t>
      </w:r>
      <w:r w:rsidRPr="00436F79">
        <w:t xml:space="preserve"> as well. </w:t>
      </w:r>
      <w:r w:rsidRPr="00436F79">
        <w:rPr>
          <w:rStyle w:val="StyleUnderline"/>
          <w:highlight w:val="yellow"/>
        </w:rPr>
        <w:t>Israel</w:t>
      </w:r>
      <w:r w:rsidRPr="00436F79">
        <w:t xml:space="preserve"> then </w:t>
      </w:r>
      <w:r w:rsidRPr="00436F79">
        <w:rPr>
          <w:rStyle w:val="StyleUnderline"/>
          <w:highlight w:val="yellow"/>
        </w:rPr>
        <w:t>initiates the ‘‘Samson option’’ with attacks on</w:t>
      </w:r>
      <w:r w:rsidRPr="00436F79">
        <w:t xml:space="preserve"> other Muslim countries, </w:t>
      </w:r>
      <w:r w:rsidRPr="00436F79">
        <w:rPr>
          <w:rStyle w:val="StyleUnderline"/>
          <w:highlight w:val="yellow"/>
        </w:rPr>
        <w:t>Russia</w:t>
      </w:r>
      <w:r w:rsidRPr="00436F79">
        <w:rPr>
          <w:rStyle w:val="StyleUnderline"/>
        </w:rPr>
        <w:t xml:space="preserve">, </w:t>
      </w:r>
      <w:r w:rsidRPr="00436F79">
        <w:rPr>
          <w:rStyle w:val="StyleUnderline"/>
          <w:highlight w:val="yellow"/>
        </w:rPr>
        <w:t>and</w:t>
      </w:r>
      <w:r w:rsidRPr="00436F79">
        <w:t xml:space="preserve"> possibly the ‘‘anti-Semitic’’ cities of </w:t>
      </w:r>
      <w:r w:rsidRPr="00436F79">
        <w:rPr>
          <w:rStyle w:val="StyleUnderline"/>
          <w:highlight w:val="yellow"/>
        </w:rPr>
        <w:t>Europe</w:t>
      </w:r>
      <w:r w:rsidRPr="00436F79">
        <w:t xml:space="preserve">. At that point, </w:t>
      </w:r>
      <w:r w:rsidRPr="00436F79">
        <w:rPr>
          <w:rStyle w:val="StyleUnderline"/>
          <w:highlight w:val="yellow"/>
        </w:rPr>
        <w:t>all-out nuclear war ensues</w:t>
      </w:r>
      <w:r w:rsidRPr="00436F79">
        <w:rPr>
          <w:rStyle w:val="StyleUnderline"/>
        </w:rPr>
        <w:t xml:space="preserve"> as </w:t>
      </w:r>
      <w:r w:rsidRPr="00436F79">
        <w:rPr>
          <w:rStyle w:val="StyleUnderline"/>
          <w:highlight w:val="yellow"/>
        </w:rPr>
        <w:t>the U.S. retaliates with nuc</w:t>
      </w:r>
      <w:r w:rsidRPr="00436F79">
        <w:rPr>
          <w:rStyle w:val="StyleUnderline"/>
        </w:rPr>
        <w:t>lear attack</w:t>
      </w:r>
      <w:r w:rsidRPr="00436F79">
        <w:rPr>
          <w:rStyle w:val="StyleUnderline"/>
          <w:highlight w:val="yellow"/>
        </w:rPr>
        <w:t>s on Russia and</w:t>
      </w:r>
      <w:r w:rsidRPr="00436F79">
        <w:rPr>
          <w:rStyle w:val="StyleUnderline"/>
        </w:rPr>
        <w:t xml:space="preserve"> possibly on </w:t>
      </w:r>
      <w:r w:rsidRPr="00436F79">
        <w:rPr>
          <w:rStyle w:val="StyleUnderline"/>
          <w:highlight w:val="yellow"/>
        </w:rPr>
        <w:t>China</w:t>
      </w:r>
      <w:r w:rsidRPr="00436F79">
        <w:rPr>
          <w:rStyle w:val="StyleUnderline"/>
        </w:rPr>
        <w:t xml:space="preserve"> as well</w:t>
      </w:r>
      <w:r w:rsidRPr="00436F79">
        <w:t>.11</w:t>
      </w:r>
    </w:p>
    <w:p w:rsidR="006952A6" w:rsidRPr="00436F79" w:rsidRDefault="006952A6" w:rsidP="006952A6"/>
    <w:p w:rsidR="006952A6" w:rsidRPr="00436F79" w:rsidRDefault="006952A6" w:rsidP="006952A6">
      <w:pPr>
        <w:pStyle w:val="Heading3"/>
        <w:rPr>
          <w:rFonts w:cs="Times New Roman"/>
        </w:rPr>
      </w:pPr>
      <w:r w:rsidRPr="00436F79">
        <w:rPr>
          <w:rFonts w:cs="Times New Roman"/>
        </w:rPr>
        <w:t>! – yes nuclear</w:t>
      </w:r>
    </w:p>
    <w:p w:rsidR="006952A6" w:rsidRPr="00436F79" w:rsidRDefault="006952A6" w:rsidP="006952A6">
      <w:pPr>
        <w:pStyle w:val="Heading4"/>
        <w:rPr>
          <w:rFonts w:cs="Times New Roman"/>
        </w:rPr>
      </w:pPr>
      <w:r w:rsidRPr="00436F79">
        <w:rPr>
          <w:rFonts w:cs="Times New Roman"/>
        </w:rPr>
        <w:t>Israel will use nukes</w:t>
      </w:r>
    </w:p>
    <w:p w:rsidR="006952A6" w:rsidRPr="00436F79" w:rsidRDefault="006952A6" w:rsidP="006952A6">
      <w:pPr>
        <w:contextualSpacing/>
        <w:rPr>
          <w:rStyle w:val="Style13ptBold"/>
        </w:rPr>
      </w:pPr>
      <w:r w:rsidRPr="00436F79">
        <w:rPr>
          <w:rStyle w:val="Style13ptBold"/>
        </w:rPr>
        <w:t>Cordesman 15 - Arleigh A. Burke Chair in Strategy</w:t>
      </w:r>
    </w:p>
    <w:p w:rsidR="006952A6" w:rsidRPr="00436F79" w:rsidRDefault="006952A6" w:rsidP="006952A6">
      <w:pPr>
        <w:contextualSpacing/>
      </w:pPr>
      <w:r w:rsidRPr="00436F79">
        <w:t>Anthony H., The Arab-U.S. Strategic Partnership and the Changing Security Balance in the Gulf, Joint and Asymmetric Warfare, Missiles and Missile Defense, Civil War and Non-State Actors, and Outside Powers, CSIS, July 13</w:t>
      </w:r>
    </w:p>
    <w:p w:rsidR="006952A6" w:rsidRPr="00436F79" w:rsidRDefault="006952A6" w:rsidP="006952A6">
      <w:pPr>
        <w:contextualSpacing/>
      </w:pPr>
    </w:p>
    <w:p w:rsidR="006952A6" w:rsidRPr="00436F79" w:rsidRDefault="006952A6" w:rsidP="006952A6">
      <w:pPr>
        <w:rPr>
          <w:sz w:val="16"/>
        </w:rPr>
      </w:pPr>
      <w:r w:rsidRPr="00436F79">
        <w:rPr>
          <w:sz w:val="16"/>
        </w:rPr>
        <w:t xml:space="preserve">Long before Iran could deploy a meaningful nuclear-armed missile force, </w:t>
      </w:r>
      <w:r w:rsidRPr="00436F79">
        <w:rPr>
          <w:rStyle w:val="StyleUnderline"/>
        </w:rPr>
        <w:t>Iran’s efforts to acquire nuclear weapons could</w:t>
      </w:r>
      <w:r w:rsidRPr="00436F79">
        <w:rPr>
          <w:sz w:val="16"/>
        </w:rPr>
        <w:t xml:space="preserve"> also </w:t>
      </w:r>
      <w:r w:rsidRPr="00436F79">
        <w:rPr>
          <w:rStyle w:val="StyleUnderline"/>
        </w:rPr>
        <w:t>lead to</w:t>
      </w:r>
      <w:r w:rsidRPr="00436F79">
        <w:rPr>
          <w:sz w:val="16"/>
        </w:rPr>
        <w:t xml:space="preserve"> U.S. or </w:t>
      </w:r>
      <w:r w:rsidRPr="00436F79">
        <w:rPr>
          <w:rStyle w:val="StyleUnderline"/>
        </w:rPr>
        <w:t>Israeli preventive attacks on</w:t>
      </w:r>
      <w:r w:rsidRPr="00436F79">
        <w:rPr>
          <w:sz w:val="16"/>
        </w:rPr>
        <w:t xml:space="preserve"> both </w:t>
      </w:r>
      <w:r w:rsidRPr="00436F79">
        <w:rPr>
          <w:rStyle w:val="StyleUnderline"/>
        </w:rPr>
        <w:t>its</w:t>
      </w:r>
      <w:r w:rsidRPr="00436F79">
        <w:rPr>
          <w:sz w:val="16"/>
        </w:rPr>
        <w:t xml:space="preserve"> nuclear and missile </w:t>
      </w:r>
      <w:r w:rsidRPr="00436F79">
        <w:rPr>
          <w:rStyle w:val="StyleUnderline"/>
        </w:rPr>
        <w:t>facilities and forces.</w:t>
      </w:r>
      <w:r w:rsidRPr="00436F79">
        <w:rPr>
          <w:sz w:val="16"/>
        </w:rPr>
        <w:t xml:space="preserve"> If the current P5+1 talks fail, President Obama and other senior U.S. officials have made it clear that U.S. policy sees Iran’s acquisition of nuclear weapons as “unacceptable.” Both Israel and the U.S. have repeatedly stated that they are planning and ready for military options that could include preventive strikes on at least Iran’s nuclear facilities and, and that U.S. strikes might cover a much wider range of missile facilities and other targets.∂ Such </w:t>
      </w:r>
      <w:r w:rsidRPr="00436F79">
        <w:rPr>
          <w:rStyle w:val="StyleUnderline"/>
          <w:highlight w:val="cyan"/>
        </w:rPr>
        <w:t>preventive strikes would</w:t>
      </w:r>
      <w:r w:rsidRPr="00436F79">
        <w:rPr>
          <w:rStyle w:val="StyleUnderline"/>
        </w:rPr>
        <w:t xml:space="preserve"> present risks for the attacker as well as Iran. They might </w:t>
      </w:r>
      <w:r w:rsidRPr="00436F79">
        <w:rPr>
          <w:rStyle w:val="StyleUnderline"/>
          <w:highlight w:val="cyan"/>
        </w:rPr>
        <w:t>trigger a direct military confrontation or conflict in the Gulf</w:t>
      </w:r>
      <w:r w:rsidRPr="00436F79">
        <w:rPr>
          <w:sz w:val="16"/>
        </w:rPr>
        <w:t xml:space="preserve"> with little warning. </w:t>
      </w:r>
      <w:r w:rsidRPr="00436F79">
        <w:rPr>
          <w:rStyle w:val="StyleUnderline"/>
        </w:rPr>
        <w:t>They</w:t>
      </w:r>
      <w:r w:rsidRPr="00436F79">
        <w:rPr>
          <w:sz w:val="16"/>
        </w:rPr>
        <w:t xml:space="preserve"> </w:t>
      </w:r>
      <w:r w:rsidRPr="00436F79">
        <w:rPr>
          <w:rStyle w:val="StyleUnderline"/>
        </w:rPr>
        <w:t>might</w:t>
      </w:r>
      <w:r w:rsidRPr="00436F79">
        <w:rPr>
          <w:sz w:val="16"/>
        </w:rPr>
        <w:t xml:space="preserve"> also </w:t>
      </w:r>
      <w:r w:rsidRPr="00436F79">
        <w:rPr>
          <w:rStyle w:val="StyleUnderline"/>
          <w:highlight w:val="cyan"/>
        </w:rPr>
        <w:t>lead to</w:t>
      </w:r>
      <w:r w:rsidRPr="00436F79">
        <w:rPr>
          <w:sz w:val="16"/>
        </w:rPr>
        <w:t xml:space="preserve"> at least symbolic </w:t>
      </w:r>
      <w:r w:rsidRPr="00436F79">
        <w:rPr>
          <w:rStyle w:val="StyleUnderline"/>
          <w:highlight w:val="cyan"/>
        </w:rPr>
        <w:t>Iranian missile strikes</w:t>
      </w:r>
      <w:r w:rsidRPr="00436F79">
        <w:rPr>
          <w:rStyle w:val="StyleUnderline"/>
        </w:rPr>
        <w:t xml:space="preserve"> on U.S. basing facilities, GCC targets or Israel</w:t>
      </w:r>
      <w:r w:rsidRPr="00436F79">
        <w:rPr>
          <w:sz w:val="16"/>
        </w:rPr>
        <w:t>. At the same time</w:t>
      </w:r>
      <w:r w:rsidRPr="00436F79">
        <w:rPr>
          <w:rStyle w:val="StyleUnderline"/>
        </w:rPr>
        <w:t>, it could lead to</w:t>
      </w:r>
      <w:r w:rsidRPr="00436F79">
        <w:rPr>
          <w:sz w:val="16"/>
        </w:rPr>
        <w:t xml:space="preserve"> much more </w:t>
      </w:r>
      <w:r w:rsidRPr="00436F79">
        <w:rPr>
          <w:rStyle w:val="StyleUnderline"/>
        </w:rPr>
        <w:t>serious</w:t>
      </w:r>
      <w:r w:rsidRPr="00436F79">
        <w:rPr>
          <w:sz w:val="16"/>
        </w:rPr>
        <w:t xml:space="preserve"> covert and </w:t>
      </w:r>
      <w:r w:rsidRPr="00436F79">
        <w:rPr>
          <w:rStyle w:val="StyleUnderline"/>
          <w:highlight w:val="cyan"/>
        </w:rPr>
        <w:t>proxy</w:t>
      </w:r>
      <w:r w:rsidRPr="00436F79">
        <w:rPr>
          <w:sz w:val="16"/>
          <w:highlight w:val="cyan"/>
        </w:rPr>
        <w:t xml:space="preserve"> </w:t>
      </w:r>
      <w:r w:rsidRPr="00436F79">
        <w:rPr>
          <w:rStyle w:val="StyleUnderline"/>
          <w:highlight w:val="cyan"/>
        </w:rPr>
        <w:t>operations in Lebanon, Iraq, Afghanistan</w:t>
      </w:r>
      <w:r w:rsidRPr="00436F79">
        <w:rPr>
          <w:rStyle w:val="StyleUnderline"/>
        </w:rPr>
        <w:t xml:space="preserve">, </w:t>
      </w:r>
      <w:r w:rsidRPr="00436F79">
        <w:rPr>
          <w:rStyle w:val="StyleUnderline"/>
          <w:highlight w:val="cyan"/>
        </w:rPr>
        <w:t>the rest of the Gulf</w:t>
      </w:r>
      <w:r w:rsidRPr="00436F79">
        <w:rPr>
          <w:rStyle w:val="StyleUnderline"/>
        </w:rPr>
        <w:t>,</w:t>
      </w:r>
      <w:r w:rsidRPr="00436F79">
        <w:rPr>
          <w:sz w:val="16"/>
        </w:rPr>
        <w:t xml:space="preserve"> and other areas.∂ Furthermore, unless preventive </w:t>
      </w:r>
      <w:r w:rsidRPr="00436F79">
        <w:rPr>
          <w:rStyle w:val="StyleUnderline"/>
        </w:rPr>
        <w:t>strikes</w:t>
      </w:r>
      <w:r w:rsidRPr="00436F79">
        <w:rPr>
          <w:sz w:val="16"/>
        </w:rPr>
        <w:t xml:space="preserve"> were reinforced by a lasting regime of follow-on strikes, they </w:t>
      </w:r>
      <w:r w:rsidRPr="00436F79">
        <w:rPr>
          <w:rStyle w:val="StyleUnderline"/>
        </w:rPr>
        <w:t xml:space="preserve">could </w:t>
      </w:r>
      <w:r w:rsidRPr="00436F79">
        <w:rPr>
          <w:rStyle w:val="StyleUnderline"/>
          <w:highlight w:val="cyan"/>
        </w:rPr>
        <w:t>trigger a much stronger Iranian effort to</w:t>
      </w:r>
      <w:r w:rsidRPr="00436F79">
        <w:rPr>
          <w:rStyle w:val="StyleUnderline"/>
        </w:rPr>
        <w:t xml:space="preserve"> actually </w:t>
      </w:r>
      <w:r w:rsidRPr="00436F79">
        <w:rPr>
          <w:rStyle w:val="StyleUnderline"/>
          <w:highlight w:val="cyan"/>
        </w:rPr>
        <w:t>acquire and deploy nuclear weapons</w:t>
      </w:r>
      <w:r w:rsidRPr="00436F79">
        <w:rPr>
          <w:sz w:val="16"/>
        </w:rPr>
        <w:t xml:space="preserve"> and/</w:t>
      </w:r>
      <w:r w:rsidRPr="00436F79">
        <w:rPr>
          <w:rStyle w:val="StyleUnderline"/>
        </w:rPr>
        <w:t xml:space="preserve">or </w:t>
      </w:r>
      <w:r w:rsidRPr="00436F79">
        <w:rPr>
          <w:sz w:val="16"/>
        </w:rPr>
        <w:t xml:space="preserve">Iranian </w:t>
      </w:r>
      <w:r w:rsidRPr="00436F79">
        <w:rPr>
          <w:rStyle w:val="StyleUnderline"/>
          <w:highlight w:val="cyan"/>
        </w:rPr>
        <w:t>rejection of the</w:t>
      </w:r>
      <w:r w:rsidRPr="00436F79">
        <w:rPr>
          <w:sz w:val="16"/>
        </w:rPr>
        <w:t xml:space="preserve"> Nuclear Non-Proliferation Treaty (</w:t>
      </w:r>
      <w:r w:rsidRPr="00436F79">
        <w:rPr>
          <w:rStyle w:val="StyleUnderline"/>
          <w:highlight w:val="cyan"/>
        </w:rPr>
        <w:t>NPT</w:t>
      </w:r>
      <w:r w:rsidRPr="00436F79">
        <w:rPr>
          <w:sz w:val="16"/>
        </w:rPr>
        <w:t xml:space="preserve">) and negotiations. </w:t>
      </w:r>
      <w:r w:rsidRPr="00436F79">
        <w:rPr>
          <w:rStyle w:val="StyleUnderline"/>
        </w:rPr>
        <w:t>The U.S.,</w:t>
      </w:r>
      <w:r w:rsidRPr="00436F79">
        <w:rPr>
          <w:sz w:val="16"/>
        </w:rPr>
        <w:t xml:space="preserve"> in contrast, </w:t>
      </w:r>
      <w:r w:rsidRPr="00436F79">
        <w:rPr>
          <w:rStyle w:val="StyleUnderline"/>
        </w:rPr>
        <w:t>might see it had no choice other than to maintain a military over-watch and restrike capability</w:t>
      </w:r>
      <w:r w:rsidRPr="00436F79">
        <w:rPr>
          <w:sz w:val="16"/>
        </w:rPr>
        <w:t xml:space="preserve"> to ensure Iran could not carry out such a program and rebuild its nuclear capabilities or any other capabilities that were attacked.∂ A preventive war, however, is only part of the threat Iran will face. As has been touched upon earlier, Israel is a mature nuclear power that already has a thermonuclear-armed missile forces with considerable counterstrike capability. Israel’s ability to destroy Iranian cities and population centers already makes Israel an existing existential threat to Iran. At least initially, </w:t>
      </w:r>
      <w:r w:rsidRPr="00436F79">
        <w:rPr>
          <w:rStyle w:val="StyleUnderline"/>
          <w:highlight w:val="cyan"/>
        </w:rPr>
        <w:t>Iran could</w:t>
      </w:r>
      <w:r w:rsidRPr="00436F79">
        <w:rPr>
          <w:sz w:val="16"/>
        </w:rPr>
        <w:t xml:space="preserve"> only </w:t>
      </w:r>
      <w:r w:rsidRPr="00436F79">
        <w:rPr>
          <w:rStyle w:val="StyleUnderline"/>
          <w:highlight w:val="cyan"/>
        </w:rPr>
        <w:t>secure</w:t>
      </w:r>
      <w:r w:rsidRPr="00436F79">
        <w:rPr>
          <w:sz w:val="16"/>
        </w:rPr>
        <w:t xml:space="preserve"> is evolving forces by relying on </w:t>
      </w:r>
      <w:r w:rsidRPr="00436F79">
        <w:rPr>
          <w:rStyle w:val="StyleUnderline"/>
          <w:highlight w:val="cyan"/>
        </w:rPr>
        <w:t>launch-on-warning</w:t>
      </w:r>
      <w:r w:rsidRPr="00436F79">
        <w:rPr>
          <w:sz w:val="16"/>
        </w:rPr>
        <w:t xml:space="preserve"> (LOW) </w:t>
      </w:r>
      <w:r w:rsidRPr="00436F79">
        <w:rPr>
          <w:rStyle w:val="StyleUnderline"/>
        </w:rPr>
        <w:t>or launch-under-attack</w:t>
      </w:r>
      <w:r w:rsidRPr="00436F79">
        <w:rPr>
          <w:sz w:val="16"/>
        </w:rPr>
        <w:t xml:space="preserve"> (LUA). </w:t>
      </w:r>
      <w:r w:rsidRPr="00436F79">
        <w:rPr>
          <w:rStyle w:val="StyleUnderline"/>
        </w:rPr>
        <w:t>This</w:t>
      </w:r>
      <w:r w:rsidRPr="00436F79">
        <w:rPr>
          <w:sz w:val="16"/>
        </w:rPr>
        <w:t xml:space="preserve">, however, </w:t>
      </w:r>
      <w:r w:rsidRPr="00436F79">
        <w:rPr>
          <w:rStyle w:val="StyleUnderline"/>
        </w:rPr>
        <w:t xml:space="preserve">would </w:t>
      </w:r>
      <w:r w:rsidRPr="00436F79">
        <w:rPr>
          <w:rStyle w:val="StyleUnderline"/>
          <w:highlight w:val="cyan"/>
        </w:rPr>
        <w:t>push Israel into</w:t>
      </w:r>
      <w:r w:rsidRPr="00436F79">
        <w:rPr>
          <w:sz w:val="16"/>
        </w:rPr>
        <w:t xml:space="preserve"> shaping a nuclear force posture designed to react to any Iranian use of nuclear forces – or even an Iranian threat – by </w:t>
      </w:r>
      <w:r w:rsidRPr="00436F79">
        <w:rPr>
          <w:rStyle w:val="StyleUnderline"/>
          <w:highlight w:val="cyan"/>
        </w:rPr>
        <w:t xml:space="preserve">launching an </w:t>
      </w:r>
      <w:r w:rsidRPr="00436F79">
        <w:rPr>
          <w:rStyle w:val="Emphasis"/>
          <w:highlight w:val="cyan"/>
        </w:rPr>
        <w:t>all-out nuclear attack</w:t>
      </w:r>
      <w:r w:rsidRPr="00436F79">
        <w:rPr>
          <w:rStyle w:val="StyleUnderline"/>
        </w:rPr>
        <w:t xml:space="preserve"> with a force posture that would </w:t>
      </w:r>
      <w:r w:rsidRPr="00436F79">
        <w:rPr>
          <w:sz w:val="16"/>
        </w:rPr>
        <w:t xml:space="preserve">almost </w:t>
      </w:r>
      <w:r w:rsidRPr="00436F79">
        <w:rPr>
          <w:rStyle w:val="StyleUnderline"/>
        </w:rPr>
        <w:t xml:space="preserve">be designed to </w:t>
      </w:r>
      <w:r w:rsidRPr="00436F79">
        <w:rPr>
          <w:rStyle w:val="StyleUnderline"/>
          <w:highlight w:val="cyan"/>
        </w:rPr>
        <w:t xml:space="preserve">lead both sides to </w:t>
      </w:r>
      <w:r w:rsidRPr="00436F79">
        <w:rPr>
          <w:rStyle w:val="Emphasis"/>
          <w:highlight w:val="cyan"/>
        </w:rPr>
        <w:t>miscalculation</w:t>
      </w:r>
      <w:r w:rsidRPr="00436F79">
        <w:rPr>
          <w:rStyle w:val="StyleUnderline"/>
        </w:rPr>
        <w:t xml:space="preserve"> </w:t>
      </w:r>
      <w:r w:rsidRPr="00436F79">
        <w:rPr>
          <w:sz w:val="16"/>
        </w:rPr>
        <w:t>or over-reaction.</w:t>
      </w:r>
    </w:p>
    <w:p w:rsidR="006952A6" w:rsidRPr="00436F79" w:rsidRDefault="006952A6" w:rsidP="006952A6">
      <w:pPr>
        <w:pStyle w:val="Heading3"/>
        <w:rPr>
          <w:rFonts w:cs="Times New Roman"/>
        </w:rPr>
      </w:pPr>
      <w:r w:rsidRPr="00436F79">
        <w:rPr>
          <w:rFonts w:cs="Times New Roman"/>
        </w:rPr>
        <w:t>! – turns econ</w:t>
      </w:r>
    </w:p>
    <w:p w:rsidR="006952A6" w:rsidRPr="00436F79" w:rsidRDefault="006952A6" w:rsidP="006952A6">
      <w:pPr>
        <w:pStyle w:val="Heading4"/>
        <w:rPr>
          <w:rFonts w:cs="Times New Roman"/>
          <w:u w:val="single"/>
        </w:rPr>
      </w:pPr>
      <w:r w:rsidRPr="00436F79">
        <w:rPr>
          <w:rFonts w:cs="Times New Roman"/>
        </w:rPr>
        <w:t xml:space="preserve">Israeli strikes collapse the economy through </w:t>
      </w:r>
      <w:r w:rsidRPr="00436F79">
        <w:rPr>
          <w:rFonts w:cs="Times New Roman"/>
          <w:u w:val="single"/>
        </w:rPr>
        <w:t>oil shocks</w:t>
      </w:r>
    </w:p>
    <w:p w:rsidR="006952A6" w:rsidRPr="00436F79" w:rsidRDefault="006952A6" w:rsidP="006952A6">
      <w:r w:rsidRPr="00436F79">
        <w:rPr>
          <w:rStyle w:val="Style13ptBold"/>
        </w:rPr>
        <w:t>Rieger 12</w:t>
      </w:r>
      <w:r w:rsidRPr="00436F79">
        <w:t xml:space="preserve"> - PhD candidate in Middle East Politics at the University of Exeter (UK), as well as a lecturer in international relations at the University of Munich. Dr. Schiller is an aerospace engineer and senior analyst at Schmucker Technologie, Munich, and a former RAND Nuclear Security Fellow, with many years of experience in analyzing missile and space programs of various countries of interest.(Rene, “Pre-emptive Strike against Iran: Prelude to an Avoidable Disaster?,” Middle East Policy Council, https://www.mepc.org/pre-emptive-strike-against-iran-prelude-avoidable-disaster)</w:t>
      </w:r>
    </w:p>
    <w:p w:rsidR="006952A6" w:rsidRPr="00436F79" w:rsidRDefault="006952A6" w:rsidP="006952A6">
      <w:r w:rsidRPr="00436F79">
        <w:t>Inflicting of Major Economic Pain</w:t>
      </w:r>
    </w:p>
    <w:p w:rsidR="006952A6" w:rsidRPr="00436F79" w:rsidRDefault="006952A6" w:rsidP="006952A6">
      <w:pPr>
        <w:rPr>
          <w:sz w:val="16"/>
        </w:rPr>
      </w:pPr>
      <w:r w:rsidRPr="00436F79">
        <w:rPr>
          <w:sz w:val="16"/>
        </w:rPr>
        <w:t xml:space="preserve">Most </w:t>
      </w:r>
      <w:r w:rsidRPr="00436F79">
        <w:rPr>
          <w:rStyle w:val="StyleUnderline"/>
        </w:rPr>
        <w:t>advocates of a pre-emptive strike play down the possible economic consequences of an attack on Iran</w:t>
      </w:r>
      <w:r w:rsidRPr="00436F79">
        <w:rPr>
          <w:sz w:val="16"/>
        </w:rPr>
        <w:t xml:space="preserve">. They argue that the regime in Tehran would not be able to effectively disrupt oil and gas exports through the Strait of Hormuz, and that the loss of supplies to the world market would only be temporary and limited. </w:t>
      </w:r>
      <w:r w:rsidRPr="00436F79">
        <w:rPr>
          <w:rStyle w:val="StyleUnderline"/>
        </w:rPr>
        <w:t>This</w:t>
      </w:r>
      <w:r w:rsidRPr="00436F79">
        <w:rPr>
          <w:sz w:val="16"/>
        </w:rPr>
        <w:t xml:space="preserve"> hypothesis </w:t>
      </w:r>
      <w:r w:rsidRPr="00436F79">
        <w:rPr>
          <w:rStyle w:val="StyleUnderline"/>
        </w:rPr>
        <w:t>comprises several significant flaws</w:t>
      </w:r>
      <w:r w:rsidRPr="00436F79">
        <w:rPr>
          <w:sz w:val="16"/>
        </w:rPr>
        <w:t xml:space="preserve">. First, while </w:t>
      </w:r>
      <w:r w:rsidRPr="00436F79">
        <w:rPr>
          <w:rStyle w:val="StyleUnderline"/>
        </w:rPr>
        <w:t>Tehran</w:t>
      </w:r>
      <w:r w:rsidRPr="00436F79">
        <w:rPr>
          <w:sz w:val="16"/>
        </w:rPr>
        <w:t xml:space="preserve"> could at best effect a complete disruption of oil and gas exports through the Strait of Hormuz for a short period of time, it </w:t>
      </w:r>
      <w:r w:rsidRPr="00436F79">
        <w:rPr>
          <w:rStyle w:val="StyleUnderline"/>
        </w:rPr>
        <w:t>could curtail the oil trade in the Gulf significantly over an extended period. It would be impossible to compensate</w:t>
      </w:r>
      <w:r w:rsidRPr="00436F79">
        <w:rPr>
          <w:sz w:val="16"/>
        </w:rPr>
        <w:t xml:space="preserve"> fully for the loss in oil shipments; and the longer the disruption lasted, the more difficult compensation attempts would become. Second, </w:t>
      </w:r>
      <w:r w:rsidRPr="00436F79">
        <w:rPr>
          <w:rStyle w:val="StyleUnderline"/>
        </w:rPr>
        <w:t xml:space="preserve">the </w:t>
      </w:r>
      <w:r w:rsidRPr="00436F79">
        <w:rPr>
          <w:rStyle w:val="StyleUnderline"/>
          <w:highlight w:val="cyan"/>
        </w:rPr>
        <w:t>dimensions of global spare oil capacity are</w:t>
      </w:r>
      <w:r w:rsidRPr="00436F79">
        <w:rPr>
          <w:sz w:val="16"/>
        </w:rPr>
        <w:t xml:space="preserve"> obscure; in any case, they are </w:t>
      </w:r>
      <w:r w:rsidRPr="00436F79">
        <w:rPr>
          <w:rStyle w:val="StyleUnderline"/>
          <w:highlight w:val="cyan"/>
        </w:rPr>
        <w:t>very limited and largely reliant on the Strait of Hormuz</w:t>
      </w:r>
      <w:r w:rsidRPr="00436F79">
        <w:rPr>
          <w:sz w:val="16"/>
        </w:rPr>
        <w:t xml:space="preserve"> for export. The world's spare capacity is held almost entirely by Saudi Arabia, though it is highly likely that it is considerably below the officially claimed 2.5 million barrels per day (mbd). Third, </w:t>
      </w:r>
      <w:r w:rsidRPr="00436F79">
        <w:rPr>
          <w:rStyle w:val="StyleUnderline"/>
          <w:highlight w:val="cyan"/>
        </w:rPr>
        <w:t>Saudi Arabia</w:t>
      </w:r>
      <w:r w:rsidRPr="00436F79">
        <w:rPr>
          <w:rStyle w:val="StyleUnderline"/>
        </w:rPr>
        <w:t xml:space="preserve"> and the other oil-producing Gulf states </w:t>
      </w:r>
      <w:r w:rsidRPr="00436F79">
        <w:rPr>
          <w:rStyle w:val="StyleUnderline"/>
          <w:highlight w:val="cyan"/>
        </w:rPr>
        <w:t>have</w:t>
      </w:r>
      <w:r w:rsidRPr="00436F79">
        <w:rPr>
          <w:rStyle w:val="StyleUnderline"/>
        </w:rPr>
        <w:t xml:space="preserve"> only </w:t>
      </w:r>
      <w:r w:rsidRPr="00436F79">
        <w:rPr>
          <w:rStyle w:val="StyleUnderline"/>
          <w:highlight w:val="cyan"/>
        </w:rPr>
        <w:t>limited capacity to redirect</w:t>
      </w:r>
      <w:r w:rsidRPr="00436F79">
        <w:rPr>
          <w:rStyle w:val="StyleUnderline"/>
        </w:rPr>
        <w:t xml:space="preserve"> their oil </w:t>
      </w:r>
      <w:r w:rsidRPr="00436F79">
        <w:rPr>
          <w:rStyle w:val="StyleUnderline"/>
          <w:highlight w:val="cyan"/>
        </w:rPr>
        <w:t>exports</w:t>
      </w:r>
      <w:r w:rsidRPr="00436F79">
        <w:rPr>
          <w:rStyle w:val="StyleUnderline"/>
        </w:rPr>
        <w:t xml:space="preserve"> away from the Strait of Hormuz</w:t>
      </w:r>
      <w:r w:rsidRPr="00436F79">
        <w:rPr>
          <w:sz w:val="16"/>
        </w:rPr>
        <w:t xml:space="preserve">. Only 1.5 mbd of Saudi oil (including spare production) could be redirected through the East-West pipeline to the Yanbu al-Bahr port on the Red Sea.23 The United Arab Emirates has recently completed the so-called Habshan-Fujairah oil pipeline, which also bypasses the Strait of Hormuz. However, the pipeline's current capacity does not exceed 1 mbd. Compared to the 17 million barrels that pass through the Strait of Hormuz on a daily basis (roughly 20 percent of the world's traded oil), the Gulf countries' compensation capacity is relatively limited. Fourth, there is the possibility, however remote, that Venezuela, a close ally of the Iranian regime and the fourth-largest oil supplier to the United States (roughly 900,000 bpd), would cut its exports. This would put even more pressure on the international oil market and directly affect the U.S. economy.24 Fifth, to compensate a significant supply shortage provoked by massive curtailment or interruption of trade routes in the Gulf, oil-importing nations could tap their strategic stocks. However, particularly in the early stage of a massive supply crisis, commercial, logistical and political considerations would inhibit countries releasing enough reserve stocks to compensate fully for the shortage.25 Sixth, Iran could commit acts of sabotage against oil installations in the Gulf, also interrupting supply. Finally, </w:t>
      </w:r>
      <w:r w:rsidRPr="00436F79">
        <w:rPr>
          <w:rStyle w:val="StyleUnderline"/>
        </w:rPr>
        <w:t xml:space="preserve">an essential </w:t>
      </w:r>
      <w:r w:rsidRPr="00436F79">
        <w:rPr>
          <w:rStyle w:val="StyleUnderline"/>
          <w:highlight w:val="cyan"/>
        </w:rPr>
        <w:t>factor in oil pricing is market psychology</w:t>
      </w:r>
      <w:r w:rsidRPr="00436F79">
        <w:rPr>
          <w:rStyle w:val="StyleUnderline"/>
        </w:rPr>
        <w:t>. Irrespective of actual changes in oil supply</w:t>
      </w:r>
      <w:r w:rsidRPr="00436F79">
        <w:rPr>
          <w:sz w:val="16"/>
        </w:rPr>
        <w:t xml:space="preserve">, </w:t>
      </w:r>
      <w:r w:rsidRPr="00436F79">
        <w:rPr>
          <w:rStyle w:val="StyleUnderline"/>
          <w:highlight w:val="cyan"/>
        </w:rPr>
        <w:t>market expectations or fears of supply cuts</w:t>
      </w:r>
      <w:r w:rsidRPr="00436F79">
        <w:rPr>
          <w:rStyle w:val="StyleUnderline"/>
        </w:rPr>
        <w:t xml:space="preserve"> can </w:t>
      </w:r>
      <w:r w:rsidRPr="00436F79">
        <w:rPr>
          <w:rStyle w:val="StyleUnderline"/>
          <w:highlight w:val="cyan"/>
        </w:rPr>
        <w:t>have drastic effects on</w:t>
      </w:r>
      <w:r w:rsidRPr="00436F79">
        <w:rPr>
          <w:rStyle w:val="StyleUnderline"/>
        </w:rPr>
        <w:t xml:space="preserve"> prices</w:t>
      </w:r>
      <w:r w:rsidRPr="00436F79">
        <w:rPr>
          <w:sz w:val="16"/>
        </w:rPr>
        <w:t xml:space="preserve">. </w:t>
      </w:r>
      <w:r w:rsidRPr="00436F79">
        <w:rPr>
          <w:rStyle w:val="StyleUnderline"/>
        </w:rPr>
        <w:t xml:space="preserve">As a </w:t>
      </w:r>
      <w:r w:rsidRPr="00436F79">
        <w:rPr>
          <w:rStyle w:val="StyleUnderline"/>
          <w:highlight w:val="cyan"/>
        </w:rPr>
        <w:t>significant portion of the</w:t>
      </w:r>
      <w:r w:rsidRPr="00436F79">
        <w:rPr>
          <w:rStyle w:val="StyleUnderline"/>
        </w:rPr>
        <w:t xml:space="preserve"> </w:t>
      </w:r>
      <w:r w:rsidRPr="00436F79">
        <w:rPr>
          <w:rStyle w:val="StyleUnderline"/>
          <w:highlight w:val="cyan"/>
        </w:rPr>
        <w:t>global</w:t>
      </w:r>
      <w:r w:rsidRPr="00436F79">
        <w:rPr>
          <w:rStyle w:val="StyleUnderline"/>
        </w:rPr>
        <w:t xml:space="preserve"> oil </w:t>
      </w:r>
      <w:r w:rsidRPr="00436F79">
        <w:rPr>
          <w:rStyle w:val="StyleUnderline"/>
          <w:highlight w:val="cyan"/>
        </w:rPr>
        <w:t>supply originates in the Gulf</w:t>
      </w:r>
      <w:r w:rsidRPr="00436F79">
        <w:rPr>
          <w:rStyle w:val="StyleUnderline"/>
        </w:rPr>
        <w:t>, the oil market is particularly sensitive to developments there</w:t>
      </w:r>
      <w:r w:rsidRPr="00436F79">
        <w:rPr>
          <w:sz w:val="16"/>
        </w:rPr>
        <w:t xml:space="preserve">. Hence, </w:t>
      </w:r>
      <w:r w:rsidRPr="00436F79">
        <w:rPr>
          <w:rStyle w:val="StyleUnderline"/>
        </w:rPr>
        <w:t xml:space="preserve">the </w:t>
      </w:r>
      <w:r w:rsidRPr="00436F79">
        <w:rPr>
          <w:rStyle w:val="StyleUnderline"/>
          <w:highlight w:val="cyan"/>
        </w:rPr>
        <w:t>mere possibility of a serious disruption of</w:t>
      </w:r>
      <w:r w:rsidRPr="00436F79">
        <w:rPr>
          <w:rStyle w:val="StyleUnderline"/>
        </w:rPr>
        <w:t xml:space="preserve"> the </w:t>
      </w:r>
      <w:r w:rsidRPr="00436F79">
        <w:rPr>
          <w:rStyle w:val="StyleUnderline"/>
          <w:highlight w:val="cyan"/>
        </w:rPr>
        <w:t>transit routes</w:t>
      </w:r>
      <w:r w:rsidRPr="00436F79">
        <w:rPr>
          <w:rStyle w:val="StyleUnderline"/>
        </w:rPr>
        <w:t xml:space="preserve"> in the Gulf </w:t>
      </w:r>
      <w:r w:rsidRPr="00436F79">
        <w:rPr>
          <w:rStyle w:val="StyleUnderline"/>
          <w:highlight w:val="cyan"/>
        </w:rPr>
        <w:t xml:space="preserve">following an attack on Iran has the potential to </w:t>
      </w:r>
      <w:r w:rsidRPr="00436F79">
        <w:rPr>
          <w:rStyle w:val="Emphasis"/>
          <w:highlight w:val="cyan"/>
        </w:rPr>
        <w:t>provoke skyrocketing oil price</w:t>
      </w:r>
      <w:r w:rsidRPr="00436F79">
        <w:rPr>
          <w:rStyle w:val="StyleUnderline"/>
        </w:rPr>
        <w:t>s</w:t>
      </w:r>
      <w:r w:rsidRPr="00436F79">
        <w:rPr>
          <w:sz w:val="16"/>
        </w:rPr>
        <w:t xml:space="preserve">. The more the conflict then escalates and the longer the crisis lasts, the more enduring would be the effect on the oil prices. </w:t>
      </w:r>
      <w:r w:rsidRPr="00436F79">
        <w:rPr>
          <w:rStyle w:val="StyleUnderline"/>
        </w:rPr>
        <w:t xml:space="preserve">In the current global economy </w:t>
      </w:r>
      <w:r w:rsidRPr="00436F79">
        <w:rPr>
          <w:rStyle w:val="StyleUnderline"/>
          <w:highlight w:val="cyan"/>
        </w:rPr>
        <w:t xml:space="preserve">a prolonged increase in oil prices would have </w:t>
      </w:r>
      <w:r w:rsidRPr="00436F79">
        <w:rPr>
          <w:rStyle w:val="Emphasis"/>
          <w:highlight w:val="cyan"/>
        </w:rPr>
        <w:t>disastrous consequences</w:t>
      </w:r>
      <w:r w:rsidRPr="00436F79">
        <w:rPr>
          <w:sz w:val="16"/>
        </w:rPr>
        <w:t>.</w:t>
      </w:r>
    </w:p>
    <w:p w:rsidR="006952A6" w:rsidRPr="00436F79" w:rsidRDefault="006952A6" w:rsidP="006952A6">
      <w:pPr>
        <w:pStyle w:val="Heading3"/>
        <w:rPr>
          <w:rFonts w:cs="Times New Roman"/>
        </w:rPr>
      </w:pPr>
      <w:r w:rsidRPr="00436F79">
        <w:rPr>
          <w:rFonts w:cs="Times New Roman"/>
        </w:rPr>
        <w:t>! – turns cred/heg</w:t>
      </w:r>
    </w:p>
    <w:p w:rsidR="006952A6" w:rsidRPr="00436F79" w:rsidRDefault="006952A6" w:rsidP="006952A6">
      <w:pPr>
        <w:pStyle w:val="Heading4"/>
        <w:rPr>
          <w:rFonts w:cs="Times New Roman"/>
        </w:rPr>
      </w:pPr>
      <w:r w:rsidRPr="00436F79">
        <w:rPr>
          <w:rFonts w:cs="Times New Roman"/>
        </w:rPr>
        <w:t>Strike turns heg/cred</w:t>
      </w:r>
    </w:p>
    <w:p w:rsidR="006952A6" w:rsidRPr="00436F79" w:rsidRDefault="006952A6" w:rsidP="006952A6">
      <w:pPr>
        <w:rPr>
          <w:b/>
          <w:bCs/>
          <w:sz w:val="24"/>
          <w:u w:val="single"/>
        </w:rPr>
      </w:pPr>
      <w:r w:rsidRPr="00436F79">
        <w:rPr>
          <w:b/>
          <w:bCs/>
          <w:sz w:val="24"/>
          <w:highlight w:val="yellow"/>
          <w:u w:val="single"/>
        </w:rPr>
        <w:t>Wilson Center ’12</w:t>
      </w:r>
      <w:r w:rsidRPr="00436F79">
        <w:rPr>
          <w:sz w:val="14"/>
        </w:rPr>
        <w:t xml:space="preserve"> – so many qualified people</w:t>
      </w:r>
    </w:p>
    <w:p w:rsidR="006952A6" w:rsidRPr="00436F79" w:rsidRDefault="006952A6" w:rsidP="006952A6">
      <w:pPr>
        <w:rPr>
          <w:sz w:val="14"/>
          <w:szCs w:val="16"/>
        </w:rPr>
      </w:pPr>
      <w:r w:rsidRPr="00436F79">
        <w:rPr>
          <w:sz w:val="14"/>
        </w:rPr>
        <w:t xml:space="preserve">9-11, </w:t>
      </w:r>
      <w:r w:rsidRPr="00436F79">
        <w:rPr>
          <w:sz w:val="14"/>
          <w:szCs w:val="16"/>
        </w:rPr>
        <w:t xml:space="preserve">The Iran Project is a non-governmental organization that seeks to improve official contacts between the United States and Iranian governments. Founded in 2002 by the United Nations Association of the USA and Rockefeller Brother’s Fund, The Iran Project became independent in 2009. The core members of The Iran Project for over a decade have been: Stephen Heintz, William Luers, William Miller, Thomas Pickering, Jim Walsh, and Frank Wisner. </w:t>
      </w:r>
    </w:p>
    <w:p w:rsidR="006952A6" w:rsidRPr="00436F79" w:rsidRDefault="006952A6" w:rsidP="006952A6">
      <w:pPr>
        <w:rPr>
          <w:sz w:val="14"/>
          <w:szCs w:val="16"/>
        </w:rPr>
      </w:pPr>
      <w:r w:rsidRPr="00436F79">
        <w:rPr>
          <w:sz w:val="14"/>
          <w:szCs w:val="16"/>
        </w:rPr>
        <w:t xml:space="preserve">This paper was drafted by Austin Long, of Columbia University and William Luers, Director of the Iran Project. They were advised by Colin </w:t>
      </w:r>
      <w:r w:rsidRPr="00436F79">
        <w:rPr>
          <w:rStyle w:val="StyleUnderline"/>
        </w:rPr>
        <w:t>Kahl of Georgetown University</w:t>
      </w:r>
      <w:r w:rsidRPr="00436F79">
        <w:rPr>
          <w:sz w:val="14"/>
          <w:szCs w:val="16"/>
        </w:rPr>
        <w:t xml:space="preserve"> and received important contributions from Thomas R. Pickering, Jim Walsh of MIT, and Stephen Heintz of the Rockefeller Brothers Fund. The other core members of The Iran Project and a large number of the endorsers of the paper made valuable additions to the paper. Priscilla Lewis, the editor, has been an excellent partner and is largely responsible for the final version. Iris Bieri, The Iran Project Coordinator, has managed the complex process of bringing together the many different points of view and individuals involved, to get the paper to completion. Our copy editor, Trish Leader, and design team from On Design, Inc., led by Okey Nestor, contributed their invaluable talents and time to make this publication possible.</w:t>
      </w:r>
    </w:p>
    <w:p w:rsidR="006952A6" w:rsidRPr="00436F79" w:rsidRDefault="006952A6" w:rsidP="006952A6">
      <w:pPr>
        <w:rPr>
          <w:sz w:val="14"/>
          <w:szCs w:val="16"/>
        </w:rPr>
      </w:pPr>
      <w:r w:rsidRPr="00436F79">
        <w:rPr>
          <w:sz w:val="14"/>
          <w:szCs w:val="16"/>
        </w:rPr>
        <w:t xml:space="preserve">Morton Abramowitz, </w:t>
      </w:r>
      <w:r w:rsidRPr="00436F79">
        <w:rPr>
          <w:rStyle w:val="StyleUnderline"/>
        </w:rPr>
        <w:t>Amb. Zbigniew Brzezinski</w:t>
      </w:r>
      <w:r w:rsidRPr="00436F79">
        <w:rPr>
          <w:sz w:val="14"/>
          <w:szCs w:val="16"/>
        </w:rPr>
        <w:t xml:space="preserve">, Stephen A. Cheney BrigGen. Edward P. Djerejian, Amb. William J. Fallon, </w:t>
      </w:r>
      <w:r w:rsidRPr="00436F79">
        <w:rPr>
          <w:rStyle w:val="StyleUnderline"/>
        </w:rPr>
        <w:t>Adm. Chuck Hagel</w:t>
      </w:r>
      <w:r w:rsidRPr="00436F79">
        <w:rPr>
          <w:sz w:val="14"/>
          <w:szCs w:val="16"/>
        </w:rPr>
        <w:t xml:space="preserve">, Sen. Stephen B. Heintz, Frank Kearney, </w:t>
      </w:r>
      <w:r w:rsidRPr="00436F79">
        <w:rPr>
          <w:rStyle w:val="StyleUnderline"/>
        </w:rPr>
        <w:t>LTG. Richard L. Armitage</w:t>
      </w:r>
      <w:r w:rsidRPr="00436F79">
        <w:rPr>
          <w:sz w:val="14"/>
          <w:szCs w:val="16"/>
        </w:rPr>
        <w:t xml:space="preserve">, </w:t>
      </w:r>
      <w:r w:rsidRPr="00436F79">
        <w:rPr>
          <w:rStyle w:val="StyleUnderline"/>
        </w:rPr>
        <w:t>Nicholas Burns</w:t>
      </w:r>
      <w:r w:rsidRPr="00436F79">
        <w:rPr>
          <w:sz w:val="14"/>
          <w:szCs w:val="16"/>
        </w:rPr>
        <w:t xml:space="preserve">, </w:t>
      </w:r>
      <w:r w:rsidRPr="00436F79">
        <w:rPr>
          <w:rStyle w:val="StyleUnderline"/>
        </w:rPr>
        <w:t>Amb., Joseph Cirincione</w:t>
      </w:r>
      <w:r w:rsidRPr="00436F79">
        <w:rPr>
          <w:sz w:val="14"/>
          <w:szCs w:val="16"/>
        </w:rPr>
        <w:t xml:space="preserve">, </w:t>
      </w:r>
      <w:r w:rsidRPr="00436F79">
        <w:rPr>
          <w:rStyle w:val="StyleUnderline"/>
        </w:rPr>
        <w:t>James Dobbins</w:t>
      </w:r>
      <w:r w:rsidRPr="00436F79">
        <w:rPr>
          <w:sz w:val="14"/>
          <w:szCs w:val="16"/>
        </w:rPr>
        <w:t>, Leslie H. Gelb, Lee H. Hamilton, Carla A. Hills, Daniel C. Kurtzer, Amb. William H. Luers, Amb. Jessica T. Mathews, Thomas R. Pickering, Amb. James Walsh, Lawrence B. Wilkerson, Col. Frank G. Wisner, Amb. Ellen Laipson, William G. Miller, Amb. Joe Sestak, Vice. Adm. Paul Volcker, John C. Whitehead</w:t>
      </w:r>
    </w:p>
    <w:p w:rsidR="006952A6" w:rsidRPr="00436F79" w:rsidRDefault="006952A6" w:rsidP="006952A6">
      <w:pPr>
        <w:rPr>
          <w:sz w:val="14"/>
          <w:szCs w:val="16"/>
        </w:rPr>
      </w:pPr>
      <w:r w:rsidRPr="00436F79">
        <w:rPr>
          <w:sz w:val="14"/>
          <w:szCs w:val="16"/>
        </w:rPr>
        <w:t>Timothy E. Wirth, Sen. Anthony C. Zinni, Gen.</w:t>
      </w:r>
    </w:p>
    <w:p w:rsidR="006952A6" w:rsidRPr="00436F79" w:rsidRDefault="006952A6" w:rsidP="006952A6">
      <w:pPr>
        <w:rPr>
          <w:sz w:val="14"/>
        </w:rPr>
      </w:pPr>
      <w:r w:rsidRPr="00436F79">
        <w:rPr>
          <w:sz w:val="14"/>
        </w:rPr>
        <w:t xml:space="preserve">Weighing Benefits and Costs of Military Action Against Iran. </w:t>
      </w:r>
      <w:hyperlink r:id="rId14" w:history="1">
        <w:r w:rsidRPr="00436F79">
          <w:rPr>
            <w:sz w:val="14"/>
          </w:rPr>
          <w:t>http://www.wilsoncenter.org/sites/default/files/IranReport_091112_FINAL.pdf</w:t>
        </w:r>
      </w:hyperlink>
    </w:p>
    <w:p w:rsidR="006952A6" w:rsidRPr="00436F79" w:rsidRDefault="006952A6" w:rsidP="006952A6">
      <w:pPr>
        <w:rPr>
          <w:bCs/>
          <w:u w:val="single"/>
        </w:rPr>
      </w:pPr>
      <w:r w:rsidRPr="00436F79">
        <w:rPr>
          <w:sz w:val="16"/>
        </w:rPr>
        <w:t xml:space="preserve">III. Costs. In addition to the financial costs of conducting military attacks against Iran, which would be significant (particularly if the U.S. had to carry out thousands of sorties and if it had to return to the use of force periodically for years to come), </w:t>
      </w:r>
      <w:r w:rsidRPr="00436F79">
        <w:rPr>
          <w:bCs/>
          <w:highlight w:val="yellow"/>
          <w:u w:val="single"/>
        </w:rPr>
        <w:t>there would likely be</w:t>
      </w:r>
      <w:r w:rsidRPr="00436F79">
        <w:rPr>
          <w:bCs/>
          <w:u w:val="single"/>
        </w:rPr>
        <w:t xml:space="preserve"> near-term costs associated with </w:t>
      </w:r>
      <w:r w:rsidRPr="00436F79">
        <w:rPr>
          <w:bCs/>
          <w:highlight w:val="yellow"/>
          <w:u w:val="single"/>
        </w:rPr>
        <w:t>Iranian retaliation,</w:t>
      </w:r>
      <w:r w:rsidRPr="00436F79">
        <w:rPr>
          <w:bCs/>
          <w:u w:val="single"/>
        </w:rPr>
        <w:t xml:space="preserve"> through both direct and surrogate asymmetrical attacks. Serious costs to U.S. interests would also be felt over the longer term</w:t>
      </w:r>
      <w:r w:rsidRPr="00436F79">
        <w:rPr>
          <w:sz w:val="16"/>
        </w:rPr>
        <w:t xml:space="preserve">, we believe, </w:t>
      </w:r>
      <w:r w:rsidRPr="00436F79">
        <w:rPr>
          <w:bCs/>
          <w:highlight w:val="yellow"/>
          <w:u w:val="single"/>
        </w:rPr>
        <w:t xml:space="preserve">with </w:t>
      </w:r>
      <w:r w:rsidRPr="00436F79">
        <w:rPr>
          <w:bCs/>
          <w:u w:val="single"/>
        </w:rPr>
        <w:t xml:space="preserve">problematic </w:t>
      </w:r>
      <w:r w:rsidRPr="00436F79">
        <w:rPr>
          <w:bCs/>
          <w:highlight w:val="yellow"/>
          <w:u w:val="single"/>
        </w:rPr>
        <w:t>consequences for global</w:t>
      </w:r>
      <w:r w:rsidRPr="00436F79">
        <w:rPr>
          <w:bCs/>
          <w:u w:val="single"/>
        </w:rPr>
        <w:t xml:space="preserve"> and regional </w:t>
      </w:r>
      <w:r w:rsidRPr="00436F79">
        <w:rPr>
          <w:bCs/>
          <w:highlight w:val="yellow"/>
          <w:u w:val="single"/>
        </w:rPr>
        <w:t>stability</w:t>
      </w:r>
      <w:r w:rsidRPr="00436F79">
        <w:rPr>
          <w:bCs/>
          <w:u w:val="single"/>
        </w:rPr>
        <w:t>, including economic stability</w:t>
      </w:r>
      <w:r w:rsidRPr="00436F79">
        <w:rPr>
          <w:sz w:val="16"/>
        </w:rPr>
        <w:t xml:space="preserve">. </w:t>
      </w:r>
      <w:r w:rsidRPr="00436F79">
        <w:rPr>
          <w:bCs/>
          <w:highlight w:val="yellow"/>
          <w:u w:val="single"/>
        </w:rPr>
        <w:t>A dynamic of escalation</w:t>
      </w:r>
      <w:r w:rsidRPr="00436F79">
        <w:rPr>
          <w:bCs/>
          <w:u w:val="single"/>
        </w:rPr>
        <w:t xml:space="preserve">, action, and counteraction </w:t>
      </w:r>
      <w:r w:rsidRPr="00436F79">
        <w:rPr>
          <w:bCs/>
          <w:highlight w:val="yellow"/>
          <w:u w:val="single"/>
        </w:rPr>
        <w:t>could produce serious unintended consequences</w:t>
      </w:r>
      <w:r w:rsidRPr="00436F79">
        <w:rPr>
          <w:bCs/>
          <w:u w:val="single"/>
        </w:rPr>
        <w:t xml:space="preserve"> that would</w:t>
      </w:r>
      <w:r w:rsidRPr="00436F79">
        <w:rPr>
          <w:bCs/>
          <w:sz w:val="12"/>
          <w:u w:val="single"/>
        </w:rPr>
        <w:t xml:space="preserve"> </w:t>
      </w:r>
      <w:r w:rsidRPr="00436F79">
        <w:rPr>
          <w:bCs/>
          <w:u w:val="single"/>
        </w:rPr>
        <w:t xml:space="preserve">significantly increase all of these costs </w:t>
      </w:r>
      <w:r w:rsidRPr="00436F79">
        <w:rPr>
          <w:bCs/>
          <w:highlight w:val="yellow"/>
          <w:u w:val="single"/>
        </w:rPr>
        <w:t>and lead</w:t>
      </w:r>
      <w:r w:rsidRPr="00436F79">
        <w:rPr>
          <w:bCs/>
          <w:u w:val="single"/>
        </w:rPr>
        <w:t xml:space="preserve">, potentially, </w:t>
      </w:r>
      <w:r w:rsidRPr="00436F79">
        <w:rPr>
          <w:bCs/>
          <w:highlight w:val="yellow"/>
          <w:u w:val="single"/>
        </w:rPr>
        <w:t>to all-out regional war</w:t>
      </w:r>
      <w:r w:rsidRPr="00436F79">
        <w:rPr>
          <w:sz w:val="16"/>
        </w:rPr>
        <w:t xml:space="preserve">. Among the potential costs discussed in this paper are the following: • Direct Iranian retaliation against the U.S. While some argue that Iran might hold back using force in order to avoid provoking a larger scale conflict, we believe that Iran would retaliate, costing American lives; damaging U.S. facilities in the region; and affecting U.S. interests in Iraq, Afghanistan, the Gulf, and elsewhere. Iran would draw on its extensive conventional rocket capability and IRGC anti-ship missiles, small submarines, fast attack boats, and mine warfare in the Gulf. </w:t>
      </w:r>
      <w:r w:rsidRPr="00436F79">
        <w:rPr>
          <w:bCs/>
          <w:highlight w:val="yellow"/>
          <w:u w:val="single"/>
        </w:rPr>
        <w:t>Iran might</w:t>
      </w:r>
      <w:r w:rsidRPr="00436F79">
        <w:rPr>
          <w:bCs/>
          <w:u w:val="single"/>
        </w:rPr>
        <w:t xml:space="preserve"> attempt to </w:t>
      </w:r>
      <w:r w:rsidRPr="00436F79">
        <w:rPr>
          <w:bCs/>
          <w:highlight w:val="yellow"/>
          <w:u w:val="single"/>
        </w:rPr>
        <w:t>close</w:t>
      </w:r>
      <w:r w:rsidRPr="00436F79">
        <w:rPr>
          <w:bCs/>
          <w:u w:val="single"/>
        </w:rPr>
        <w:t xml:space="preserve"> </w:t>
      </w:r>
      <w:r w:rsidRPr="00436F79">
        <w:rPr>
          <w:sz w:val="16"/>
        </w:rPr>
        <w:t xml:space="preserve">the Strait of </w:t>
      </w:r>
      <w:r w:rsidRPr="00436F79">
        <w:rPr>
          <w:bCs/>
          <w:highlight w:val="yellow"/>
          <w:u w:val="single"/>
        </w:rPr>
        <w:t>Hormuz,</w:t>
      </w:r>
      <w:r w:rsidRPr="00436F79">
        <w:rPr>
          <w:bCs/>
          <w:u w:val="single"/>
        </w:rPr>
        <w:t xml:space="preserve"> </w:t>
      </w:r>
      <w:r w:rsidRPr="00436F79">
        <w:rPr>
          <w:bCs/>
          <w:highlight w:val="yellow"/>
          <w:u w:val="single"/>
        </w:rPr>
        <w:t>which could</w:t>
      </w:r>
      <w:r w:rsidRPr="00436F79">
        <w:rPr>
          <w:bCs/>
          <w:u w:val="single"/>
        </w:rPr>
        <w:t xml:space="preserve"> rattle global markets and </w:t>
      </w:r>
      <w:r w:rsidRPr="00436F79">
        <w:rPr>
          <w:bCs/>
          <w:highlight w:val="yellow"/>
          <w:u w:val="single"/>
        </w:rPr>
        <w:t>cause a significant spike in oil prices</w:t>
      </w:r>
      <w:r w:rsidRPr="00436F79">
        <w:rPr>
          <w:sz w:val="16"/>
        </w:rPr>
        <w:t xml:space="preserve"> (as well as blocking the main artery for export of Iran’s own oil). • Iranian strikes against Israel. Iran would hold Israel partly responsible for any attacks, whether or not Israeli forces participated in military action. While Israel’s anti-missile and civilian defense programs are strong, sustained air strikes by Iran would result in casualties and damage to facilities, perhaps including the Israeli nuclear complex at Dimona. • Indirect retaliation by Iran. </w:t>
      </w:r>
      <w:r w:rsidRPr="00436F79">
        <w:rPr>
          <w:bCs/>
          <w:u w:val="single"/>
        </w:rPr>
        <w:t>Attacks by well-armed proxies such as Hezbollah</w:t>
      </w:r>
      <w:r w:rsidRPr="00436F79">
        <w:rPr>
          <w:bCs/>
          <w:sz w:val="12"/>
          <w:u w:val="single"/>
        </w:rPr>
        <w:t xml:space="preserve"> </w:t>
      </w:r>
      <w:r w:rsidRPr="00436F79">
        <w:rPr>
          <w:bCs/>
          <w:u w:val="single"/>
        </w:rPr>
        <w:t>or Shiite militant groups in Iraq</w:t>
      </w:r>
      <w:r w:rsidRPr="00436F79">
        <w:rPr>
          <w:sz w:val="16"/>
        </w:rPr>
        <w:t xml:space="preserve">, as well as by Iran’s covert forces and the IRGC Qods Force, </w:t>
      </w:r>
      <w:r w:rsidRPr="00436F79">
        <w:rPr>
          <w:bCs/>
          <w:u w:val="single"/>
        </w:rPr>
        <w:t>could be even more damaging</w:t>
      </w:r>
      <w:r w:rsidRPr="00436F79">
        <w:rPr>
          <w:sz w:val="16"/>
        </w:rPr>
        <w:t xml:space="preserve"> to U.S. and Israeli interests than direct Iranian retaliation. </w:t>
      </w:r>
      <w:r w:rsidRPr="00436F79">
        <w:rPr>
          <w:bCs/>
          <w:u w:val="single"/>
        </w:rPr>
        <w:t>Such indirect retaliation could include the use of missiles and rockets</w:t>
      </w:r>
      <w:r w:rsidRPr="00436F79">
        <w:rPr>
          <w:bCs/>
          <w:sz w:val="12"/>
          <w:u w:val="single"/>
        </w:rPr>
        <w:t xml:space="preserve"> </w:t>
      </w:r>
      <w:r w:rsidRPr="00436F79">
        <w:rPr>
          <w:bCs/>
          <w:u w:val="single"/>
        </w:rPr>
        <w:t>by proxies as well as terrorist attacks and covert action, such as sabotage and assassination</w:t>
      </w:r>
      <w:r w:rsidRPr="00436F79">
        <w:rPr>
          <w:sz w:val="16"/>
        </w:rPr>
        <w:t xml:space="preserve">. </w:t>
      </w:r>
      <w:r w:rsidRPr="00436F79">
        <w:rPr>
          <w:bCs/>
          <w:u w:val="single"/>
        </w:rPr>
        <w:t>If Hezbollah were to make heavy use of the missiles and rockets it has deployed in southern Lebanon, that could expand the conflict, possibly leading to a regional war</w:t>
      </w:r>
      <w:r w:rsidRPr="00436F79">
        <w:rPr>
          <w:bCs/>
          <w:sz w:val="12"/>
          <w:u w:val="single"/>
        </w:rPr>
        <w:t xml:space="preserve"> </w:t>
      </w:r>
      <w:r w:rsidRPr="00436F79">
        <w:rPr>
          <w:bCs/>
          <w:u w:val="single"/>
        </w:rPr>
        <w:t>in the Levant.</w:t>
      </w:r>
      <w:r w:rsidRPr="00436F79">
        <w:rPr>
          <w:bCs/>
          <w:sz w:val="12"/>
          <w:u w:val="single"/>
        </w:rPr>
        <w:t xml:space="preserve"> </w:t>
      </w:r>
      <w:r w:rsidRPr="00436F79">
        <w:rPr>
          <w:sz w:val="16"/>
        </w:rPr>
        <w:t xml:space="preserve">• A potential breakdown of hard-won global solidarity against Iran’s nuclear program. We believe that if Iran’s nuclear program is attacked by the U.S. or Israel in the absence of an international mandate or a multinational coalition, support for maintaining sanctions against Iran could be substantially weakened. Weapons sales to Iran that are now prohibited by sanctions could resume, as might the sale of materials that could be used for making a nuclear weapon. • </w:t>
      </w:r>
      <w:r w:rsidRPr="00436F79">
        <w:rPr>
          <w:rStyle w:val="Emphasis"/>
        </w:rPr>
        <w:t>Increased likelihood of Iran becoming a nuclear state</w:t>
      </w:r>
      <w:r w:rsidRPr="00436F79">
        <w:rPr>
          <w:sz w:val="16"/>
        </w:rPr>
        <w:t xml:space="preserve">. While it is not impossible that aerial attacks could drive Iran to the negotiating table, we believe that military action probably would reduce the possibility of reaching a more permanent political resolution of concerns about Iran’s nuclear program. In fact, we believe that </w:t>
      </w:r>
      <w:r w:rsidRPr="00436F79">
        <w:rPr>
          <w:bCs/>
          <w:u w:val="single"/>
        </w:rPr>
        <w:t xml:space="preserve">a </w:t>
      </w:r>
      <w:r w:rsidRPr="00436F79">
        <w:rPr>
          <w:sz w:val="16"/>
        </w:rPr>
        <w:t xml:space="preserve">U.S. attack on Iran would increase Iran’s motivation to build a bomb, because 1) the Iranian leadership would become more convinced than ever that regime change is the goal of U.S. policy, and 2) building a bomb would be seen as a way to inhibit future attacks and redress the humiliation of being attacked. </w:t>
      </w:r>
      <w:r w:rsidRPr="00436F79">
        <w:rPr>
          <w:bCs/>
          <w:u w:val="single"/>
        </w:rPr>
        <w:t>Iran could also withdraw from the</w:t>
      </w:r>
      <w:r w:rsidRPr="00436F79">
        <w:rPr>
          <w:sz w:val="16"/>
        </w:rPr>
        <w:t xml:space="preserve"> Nuclear Non-Proliferation Treaty (</w:t>
      </w:r>
      <w:r w:rsidRPr="00436F79">
        <w:rPr>
          <w:bCs/>
          <w:u w:val="single"/>
        </w:rPr>
        <w:t>NPT) and end all cooperation with the</w:t>
      </w:r>
      <w:r w:rsidRPr="00436F79">
        <w:rPr>
          <w:sz w:val="16"/>
        </w:rPr>
        <w:t xml:space="preserve"> International Atomic Energy Agency (</w:t>
      </w:r>
      <w:r w:rsidRPr="00436F79">
        <w:rPr>
          <w:bCs/>
          <w:u w:val="single"/>
        </w:rPr>
        <w:t>IAEA), leaving the international community with greatly reduced knowledge of Iran’s nuclear program.</w:t>
      </w:r>
      <w:r w:rsidRPr="00436F79">
        <w:rPr>
          <w:bCs/>
          <w:sz w:val="12"/>
          <w:u w:val="single"/>
        </w:rPr>
        <w:t xml:space="preserve"> </w:t>
      </w:r>
      <w:r w:rsidRPr="00436F79">
        <w:rPr>
          <w:sz w:val="16"/>
        </w:rPr>
        <w:t xml:space="preserve">• </w:t>
      </w:r>
      <w:r w:rsidRPr="00436F79">
        <w:rPr>
          <w:rStyle w:val="Emphasis"/>
          <w:highlight w:val="yellow"/>
        </w:rPr>
        <w:t>Global</w:t>
      </w:r>
      <w:r w:rsidRPr="00436F79">
        <w:rPr>
          <w:rStyle w:val="Emphasis"/>
        </w:rPr>
        <w:t xml:space="preserve"> political and </w:t>
      </w:r>
      <w:r w:rsidRPr="00436F79">
        <w:rPr>
          <w:rStyle w:val="Emphasis"/>
          <w:highlight w:val="yellow"/>
        </w:rPr>
        <w:t>economic instability</w:t>
      </w:r>
      <w:r w:rsidRPr="00436F79">
        <w:rPr>
          <w:bCs/>
          <w:u w:val="single"/>
        </w:rPr>
        <w:t xml:space="preserve">, </w:t>
      </w:r>
      <w:r w:rsidRPr="00436F79">
        <w:rPr>
          <w:bCs/>
          <w:highlight w:val="yellow"/>
          <w:u w:val="single"/>
        </w:rPr>
        <w:t>including disruptions in energy supply</w:t>
      </w:r>
      <w:r w:rsidRPr="00436F79">
        <w:rPr>
          <w:bCs/>
          <w:u w:val="single"/>
        </w:rPr>
        <w:t xml:space="preserve"> and security. </w:t>
      </w:r>
      <w:r w:rsidRPr="00436F79">
        <w:rPr>
          <w:bCs/>
          <w:highlight w:val="yellow"/>
          <w:u w:val="single"/>
        </w:rPr>
        <w:t>A</w:t>
      </w:r>
      <w:r w:rsidRPr="00436F79">
        <w:rPr>
          <w:bCs/>
          <w:u w:val="single"/>
        </w:rPr>
        <w:t xml:space="preserve"> </w:t>
      </w:r>
      <w:r w:rsidRPr="00436F79">
        <w:rPr>
          <w:sz w:val="16"/>
        </w:rPr>
        <w:t xml:space="preserve">U.S. and/or </w:t>
      </w:r>
      <w:r w:rsidRPr="00436F79">
        <w:rPr>
          <w:rStyle w:val="StyleUnderline"/>
          <w:highlight w:val="yellow"/>
        </w:rPr>
        <w:t>Israeli attack</w:t>
      </w:r>
      <w:r w:rsidRPr="00436F79">
        <w:rPr>
          <w:bCs/>
          <w:u w:val="single"/>
        </w:rPr>
        <w:t xml:space="preserve"> </w:t>
      </w:r>
      <w:r w:rsidRPr="00436F79">
        <w:rPr>
          <w:sz w:val="16"/>
        </w:rPr>
        <w:t xml:space="preserve">on Iran </w:t>
      </w:r>
      <w:r w:rsidRPr="00436F79">
        <w:rPr>
          <w:bCs/>
          <w:highlight w:val="yellow"/>
          <w:u w:val="single"/>
        </w:rPr>
        <w:t>could introduce</w:t>
      </w:r>
      <w:r w:rsidRPr="00436F79">
        <w:rPr>
          <w:bCs/>
          <w:sz w:val="12"/>
          <w:u w:val="single"/>
        </w:rPr>
        <w:t xml:space="preserve"> </w:t>
      </w:r>
      <w:r w:rsidRPr="00436F79">
        <w:rPr>
          <w:bCs/>
          <w:highlight w:val="yellow"/>
          <w:u w:val="single"/>
        </w:rPr>
        <w:t>destabilizing political</w:t>
      </w:r>
      <w:r w:rsidRPr="00436F79">
        <w:rPr>
          <w:bCs/>
          <w:u w:val="single"/>
        </w:rPr>
        <w:t xml:space="preserve"> and economic </w:t>
      </w:r>
      <w:r w:rsidRPr="00436F79">
        <w:rPr>
          <w:bCs/>
          <w:highlight w:val="yellow"/>
          <w:u w:val="single"/>
        </w:rPr>
        <w:t>forces</w:t>
      </w:r>
      <w:r w:rsidRPr="00436F79">
        <w:rPr>
          <w:bCs/>
          <w:u w:val="single"/>
        </w:rPr>
        <w:t xml:space="preserve"> in a region already experiencing major transformations</w:t>
      </w:r>
      <w:r w:rsidRPr="00436F79">
        <w:rPr>
          <w:sz w:val="16"/>
        </w:rPr>
        <w:t xml:space="preserve">. </w:t>
      </w:r>
      <w:r w:rsidRPr="00436F79">
        <w:rPr>
          <w:bCs/>
          <w:u w:val="single"/>
        </w:rPr>
        <w:t xml:space="preserve">In addition to costing the U.S. economy hundreds of billions of dollars yearly, a sustained </w:t>
      </w:r>
      <w:r w:rsidRPr="00436F79">
        <w:rPr>
          <w:bCs/>
          <w:highlight w:val="yellow"/>
          <w:u w:val="single"/>
        </w:rPr>
        <w:t xml:space="preserve">conflict would </w:t>
      </w:r>
      <w:r w:rsidRPr="00436F79">
        <w:rPr>
          <w:bCs/>
          <w:u w:val="single"/>
        </w:rPr>
        <w:t>boost the price of oil and further disrupt an already fragile world economy.</w:t>
      </w:r>
      <w:r w:rsidRPr="00436F79">
        <w:rPr>
          <w:bCs/>
          <w:sz w:val="12"/>
          <w:u w:val="single"/>
        </w:rPr>
        <w:t xml:space="preserve"> </w:t>
      </w:r>
      <w:r w:rsidRPr="00436F79">
        <w:rPr>
          <w:sz w:val="16"/>
        </w:rPr>
        <w:t xml:space="preserve">• </w:t>
      </w:r>
      <w:r w:rsidRPr="00436F79">
        <w:rPr>
          <w:rStyle w:val="Emphasis"/>
          <w:highlight w:val="yellow"/>
        </w:rPr>
        <w:t>Damage to the</w:t>
      </w:r>
      <w:r w:rsidRPr="00436F79">
        <w:rPr>
          <w:rStyle w:val="Emphasis"/>
        </w:rPr>
        <w:t xml:space="preserve"> </w:t>
      </w:r>
      <w:r w:rsidRPr="00436F79">
        <w:rPr>
          <w:rStyle w:val="Emphasis"/>
          <w:highlight w:val="yellow"/>
        </w:rPr>
        <w:t>U</w:t>
      </w:r>
      <w:r w:rsidRPr="00436F79">
        <w:rPr>
          <w:rStyle w:val="Emphasis"/>
        </w:rPr>
        <w:t xml:space="preserve">nited </w:t>
      </w:r>
      <w:r w:rsidRPr="00436F79">
        <w:rPr>
          <w:rStyle w:val="Emphasis"/>
          <w:highlight w:val="yellow"/>
        </w:rPr>
        <w:t>S</w:t>
      </w:r>
      <w:r w:rsidRPr="00436F79">
        <w:rPr>
          <w:rStyle w:val="Emphasis"/>
        </w:rPr>
        <w:t xml:space="preserve">tates’ </w:t>
      </w:r>
      <w:r w:rsidRPr="00436F79">
        <w:rPr>
          <w:rStyle w:val="Emphasis"/>
          <w:highlight w:val="yellow"/>
        </w:rPr>
        <w:t>global reputation and increased credibility for anti-American</w:t>
      </w:r>
      <w:r w:rsidRPr="00436F79">
        <w:rPr>
          <w:rStyle w:val="Emphasis"/>
        </w:rPr>
        <w:t xml:space="preserve"> extremist </w:t>
      </w:r>
      <w:r w:rsidRPr="00436F79">
        <w:rPr>
          <w:rStyle w:val="Emphasis"/>
          <w:highlight w:val="yellow"/>
        </w:rPr>
        <w:t>groups</w:t>
      </w:r>
      <w:r w:rsidRPr="00436F79">
        <w:rPr>
          <w:bCs/>
          <w:u w:val="single"/>
        </w:rPr>
        <w:t>.</w:t>
      </w:r>
      <w:r w:rsidRPr="00436F79">
        <w:rPr>
          <w:sz w:val="16"/>
        </w:rPr>
        <w:t xml:space="preserve"> U.S. </w:t>
      </w:r>
      <w:r w:rsidRPr="00436F79">
        <w:rPr>
          <w:bCs/>
          <w:highlight w:val="yellow"/>
          <w:u w:val="single"/>
        </w:rPr>
        <w:t>military action</w:t>
      </w:r>
      <w:r w:rsidRPr="00436F79">
        <w:rPr>
          <w:sz w:val="16"/>
        </w:rPr>
        <w:t xml:space="preserve">, especially if unilateral, </w:t>
      </w:r>
      <w:r w:rsidRPr="00436F79">
        <w:rPr>
          <w:bCs/>
          <w:highlight w:val="yellow"/>
          <w:u w:val="single"/>
        </w:rPr>
        <w:t>could</w:t>
      </w:r>
      <w:r w:rsidRPr="00436F79">
        <w:rPr>
          <w:bCs/>
          <w:u w:val="single"/>
        </w:rPr>
        <w:t xml:space="preserve"> further </w:t>
      </w:r>
      <w:r w:rsidRPr="00436F79">
        <w:rPr>
          <w:bCs/>
          <w:highlight w:val="yellow"/>
          <w:u w:val="single"/>
        </w:rPr>
        <w:t>alienate Muslims</w:t>
      </w:r>
      <w:r w:rsidRPr="00436F79">
        <w:rPr>
          <w:bCs/>
          <w:u w:val="single"/>
        </w:rPr>
        <w:t xml:space="preserve"> and others worldwide, </w:t>
      </w:r>
      <w:r w:rsidRPr="00436F79">
        <w:rPr>
          <w:bCs/>
          <w:highlight w:val="yellow"/>
          <w:u w:val="single"/>
        </w:rPr>
        <w:t>reinforcing the view that the United States resorts too often to military force</w:t>
      </w:r>
      <w:r w:rsidRPr="00436F79">
        <w:rPr>
          <w:sz w:val="16"/>
        </w:rPr>
        <w:t xml:space="preserve">. </w:t>
      </w:r>
      <w:r w:rsidRPr="00436F79">
        <w:rPr>
          <w:bCs/>
          <w:u w:val="single"/>
        </w:rPr>
        <w:t xml:space="preserve">An attack on a Muslim nation could </w:t>
      </w:r>
      <w:r w:rsidRPr="00436F79">
        <w:rPr>
          <w:bCs/>
          <w:highlight w:val="yellow"/>
          <w:u w:val="single"/>
        </w:rPr>
        <w:t>enhance the recruiting</w:t>
      </w:r>
      <w:r w:rsidRPr="00436F79">
        <w:rPr>
          <w:bCs/>
          <w:u w:val="single"/>
        </w:rPr>
        <w:t xml:space="preserve"> ability </w:t>
      </w:r>
      <w:r w:rsidRPr="00436F79">
        <w:rPr>
          <w:bCs/>
          <w:highlight w:val="yellow"/>
          <w:u w:val="single"/>
        </w:rPr>
        <w:t>of</w:t>
      </w:r>
      <w:r w:rsidRPr="00436F79">
        <w:rPr>
          <w:bCs/>
          <w:u w:val="single"/>
        </w:rPr>
        <w:t xml:space="preserve"> radical Islamist groups, including </w:t>
      </w:r>
      <w:r w:rsidRPr="00436F79">
        <w:rPr>
          <w:bCs/>
          <w:highlight w:val="yellow"/>
          <w:u w:val="single"/>
        </w:rPr>
        <w:t>Al Qaeda</w:t>
      </w:r>
      <w:r w:rsidRPr="00436F79">
        <w:rPr>
          <w:sz w:val="16"/>
        </w:rPr>
        <w:t>. Even though some Sunni Muslims might be pleased to see attacks on Shiite Iran, the likely impact on U.S. stature in the Muslim world would be negative. On the contested issue of whether military action would weaken or strengthen Iranian public support for the current regime, we conclude that U.S. and/or Israeli strikes are more likely to unify the population behind the government than to generate resistance.</w:t>
      </w:r>
    </w:p>
    <w:p w:rsidR="006952A6" w:rsidRPr="00436F79" w:rsidRDefault="006952A6" w:rsidP="006952A6">
      <w:pPr>
        <w:pStyle w:val="Heading3"/>
        <w:rPr>
          <w:rFonts w:cs="Times New Roman"/>
        </w:rPr>
      </w:pPr>
      <w:r w:rsidRPr="00436F79">
        <w:rPr>
          <w:rFonts w:cs="Times New Roman"/>
        </w:rPr>
        <w:t>! – turns bioweapons</w:t>
      </w:r>
    </w:p>
    <w:p w:rsidR="006952A6" w:rsidRPr="00436F79" w:rsidRDefault="006952A6" w:rsidP="006952A6">
      <w:pPr>
        <w:pStyle w:val="Heading4"/>
        <w:rPr>
          <w:rFonts w:cs="Times New Roman"/>
        </w:rPr>
      </w:pPr>
      <w:r w:rsidRPr="00436F79">
        <w:rPr>
          <w:rFonts w:cs="Times New Roman"/>
        </w:rPr>
        <w:t>Strikes escalate --- this triggers biological warfare and draw in Russia and China</w:t>
      </w:r>
    </w:p>
    <w:p w:rsidR="006952A6" w:rsidRPr="00436F79" w:rsidRDefault="006952A6" w:rsidP="006952A6">
      <w:r w:rsidRPr="00436F79">
        <w:t xml:space="preserve">Dennis Ray </w:t>
      </w:r>
      <w:r w:rsidRPr="00436F79">
        <w:rPr>
          <w:rStyle w:val="Style13ptBold"/>
        </w:rPr>
        <w:t>Morgan 9</w:t>
      </w:r>
      <w:r w:rsidRPr="00436F79">
        <w:t>, Hankuk University of Foreign Studies, Yongin Campus - South Korea, Futures, Volume 41, Issue 10, December 2009, Pages 683-693</w:t>
      </w:r>
    </w:p>
    <w:p w:rsidR="006952A6" w:rsidRPr="00436F79" w:rsidRDefault="006952A6" w:rsidP="006952A6">
      <w:r w:rsidRPr="00436F79">
        <w:t xml:space="preserve">This scenario has gained even more plausibility since a January 2007 Sunday Times report [13] of </w:t>
      </w:r>
      <w:r w:rsidRPr="00436F79">
        <w:rPr>
          <w:rStyle w:val="StyleUnderline"/>
        </w:rPr>
        <w:t xml:space="preserve">an </w:t>
      </w:r>
      <w:r w:rsidRPr="00436F79">
        <w:rPr>
          <w:rStyle w:val="StyleUnderline"/>
          <w:highlight w:val="yellow"/>
        </w:rPr>
        <w:t>Israeli</w:t>
      </w:r>
      <w:r w:rsidRPr="00436F79">
        <w:rPr>
          <w:rStyle w:val="StyleUnderline"/>
        </w:rPr>
        <w:t xml:space="preserve"> intelligence leak that Israel was considering a </w:t>
      </w:r>
      <w:r w:rsidRPr="00436F79">
        <w:rPr>
          <w:rStyle w:val="StyleUnderline"/>
          <w:highlight w:val="yellow"/>
        </w:rPr>
        <w:t>strike against Iran</w:t>
      </w:r>
      <w:r w:rsidRPr="00436F79">
        <w:rPr>
          <w:highlight w:val="yellow"/>
        </w:rPr>
        <w:t>,</w:t>
      </w:r>
      <w:r w:rsidRPr="00436F79">
        <w:t xml:space="preserve"> using low-yield bunker busting nukes to destroy Iran’s supposedly secret underground nuclear facilities. In Moore’s scenario, non-nuclear </w:t>
      </w:r>
      <w:r w:rsidRPr="00436F79">
        <w:rPr>
          <w:rStyle w:val="StyleUnderline"/>
          <w:highlight w:val="yellow"/>
        </w:rPr>
        <w:t>neighboring countries would</w:t>
      </w:r>
      <w:r w:rsidRPr="00436F79">
        <w:rPr>
          <w:highlight w:val="yellow"/>
        </w:rPr>
        <w:t xml:space="preserve"> </w:t>
      </w:r>
      <w:r w:rsidRPr="00436F79">
        <w:t xml:space="preserve">then </w:t>
      </w:r>
      <w:r w:rsidRPr="00436F79">
        <w:rPr>
          <w:rStyle w:val="StyleUnderline"/>
          <w:highlight w:val="yellow"/>
        </w:rPr>
        <w:t>respond with</w:t>
      </w:r>
      <w:r w:rsidRPr="00436F79">
        <w:rPr>
          <w:highlight w:val="yellow"/>
        </w:rPr>
        <w:t xml:space="preserve"> </w:t>
      </w:r>
      <w:r w:rsidRPr="00436F79">
        <w:t xml:space="preserve">conventional rockets and chemical, </w:t>
      </w:r>
      <w:r w:rsidRPr="00436F79">
        <w:rPr>
          <w:rStyle w:val="Emphasis"/>
          <w:highlight w:val="yellow"/>
        </w:rPr>
        <w:t>bio</w:t>
      </w:r>
      <w:r w:rsidRPr="00436F79">
        <w:rPr>
          <w:rStyle w:val="Emphasis"/>
        </w:rPr>
        <w:t>logical</w:t>
      </w:r>
      <w:r w:rsidRPr="00436F79">
        <w:t xml:space="preserve"> and radiological </w:t>
      </w:r>
      <w:r w:rsidRPr="00436F79">
        <w:rPr>
          <w:rStyle w:val="Emphasis"/>
          <w:highlight w:val="yellow"/>
        </w:rPr>
        <w:t>weapons</w:t>
      </w:r>
      <w:r w:rsidRPr="00436F79">
        <w:rPr>
          <w:rStyle w:val="StyleUnderline"/>
          <w:highlight w:val="yellow"/>
        </w:rPr>
        <w:t>. Israel</w:t>
      </w:r>
      <w:r w:rsidRPr="00436F79">
        <w:t xml:space="preserve"> then </w:t>
      </w:r>
      <w:r w:rsidRPr="00436F79">
        <w:rPr>
          <w:rStyle w:val="StyleUnderline"/>
          <w:highlight w:val="yellow"/>
        </w:rPr>
        <w:t>would retaliate with nuclear strikes</w:t>
      </w:r>
      <w:r w:rsidRPr="00436F79">
        <w:t xml:space="preserve"> on several countries, </w:t>
      </w:r>
      <w:r w:rsidRPr="00436F79">
        <w:rPr>
          <w:rStyle w:val="StyleUnderline"/>
          <w:highlight w:val="yellow"/>
        </w:rPr>
        <w:t>including</w:t>
      </w:r>
      <w:r w:rsidRPr="00436F79">
        <w:t xml:space="preserve"> a pre-emptive strike against </w:t>
      </w:r>
      <w:r w:rsidRPr="00436F79">
        <w:rPr>
          <w:rStyle w:val="StyleUnderline"/>
          <w:highlight w:val="yellow"/>
        </w:rPr>
        <w:t>Pakistan, who</w:t>
      </w:r>
      <w:r w:rsidRPr="00436F79">
        <w:rPr>
          <w:rStyle w:val="StyleUnderline"/>
        </w:rPr>
        <w:t xml:space="preserve"> then </w:t>
      </w:r>
      <w:r w:rsidRPr="00436F79">
        <w:rPr>
          <w:rStyle w:val="StyleUnderline"/>
          <w:highlight w:val="yellow"/>
        </w:rPr>
        <w:t>retaliates</w:t>
      </w:r>
      <w:r w:rsidRPr="00436F79">
        <w:t xml:space="preserve"> with an attack not only on Israel but pre-emptively </w:t>
      </w:r>
      <w:r w:rsidRPr="00436F79">
        <w:rPr>
          <w:rStyle w:val="StyleUnderline"/>
          <w:highlight w:val="yellow"/>
        </w:rPr>
        <w:t>striking India</w:t>
      </w:r>
      <w:r w:rsidRPr="00436F79">
        <w:t xml:space="preserve"> as well. </w:t>
      </w:r>
      <w:r w:rsidRPr="00436F79">
        <w:rPr>
          <w:rStyle w:val="StyleUnderline"/>
          <w:highlight w:val="yellow"/>
        </w:rPr>
        <w:t>Israel</w:t>
      </w:r>
      <w:r w:rsidRPr="00436F79">
        <w:t xml:space="preserve"> then </w:t>
      </w:r>
      <w:r w:rsidRPr="00436F79">
        <w:rPr>
          <w:rStyle w:val="StyleUnderline"/>
          <w:highlight w:val="yellow"/>
        </w:rPr>
        <w:t>initiates the ‘‘Samson option’’ with attacks on</w:t>
      </w:r>
      <w:r w:rsidRPr="00436F79">
        <w:t xml:space="preserve"> other Muslim countries, </w:t>
      </w:r>
      <w:r w:rsidRPr="00436F79">
        <w:rPr>
          <w:rStyle w:val="StyleUnderline"/>
          <w:highlight w:val="yellow"/>
        </w:rPr>
        <w:t>Russia</w:t>
      </w:r>
      <w:r w:rsidRPr="00436F79">
        <w:rPr>
          <w:rStyle w:val="StyleUnderline"/>
        </w:rPr>
        <w:t xml:space="preserve">, </w:t>
      </w:r>
      <w:r w:rsidRPr="00436F79">
        <w:rPr>
          <w:rStyle w:val="StyleUnderline"/>
          <w:highlight w:val="yellow"/>
        </w:rPr>
        <w:t>and</w:t>
      </w:r>
      <w:r w:rsidRPr="00436F79">
        <w:t xml:space="preserve"> possibly the ‘‘anti-Semitic’’ cities of </w:t>
      </w:r>
      <w:r w:rsidRPr="00436F79">
        <w:rPr>
          <w:rStyle w:val="StyleUnderline"/>
          <w:highlight w:val="yellow"/>
        </w:rPr>
        <w:t>Europe</w:t>
      </w:r>
      <w:r w:rsidRPr="00436F79">
        <w:t xml:space="preserve">. At that point, </w:t>
      </w:r>
      <w:r w:rsidRPr="00436F79">
        <w:rPr>
          <w:rStyle w:val="StyleUnderline"/>
          <w:highlight w:val="yellow"/>
        </w:rPr>
        <w:t>all-out nuclear war ensues</w:t>
      </w:r>
      <w:r w:rsidRPr="00436F79">
        <w:rPr>
          <w:rStyle w:val="StyleUnderline"/>
        </w:rPr>
        <w:t xml:space="preserve"> as </w:t>
      </w:r>
      <w:r w:rsidRPr="00436F79">
        <w:rPr>
          <w:rStyle w:val="StyleUnderline"/>
          <w:highlight w:val="yellow"/>
        </w:rPr>
        <w:t>the U.S. retaliates with nuc</w:t>
      </w:r>
      <w:r w:rsidRPr="00436F79">
        <w:rPr>
          <w:rStyle w:val="StyleUnderline"/>
        </w:rPr>
        <w:t>lear attack</w:t>
      </w:r>
      <w:r w:rsidRPr="00436F79">
        <w:rPr>
          <w:rStyle w:val="StyleUnderline"/>
          <w:highlight w:val="yellow"/>
        </w:rPr>
        <w:t>s on Russia and</w:t>
      </w:r>
      <w:r w:rsidRPr="00436F79">
        <w:rPr>
          <w:rStyle w:val="StyleUnderline"/>
        </w:rPr>
        <w:t xml:space="preserve"> possibly on </w:t>
      </w:r>
      <w:r w:rsidRPr="00436F79">
        <w:rPr>
          <w:rStyle w:val="StyleUnderline"/>
          <w:highlight w:val="yellow"/>
        </w:rPr>
        <w:t>China</w:t>
      </w:r>
      <w:r w:rsidRPr="00436F79">
        <w:rPr>
          <w:rStyle w:val="StyleUnderline"/>
        </w:rPr>
        <w:t xml:space="preserve"> as well</w:t>
      </w:r>
      <w:r w:rsidRPr="00436F79">
        <w:t>.11</w:t>
      </w:r>
    </w:p>
    <w:p w:rsidR="006952A6" w:rsidRPr="00436F79" w:rsidRDefault="006952A6" w:rsidP="006952A6">
      <w:pPr>
        <w:pStyle w:val="Heading4"/>
        <w:rPr>
          <w:rFonts w:cs="Times New Roman"/>
        </w:rPr>
      </w:pPr>
      <w:r w:rsidRPr="00436F79">
        <w:rPr>
          <w:rFonts w:cs="Times New Roman"/>
        </w:rPr>
        <w:t xml:space="preserve">Biowarfare triggers extinction </w:t>
      </w:r>
    </w:p>
    <w:p w:rsidR="006952A6" w:rsidRPr="00436F79" w:rsidRDefault="006952A6" w:rsidP="006952A6">
      <w:r w:rsidRPr="00436F79">
        <w:t>Anders </w:t>
      </w:r>
      <w:r w:rsidRPr="00436F79">
        <w:rPr>
          <w:rStyle w:val="Style13ptBold"/>
        </w:rPr>
        <w:t>Sandberg 8</w:t>
      </w:r>
      <w:r w:rsidRPr="00436F79">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5" w:tgtFrame="_blank" w:history="1">
        <w:r w:rsidRPr="00436F79">
          <w:t>http://www.thebulletin.org/web-edition/features/how-can-we-reduce-the-risk-of-human-extinction</w:t>
        </w:r>
      </w:hyperlink>
    </w:p>
    <w:p w:rsidR="006952A6" w:rsidRPr="00436F79" w:rsidRDefault="006952A6" w:rsidP="006952A6">
      <w:r w:rsidRPr="00436F79">
        <w:t>The risks from anthropogenic hazards appear at present larger than those from natural ones. Although great progress has been made in reducing the number of nuclear weapons in the world,</w:t>
      </w:r>
      <w:r w:rsidRPr="00436F79">
        <w:rPr>
          <w:color w:val="222222"/>
        </w:rPr>
        <w:t> </w:t>
      </w:r>
      <w:r w:rsidRPr="00436F79">
        <w:rPr>
          <w:b/>
          <w:bCs/>
          <w:highlight w:val="yellow"/>
          <w:u w:val="single"/>
        </w:rPr>
        <w:t xml:space="preserve">humanity </w:t>
      </w:r>
      <w:r w:rsidRPr="00436F79">
        <w:rPr>
          <w:b/>
          <w:bCs/>
          <w:u w:val="single"/>
        </w:rPr>
        <w:t>is</w:t>
      </w:r>
      <w:r w:rsidRPr="00436F79">
        <w:rPr>
          <w:color w:val="222222"/>
        </w:rPr>
        <w:t> </w:t>
      </w:r>
      <w:r w:rsidRPr="00436F79">
        <w:t>still</w:t>
      </w:r>
      <w:r w:rsidRPr="00436F79">
        <w:rPr>
          <w:color w:val="222222"/>
        </w:rPr>
        <w:t> </w:t>
      </w:r>
      <w:r w:rsidRPr="00436F79">
        <w:rPr>
          <w:b/>
          <w:bCs/>
          <w:u w:val="single"/>
        </w:rPr>
        <w:t>threatened by </w:t>
      </w:r>
      <w:r w:rsidRPr="00436F79">
        <w:t>the possibility of a</w:t>
      </w:r>
      <w:r w:rsidRPr="00436F79">
        <w:rPr>
          <w:color w:val="222222"/>
        </w:rPr>
        <w:t> </w:t>
      </w:r>
      <w:r w:rsidRPr="00436F79">
        <w:rPr>
          <w:b/>
          <w:bCs/>
          <w:u w:val="single"/>
        </w:rPr>
        <w:t>global thermonuclear war</w:t>
      </w:r>
      <w:r w:rsidRPr="00436F79">
        <w:rPr>
          <w:color w:val="222222"/>
        </w:rPr>
        <w:t> </w:t>
      </w:r>
      <w:r w:rsidRPr="00436F79">
        <w:t>and a resulting nuclear winter.</w:t>
      </w:r>
      <w:r w:rsidRPr="00436F79">
        <w:rPr>
          <w:color w:val="222222"/>
        </w:rPr>
        <w:t> </w:t>
      </w:r>
      <w:r w:rsidRPr="00436F79">
        <w:rPr>
          <w:rStyle w:val="Emphasis"/>
        </w:rPr>
        <w:t>We </w:t>
      </w:r>
      <w:r w:rsidRPr="00436F79">
        <w:rPr>
          <w:rStyle w:val="Emphasis"/>
          <w:highlight w:val="yellow"/>
        </w:rPr>
        <w:t>may face</w:t>
      </w:r>
      <w:r w:rsidRPr="00436F79">
        <w:rPr>
          <w:rStyle w:val="Emphasis"/>
        </w:rPr>
        <w:t xml:space="preserve"> even</w:t>
      </w:r>
      <w:r w:rsidRPr="00436F79">
        <w:rPr>
          <w:rStyle w:val="Emphasis"/>
          <w:highlight w:val="yellow"/>
        </w:rPr>
        <w:t xml:space="preserve"> great</w:t>
      </w:r>
      <w:r w:rsidRPr="00436F79">
        <w:rPr>
          <w:rStyle w:val="Emphasis"/>
        </w:rPr>
        <w:t>er</w:t>
      </w:r>
      <w:r w:rsidRPr="00436F79">
        <w:rPr>
          <w:rStyle w:val="Emphasis"/>
          <w:highlight w:val="yellow"/>
        </w:rPr>
        <w:t xml:space="preserve"> risks from emerging tech</w:t>
      </w:r>
      <w:r w:rsidRPr="00436F79">
        <w:rPr>
          <w:rStyle w:val="Emphasis"/>
        </w:rPr>
        <w:t>nologies. </w:t>
      </w:r>
      <w:r w:rsidRPr="00436F79">
        <w:rPr>
          <w:rStyle w:val="Emphasis"/>
          <w:highlight w:val="yellow"/>
        </w:rPr>
        <w:t>Advances</w:t>
      </w:r>
      <w:r w:rsidRPr="00436F79">
        <w:rPr>
          <w:rStyle w:val="Emphasis"/>
        </w:rPr>
        <w:t xml:space="preserve"> in synthetic biology might </w:t>
      </w:r>
      <w:r w:rsidRPr="00436F79">
        <w:rPr>
          <w:rStyle w:val="Emphasis"/>
          <w:highlight w:val="yellow"/>
        </w:rPr>
        <w:t>make it possible to engineer pathogens capable of extinction</w:t>
      </w:r>
      <w:r w:rsidRPr="00436F79">
        <w:rPr>
          <w:rStyle w:val="Emphasis"/>
        </w:rPr>
        <w:t>-level pandemics</w:t>
      </w:r>
      <w:r w:rsidRPr="00436F79">
        <w:t>. The knowledge, equipment, and materials needed to engineer pathogens are more accessible than those needed to build nuclear weapons. And</w:t>
      </w:r>
      <w:r w:rsidRPr="00436F79">
        <w:rPr>
          <w:color w:val="222222"/>
        </w:rPr>
        <w:t> </w:t>
      </w:r>
      <w:r w:rsidRPr="00436F79">
        <w:rPr>
          <w:b/>
          <w:bCs/>
          <w:u w:val="single"/>
        </w:rPr>
        <w:t>unlike other weapons, </w:t>
      </w:r>
      <w:r w:rsidRPr="00436F79">
        <w:rPr>
          <w:b/>
          <w:bCs/>
          <w:highlight w:val="yellow"/>
          <w:u w:val="single"/>
        </w:rPr>
        <w:t>pathogens are self-replicating</w:t>
      </w:r>
      <w:r w:rsidRPr="00436F79">
        <w:rPr>
          <w:b/>
          <w:bCs/>
          <w:u w:val="single"/>
        </w:rPr>
        <w:t>, allowing a small arsenal to become exponentially destructive</w:t>
      </w:r>
      <w:r w:rsidRPr="00436F79">
        <w:t>. Pathogens have been implicated in the extinctions of many wild species.</w:t>
      </w:r>
      <w:r w:rsidRPr="00436F79">
        <w:rPr>
          <w:color w:val="222222"/>
        </w:rPr>
        <w:t> </w:t>
      </w:r>
      <w:r w:rsidRPr="00436F79">
        <w:rPr>
          <w:b/>
          <w:bCs/>
          <w:highlight w:val="yellow"/>
          <w:u w:val="single"/>
        </w:rPr>
        <w:t>Although most pandemics "fade out</w:t>
      </w:r>
      <w:r w:rsidRPr="00436F79">
        <w:t>" by reducing the density of susceptible populations, pathogens with wide host ranges in multiple species can reach even isolated individuals. The intentional or unintentional</w:t>
      </w:r>
      <w:r w:rsidRPr="00436F79">
        <w:rPr>
          <w:color w:val="222222"/>
        </w:rPr>
        <w:t> </w:t>
      </w:r>
      <w:r w:rsidRPr="00436F79">
        <w:t>release of</w:t>
      </w:r>
      <w:r w:rsidRPr="00436F79">
        <w:rPr>
          <w:color w:val="222222"/>
        </w:rPr>
        <w:t> </w:t>
      </w:r>
      <w:r w:rsidRPr="00436F79">
        <w:rPr>
          <w:rStyle w:val="Emphasis"/>
          <w:highlight w:val="yellow"/>
        </w:rPr>
        <w:t>engineered pathogens</w:t>
      </w:r>
      <w:r w:rsidRPr="00436F79">
        <w:rPr>
          <w:color w:val="222222"/>
        </w:rPr>
        <w:t> </w:t>
      </w:r>
      <w:r w:rsidRPr="00436F79">
        <w:t>with high transmissibility, latency, and lethality</w:t>
      </w:r>
      <w:r w:rsidRPr="00436F79">
        <w:rPr>
          <w:color w:val="222222"/>
        </w:rPr>
        <w:t> </w:t>
      </w:r>
      <w:r w:rsidRPr="00436F79">
        <w:rPr>
          <w:rStyle w:val="Emphasis"/>
          <w:highlight w:val="yellow"/>
        </w:rPr>
        <w:t>might be capable of causing </w:t>
      </w:r>
      <w:r w:rsidRPr="00436F79">
        <w:rPr>
          <w:rStyle w:val="Emphasis"/>
        </w:rPr>
        <w:t>human </w:t>
      </w:r>
      <w:r w:rsidRPr="00436F79">
        <w:rPr>
          <w:rStyle w:val="Emphasis"/>
          <w:highlight w:val="yellow"/>
        </w:rPr>
        <w:t>extinction</w:t>
      </w:r>
      <w:r w:rsidRPr="00436F79">
        <w:t>. While such an event seems unlikely today, the likelihood may increase as biotechnologies continue to improve at a rate rivaling Moore's Law.</w:t>
      </w:r>
    </w:p>
    <w:p w:rsidR="006952A6" w:rsidRPr="00436F79" w:rsidRDefault="006952A6" w:rsidP="006952A6">
      <w:pPr>
        <w:pStyle w:val="Heading3"/>
        <w:rPr>
          <w:rFonts w:cs="Times New Roman"/>
        </w:rPr>
      </w:pPr>
      <w:r w:rsidRPr="00436F79">
        <w:rPr>
          <w:rFonts w:cs="Times New Roman"/>
        </w:rPr>
        <w:t>! – Saudi</w:t>
      </w:r>
    </w:p>
    <w:p w:rsidR="006952A6" w:rsidRPr="00436F79" w:rsidRDefault="006952A6" w:rsidP="006952A6">
      <w:pPr>
        <w:pStyle w:val="Heading4"/>
        <w:rPr>
          <w:rFonts w:cs="Times New Roman"/>
        </w:rPr>
      </w:pPr>
      <w:r w:rsidRPr="00436F79">
        <w:rPr>
          <w:rFonts w:cs="Times New Roman"/>
        </w:rPr>
        <w:t>Leads to Saudi instability</w:t>
      </w:r>
    </w:p>
    <w:p w:rsidR="006952A6" w:rsidRPr="00436F79" w:rsidRDefault="006952A6" w:rsidP="006952A6">
      <w:r w:rsidRPr="00436F79">
        <w:rPr>
          <w:rStyle w:val="Style13ptBold"/>
        </w:rPr>
        <w:t>Rieger 12</w:t>
      </w:r>
      <w:r w:rsidRPr="00436F79">
        <w:t xml:space="preserve"> - PhD candidate in Middle East Politics at the University of Exeter (UK), as well as a lecturer in international relations at the University of Munich. Dr. Schiller is an aerospace engineer and senior analyst at Schmucker Technologie, Munich, and a former RAND Nuclear Security Fellow, with many years of experience in analyzing missile and space programs of various countries of interest.(Rene, “Pre-emptive Strike against Iran: Prelude to an Avoidable Disaster?,” </w:t>
      </w:r>
      <w:r w:rsidRPr="00436F79">
        <w:rPr>
          <w:i/>
        </w:rPr>
        <w:t>Middle East Policy Council</w:t>
      </w:r>
      <w:r w:rsidRPr="00436F79">
        <w:t xml:space="preserve">, </w:t>
      </w:r>
      <w:hyperlink r:id="rId16" w:history="1">
        <w:r w:rsidRPr="00436F79">
          <w:rPr>
            <w:rStyle w:val="Hyperlink"/>
          </w:rPr>
          <w:t>https://www.mepc.org/pre-emptive-strike-against-iran-prelude-avoidable-disaster</w:t>
        </w:r>
      </w:hyperlink>
      <w:r w:rsidRPr="00436F79">
        <w:t>)</w:t>
      </w:r>
    </w:p>
    <w:p w:rsidR="006952A6" w:rsidRPr="00436F79" w:rsidRDefault="006952A6" w:rsidP="006952A6">
      <w:pPr>
        <w:rPr>
          <w:sz w:val="16"/>
        </w:rPr>
      </w:pPr>
      <w:r w:rsidRPr="00436F79">
        <w:rPr>
          <w:rStyle w:val="StyleUnderline"/>
        </w:rPr>
        <w:t xml:space="preserve">A </w:t>
      </w:r>
      <w:r w:rsidRPr="00436F79">
        <w:rPr>
          <w:rStyle w:val="StyleUnderline"/>
          <w:highlight w:val="cyan"/>
        </w:rPr>
        <w:t>pre-emptive Israeli strike against Iran has the potential to destabilize</w:t>
      </w:r>
      <w:r w:rsidRPr="00436F79">
        <w:rPr>
          <w:rStyle w:val="StyleUnderline"/>
        </w:rPr>
        <w:t xml:space="preserve"> pro-Western Arab regimes in </w:t>
      </w:r>
      <w:r w:rsidRPr="00436F79">
        <w:rPr>
          <w:rStyle w:val="StyleUnderline"/>
          <w:highlight w:val="cyan"/>
        </w:rPr>
        <w:t>the Gulf</w:t>
      </w:r>
      <w:r w:rsidRPr="00436F79">
        <w:rPr>
          <w:rStyle w:val="StyleUnderline"/>
        </w:rPr>
        <w:t>,</w:t>
      </w:r>
      <w:r w:rsidRPr="00436F79">
        <w:rPr>
          <w:sz w:val="16"/>
        </w:rPr>
        <w:t xml:space="preserve"> despite the fact that several Arab Gulf monarchies have pushed the United States to prevent an Iranian nuclear weapons capability by all means necessary. A strike on Iran would constitute an attack on a Muslim state. It is likely to evoke at least some sympathy for the Iranian regime among some segments of Arab Gulf population, predominantly the Shia. Iran's longstanding anti-Israeli rhetoric and Tehran's shameless use of the plight of the Palestinian people for propaganda purposes bolstered its reputation and influence on the Arab Street even in the traditionally anti-Iran Arab Gulf states. It can be expected that, </w:t>
      </w:r>
      <w:r w:rsidRPr="00436F79">
        <w:rPr>
          <w:rStyle w:val="StyleUnderline"/>
        </w:rPr>
        <w:t xml:space="preserve">following an Israeli attack on Iran, some in the </w:t>
      </w:r>
      <w:r w:rsidRPr="00436F79">
        <w:rPr>
          <w:rStyle w:val="StyleUnderline"/>
          <w:highlight w:val="cyan"/>
        </w:rPr>
        <w:t>Arab Gulf monarchies would sympathize with</w:t>
      </w:r>
      <w:r w:rsidRPr="00436F79">
        <w:rPr>
          <w:rStyle w:val="StyleUnderline"/>
        </w:rPr>
        <w:t xml:space="preserve"> the regime in </w:t>
      </w:r>
      <w:r w:rsidRPr="00436F79">
        <w:rPr>
          <w:rStyle w:val="StyleUnderline"/>
          <w:highlight w:val="cyan"/>
        </w:rPr>
        <w:t>Tehran</w:t>
      </w:r>
      <w:r w:rsidRPr="00436F79">
        <w:rPr>
          <w:sz w:val="16"/>
        </w:rPr>
        <w:t xml:space="preserve"> and confront their governments with calls for some sort of retaliation — at least of a diplomatic nature — against Israel and the United States, actions that would clearly contradict these regimes' interests. The dimension of popular calls for retaliation would increase with the number of Iranian victims. </w:t>
      </w:r>
      <w:r w:rsidRPr="00436F79">
        <w:rPr>
          <w:rStyle w:val="StyleUnderline"/>
        </w:rPr>
        <w:t xml:space="preserve">Those in the Arab Gulf monarchies most likely to sympathize with Tehran are the Shia in </w:t>
      </w:r>
      <w:r w:rsidRPr="00436F79">
        <w:rPr>
          <w:rStyle w:val="StyleUnderline"/>
          <w:highlight w:val="cyan"/>
        </w:rPr>
        <w:t>Saudi Arabia and Bahrain</w:t>
      </w:r>
      <w:r w:rsidRPr="00436F79">
        <w:rPr>
          <w:rStyle w:val="StyleUnderline"/>
        </w:rPr>
        <w:t>, already in conflict with their governments</w:t>
      </w:r>
      <w:r w:rsidRPr="00436F79">
        <w:rPr>
          <w:sz w:val="16"/>
        </w:rPr>
        <w:t xml:space="preserve"> over issues of discrimination. Further </w:t>
      </w:r>
      <w:r w:rsidRPr="00436F79">
        <w:rPr>
          <w:rStyle w:val="StyleUnderline"/>
        </w:rPr>
        <w:t>escalation</w:t>
      </w:r>
      <w:r w:rsidRPr="00436F79">
        <w:rPr>
          <w:sz w:val="16"/>
        </w:rPr>
        <w:t xml:space="preserve">, possibly instigated by Iranian proxies, </w:t>
      </w:r>
      <w:r w:rsidRPr="00436F79">
        <w:rPr>
          <w:rStyle w:val="StyleUnderline"/>
          <w:highlight w:val="cyan"/>
        </w:rPr>
        <w:t>would</w:t>
      </w:r>
      <w:r w:rsidRPr="00436F79">
        <w:rPr>
          <w:sz w:val="16"/>
        </w:rPr>
        <w:t xml:space="preserve"> potentially </w:t>
      </w:r>
      <w:r w:rsidRPr="00436F79">
        <w:rPr>
          <w:rStyle w:val="StyleUnderline"/>
          <w:highlight w:val="cyan"/>
        </w:rPr>
        <w:t>weaken the regime and incur economic instability</w:t>
      </w:r>
      <w:r w:rsidRPr="00436F79">
        <w:rPr>
          <w:rStyle w:val="StyleUnderline"/>
        </w:rPr>
        <w:t xml:space="preserve">, particularly in the case of Saudi Arabia, </w:t>
      </w:r>
      <w:r w:rsidRPr="00436F79">
        <w:rPr>
          <w:rStyle w:val="StyleUnderline"/>
          <w:highlight w:val="cyan"/>
        </w:rPr>
        <w:t>where</w:t>
      </w:r>
      <w:r w:rsidRPr="00436F79">
        <w:rPr>
          <w:rStyle w:val="StyleUnderline"/>
        </w:rPr>
        <w:t xml:space="preserve"> the </w:t>
      </w:r>
      <w:r w:rsidRPr="00436F79">
        <w:rPr>
          <w:rStyle w:val="StyleUnderline"/>
          <w:highlight w:val="cyan"/>
        </w:rPr>
        <w:t>Shia minority resides predominantly in the oil-rich Eastern Province</w:t>
      </w:r>
      <w:r w:rsidRPr="00436F79">
        <w:rPr>
          <w:rStyle w:val="StyleUnderline"/>
        </w:rPr>
        <w:t>, representing roughly half of the local population</w:t>
      </w:r>
      <w:r w:rsidRPr="00436F79">
        <w:rPr>
          <w:sz w:val="16"/>
        </w:rPr>
        <w:t>.</w:t>
      </w:r>
    </w:p>
    <w:p w:rsidR="006952A6" w:rsidRPr="00436F79" w:rsidRDefault="006952A6" w:rsidP="006952A6">
      <w:pPr>
        <w:pStyle w:val="Heading4"/>
        <w:rPr>
          <w:rFonts w:cs="Times New Roman"/>
        </w:rPr>
      </w:pPr>
      <w:r w:rsidRPr="00436F79">
        <w:rPr>
          <w:rFonts w:cs="Times New Roman"/>
        </w:rPr>
        <w:t>Causes extreme escalation</w:t>
      </w:r>
    </w:p>
    <w:p w:rsidR="006952A6" w:rsidRPr="00436F79" w:rsidRDefault="006952A6" w:rsidP="006952A6">
      <w:r w:rsidRPr="00436F79">
        <w:rPr>
          <w:rStyle w:val="Style13ptBold"/>
        </w:rPr>
        <w:t>Karasik ’16</w:t>
      </w:r>
      <w:r w:rsidRPr="00436F79">
        <w:t xml:space="preserve"> (Theodore Karasik – PhD in History @ UCLA, currently a Gulf-based analyst of regional geopolitical affairs. Joseph Cozza. “What If Saudi Arabia Collapses?” 10 August 2016, </w:t>
      </w:r>
      <w:hyperlink r:id="rId17" w:history="1">
        <w:r w:rsidRPr="00436F79">
          <w:rPr>
            <w:rStyle w:val="Hyperlink"/>
          </w:rPr>
          <w:t>https://lobelog.com/what-if-the-state-of-saudi-arabia-collapses/</w:t>
        </w:r>
      </w:hyperlink>
      <w:r w:rsidRPr="00436F79">
        <w:t>)</w:t>
      </w:r>
    </w:p>
    <w:p w:rsidR="006952A6" w:rsidRPr="00436F79" w:rsidRDefault="006952A6" w:rsidP="006952A6">
      <w:pPr>
        <w:rPr>
          <w:sz w:val="16"/>
        </w:rPr>
      </w:pPr>
      <w:r w:rsidRPr="00436F79">
        <w:rPr>
          <w:rStyle w:val="StyleUnderline"/>
        </w:rPr>
        <w:t>In the event of contentious anti-government uprisings, the monarchy would feel pressured to offer change</w:t>
      </w:r>
      <w:r w:rsidRPr="00436F79">
        <w:rPr>
          <w:sz w:val="16"/>
        </w:rPr>
        <w:t xml:space="preserve">. </w:t>
      </w:r>
      <w:r w:rsidRPr="00436F79">
        <w:rPr>
          <w:rStyle w:val="StyleUnderline"/>
        </w:rPr>
        <w:t>The most likely scenario would be the promotion of MBS, a reformer with a great deal of youth support</w:t>
      </w:r>
      <w:r w:rsidRPr="00436F79">
        <w:rPr>
          <w:sz w:val="16"/>
        </w:rPr>
        <w:t xml:space="preserve">. </w:t>
      </w:r>
      <w:r w:rsidRPr="00436F79">
        <w:rPr>
          <w:rStyle w:val="StyleUnderline"/>
        </w:rPr>
        <w:t>This promotion is</w:t>
      </w:r>
      <w:r w:rsidRPr="00436F79">
        <w:rPr>
          <w:sz w:val="16"/>
        </w:rPr>
        <w:t xml:space="preserve"> </w:t>
      </w:r>
      <w:r w:rsidRPr="00436F79">
        <w:rPr>
          <w:rStyle w:val="Emphasis"/>
        </w:rPr>
        <w:t>unlikely to quell elite resentment</w:t>
      </w:r>
      <w:r w:rsidRPr="00436F79">
        <w:rPr>
          <w:sz w:val="16"/>
        </w:rPr>
        <w:t xml:space="preserve"> </w:t>
      </w:r>
      <w:r w:rsidRPr="00436F79">
        <w:rPr>
          <w:rStyle w:val="StyleUnderline"/>
        </w:rPr>
        <w:t>and</w:t>
      </w:r>
      <w:r w:rsidRPr="00436F79">
        <w:rPr>
          <w:sz w:val="16"/>
        </w:rPr>
        <w:t xml:space="preserve"> </w:t>
      </w:r>
      <w:r w:rsidRPr="00436F79">
        <w:rPr>
          <w:rStyle w:val="Emphasis"/>
        </w:rPr>
        <w:t>could further inflame tensions</w:t>
      </w:r>
      <w:r w:rsidRPr="00436F79">
        <w:rPr>
          <w:sz w:val="16"/>
        </w:rPr>
        <w:t xml:space="preserve"> </w:t>
      </w:r>
      <w:r w:rsidRPr="00436F79">
        <w:rPr>
          <w:rStyle w:val="StyleUnderline"/>
        </w:rPr>
        <w:t>among the monarchy, rival family members, and the religious establishment</w:t>
      </w:r>
      <w:r w:rsidRPr="00436F79">
        <w:rPr>
          <w:sz w:val="16"/>
        </w:rPr>
        <w:t xml:space="preserve">. If MBS offers liberal reforms, he would likely lose the support of the ultra-conservative Wahhabi clerics. Yet if he fails to provide reforms, resistance to the Saudi rulers could grow based on regionalism and tribalism in the Hijaz, Nejd, or the Eastern Province. </w:t>
      </w:r>
      <w:r w:rsidRPr="00436F79">
        <w:rPr>
          <w:rStyle w:val="StyleUnderline"/>
        </w:rPr>
        <w:t>Neither scenario bodes well for the monarchy</w:t>
      </w:r>
      <w:r w:rsidRPr="00436F79">
        <w:rPr>
          <w:sz w:val="16"/>
        </w:rPr>
        <w:t xml:space="preserve">. Though he has a loyal following in the military, </w:t>
      </w:r>
      <w:r w:rsidRPr="00436F79">
        <w:rPr>
          <w:rStyle w:val="StyleUnderline"/>
        </w:rPr>
        <w:t xml:space="preserve">MBS’s military excursion in Yemen has received substantial criticism, </w:t>
      </w:r>
      <w:r w:rsidRPr="00436F79">
        <w:rPr>
          <w:rStyle w:val="Emphasis"/>
        </w:rPr>
        <w:t>creating the conditions for a coup</w:t>
      </w:r>
      <w:r w:rsidRPr="00436F79">
        <w:rPr>
          <w:rStyle w:val="StyleUnderline"/>
        </w:rPr>
        <w:t xml:space="preserve"> if destabilization escalates under his stewardship</w:t>
      </w:r>
      <w:r w:rsidRPr="00436F79">
        <w:rPr>
          <w:sz w:val="16"/>
        </w:rPr>
        <w:t>.</w:t>
      </w:r>
    </w:p>
    <w:p w:rsidR="006952A6" w:rsidRPr="00436F79" w:rsidRDefault="006952A6" w:rsidP="006952A6">
      <w:pPr>
        <w:rPr>
          <w:sz w:val="16"/>
        </w:rPr>
      </w:pPr>
      <w:r w:rsidRPr="00436F79">
        <w:rPr>
          <w:rStyle w:val="StyleUnderline"/>
        </w:rPr>
        <w:t xml:space="preserve">Hostile elites with competing clientele bases would see </w:t>
      </w:r>
      <w:r w:rsidRPr="00436F79">
        <w:rPr>
          <w:rStyle w:val="Emphasis"/>
        </w:rPr>
        <w:t>state collapse</w:t>
      </w:r>
      <w:r w:rsidRPr="00436F79">
        <w:rPr>
          <w:rStyle w:val="StyleUnderline"/>
        </w:rPr>
        <w:t xml:space="preserve"> as an opening for greater power</w:t>
      </w:r>
      <w:r w:rsidRPr="00436F79">
        <w:rPr>
          <w:sz w:val="16"/>
        </w:rPr>
        <w:t>.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rsidR="006952A6" w:rsidRPr="00436F79" w:rsidRDefault="006952A6" w:rsidP="006952A6">
      <w:pPr>
        <w:rPr>
          <w:sz w:val="16"/>
        </w:rPr>
      </w:pPr>
      <w:r w:rsidRPr="00436F79">
        <w:rPr>
          <w:rStyle w:val="StyleUnderline"/>
          <w:highlight w:val="yellow"/>
        </w:rPr>
        <w:t>With an embattled</w:t>
      </w:r>
      <w:r w:rsidRPr="00436F79">
        <w:rPr>
          <w:rStyle w:val="StyleUnderline"/>
        </w:rPr>
        <w:t xml:space="preserve"> central </w:t>
      </w:r>
      <w:r w:rsidRPr="00436F79">
        <w:rPr>
          <w:rStyle w:val="StyleUnderline"/>
          <w:highlight w:val="yellow"/>
        </w:rPr>
        <w:t>state</w:t>
      </w:r>
      <w:r w:rsidRPr="00436F79">
        <w:rPr>
          <w:rStyle w:val="StyleUnderline"/>
        </w:rPr>
        <w:t xml:space="preserve">, many </w:t>
      </w:r>
      <w:r w:rsidRPr="00436F79">
        <w:rPr>
          <w:rStyle w:val="StyleUnderline"/>
          <w:highlight w:val="yellow"/>
        </w:rPr>
        <w:t>tribal elites would</w:t>
      </w:r>
      <w:r w:rsidRPr="00436F79">
        <w:rPr>
          <w:rStyle w:val="StyleUnderline"/>
        </w:rPr>
        <w:t xml:space="preserve"> </w:t>
      </w:r>
      <w:r w:rsidRPr="00436F79">
        <w:rPr>
          <w:rStyle w:val="Emphasis"/>
          <w:highlight w:val="yellow"/>
        </w:rPr>
        <w:t>strive to carve out autonomous regions</w:t>
      </w:r>
      <w:r w:rsidRPr="00436F79">
        <w:rPr>
          <w:sz w:val="16"/>
        </w:rPr>
        <w:t xml:space="preserve">, </w:t>
      </w:r>
      <w:r w:rsidRPr="00436F79">
        <w:rPr>
          <w:rStyle w:val="StyleUnderline"/>
        </w:rPr>
        <w:t xml:space="preserve">restore their pre-unification authority, </w:t>
      </w:r>
      <w:r w:rsidRPr="00436F79">
        <w:rPr>
          <w:rStyle w:val="StyleUnderline"/>
          <w:highlight w:val="yellow"/>
        </w:rPr>
        <w:t>and</w:t>
      </w:r>
      <w:r w:rsidRPr="00436F79">
        <w:rPr>
          <w:rStyle w:val="StyleUnderline"/>
        </w:rPr>
        <w:t xml:space="preserve"> potentially</w:t>
      </w:r>
      <w:r w:rsidRPr="00436F79">
        <w:rPr>
          <w:sz w:val="16"/>
        </w:rPr>
        <w:t xml:space="preserve"> </w:t>
      </w:r>
      <w:r w:rsidRPr="00436F79">
        <w:rPr>
          <w:rStyle w:val="Emphasis"/>
          <w:highlight w:val="yellow"/>
        </w:rPr>
        <w:t>dissolve the modern Saudi state</w:t>
      </w:r>
      <w:r w:rsidRPr="00436F79">
        <w:rPr>
          <w:sz w:val="16"/>
        </w:rPr>
        <w:t>.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rsidR="006952A6" w:rsidRPr="00436F79" w:rsidRDefault="006952A6" w:rsidP="006952A6">
      <w:pPr>
        <w:rPr>
          <w:sz w:val="16"/>
        </w:rPr>
      </w:pPr>
      <w:r w:rsidRPr="00436F79">
        <w:rPr>
          <w:rStyle w:val="StyleUnderline"/>
        </w:rPr>
        <w:t xml:space="preserve">In the face of significant social upheaval, elite abandonment, and military defection, the SANG could not realistically prevent the state from </w:t>
      </w:r>
      <w:r w:rsidRPr="00436F79">
        <w:rPr>
          <w:rStyle w:val="Emphasis"/>
        </w:rPr>
        <w:t>sliding into civil war</w:t>
      </w:r>
      <w:r w:rsidRPr="00436F79">
        <w:rPr>
          <w:rStyle w:val="StyleUnderline"/>
        </w:rPr>
        <w:t xml:space="preserve"> and </w:t>
      </w:r>
      <w:r w:rsidRPr="00436F79">
        <w:rPr>
          <w:rStyle w:val="Emphasis"/>
        </w:rPr>
        <w:t>collapse</w:t>
      </w:r>
      <w:r w:rsidRPr="00436F79">
        <w:rPr>
          <w:sz w:val="16"/>
        </w:rPr>
        <w:t>. GCC states are aware of this scenario and operational plans to contain this potential implosion are already under consideration.</w:t>
      </w:r>
    </w:p>
    <w:p w:rsidR="006952A6" w:rsidRPr="00436F79" w:rsidRDefault="006952A6" w:rsidP="006952A6">
      <w:pPr>
        <w:rPr>
          <w:sz w:val="16"/>
        </w:rPr>
      </w:pPr>
      <w:r w:rsidRPr="00436F79">
        <w:rPr>
          <w:sz w:val="16"/>
        </w:rPr>
        <w:t>Consequences for Region and the World</w:t>
      </w:r>
    </w:p>
    <w:p w:rsidR="006952A6" w:rsidRPr="00436F79" w:rsidRDefault="006952A6" w:rsidP="006952A6">
      <w:pPr>
        <w:rPr>
          <w:sz w:val="16"/>
        </w:rPr>
      </w:pPr>
      <w:r w:rsidRPr="00436F79">
        <w:rPr>
          <w:rStyle w:val="StyleUnderline"/>
          <w:highlight w:val="yellow"/>
        </w:rPr>
        <w:t>The collapse of</w:t>
      </w:r>
      <w:r w:rsidRPr="00436F79">
        <w:rPr>
          <w:rStyle w:val="StyleUnderline"/>
        </w:rPr>
        <w:t xml:space="preserve"> the </w:t>
      </w:r>
      <w:r w:rsidRPr="00436F79">
        <w:rPr>
          <w:rStyle w:val="StyleUnderline"/>
          <w:highlight w:val="yellow"/>
        </w:rPr>
        <w:t>Saudi</w:t>
      </w:r>
      <w:r w:rsidRPr="00436F79">
        <w:rPr>
          <w:rStyle w:val="StyleUnderline"/>
        </w:rPr>
        <w:t xml:space="preserve"> state </w:t>
      </w:r>
      <w:r w:rsidRPr="00436F79">
        <w:rPr>
          <w:rStyle w:val="StyleUnderline"/>
          <w:highlight w:val="yellow"/>
        </w:rPr>
        <w:t>would have</w:t>
      </w:r>
      <w:r w:rsidRPr="00436F79">
        <w:rPr>
          <w:rStyle w:val="StyleUnderline"/>
        </w:rPr>
        <w:t xml:space="preserve"> </w:t>
      </w:r>
      <w:r w:rsidRPr="00436F79">
        <w:rPr>
          <w:rStyle w:val="Emphasis"/>
          <w:highlight w:val="yellow"/>
        </w:rPr>
        <w:t>grave implications for the</w:t>
      </w:r>
      <w:r w:rsidRPr="00436F79">
        <w:rPr>
          <w:rStyle w:val="Emphasis"/>
        </w:rPr>
        <w:t xml:space="preserve"> region</w:t>
      </w:r>
      <w:r w:rsidRPr="00436F79">
        <w:rPr>
          <w:rStyle w:val="StyleUnderline"/>
        </w:rPr>
        <w:t xml:space="preserve"> and the </w:t>
      </w:r>
      <w:r w:rsidRPr="00436F79">
        <w:rPr>
          <w:rStyle w:val="Emphasis"/>
          <w:highlight w:val="yellow"/>
        </w:rPr>
        <w:t>world</w:t>
      </w:r>
      <w:r w:rsidRPr="00436F79">
        <w:rPr>
          <w:sz w:val="16"/>
        </w:rPr>
        <w:t xml:space="preserve">. As illustrated by Libya, Syria, and Yemen, </w:t>
      </w:r>
      <w:r w:rsidRPr="00436F79">
        <w:rPr>
          <w:rStyle w:val="StyleUnderline"/>
        </w:rPr>
        <w:t xml:space="preserve">state collapse </w:t>
      </w:r>
      <w:r w:rsidRPr="00436F79">
        <w:rPr>
          <w:rStyle w:val="StyleUnderline"/>
          <w:highlight w:val="yellow"/>
        </w:rPr>
        <w:t>creates a</w:t>
      </w:r>
      <w:r w:rsidRPr="00436F79">
        <w:rPr>
          <w:rStyle w:val="StyleUnderline"/>
        </w:rPr>
        <w:t xml:space="preserve"> </w:t>
      </w:r>
      <w:r w:rsidRPr="00436F79">
        <w:rPr>
          <w:rStyle w:val="Emphasis"/>
          <w:highlight w:val="yellow"/>
        </w:rPr>
        <w:t>vacuum for radical jihadist groups</w:t>
      </w:r>
      <w:r w:rsidRPr="00436F79">
        <w:rPr>
          <w:rStyle w:val="StyleUnderline"/>
        </w:rPr>
        <w:t xml:space="preserve"> to claim new territory. Currently</w:t>
      </w:r>
      <w:r w:rsidRPr="00436F79">
        <w:rPr>
          <w:sz w:val="16"/>
        </w:rPr>
        <w:t>, al-Qaeda in the Arabian Peninsula (</w:t>
      </w:r>
      <w:r w:rsidRPr="00436F79">
        <w:rPr>
          <w:rStyle w:val="Emphasis"/>
          <w:highlight w:val="yellow"/>
        </w:rPr>
        <w:t>AQAP</w:t>
      </w:r>
      <w:r w:rsidRPr="00436F79">
        <w:rPr>
          <w:sz w:val="16"/>
        </w:rPr>
        <w:t xml:space="preserve">) </w:t>
      </w:r>
      <w:r w:rsidRPr="00436F79">
        <w:rPr>
          <w:rStyle w:val="StyleUnderline"/>
        </w:rPr>
        <w:t>is</w:t>
      </w:r>
      <w:r w:rsidRPr="00436F79">
        <w:rPr>
          <w:sz w:val="16"/>
        </w:rPr>
        <w:t xml:space="preserve"> </w:t>
      </w:r>
      <w:r w:rsidRPr="00436F79">
        <w:rPr>
          <w:rStyle w:val="Emphasis"/>
        </w:rPr>
        <w:t>pushing against the Saudi border</w:t>
      </w:r>
      <w:r w:rsidRPr="00436F79">
        <w:rPr>
          <w:sz w:val="16"/>
        </w:rPr>
        <w:t xml:space="preserve"> </w:t>
      </w:r>
      <w:r w:rsidRPr="00436F79">
        <w:rPr>
          <w:rStyle w:val="StyleUnderline"/>
        </w:rPr>
        <w:t>with Yemen and</w:t>
      </w:r>
      <w:r w:rsidRPr="00436F79">
        <w:rPr>
          <w:sz w:val="16"/>
        </w:rPr>
        <w:t xml:space="preserve"> the Islamic State (</w:t>
      </w:r>
      <w:r w:rsidRPr="00436F79">
        <w:rPr>
          <w:rStyle w:val="Emphasis"/>
          <w:highlight w:val="yellow"/>
        </w:rPr>
        <w:t>ISIS</w:t>
      </w:r>
      <w:r w:rsidRPr="00436F79">
        <w:rPr>
          <w:sz w:val="16"/>
        </w:rPr>
        <w:t xml:space="preserve"> or IS) in Iraq and Syria </w:t>
      </w:r>
      <w:r w:rsidRPr="00436F79">
        <w:rPr>
          <w:rStyle w:val="StyleUnderline"/>
        </w:rPr>
        <w:t>poses a constant threat to the kingdom’s north</w:t>
      </w:r>
      <w:r w:rsidRPr="00436F79">
        <w:rPr>
          <w:sz w:val="16"/>
        </w:rPr>
        <w:t xml:space="preserve">. </w:t>
      </w:r>
      <w:r w:rsidRPr="00436F79">
        <w:rPr>
          <w:rStyle w:val="StyleUnderline"/>
        </w:rPr>
        <w:t xml:space="preserve">Thus, civil war, instability, and high levels of sectarian </w:t>
      </w:r>
      <w:r w:rsidRPr="00436F79">
        <w:rPr>
          <w:rStyle w:val="StyleUnderline"/>
          <w:highlight w:val="yellow"/>
        </w:rPr>
        <w:t>tension would likely be</w:t>
      </w:r>
      <w:r w:rsidRPr="00436F79">
        <w:rPr>
          <w:rStyle w:val="StyleUnderline"/>
        </w:rPr>
        <w:t xml:space="preserve"> </w:t>
      </w:r>
      <w:r w:rsidRPr="00436F79">
        <w:rPr>
          <w:rStyle w:val="Emphasis"/>
          <w:highlight w:val="yellow"/>
        </w:rPr>
        <w:t>fertile ground for these groups</w:t>
      </w:r>
      <w:r w:rsidRPr="00436F79">
        <w:rPr>
          <w:rStyle w:val="StyleUnderline"/>
        </w:rPr>
        <w:t xml:space="preserve"> </w:t>
      </w:r>
      <w:r w:rsidRPr="00436F79">
        <w:rPr>
          <w:rStyle w:val="StyleUnderline"/>
          <w:highlight w:val="yellow"/>
        </w:rPr>
        <w:t>to</w:t>
      </w:r>
      <w:r w:rsidRPr="00436F79">
        <w:rPr>
          <w:rStyle w:val="StyleUnderline"/>
        </w:rPr>
        <w:t xml:space="preserve"> grow and expand their control, threaten the holy sites, and </w:t>
      </w:r>
      <w:r w:rsidRPr="00436F79">
        <w:rPr>
          <w:rStyle w:val="Emphasis"/>
          <w:highlight w:val="yellow"/>
        </w:rPr>
        <w:t>perpetuate regional instability</w:t>
      </w:r>
      <w:r w:rsidRPr="00436F79">
        <w:rPr>
          <w:sz w:val="16"/>
        </w:rPr>
        <w:t xml:space="preserve">. </w:t>
      </w:r>
      <w:r w:rsidRPr="00436F79">
        <w:rPr>
          <w:rStyle w:val="StyleUnderline"/>
        </w:rPr>
        <w:t xml:space="preserve">Washington’s national security establishment has expressed concerns about </w:t>
      </w:r>
      <w:r w:rsidRPr="00436F79">
        <w:rPr>
          <w:rStyle w:val="Emphasis"/>
          <w:highlight w:val="yellow"/>
        </w:rPr>
        <w:t>turmoil escalating</w:t>
      </w:r>
      <w:r w:rsidRPr="00436F79">
        <w:rPr>
          <w:rStyle w:val="StyleUnderline"/>
        </w:rPr>
        <w:t xml:space="preserve"> in Saudi Arabia </w:t>
      </w:r>
      <w:r w:rsidRPr="00436F79">
        <w:rPr>
          <w:rStyle w:val="Emphasis"/>
          <w:highlight w:val="yellow"/>
        </w:rPr>
        <w:t>if MBS’s reform agenda fails</w:t>
      </w:r>
      <w:r w:rsidRPr="00436F79">
        <w:rPr>
          <w:rStyle w:val="Emphasis"/>
        </w:rPr>
        <w:t xml:space="preserve"> to achieve its objectives</w:t>
      </w:r>
      <w:r w:rsidRPr="00436F79">
        <w:rPr>
          <w:sz w:val="16"/>
        </w:rPr>
        <w:t xml:space="preserve">. </w:t>
      </w:r>
      <w:r w:rsidRPr="00436F79">
        <w:rPr>
          <w:rStyle w:val="StyleUnderline"/>
        </w:rPr>
        <w:t xml:space="preserve">Some see the kingdom at a crossroads and fear that </w:t>
      </w:r>
      <w:r w:rsidRPr="00436F79">
        <w:rPr>
          <w:rStyle w:val="StyleUnderline"/>
          <w:highlight w:val="yellow"/>
        </w:rPr>
        <w:t>the kingdom’s collapse would</w:t>
      </w:r>
      <w:r w:rsidRPr="00436F79">
        <w:rPr>
          <w:rStyle w:val="StyleUnderline"/>
        </w:rPr>
        <w:t xml:space="preserve"> </w:t>
      </w:r>
      <w:r w:rsidRPr="00436F79">
        <w:rPr>
          <w:rStyle w:val="Emphasis"/>
          <w:highlight w:val="yellow"/>
        </w:rPr>
        <w:t>benefit the Islamic State</w:t>
      </w:r>
      <w:r w:rsidRPr="00436F79">
        <w:rPr>
          <w:sz w:val="16"/>
        </w:rPr>
        <w:t xml:space="preserve">. </w:t>
      </w:r>
      <w:r w:rsidRPr="00436F79">
        <w:rPr>
          <w:rStyle w:val="StyleUnderline"/>
        </w:rPr>
        <w:t>Regarding MBS possibly becoming the next king, one anonymous Saudi expert told NBC News, “</w:t>
      </w:r>
      <w:r w:rsidRPr="00436F79">
        <w:rPr>
          <w:rStyle w:val="Emphasis"/>
        </w:rPr>
        <w:t>It’s him or it’s ISIS</w:t>
      </w:r>
      <w:r w:rsidRPr="00436F79">
        <w:rPr>
          <w:rStyle w:val="StyleUnderline"/>
        </w:rPr>
        <w:t>.”</w:t>
      </w:r>
    </w:p>
    <w:p w:rsidR="006952A6" w:rsidRPr="00436F79" w:rsidRDefault="006952A6" w:rsidP="006952A6">
      <w:pPr>
        <w:rPr>
          <w:sz w:val="16"/>
        </w:rPr>
      </w:pPr>
      <w:r w:rsidRPr="00436F79">
        <w:rPr>
          <w:sz w:val="16"/>
        </w:rP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rsidR="006952A6" w:rsidRPr="00436F79" w:rsidRDefault="006952A6" w:rsidP="006952A6">
      <w:pPr>
        <w:rPr>
          <w:sz w:val="16"/>
        </w:rPr>
      </w:pPr>
      <w:r w:rsidRPr="00436F79">
        <w:rPr>
          <w:rStyle w:val="StyleUnderline"/>
          <w:highlight w:val="yellow"/>
        </w:rPr>
        <w:t>A civil war</w:t>
      </w:r>
      <w:r w:rsidRPr="00436F79">
        <w:rPr>
          <w:rStyle w:val="StyleUnderline"/>
        </w:rPr>
        <w:t xml:space="preserve"> in the Arabian Peninsula </w:t>
      </w:r>
      <w:r w:rsidRPr="00436F79">
        <w:rPr>
          <w:rStyle w:val="StyleUnderline"/>
          <w:highlight w:val="yellow"/>
        </w:rPr>
        <w:t>would</w:t>
      </w:r>
      <w:r w:rsidRPr="00436F79">
        <w:rPr>
          <w:rStyle w:val="StyleUnderline"/>
        </w:rPr>
        <w:t xml:space="preserve"> also </w:t>
      </w:r>
      <w:r w:rsidRPr="00436F79">
        <w:rPr>
          <w:rStyle w:val="Emphasis"/>
          <w:highlight w:val="yellow"/>
        </w:rPr>
        <w:t>challenge long-standing alliances</w:t>
      </w:r>
      <w:r w:rsidRPr="00436F79">
        <w:rPr>
          <w:sz w:val="16"/>
        </w:rPr>
        <w:t xml:space="preserve">. </w:t>
      </w:r>
      <w:r w:rsidRPr="00436F79">
        <w:rPr>
          <w:rStyle w:val="StyleUnderline"/>
          <w:highlight w:val="yellow"/>
        </w:rPr>
        <w:t>Instability</w:t>
      </w:r>
      <w:r w:rsidRPr="00436F79">
        <w:rPr>
          <w:rStyle w:val="StyleUnderline"/>
        </w:rPr>
        <w:t xml:space="preserve">, the threat to the holy cities, and the possibility of jihadist gains </w:t>
      </w:r>
      <w:r w:rsidRPr="00436F79">
        <w:rPr>
          <w:rStyle w:val="StyleUnderline"/>
          <w:highlight w:val="yellow"/>
        </w:rPr>
        <w:t>would encourage</w:t>
      </w:r>
      <w:r w:rsidRPr="00436F79">
        <w:rPr>
          <w:rStyle w:val="StyleUnderline"/>
        </w:rPr>
        <w:t xml:space="preserve"> states with high stakes</w:t>
      </w:r>
      <w:r w:rsidRPr="00436F79">
        <w:rPr>
          <w:sz w:val="16"/>
        </w:rPr>
        <w:t xml:space="preserve"> (</w:t>
      </w:r>
      <w:r w:rsidRPr="00436F79">
        <w:rPr>
          <w:rStyle w:val="Emphasis"/>
          <w:highlight w:val="yellow"/>
        </w:rPr>
        <w:t>Egypt</w:t>
      </w:r>
      <w:r w:rsidRPr="00436F79">
        <w:rPr>
          <w:rStyle w:val="StyleUnderline"/>
        </w:rPr>
        <w:t xml:space="preserve">, </w:t>
      </w:r>
      <w:r w:rsidRPr="00436F79">
        <w:rPr>
          <w:rStyle w:val="Emphasis"/>
          <w:highlight w:val="yellow"/>
        </w:rPr>
        <w:t>Jordan</w:t>
      </w:r>
      <w:r w:rsidRPr="00436F79">
        <w:rPr>
          <w:rStyle w:val="StyleUnderline"/>
        </w:rPr>
        <w:t xml:space="preserve">, </w:t>
      </w:r>
      <w:r w:rsidRPr="00436F79">
        <w:rPr>
          <w:rStyle w:val="Emphasis"/>
          <w:highlight w:val="yellow"/>
        </w:rPr>
        <w:t>Iran</w:t>
      </w:r>
      <w:r w:rsidRPr="00436F79">
        <w:rPr>
          <w:rStyle w:val="StyleUnderline"/>
        </w:rPr>
        <w:t xml:space="preserve">, </w:t>
      </w:r>
      <w:r w:rsidRPr="00436F79">
        <w:rPr>
          <w:rStyle w:val="Emphasis"/>
          <w:highlight w:val="yellow"/>
        </w:rPr>
        <w:t>Pakistan</w:t>
      </w:r>
      <w:r w:rsidRPr="00436F79">
        <w:rPr>
          <w:rStyle w:val="StyleUnderline"/>
        </w:rPr>
        <w:t xml:space="preserve">, </w:t>
      </w:r>
      <w:r w:rsidRPr="00436F79">
        <w:rPr>
          <w:rStyle w:val="Emphasis"/>
          <w:highlight w:val="yellow"/>
        </w:rPr>
        <w:t>U.S</w:t>
      </w:r>
      <w:r w:rsidRPr="00436F79">
        <w:rPr>
          <w:rStyle w:val="StyleUnderline"/>
        </w:rPr>
        <w:t>., etc</w:t>
      </w:r>
      <w:r w:rsidRPr="00436F79">
        <w:rPr>
          <w:sz w:val="16"/>
        </w:rPr>
        <w:t xml:space="preserve">.) </w:t>
      </w:r>
      <w:r w:rsidRPr="00436F79">
        <w:rPr>
          <w:rStyle w:val="StyleUnderline"/>
          <w:highlight w:val="yellow"/>
        </w:rPr>
        <w:t>to react</w:t>
      </w:r>
      <w:r w:rsidRPr="00436F79">
        <w:rPr>
          <w:sz w:val="16"/>
        </w:rPr>
        <w:t xml:space="preserve">. </w:t>
      </w:r>
      <w:r w:rsidRPr="00436F79">
        <w:rPr>
          <w:rStyle w:val="StyleUnderline"/>
        </w:rPr>
        <w:t>In fact, UAE officials have even made contingency plans for a potential state collapse in Saudi Arabia</w:t>
      </w:r>
      <w:r w:rsidRPr="00436F79">
        <w:rPr>
          <w:sz w:val="16"/>
        </w:rPr>
        <w:t>,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rsidR="006952A6" w:rsidRPr="00436F79" w:rsidRDefault="006952A6" w:rsidP="006952A6">
      <w:pPr>
        <w:rPr>
          <w:sz w:val="16"/>
        </w:rPr>
      </w:pPr>
      <w:r w:rsidRPr="00436F79">
        <w:rPr>
          <w:rStyle w:val="StyleUnderline"/>
          <w:highlight w:val="yellow"/>
        </w:rPr>
        <w:t>Pakistan</w:t>
      </w:r>
      <w:r w:rsidRPr="00436F79">
        <w:rPr>
          <w:rStyle w:val="StyleUnderline"/>
        </w:rPr>
        <w:t xml:space="preserve">, which has a “special bilateral relationship” with Saudi Arabia obligating their military to defend Mecca and Medina and protect Saudi Arabia’s territorial integrity, </w:t>
      </w:r>
      <w:r w:rsidRPr="00436F79">
        <w:rPr>
          <w:rStyle w:val="StyleUnderline"/>
          <w:highlight w:val="yellow"/>
        </w:rPr>
        <w:t>would</w:t>
      </w:r>
      <w:r w:rsidRPr="00436F79">
        <w:rPr>
          <w:rStyle w:val="StyleUnderline"/>
        </w:rPr>
        <w:t xml:space="preserve"> face the most </w:t>
      </w:r>
      <w:r w:rsidRPr="00436F79">
        <w:rPr>
          <w:rStyle w:val="Emphasis"/>
        </w:rPr>
        <w:t xml:space="preserve">pressure to </w:t>
      </w:r>
      <w:r w:rsidRPr="00436F79">
        <w:rPr>
          <w:rStyle w:val="Emphasis"/>
          <w:highlight w:val="yellow"/>
        </w:rPr>
        <w:t>intervene militarily</w:t>
      </w:r>
      <w:r w:rsidRPr="00436F79">
        <w:rPr>
          <w:sz w:val="16"/>
        </w:rPr>
        <w:t xml:space="preserve"> </w:t>
      </w:r>
      <w:r w:rsidRPr="00436F79">
        <w:rPr>
          <w:rStyle w:val="StyleUnderline"/>
        </w:rPr>
        <w:t>on behalf of the Saud government should turmoil intensify.</w:t>
      </w:r>
      <w:r w:rsidRPr="00436F79">
        <w:rPr>
          <w:sz w:val="16"/>
        </w:rPr>
        <w:t xml:space="preserve"> The two nations have a long history of military and security cooperation, and </w:t>
      </w:r>
      <w:r w:rsidRPr="00436F79">
        <w:rPr>
          <w:rStyle w:val="StyleUnderline"/>
        </w:rPr>
        <w:t>there is little doubt that Pakistan would act to protect the Al Saud rulers</w:t>
      </w:r>
      <w:r w:rsidRPr="00436F79">
        <w:rPr>
          <w:sz w:val="16"/>
        </w:rPr>
        <w:t>. In addition, the Egyptian military is present in the northern border areas of Saudi Arabia helping to augment Pakistani forces supporting SANG and the Saudi border guard.</w:t>
      </w:r>
    </w:p>
    <w:p w:rsidR="006952A6" w:rsidRPr="00436F79" w:rsidRDefault="006952A6" w:rsidP="006952A6">
      <w:pPr>
        <w:rPr>
          <w:sz w:val="16"/>
        </w:rPr>
      </w:pPr>
      <w:r w:rsidRPr="00436F79">
        <w:rPr>
          <w:sz w:val="16"/>
        </w:rPr>
        <w:t>Iran and Oil</w:t>
      </w:r>
    </w:p>
    <w:p w:rsidR="006952A6" w:rsidRPr="00436F79" w:rsidRDefault="006952A6" w:rsidP="006952A6">
      <w:pPr>
        <w:rPr>
          <w:sz w:val="16"/>
        </w:rPr>
      </w:pPr>
      <w:r w:rsidRPr="00436F79">
        <w:rPr>
          <w:rStyle w:val="StyleUnderline"/>
          <w:highlight w:val="yellow"/>
        </w:rPr>
        <w:t>The</w:t>
      </w:r>
      <w:r w:rsidRPr="00436F79">
        <w:rPr>
          <w:rStyle w:val="StyleUnderline"/>
        </w:rPr>
        <w:t xml:space="preserve"> </w:t>
      </w:r>
      <w:r w:rsidRPr="00436F79">
        <w:rPr>
          <w:rStyle w:val="Emphasis"/>
          <w:highlight w:val="yellow"/>
        </w:rPr>
        <w:t>geopolitical tsunami</w:t>
      </w:r>
      <w:r w:rsidRPr="00436F79">
        <w:rPr>
          <w:rStyle w:val="StyleUnderline"/>
        </w:rPr>
        <w:t xml:space="preserve"> </w:t>
      </w:r>
      <w:r w:rsidRPr="00436F79">
        <w:rPr>
          <w:rStyle w:val="StyleUnderline"/>
          <w:highlight w:val="yellow"/>
        </w:rPr>
        <w:t>that would result</w:t>
      </w:r>
      <w:r w:rsidRPr="00436F79">
        <w:rPr>
          <w:rStyle w:val="StyleUnderline"/>
        </w:rPr>
        <w:t xml:space="preserve"> from Saudi Arabia’s collapse </w:t>
      </w:r>
      <w:r w:rsidRPr="00436F79">
        <w:rPr>
          <w:rStyle w:val="StyleUnderline"/>
          <w:highlight w:val="yellow"/>
        </w:rPr>
        <w:t>would have</w:t>
      </w:r>
      <w:r w:rsidRPr="00436F79">
        <w:rPr>
          <w:rStyle w:val="StyleUnderline"/>
        </w:rPr>
        <w:t xml:space="preserve"> </w:t>
      </w:r>
      <w:r w:rsidRPr="00436F79">
        <w:rPr>
          <w:rStyle w:val="Emphasis"/>
          <w:highlight w:val="yellow"/>
        </w:rPr>
        <w:t>enormous consequences regarding Iranian influence</w:t>
      </w:r>
      <w:r w:rsidRPr="00436F79">
        <w:rPr>
          <w:sz w:val="16"/>
        </w:rPr>
        <w:t xml:space="preserve"> </w:t>
      </w:r>
      <w:r w:rsidRPr="00436F79">
        <w:rPr>
          <w:rStyle w:val="StyleUnderline"/>
        </w:rPr>
        <w:t>across the region</w:t>
      </w:r>
      <w:r w:rsidRPr="00436F79">
        <w:rPr>
          <w:sz w:val="16"/>
        </w:rPr>
        <w:t xml:space="preserve">. From Iraq to Lebanon, and from Yemen to Syria, the struggle on the part of hardline Sunni Islamists to counter Shi’ism and </w:t>
      </w:r>
      <w:r w:rsidRPr="00436F79">
        <w:rPr>
          <w:rStyle w:val="Emphasis"/>
        </w:rPr>
        <w:t>Iran’s reach would enter a new phase</w:t>
      </w:r>
      <w:r w:rsidRPr="00436F79">
        <w:rPr>
          <w:rStyle w:val="StyleUnderline"/>
        </w:rPr>
        <w:t xml:space="preserve"> should Saudi Arabia cease to exist as a unified nation-state</w:t>
      </w:r>
      <w:r w:rsidRPr="00436F79">
        <w:rPr>
          <w:sz w:val="16"/>
        </w:rPr>
        <w:t xml:space="preserve">. It is not entirely clear how Iran would react to state-collapse in Saudi Arabia, especially considering </w:t>
      </w:r>
      <w:r w:rsidRPr="00436F79">
        <w:rPr>
          <w:rStyle w:val="StyleUnderline"/>
          <w:highlight w:val="yellow"/>
        </w:rPr>
        <w:t>instability</w:t>
      </w:r>
      <w:r w:rsidRPr="00436F79">
        <w:rPr>
          <w:rStyle w:val="StyleUnderline"/>
        </w:rPr>
        <w:t xml:space="preserve"> in the region </w:t>
      </w:r>
      <w:r w:rsidRPr="00436F79">
        <w:rPr>
          <w:rStyle w:val="StyleUnderline"/>
          <w:highlight w:val="yellow"/>
        </w:rPr>
        <w:t>would present a</w:t>
      </w:r>
      <w:r w:rsidRPr="00436F79">
        <w:rPr>
          <w:rStyle w:val="StyleUnderline"/>
        </w:rPr>
        <w:t xml:space="preserve"> </w:t>
      </w:r>
      <w:r w:rsidRPr="00436F79">
        <w:rPr>
          <w:rStyle w:val="Emphasis"/>
          <w:highlight w:val="yellow"/>
        </w:rPr>
        <w:t>security risk to shipping</w:t>
      </w:r>
      <w:r w:rsidRPr="00436F79">
        <w:rPr>
          <w:rStyle w:val="StyleUnderline"/>
        </w:rPr>
        <w:t xml:space="preserve"> and trade in the Persian Gulf</w:t>
      </w:r>
      <w:r w:rsidRPr="00436F79">
        <w:rPr>
          <w:sz w:val="16"/>
        </w:rPr>
        <w:t xml:space="preserve">. Although </w:t>
      </w:r>
      <w:r w:rsidRPr="00436F79">
        <w:rPr>
          <w:rStyle w:val="StyleUnderline"/>
        </w:rPr>
        <w:t>Iran</w:t>
      </w:r>
      <w:r w:rsidRPr="00436F79">
        <w:rPr>
          <w:sz w:val="16"/>
        </w:rPr>
        <w:t xml:space="preserve"> would likely avoid direct involvement in a conflict in the Arabian Peninsula, it </w:t>
      </w:r>
      <w:r w:rsidRPr="00436F79">
        <w:rPr>
          <w:rStyle w:val="StyleUnderline"/>
        </w:rPr>
        <w:t>would certainly attempt to capitalize on a regional power vacuum created by a diminished Saudi Arabia by consolidating its political and military influence in Yemen, Iraq, Syria, Eastern Saudi Arabia, and, if instability spreads, Shi’ite-majority Bahrain</w:t>
      </w:r>
      <w:r w:rsidRPr="00436F79">
        <w:rPr>
          <w:sz w:val="16"/>
        </w:rPr>
        <w:t xml:space="preserve">. Diminished oil output by its regional rival would also increase demand for Iranian oil, boosting their economy. </w:t>
      </w:r>
      <w:r w:rsidRPr="00436F79">
        <w:rPr>
          <w:rStyle w:val="StyleUnderline"/>
        </w:rPr>
        <w:t>There is also no clear Sunni successor state to check Iran’s regional influence</w:t>
      </w:r>
      <w:r w:rsidRPr="00436F79">
        <w:rPr>
          <w:sz w:val="16"/>
        </w:rPr>
        <w:t>. Egypt’s economy is too weak, and Jordan is surrounded on all sides by instability.</w:t>
      </w:r>
    </w:p>
    <w:p w:rsidR="006952A6" w:rsidRPr="00436F79" w:rsidRDefault="006952A6" w:rsidP="006952A6">
      <w:pPr>
        <w:rPr>
          <w:sz w:val="16"/>
        </w:rPr>
      </w:pPr>
      <w:r w:rsidRPr="00436F79">
        <w:rPr>
          <w:sz w:val="16"/>
        </w:rPr>
        <w:t xml:space="preserve">Finally, </w:t>
      </w:r>
      <w:r w:rsidRPr="00436F79">
        <w:rPr>
          <w:rStyle w:val="StyleUnderline"/>
        </w:rPr>
        <w:t xml:space="preserve">Saudi Arabia as a failed state </w:t>
      </w:r>
      <w:r w:rsidRPr="00436F79">
        <w:rPr>
          <w:rStyle w:val="StyleUnderline"/>
          <w:highlight w:val="yellow"/>
        </w:rPr>
        <w:t>would</w:t>
      </w:r>
      <w:r w:rsidRPr="00436F79">
        <w:rPr>
          <w:rStyle w:val="StyleUnderline"/>
        </w:rPr>
        <w:t xml:space="preserve"> </w:t>
      </w:r>
      <w:r w:rsidRPr="00436F79">
        <w:rPr>
          <w:rStyle w:val="Emphasis"/>
          <w:highlight w:val="yellow"/>
        </w:rPr>
        <w:t>send international markets into free fall</w:t>
      </w:r>
      <w:r w:rsidRPr="00436F79">
        <w:rPr>
          <w:sz w:val="16"/>
        </w:rPr>
        <w:t xml:space="preserve">. </w:t>
      </w:r>
      <w:r w:rsidRPr="00436F79">
        <w:rPr>
          <w:rStyle w:val="StyleUnderline"/>
        </w:rPr>
        <w:t xml:space="preserve">State collapse in Saudi Arabia </w:t>
      </w:r>
      <w:r w:rsidRPr="00436F79">
        <w:rPr>
          <w:rStyle w:val="StyleUnderline"/>
          <w:highlight w:val="yellow"/>
        </w:rPr>
        <w:t>would</w:t>
      </w:r>
      <w:r w:rsidRPr="00436F79">
        <w:rPr>
          <w:rStyle w:val="StyleUnderline"/>
        </w:rPr>
        <w:t xml:space="preserve"> </w:t>
      </w:r>
      <w:r w:rsidRPr="00436F79">
        <w:rPr>
          <w:rStyle w:val="Emphasis"/>
          <w:highlight w:val="yellow"/>
        </w:rPr>
        <w:t>halt oil production</w:t>
      </w:r>
      <w:r w:rsidRPr="00436F79">
        <w:rPr>
          <w:sz w:val="16"/>
        </w:rPr>
        <w:t xml:space="preserve">, significantly increasing the price of oil and </w:t>
      </w:r>
      <w:r w:rsidRPr="00436F79">
        <w:rPr>
          <w:rStyle w:val="StyleUnderline"/>
        </w:rPr>
        <w:t>dramatically weakening global economies</w:t>
      </w:r>
      <w:r w:rsidRPr="00436F79">
        <w:rPr>
          <w:sz w:val="16"/>
        </w:rPr>
        <w:t xml:space="preserve">. </w:t>
      </w:r>
      <w:r w:rsidRPr="00436F79">
        <w:rPr>
          <w:rStyle w:val="StyleUnderline"/>
        </w:rPr>
        <w:t xml:space="preserve">Such an increase would </w:t>
      </w:r>
      <w:r w:rsidRPr="00436F79">
        <w:rPr>
          <w:rStyle w:val="StyleUnderline"/>
          <w:highlight w:val="yellow"/>
        </w:rPr>
        <w:t>spark a</w:t>
      </w:r>
      <w:r w:rsidRPr="00436F79">
        <w:rPr>
          <w:rStyle w:val="StyleUnderline"/>
        </w:rPr>
        <w:t xml:space="preserve"> </w:t>
      </w:r>
      <w:r w:rsidRPr="00436F79">
        <w:rPr>
          <w:rStyle w:val="Emphasis"/>
          <w:highlight w:val="yellow"/>
        </w:rPr>
        <w:t>severe global economic crisis</w:t>
      </w:r>
      <w:r w:rsidRPr="00436F79">
        <w:rPr>
          <w:sz w:val="16"/>
        </w:rPr>
        <w:t xml:space="preserve">. </w:t>
      </w:r>
      <w:r w:rsidRPr="00436F79">
        <w:rPr>
          <w:rStyle w:val="StyleUnderline"/>
        </w:rPr>
        <w:t>The longer Saudi Arabia is destabilized, the more difficult it would be for the world to pull out of the crisis and recover</w:t>
      </w:r>
      <w:r w:rsidRPr="00436F79">
        <w:rPr>
          <w:sz w:val="16"/>
        </w:rPr>
        <w:t xml:space="preserve">. </w:t>
      </w:r>
      <w:r w:rsidRPr="00436F79">
        <w:rPr>
          <w:rStyle w:val="StyleUnderline"/>
        </w:rPr>
        <w:t xml:space="preserve">The </w:t>
      </w:r>
      <w:r w:rsidRPr="00436F79">
        <w:rPr>
          <w:rStyle w:val="StyleUnderline"/>
          <w:highlight w:val="yellow"/>
        </w:rPr>
        <w:t>socio-political ramifications</w:t>
      </w:r>
      <w:r w:rsidRPr="00436F79">
        <w:rPr>
          <w:rStyle w:val="StyleUnderline"/>
        </w:rPr>
        <w:t xml:space="preserve"> of such an economic shock </w:t>
      </w:r>
      <w:r w:rsidRPr="00436F79">
        <w:rPr>
          <w:rStyle w:val="StyleUnderline"/>
          <w:highlight w:val="yellow"/>
        </w:rPr>
        <w:t>could be</w:t>
      </w:r>
      <w:r w:rsidRPr="00436F79">
        <w:rPr>
          <w:rStyle w:val="StyleUnderline"/>
        </w:rPr>
        <w:t xml:space="preserve"> </w:t>
      </w:r>
      <w:r w:rsidRPr="00436F79">
        <w:rPr>
          <w:rStyle w:val="Emphasis"/>
          <w:highlight w:val="yellow"/>
        </w:rPr>
        <w:t>catastrophic</w:t>
      </w:r>
      <w:r w:rsidRPr="00436F79">
        <w:rPr>
          <w:rStyle w:val="StyleUnderline"/>
        </w:rPr>
        <w:t xml:space="preserve"> </w:t>
      </w:r>
      <w:r w:rsidRPr="00436F79">
        <w:rPr>
          <w:rStyle w:val="StyleUnderline"/>
          <w:highlight w:val="yellow"/>
        </w:rPr>
        <w:t>and</w:t>
      </w:r>
      <w:r w:rsidRPr="00436F79">
        <w:rPr>
          <w:sz w:val="16"/>
        </w:rPr>
        <w:t xml:space="preserve"> </w:t>
      </w:r>
      <w:r w:rsidRPr="00436F79">
        <w:rPr>
          <w:rStyle w:val="Emphasis"/>
          <w:highlight w:val="yellow"/>
        </w:rPr>
        <w:t>disastrous for</w:t>
      </w:r>
      <w:r w:rsidRPr="00436F79">
        <w:rPr>
          <w:rStyle w:val="Emphasis"/>
        </w:rPr>
        <w:t xml:space="preserve"> both the region and </w:t>
      </w:r>
      <w:r w:rsidRPr="00436F79">
        <w:rPr>
          <w:rStyle w:val="Emphasis"/>
          <w:highlight w:val="yellow"/>
        </w:rPr>
        <w:t>the world</w:t>
      </w:r>
      <w:r w:rsidRPr="00436F79">
        <w:rPr>
          <w:rStyle w:val="Emphasis"/>
        </w:rPr>
        <w:t>.</w:t>
      </w:r>
      <w:r w:rsidRPr="00436F79">
        <w:rPr>
          <w:sz w:val="16"/>
        </w:rPr>
        <w:t xml:space="preserve"> </w:t>
      </w:r>
      <w:r w:rsidRPr="00436F79">
        <w:rPr>
          <w:rStyle w:val="StyleUnderline"/>
        </w:rPr>
        <w:t xml:space="preserve">If the government faces large-scale demonstrations calling for social and political liberalization while facing tribal, familial, and religious elite abandonment, </w:t>
      </w:r>
      <w:r w:rsidRPr="00436F79">
        <w:rPr>
          <w:rStyle w:val="StyleUnderline"/>
          <w:highlight w:val="yellow"/>
        </w:rPr>
        <w:t>the result could be</w:t>
      </w:r>
      <w:r w:rsidRPr="00436F79">
        <w:rPr>
          <w:rStyle w:val="StyleUnderline"/>
        </w:rPr>
        <w:t xml:space="preserve"> </w:t>
      </w:r>
      <w:r w:rsidRPr="00436F79">
        <w:rPr>
          <w:rStyle w:val="Emphasis"/>
          <w:highlight w:val="yellow"/>
        </w:rPr>
        <w:t>instability</w:t>
      </w:r>
      <w:r w:rsidRPr="00436F79">
        <w:rPr>
          <w:rStyle w:val="StyleUnderline"/>
        </w:rPr>
        <w:t xml:space="preserve">, </w:t>
      </w:r>
      <w:r w:rsidRPr="00436F79">
        <w:rPr>
          <w:rStyle w:val="Emphasis"/>
          <w:highlight w:val="yellow"/>
        </w:rPr>
        <w:t>civil war</w:t>
      </w:r>
      <w:r w:rsidRPr="00436F79">
        <w:rPr>
          <w:rStyle w:val="StyleUnderline"/>
        </w:rPr>
        <w:t xml:space="preserve">, </w:t>
      </w:r>
      <w:r w:rsidRPr="00436F79">
        <w:rPr>
          <w:rStyle w:val="StyleUnderline"/>
          <w:highlight w:val="yellow"/>
        </w:rPr>
        <w:t>and</w:t>
      </w:r>
      <w:r w:rsidRPr="00436F79">
        <w:rPr>
          <w:rStyle w:val="StyleUnderline"/>
        </w:rPr>
        <w:t xml:space="preserve">/or </w:t>
      </w:r>
      <w:r w:rsidRPr="00436F79">
        <w:rPr>
          <w:rStyle w:val="Emphasis"/>
          <w:highlight w:val="yellow"/>
        </w:rPr>
        <w:t>state collapse</w:t>
      </w:r>
      <w:r w:rsidRPr="00436F79">
        <w:rPr>
          <w:sz w:val="16"/>
        </w:rPr>
        <w:t>.</w:t>
      </w:r>
    </w:p>
    <w:p w:rsidR="006952A6" w:rsidRPr="00436F79" w:rsidRDefault="006952A6" w:rsidP="006952A6">
      <w:pPr>
        <w:pStyle w:val="Heading3"/>
        <w:rPr>
          <w:rFonts w:cs="Times New Roman"/>
        </w:rPr>
      </w:pPr>
      <w:r w:rsidRPr="00436F79">
        <w:rPr>
          <w:rFonts w:cs="Times New Roman"/>
        </w:rPr>
        <w:t>AT no Iran prolif</w:t>
      </w:r>
    </w:p>
    <w:p w:rsidR="006952A6" w:rsidRPr="00436F79" w:rsidRDefault="006952A6" w:rsidP="006952A6">
      <w:pPr>
        <w:pStyle w:val="Heading4"/>
        <w:rPr>
          <w:rFonts w:cs="Times New Roman"/>
        </w:rPr>
      </w:pPr>
      <w:r w:rsidRPr="00436F79">
        <w:rPr>
          <w:rFonts w:cs="Times New Roman"/>
        </w:rPr>
        <w:t xml:space="preserve">Israel </w:t>
      </w:r>
      <w:r w:rsidRPr="00436F79">
        <w:rPr>
          <w:rFonts w:cs="Times New Roman"/>
          <w:u w:val="single"/>
        </w:rPr>
        <w:t>already thinks</w:t>
      </w:r>
      <w:r w:rsidRPr="00436F79">
        <w:rPr>
          <w:rFonts w:cs="Times New Roman"/>
        </w:rPr>
        <w:t xml:space="preserve"> Iran has nuclear capability</w:t>
      </w:r>
    </w:p>
    <w:p w:rsidR="006952A6" w:rsidRPr="00436F79" w:rsidRDefault="006952A6" w:rsidP="006952A6">
      <w:r w:rsidRPr="00436F79">
        <w:rPr>
          <w:rStyle w:val="Style13ptBold"/>
        </w:rPr>
        <w:t>Gehrke 9-27</w:t>
      </w:r>
      <w:r w:rsidRPr="00436F79">
        <w:t xml:space="preserve">-2018 (Joel, “Netanyahu: Iran has 'secret atomic archive' with up to 300 tons of nuclear supplies,” </w:t>
      </w:r>
      <w:r w:rsidRPr="00436F79">
        <w:rPr>
          <w:i/>
        </w:rPr>
        <w:t>Washington Examiner</w:t>
      </w:r>
      <w:r w:rsidRPr="00436F79">
        <w:t xml:space="preserve">, </w:t>
      </w:r>
      <w:hyperlink r:id="rId18" w:history="1">
        <w:r w:rsidRPr="00436F79">
          <w:rPr>
            <w:rStyle w:val="Hyperlink"/>
          </w:rPr>
          <w:t>https://www.washingtonexaminer.com/policy/defense-national-security/netanyahu-iran-has-secret-atomic-archive-with-up-to-300-tons-of-nuclear-supplies</w:t>
        </w:r>
      </w:hyperlink>
      <w:r w:rsidRPr="00436F79">
        <w:t>)</w:t>
      </w:r>
    </w:p>
    <w:p w:rsidR="006952A6" w:rsidRPr="00436F79" w:rsidRDefault="006952A6" w:rsidP="006952A6">
      <w:pPr>
        <w:rPr>
          <w:sz w:val="16"/>
        </w:rPr>
      </w:pPr>
      <w:r w:rsidRPr="00436F79">
        <w:rPr>
          <w:rStyle w:val="StyleUnderline"/>
          <w:highlight w:val="cyan"/>
        </w:rPr>
        <w:t>Iran</w:t>
      </w:r>
      <w:r w:rsidRPr="00436F79">
        <w:rPr>
          <w:rStyle w:val="StyleUnderline"/>
        </w:rPr>
        <w:t xml:space="preserve"> has </w:t>
      </w:r>
      <w:r w:rsidRPr="00436F79">
        <w:rPr>
          <w:rStyle w:val="StyleUnderline"/>
          <w:highlight w:val="cyan"/>
        </w:rPr>
        <w:t>maintained a</w:t>
      </w:r>
      <w:r w:rsidRPr="00436F79">
        <w:rPr>
          <w:rStyle w:val="StyleUnderline"/>
        </w:rPr>
        <w:t xml:space="preserve"> “</w:t>
      </w:r>
      <w:r w:rsidRPr="00436F79">
        <w:rPr>
          <w:rStyle w:val="StyleUnderline"/>
          <w:highlight w:val="cyan"/>
        </w:rPr>
        <w:t>secret atomic warehouse</w:t>
      </w:r>
      <w:r w:rsidRPr="00436F79">
        <w:rPr>
          <w:rStyle w:val="StyleUnderline"/>
        </w:rPr>
        <w:t>”</w:t>
      </w:r>
      <w:r w:rsidRPr="00436F79">
        <w:rPr>
          <w:sz w:val="16"/>
        </w:rPr>
        <w:t xml:space="preserve"> in its capital </w:t>
      </w:r>
      <w:r w:rsidRPr="00436F79">
        <w:rPr>
          <w:rStyle w:val="StyleUnderline"/>
          <w:highlight w:val="cyan"/>
        </w:rPr>
        <w:t>containing stockpiles of</w:t>
      </w:r>
      <w:r w:rsidRPr="00436F79">
        <w:rPr>
          <w:rStyle w:val="StyleUnderline"/>
        </w:rPr>
        <w:t xml:space="preserve"> “</w:t>
      </w:r>
      <w:r w:rsidRPr="00436F79">
        <w:rPr>
          <w:rStyle w:val="StyleUnderline"/>
          <w:highlight w:val="cyan"/>
        </w:rPr>
        <w:t>radioactive material</w:t>
      </w:r>
      <w:r w:rsidRPr="00436F79">
        <w:rPr>
          <w:rStyle w:val="StyleUnderline"/>
        </w:rPr>
        <w:t xml:space="preserve">” and other equipment </w:t>
      </w:r>
      <w:r w:rsidRPr="00436F79">
        <w:rPr>
          <w:rStyle w:val="StyleUnderline"/>
          <w:highlight w:val="cyan"/>
        </w:rPr>
        <w:t>related to its nuclear weapons program</w:t>
      </w:r>
      <w:r w:rsidRPr="00436F79">
        <w:rPr>
          <w:sz w:val="16"/>
        </w:rPr>
        <w:t xml:space="preserve">, Israeli Prime Minister Benjamin </w:t>
      </w:r>
      <w:r w:rsidRPr="00436F79">
        <w:rPr>
          <w:rStyle w:val="StyleUnderline"/>
        </w:rPr>
        <w:t>Netanyahu told world leaders</w:t>
      </w:r>
      <w:r w:rsidRPr="00436F79">
        <w:rPr>
          <w:sz w:val="16"/>
        </w:rPr>
        <w:t xml:space="preserve"> Thursday. “</w:t>
      </w:r>
      <w:r w:rsidRPr="00436F79">
        <w:rPr>
          <w:rStyle w:val="StyleUnderline"/>
        </w:rPr>
        <w:t xml:space="preserve">This site </w:t>
      </w:r>
      <w:r w:rsidRPr="00436F79">
        <w:rPr>
          <w:rStyle w:val="StyleUnderline"/>
          <w:highlight w:val="cyan"/>
        </w:rPr>
        <w:t>contained</w:t>
      </w:r>
      <w:r w:rsidRPr="00436F79">
        <w:rPr>
          <w:sz w:val="16"/>
        </w:rPr>
        <w:t xml:space="preserve"> as much as </w:t>
      </w:r>
      <w:r w:rsidRPr="00436F79">
        <w:rPr>
          <w:rStyle w:val="StyleUnderline"/>
          <w:highlight w:val="cyan"/>
        </w:rPr>
        <w:t>300 tons of nuclear</w:t>
      </w:r>
      <w:r w:rsidRPr="00436F79">
        <w:rPr>
          <w:rStyle w:val="StyleUnderline"/>
        </w:rPr>
        <w:t xml:space="preserve"> related equipment and material</w:t>
      </w:r>
      <w:r w:rsidRPr="00436F79">
        <w:rPr>
          <w:sz w:val="16"/>
        </w:rPr>
        <w:t xml:space="preserve">,” Netanyahu said at the United Nations General Assembly in New York. </w:t>
      </w:r>
      <w:r w:rsidRPr="00436F79">
        <w:rPr>
          <w:rStyle w:val="StyleUnderline"/>
        </w:rPr>
        <w:t>Netanyahu buttressed the charge with a photograph and coordinates</w:t>
      </w:r>
      <w:r w:rsidRPr="00436F79">
        <w:rPr>
          <w:sz w:val="16"/>
        </w:rPr>
        <w:t xml:space="preserve"> of the “innocent-looking compound,” and predicted that satellite imagery would show a flurry of activity at the site in the coming days. Netanyahu contends that since the beginning of the debate over the 2015 Iran nuclear deal, Tehran would enjoy the economic benefits of the pact without losing its long-term ability develop a nuclear weapon. And </w:t>
      </w:r>
      <w:r w:rsidRPr="00436F79">
        <w:rPr>
          <w:rStyle w:val="StyleUnderline"/>
        </w:rPr>
        <w:t>he rebuked European leaders who have tried to preserve the nuclear deal despite Iran’s aggression</w:t>
      </w:r>
      <w:r w:rsidRPr="00436F79">
        <w:rPr>
          <w:sz w:val="16"/>
        </w:rPr>
        <w:t xml:space="preserve">. “Yet while the United States is confronting Iran with new sanctions, Europe and others are appeasing Iran by trying to help it bypass those new sanctions,” he said. “Think about this: the same week Iran was caught red-handed trying to murder European citizens, European leaders were rolling out the red carpet for President Rouhani, promising to give Iran even more money.” International monitors have certified that Iran is in technical compliance with the agreement, but </w:t>
      </w:r>
      <w:r w:rsidRPr="00436F79">
        <w:rPr>
          <w:rStyle w:val="StyleUnderline"/>
          <w:highlight w:val="cyan"/>
        </w:rPr>
        <w:t>Netanyahu</w:t>
      </w:r>
      <w:r w:rsidRPr="00436F79">
        <w:rPr>
          <w:rStyle w:val="StyleUnderline"/>
        </w:rPr>
        <w:t xml:space="preserve"> has </w:t>
      </w:r>
      <w:r w:rsidRPr="00436F79">
        <w:rPr>
          <w:rStyle w:val="StyleUnderline"/>
          <w:highlight w:val="cyan"/>
        </w:rPr>
        <w:t>complained</w:t>
      </w:r>
      <w:r w:rsidRPr="00436F79">
        <w:rPr>
          <w:rStyle w:val="StyleUnderline"/>
        </w:rPr>
        <w:t xml:space="preserve"> that </w:t>
      </w:r>
      <w:r w:rsidRPr="00436F79">
        <w:rPr>
          <w:rStyle w:val="StyleUnderline"/>
          <w:highlight w:val="cyan"/>
        </w:rPr>
        <w:t>the I</w:t>
      </w:r>
      <w:r w:rsidRPr="00436F79">
        <w:rPr>
          <w:rStyle w:val="StyleUnderline"/>
        </w:rPr>
        <w:t xml:space="preserve">nternational </w:t>
      </w:r>
      <w:r w:rsidRPr="00436F79">
        <w:rPr>
          <w:rStyle w:val="StyleUnderline"/>
          <w:highlight w:val="cyan"/>
        </w:rPr>
        <w:t>A</w:t>
      </w:r>
      <w:r w:rsidRPr="00436F79">
        <w:rPr>
          <w:rStyle w:val="StyleUnderline"/>
        </w:rPr>
        <w:t xml:space="preserve">tomic </w:t>
      </w:r>
      <w:r w:rsidRPr="00436F79">
        <w:rPr>
          <w:rStyle w:val="StyleUnderline"/>
          <w:highlight w:val="cyan"/>
        </w:rPr>
        <w:t>E</w:t>
      </w:r>
      <w:r w:rsidRPr="00436F79">
        <w:rPr>
          <w:rStyle w:val="StyleUnderline"/>
        </w:rPr>
        <w:t xml:space="preserve">nergy </w:t>
      </w:r>
      <w:r w:rsidRPr="00436F79">
        <w:rPr>
          <w:rStyle w:val="StyleUnderline"/>
          <w:highlight w:val="cyan"/>
        </w:rPr>
        <w:t>A</w:t>
      </w:r>
      <w:r w:rsidRPr="00436F79">
        <w:rPr>
          <w:rStyle w:val="StyleUnderline"/>
        </w:rPr>
        <w:t xml:space="preserve">gency has </w:t>
      </w:r>
      <w:r w:rsidRPr="00436F79">
        <w:rPr>
          <w:rStyle w:val="StyleUnderline"/>
          <w:highlight w:val="cyan"/>
        </w:rPr>
        <w:t>refused to try to inspect the most controversial sites</w:t>
      </w:r>
      <w:r w:rsidRPr="00436F79">
        <w:rPr>
          <w:sz w:val="16"/>
        </w:rPr>
        <w:t xml:space="preserve">. He said Iranian officials have been clearing the site ever since Israeli spies carried out a high-profile raid on another warehouse that held documents chronicling the history of the Iranian program. “Do the right thing,” he said in a message directed at the IAEA. “Go inspect this atomic warehouse, immediately, before the Iranians finish clearing it out.” The Iranian people, some of whom have participated in protests over the country’s economic crisis, were also a clear audience of Netanyahu’s speech, particularly when he said that the regime “removed 15 kilograms of radioactive material” from the warehouse. “You know what they did with it?” he asked rhetorically. “They took it out and they spread it around Tehran in an effort to hide the evidence. The endangered residents of Tehran may want to know that they can get a Gieger counter on Amazon for only $29.99. As of today, that's just 4 million Iranian rials.” His speech offered an argument in favor of President Trump’s decision to withdraw the United States from the deal and renew economic sanctions on Iran. But European allies oppose that move, believing that the deal defused a nuclear race in the Middle East at a time when world powers can ill-afford another crisis, and they announced a plan Monday to help Iran defy U.S. sanctions. “EU member states will set up a legal entity to facilitate legitimate financial transactions with Iran and this will allow European companies to continue to trade with Iran in accordance with European Union law and could be open to other partners in the world," Federica Mogherini, the European Union’s top diplomat, said after a meeting at the UNGA. U.S. officials don’t think that plan will work, because the companies that the EU hopes will invest in Iran won’t want to risk provoking American sanctions. “Companies have a choice either to do business in Iran or in the United States,” Brian Hook, the special representative for Iran, told reporters Wednesday night. “Very few companies are going to choose Iran over the United States, and so that’s just the economic reality.” In any case, </w:t>
      </w:r>
      <w:r w:rsidRPr="00436F79">
        <w:rPr>
          <w:rStyle w:val="StyleUnderline"/>
        </w:rPr>
        <w:t>Netanyahu offered the new allegations as a show of force for Israeli intelligence and defense officials</w:t>
      </w:r>
      <w:r w:rsidRPr="00436F79">
        <w:rPr>
          <w:sz w:val="16"/>
        </w:rPr>
        <w:t>. “What Iran hides, Israel will find,” he said. “</w:t>
      </w:r>
      <w:r w:rsidRPr="00436F79">
        <w:rPr>
          <w:rStyle w:val="StyleUnderline"/>
          <w:highlight w:val="cyan"/>
        </w:rPr>
        <w:t>Israel will never let a regime that calls for our destruction to develop nuclear weapons</w:t>
      </w:r>
      <w:r w:rsidRPr="00436F79">
        <w:rPr>
          <w:rStyle w:val="StyleUnderline"/>
        </w:rPr>
        <w:t xml:space="preserve"> — not now, not in 10 years, not ever</w:t>
      </w:r>
      <w:r w:rsidRPr="00436F79">
        <w:rPr>
          <w:sz w:val="16"/>
        </w:rPr>
        <w:t>.”</w:t>
      </w:r>
    </w:p>
    <w:p w:rsidR="006952A6" w:rsidRPr="00436F79" w:rsidRDefault="006952A6" w:rsidP="006952A6">
      <w:pPr>
        <w:pStyle w:val="Heading4"/>
        <w:rPr>
          <w:rFonts w:cs="Times New Roman"/>
        </w:rPr>
      </w:pPr>
      <w:r w:rsidRPr="00436F79">
        <w:rPr>
          <w:rFonts w:cs="Times New Roman"/>
        </w:rPr>
        <w:t>Whether or not he’s bluffing is irrelevant---it’s a clear Israeli redline, and they need clear international commitments to solve it</w:t>
      </w:r>
    </w:p>
    <w:p w:rsidR="006952A6" w:rsidRPr="00436F79" w:rsidRDefault="006952A6" w:rsidP="006952A6">
      <w:r w:rsidRPr="00436F79">
        <w:rPr>
          <w:rStyle w:val="Style13ptBold"/>
        </w:rPr>
        <w:t>Rogan 9-27</w:t>
      </w:r>
      <w:r w:rsidRPr="00436F79">
        <w:t xml:space="preserve">-2018 (Tom, “Why Benjamin Netanyahu just now busted Iran's nuclear deception,” Washington Examiner, </w:t>
      </w:r>
      <w:hyperlink r:id="rId19" w:history="1">
        <w:r w:rsidRPr="00436F79">
          <w:rPr>
            <w:rStyle w:val="Hyperlink"/>
          </w:rPr>
          <w:t>https://www.washingtonexaminer.com/opinion/why-benjamin-netanyahu-just-now-busted-irans-nuclear-deception</w:t>
        </w:r>
      </w:hyperlink>
      <w:r w:rsidRPr="00436F79">
        <w:t>)</w:t>
      </w:r>
    </w:p>
    <w:p w:rsidR="006952A6" w:rsidRPr="00436F79" w:rsidRDefault="006952A6" w:rsidP="006952A6">
      <w:pPr>
        <w:rPr>
          <w:sz w:val="16"/>
        </w:rPr>
      </w:pPr>
      <w:r w:rsidRPr="00436F79">
        <w:rPr>
          <w:sz w:val="16"/>
        </w:rPr>
        <w:t xml:space="preserve">Addressing the United Nations General Assembly on Thursday, Israeli Prime Minister Benjamin </w:t>
      </w:r>
      <w:r w:rsidRPr="00436F79">
        <w:rPr>
          <w:rStyle w:val="StyleUnderline"/>
          <w:highlight w:val="cyan"/>
        </w:rPr>
        <w:t>Netanyahu declared</w:t>
      </w:r>
      <w:r w:rsidRPr="00436F79">
        <w:rPr>
          <w:rStyle w:val="StyleUnderline"/>
        </w:rPr>
        <w:t xml:space="preserve"> that </w:t>
      </w:r>
      <w:r w:rsidRPr="00436F79">
        <w:rPr>
          <w:rStyle w:val="StyleUnderline"/>
          <w:highlight w:val="cyan"/>
        </w:rPr>
        <w:t>Iran has</w:t>
      </w:r>
      <w:r w:rsidRPr="00436F79">
        <w:rPr>
          <w:rStyle w:val="StyleUnderline"/>
        </w:rPr>
        <w:t xml:space="preserve"> "</w:t>
      </w:r>
      <w:r w:rsidRPr="00436F79">
        <w:rPr>
          <w:rStyle w:val="StyleUnderline"/>
          <w:highlight w:val="cyan"/>
        </w:rPr>
        <w:t>another secret facility in Tehran</w:t>
      </w:r>
      <w:r w:rsidRPr="00436F79">
        <w:rPr>
          <w:sz w:val="16"/>
        </w:rPr>
        <w:t xml:space="preserve"> — a secret atomic warehouse </w:t>
      </w:r>
      <w:r w:rsidRPr="00436F79">
        <w:rPr>
          <w:rStyle w:val="StyleUnderline"/>
          <w:highlight w:val="cyan"/>
        </w:rPr>
        <w:t>for storing</w:t>
      </w:r>
      <w:r w:rsidRPr="00436F79">
        <w:rPr>
          <w:rStyle w:val="StyleUnderline"/>
        </w:rPr>
        <w:t xml:space="preserve"> massive amounts of equipment and materiel from Iran’s </w:t>
      </w:r>
      <w:r w:rsidRPr="00436F79">
        <w:rPr>
          <w:rStyle w:val="StyleUnderline"/>
          <w:highlight w:val="cyan"/>
        </w:rPr>
        <w:t>secret nuclear weapons</w:t>
      </w:r>
      <w:r w:rsidRPr="00436F79">
        <w:rPr>
          <w:rStyle w:val="StyleUnderline"/>
        </w:rPr>
        <w:t xml:space="preserve"> program</w:t>
      </w:r>
      <w:r w:rsidRPr="00436F79">
        <w:rPr>
          <w:sz w:val="16"/>
        </w:rPr>
        <w:t xml:space="preserve">." Netanyahu says this facility is distinct from the facility that Israeli intelligence officers raided earlier this year. </w:t>
      </w:r>
      <w:r w:rsidRPr="00436F79">
        <w:rPr>
          <w:rStyle w:val="StyleUnderline"/>
        </w:rPr>
        <w:t xml:space="preserve">Netanyahu said his government had provided its findings to the International Atomic Energy Agency </w:t>
      </w:r>
      <w:r w:rsidRPr="00436F79">
        <w:rPr>
          <w:sz w:val="16"/>
        </w:rPr>
        <w:t xml:space="preserve">and partner nations. He also pointed out that the facility is now in the process of being emptied by Iranian interests. But most compelling of all, Netanyahu alleged that the Iranians removed 15 kilograms of undeclared radioactive material from the site and spread it throughout Tehran to avoid concentrations that would allow for external intelligence service identification. Netanyahu called on the IAEA to investigate the site in short order. Based on the high competence of the Israeli intelligence services, the reluctance of those services to be used for unwarranted political means, and the ability of other intelligence services such as the French DGSE and U.S services to corroborate these allegations, we should judge Netanyahu's claims as credible. So why is Netanyahu making these claims now? First, because President Trump is struggling to move the international community into alignment with his effort to impose major economic and diplomatic pressure on Iran. The Israeli government supports Trump's policy here in that it believes Tehran has a vested interests in destroying the state of Israel and that Trump's pressure would lessen that threat. By publishing this information that indicates Iranian deception, Netanyahu hopes to weaken those actors who present Iran as a problematic but not necessarily threatening actor. Germany is the prime example here. Yet </w:t>
      </w:r>
      <w:r w:rsidRPr="00436F79">
        <w:rPr>
          <w:rStyle w:val="StyleUnderline"/>
        </w:rPr>
        <w:t>Netanyahu</w:t>
      </w:r>
      <w:r w:rsidRPr="00436F79">
        <w:rPr>
          <w:sz w:val="16"/>
        </w:rPr>
        <w:t xml:space="preserve"> also </w:t>
      </w:r>
      <w:r w:rsidRPr="00436F79">
        <w:rPr>
          <w:rStyle w:val="StyleUnderline"/>
        </w:rPr>
        <w:t>wants to remind the world of Iranian ambition — namely, its ambition to develop nuclear weapons for malfeasant purposes.</w:t>
      </w:r>
      <w:r w:rsidRPr="00436F79">
        <w:rPr>
          <w:sz w:val="16"/>
        </w:rPr>
        <w:t xml:space="preserve"> That's why Netanyahu called on the IAEA to immediately search the site he identified and to find out whether Iran is indeed lying about its compliance with the 2015 nuclear deal. That compliance requires Iran to identify all its nuclear activities past or present and to provide information on retained capabilities. The undisclosed materials as alleged here would represent a primary breach of the deal. But the fact that the IAEA has not yet searched the site speaks to Israel's sustaining concern about that deal: that it defers too much to Iran. </w:t>
      </w:r>
      <w:r w:rsidRPr="00436F79">
        <w:rPr>
          <w:rStyle w:val="StyleUnderline"/>
          <w:highlight w:val="cyan"/>
        </w:rPr>
        <w:t>Ultimately</w:t>
      </w:r>
      <w:r w:rsidRPr="00436F79">
        <w:rPr>
          <w:sz w:val="16"/>
        </w:rPr>
        <w:t xml:space="preserve">, however, </w:t>
      </w:r>
      <w:r w:rsidRPr="00436F79">
        <w:rPr>
          <w:rStyle w:val="StyleUnderline"/>
          <w:highlight w:val="cyan"/>
        </w:rPr>
        <w:t xml:space="preserve">Netanyahu's </w:t>
      </w:r>
      <w:r w:rsidRPr="00436F79">
        <w:rPr>
          <w:rStyle w:val="Emphasis"/>
          <w:highlight w:val="cyan"/>
        </w:rPr>
        <w:t>most important message</w:t>
      </w:r>
      <w:r w:rsidRPr="00436F79">
        <w:rPr>
          <w:sz w:val="16"/>
        </w:rPr>
        <w:t xml:space="preserve"> on Thursday </w:t>
      </w:r>
      <w:r w:rsidRPr="00436F79">
        <w:rPr>
          <w:rStyle w:val="StyleUnderline"/>
          <w:highlight w:val="cyan"/>
        </w:rPr>
        <w:t>was</w:t>
      </w:r>
      <w:r w:rsidRPr="00436F79">
        <w:rPr>
          <w:rStyle w:val="StyleUnderline"/>
        </w:rPr>
        <w:t xml:space="preserve"> the one he repeated most: </w:t>
      </w:r>
      <w:r w:rsidRPr="00436F79">
        <w:rPr>
          <w:rStyle w:val="StyleUnderline"/>
          <w:highlight w:val="cyan"/>
        </w:rPr>
        <w:t xml:space="preserve">that he will </w:t>
      </w:r>
      <w:r w:rsidRPr="00436F79">
        <w:rPr>
          <w:rStyle w:val="Emphasis"/>
          <w:highlight w:val="cyan"/>
        </w:rPr>
        <w:t>never</w:t>
      </w:r>
      <w:r w:rsidRPr="00436F79">
        <w:rPr>
          <w:rStyle w:val="StyleUnderline"/>
          <w:highlight w:val="cyan"/>
        </w:rPr>
        <w:t xml:space="preserve"> allow Iran to possess the means of destroying a major Israeli city with one single strike</w:t>
      </w:r>
      <w:r w:rsidRPr="00436F79">
        <w:rPr>
          <w:sz w:val="16"/>
        </w:rPr>
        <w:t>.</w:t>
      </w:r>
    </w:p>
    <w:p w:rsidR="006952A6" w:rsidRPr="00436F79" w:rsidRDefault="006952A6" w:rsidP="006952A6">
      <w:pPr>
        <w:pStyle w:val="Heading3"/>
        <w:rPr>
          <w:rFonts w:cs="Times New Roman"/>
        </w:rPr>
      </w:pPr>
      <w:r w:rsidRPr="00436F79">
        <w:rPr>
          <w:rFonts w:cs="Times New Roman"/>
        </w:rPr>
        <w:t>AT ME-specific ! d</w:t>
      </w:r>
    </w:p>
    <w:p w:rsidR="006952A6" w:rsidRPr="00436F79" w:rsidRDefault="006952A6" w:rsidP="006952A6">
      <w:pPr>
        <w:pStyle w:val="Heading4"/>
        <w:rPr>
          <w:rFonts w:cs="Times New Roman"/>
        </w:rPr>
      </w:pPr>
      <w:r w:rsidRPr="00436F79">
        <w:rPr>
          <w:rFonts w:cs="Times New Roman"/>
          <w:u w:val="single"/>
        </w:rPr>
        <w:t>No checks</w:t>
      </w:r>
      <w:r w:rsidRPr="00436F79">
        <w:rPr>
          <w:rFonts w:cs="Times New Roman"/>
        </w:rPr>
        <w:t xml:space="preserve"> on Middle Eastern conflict, and none of the pre-requisites to deterrence exist in the Middle East---Israeli fears of Iran prolif guarantee escalation</w:t>
      </w:r>
    </w:p>
    <w:p w:rsidR="006952A6" w:rsidRPr="00436F79" w:rsidRDefault="006952A6" w:rsidP="006952A6">
      <w:r w:rsidRPr="00436F79">
        <w:rPr>
          <w:rStyle w:val="Style13ptBold"/>
        </w:rPr>
        <w:t>Freilich 18</w:t>
      </w:r>
      <w:r w:rsidRPr="00436F79">
        <w:t xml:space="preserve"> – PhD @ Columbia, senior fellow @ Belfer Center, primary areas of expertise are the Middle East, U.S.-Middle East policy, and Israeli national security strategy and decision-making. He has taught political science at Harvard, NYU, and Columbia in the United States, and at Tel Aviv University and IDC Herzliya in Israel (Charles, “Israeli National Security: A New Strategy for an Era of Change,” p. 245-246)</w:t>
      </w:r>
    </w:p>
    <w:p w:rsidR="006952A6" w:rsidRPr="00436F79" w:rsidRDefault="006952A6" w:rsidP="006952A6">
      <w:pPr>
        <w:rPr>
          <w:sz w:val="16"/>
        </w:rPr>
      </w:pPr>
      <w:r w:rsidRPr="00436F79">
        <w:rPr>
          <w:sz w:val="16"/>
        </w:rPr>
        <w:t xml:space="preserve">Given Iran's obvious awareness of Israel's presumed nuclear capabilities, and of the devastating price it would pay for a nuclear attack against it, many Israeli </w:t>
      </w:r>
      <w:r w:rsidRPr="00436F79">
        <w:rPr>
          <w:rStyle w:val="StyleUnderline"/>
        </w:rPr>
        <w:t>strategists</w:t>
      </w:r>
      <w:r w:rsidRPr="00436F79">
        <w:rPr>
          <w:sz w:val="16"/>
        </w:rPr>
        <w:t xml:space="preserve"> today </w:t>
      </w:r>
      <w:r w:rsidRPr="00436F79">
        <w:rPr>
          <w:rStyle w:val="StyleUnderline"/>
        </w:rPr>
        <w:t>attribute great</w:t>
      </w:r>
      <w:r w:rsidRPr="00436F79">
        <w:rPr>
          <w:sz w:val="16"/>
        </w:rPr>
        <w:t xml:space="preserve">er </w:t>
      </w:r>
      <w:r w:rsidRPr="00436F79">
        <w:rPr>
          <w:rStyle w:val="StyleUnderline"/>
        </w:rPr>
        <w:t>plausibility to a nuclear attack stemming from miscalculations during crises, accidental or unauthorized launches, and</w:t>
      </w:r>
      <w:r w:rsidRPr="00436F79">
        <w:rPr>
          <w:sz w:val="16"/>
        </w:rPr>
        <w:t xml:space="preserve"> nuclear </w:t>
      </w:r>
      <w:r w:rsidRPr="00436F79">
        <w:rPr>
          <w:rStyle w:val="StyleUnderline"/>
        </w:rPr>
        <w:t>terrorism</w:t>
      </w:r>
      <w:r w:rsidRPr="00436F79">
        <w:rPr>
          <w:sz w:val="16"/>
        </w:rPr>
        <w:t xml:space="preserve"> than to unprovoked "out of the blue" ones. Moreover, some fear that MAD (</w:t>
      </w:r>
      <w:r w:rsidRPr="00436F79">
        <w:rPr>
          <w:rStyle w:val="StyleUnderline"/>
          <w:highlight w:val="cyan"/>
        </w:rPr>
        <w:t>mutually assured destruction</w:t>
      </w:r>
      <w:r w:rsidRPr="00436F79">
        <w:rPr>
          <w:sz w:val="16"/>
        </w:rPr>
        <w:t xml:space="preserve">), </w:t>
      </w:r>
      <w:r w:rsidRPr="00436F79">
        <w:rPr>
          <w:rStyle w:val="StyleUnderline"/>
        </w:rPr>
        <w:t xml:space="preserve">the basis for US-Soviet nuclear stability, could </w:t>
      </w:r>
      <w:r w:rsidRPr="00436F79">
        <w:rPr>
          <w:rStyle w:val="StyleUnderline"/>
          <w:highlight w:val="cyan"/>
        </w:rPr>
        <w:t>prove destabilizing in the Middle Eastern context</w:t>
      </w:r>
      <w:r w:rsidRPr="00436F79">
        <w:rPr>
          <w:sz w:val="16"/>
          <w:highlight w:val="cyan"/>
        </w:rPr>
        <w:t>.</w:t>
      </w:r>
      <w:r w:rsidRPr="00436F79">
        <w:rPr>
          <w:sz w:val="16"/>
        </w:rPr>
        <w:t xml:space="preserve"> </w:t>
      </w:r>
      <w:r w:rsidRPr="00436F79">
        <w:rPr>
          <w:rStyle w:val="StyleUnderline"/>
        </w:rPr>
        <w:t xml:space="preserve">The </w:t>
      </w:r>
      <w:r w:rsidRPr="00436F79">
        <w:rPr>
          <w:rStyle w:val="StyleUnderline"/>
          <w:highlight w:val="cyan"/>
        </w:rPr>
        <w:t>differences in territorial and population sizes and</w:t>
      </w:r>
      <w:r w:rsidRPr="00436F79">
        <w:rPr>
          <w:rStyle w:val="StyleUnderline"/>
        </w:rPr>
        <w:t xml:space="preserve"> the </w:t>
      </w:r>
      <w:r w:rsidRPr="00436F79">
        <w:rPr>
          <w:rStyle w:val="StyleUnderline"/>
          <w:highlight w:val="cyan"/>
        </w:rPr>
        <w:t>absence of</w:t>
      </w:r>
      <w:r w:rsidRPr="00436F79">
        <w:rPr>
          <w:rStyle w:val="StyleUnderline"/>
        </w:rPr>
        <w:t xml:space="preserve"> channels of </w:t>
      </w:r>
      <w:r w:rsidRPr="00436F79">
        <w:rPr>
          <w:rStyle w:val="StyleUnderline"/>
          <w:highlight w:val="cyan"/>
        </w:rPr>
        <w:t>communication</w:t>
      </w:r>
      <w:r w:rsidRPr="00436F79">
        <w:rPr>
          <w:rStyle w:val="StyleUnderline"/>
        </w:rPr>
        <w:t xml:space="preserve"> among the parties </w:t>
      </w:r>
      <w:r w:rsidRPr="00436F79">
        <w:rPr>
          <w:rStyle w:val="StyleUnderline"/>
          <w:highlight w:val="cyan"/>
        </w:rPr>
        <w:t>make this</w:t>
      </w:r>
      <w:r w:rsidRPr="00436F79">
        <w:rPr>
          <w:rStyle w:val="StyleUnderline"/>
        </w:rPr>
        <w:t xml:space="preserve"> especially </w:t>
      </w:r>
      <w:r w:rsidRPr="00436F79">
        <w:rPr>
          <w:rStyle w:val="StyleUnderline"/>
          <w:highlight w:val="cyan"/>
        </w:rPr>
        <w:t>worrisome in the case of Israel and Iran</w:t>
      </w:r>
      <w:r w:rsidRPr="00436F79">
        <w:rPr>
          <w:sz w:val="16"/>
        </w:rPr>
        <w:t xml:space="preserve"> 62 </w:t>
      </w:r>
      <w:r w:rsidRPr="00436F79">
        <w:rPr>
          <w:rStyle w:val="StyleUnderline"/>
        </w:rPr>
        <w:t>There are a number of other fundamental differences between the US-Soviet nuclear rivalry and a potential one in the Middle East, which further fan Israeli fears</w:t>
      </w:r>
      <w:r w:rsidRPr="00436F79">
        <w:rPr>
          <w:sz w:val="16"/>
        </w:rPr>
        <w:t xml:space="preserve"> of an Iranian nuclear capability. </w:t>
      </w:r>
      <w:r w:rsidRPr="00436F79">
        <w:rPr>
          <w:rStyle w:val="StyleUnderline"/>
        </w:rPr>
        <w:t xml:space="preserve">Neither </w:t>
      </w:r>
      <w:r w:rsidRPr="00436F79">
        <w:rPr>
          <w:rStyle w:val="StyleUnderline"/>
          <w:highlight w:val="cyan"/>
        </w:rPr>
        <w:t>the United States nor the Soviet Union had territorial claims</w:t>
      </w:r>
      <w:r w:rsidRPr="00436F79">
        <w:rPr>
          <w:rStyle w:val="StyleUnderline"/>
        </w:rPr>
        <w:t xml:space="preserve"> against the other, </w:t>
      </w:r>
      <w:r w:rsidRPr="00436F79">
        <w:rPr>
          <w:rStyle w:val="StyleUnderline"/>
          <w:highlight w:val="cyan"/>
        </w:rPr>
        <w:t>and the conflict was over influence</w:t>
      </w:r>
      <w:r w:rsidRPr="00436F79">
        <w:rPr>
          <w:rStyle w:val="StyleUnderline"/>
        </w:rPr>
        <w:t xml:space="preserve"> and control in distant regions</w:t>
      </w:r>
      <w:r w:rsidRPr="00436F79">
        <w:rPr>
          <w:sz w:val="16"/>
        </w:rPr>
        <w:t xml:space="preserve">. </w:t>
      </w:r>
      <w:r w:rsidRPr="00436F79">
        <w:rPr>
          <w:rStyle w:val="StyleUnderline"/>
        </w:rPr>
        <w:t>Both the United States and the Soviet Union were characterized by high levels of social and political stability</w:t>
      </w:r>
      <w:r w:rsidRPr="00436F79">
        <w:rPr>
          <w:sz w:val="16"/>
        </w:rPr>
        <w:t xml:space="preserve">, which ensured that transfers of power were relatively smooth and that control over nuclear weapons would not be jeopardized by political turmoil. Both sides also had highly devel- oped command, control, and communication </w:t>
      </w:r>
      <w:r w:rsidRPr="00436F79">
        <w:rPr>
          <w:rStyle w:val="StyleUnderline"/>
        </w:rPr>
        <w:t xml:space="preserve">systems, </w:t>
      </w:r>
      <w:r w:rsidRPr="00436F79">
        <w:rPr>
          <w:rStyle w:val="StyleUnderline"/>
          <w:highlight w:val="cyan"/>
        </w:rPr>
        <w:t>as well as assured second- strike capabilities</w:t>
      </w:r>
      <w:r w:rsidRPr="00436F79">
        <w:rPr>
          <w:rStyle w:val="StyleUnderline"/>
        </w:rPr>
        <w:t>, in the absence of which they might have been motivated to pre-empt</w:t>
      </w:r>
      <w:r w:rsidRPr="00436F79">
        <w:rPr>
          <w:sz w:val="16"/>
        </w:rPr>
        <w:t xml:space="preserve"> 63 </w:t>
      </w:r>
      <w:r w:rsidRPr="00436F79">
        <w:rPr>
          <w:rStyle w:val="Emphasis"/>
          <w:highlight w:val="cyan"/>
        </w:rPr>
        <w:t>None of these conditions</w:t>
      </w:r>
      <w:r w:rsidRPr="00436F79">
        <w:rPr>
          <w:sz w:val="16"/>
        </w:rPr>
        <w:t xml:space="preserve"> necessarily </w:t>
      </w:r>
      <w:r w:rsidRPr="00436F79">
        <w:rPr>
          <w:rStyle w:val="Emphasis"/>
          <w:highlight w:val="cyan"/>
        </w:rPr>
        <w:t>exist in the Middle East</w:t>
      </w:r>
      <w:r w:rsidRPr="00436F79">
        <w:rPr>
          <w:sz w:val="16"/>
        </w:rPr>
        <w:t xml:space="preserve">. Furthermore, </w:t>
      </w:r>
      <w:r w:rsidRPr="00436F79">
        <w:rPr>
          <w:rStyle w:val="StyleUnderline"/>
        </w:rPr>
        <w:t>neither the United States and the Soviet Union, nor India and Pakistan, sought the other's destruction. Indeed, the superpowers went to great lengths to prevent a nuclear showdown</w:t>
      </w:r>
      <w:r w:rsidRPr="00436F79">
        <w:rPr>
          <w:sz w:val="16"/>
        </w:rPr>
        <w:t xml:space="preserve">, including the establishment of a di- rect hotline between the leaders, when they grew concerned that the existing channels of communication (ambassadors, military attaches, and more) might not prove sufficient in a crisis. India and Pakistan have diplomatic relations and multiple channels of communication. </w:t>
      </w:r>
      <w:r w:rsidRPr="00436F79">
        <w:rPr>
          <w:rStyle w:val="StyleUnderline"/>
          <w:highlight w:val="cyan"/>
        </w:rPr>
        <w:t>Iran and other</w:t>
      </w:r>
      <w:r w:rsidRPr="00436F79">
        <w:rPr>
          <w:rStyle w:val="StyleUnderline"/>
        </w:rPr>
        <w:t xml:space="preserve"> potential </w:t>
      </w:r>
      <w:r w:rsidRPr="00436F79">
        <w:rPr>
          <w:rStyle w:val="StyleUnderline"/>
          <w:highlight w:val="cyan"/>
        </w:rPr>
        <w:t>nuclear powers</w:t>
      </w:r>
      <w:r w:rsidRPr="00436F79">
        <w:rPr>
          <w:rStyle w:val="StyleUnderline"/>
        </w:rPr>
        <w:t xml:space="preserve"> in the region </w:t>
      </w:r>
      <w:r w:rsidRPr="00436F79">
        <w:rPr>
          <w:rStyle w:val="StyleUnderline"/>
          <w:highlight w:val="cyan"/>
        </w:rPr>
        <w:t>seek Israel's destruction and do not maintain</w:t>
      </w:r>
      <w:r w:rsidRPr="00436F79">
        <w:rPr>
          <w:rStyle w:val="StyleUnderline"/>
        </w:rPr>
        <w:t xml:space="preserve"> any channels of </w:t>
      </w:r>
      <w:r w:rsidRPr="00436F79">
        <w:rPr>
          <w:rStyle w:val="StyleUnderline"/>
          <w:highlight w:val="cyan"/>
        </w:rPr>
        <w:t>communication</w:t>
      </w:r>
      <w:r w:rsidRPr="00436F79">
        <w:rPr>
          <w:rStyle w:val="StyleUnderline"/>
        </w:rPr>
        <w:t xml:space="preserve"> with it, or often with each other</w:t>
      </w:r>
      <w:r w:rsidRPr="00436F79">
        <w:rPr>
          <w:sz w:val="16"/>
        </w:rPr>
        <w:t xml:space="preserve">. Neither the United States nor the Soviet Union was a </w:t>
      </w:r>
      <w:r w:rsidRPr="00436F79">
        <w:rPr>
          <w:rStyle w:val="StyleUnderline"/>
          <w:highlight w:val="cyan"/>
        </w:rPr>
        <w:t>theocracy</w:t>
      </w:r>
      <w:r w:rsidRPr="00436F79">
        <w:rPr>
          <w:sz w:val="16"/>
        </w:rPr>
        <w:t xml:space="preserve">, whose </w:t>
      </w:r>
      <w:r w:rsidRPr="00436F79">
        <w:rPr>
          <w:rStyle w:val="StyleUnderline"/>
        </w:rPr>
        <w:t xml:space="preserve">rationality </w:t>
      </w:r>
      <w:r w:rsidRPr="00436F79">
        <w:rPr>
          <w:rStyle w:val="StyleUnderline"/>
          <w:highlight w:val="cyan"/>
        </w:rPr>
        <w:t>may be</w:t>
      </w:r>
      <w:r w:rsidRPr="00436F79">
        <w:rPr>
          <w:rStyle w:val="StyleUnderline"/>
        </w:rPr>
        <w:t xml:space="preserve"> somewhat </w:t>
      </w:r>
      <w:r w:rsidRPr="00436F79">
        <w:rPr>
          <w:rStyle w:val="StyleUnderline"/>
          <w:highlight w:val="cyan"/>
        </w:rPr>
        <w:t>different than</w:t>
      </w:r>
      <w:r w:rsidRPr="00436F79">
        <w:rPr>
          <w:sz w:val="16"/>
        </w:rPr>
        <w:t xml:space="preserve"> that of </w:t>
      </w:r>
      <w:r w:rsidRPr="00436F79">
        <w:rPr>
          <w:rStyle w:val="StyleUnderline"/>
          <w:highlight w:val="cyan"/>
        </w:rPr>
        <w:t>secular states</w:t>
      </w:r>
      <w:r w:rsidRPr="00436F79">
        <w:rPr>
          <w:sz w:val="16"/>
        </w:rPr>
        <w:t xml:space="preserve">. Moreover, the US-Soviet balance was bipolar, whereas in the Middle East a number of nuclear powers may emerge, thereby severely complicating the difficulties of crisis management. The greater the number of nuclear actors, the greater the dangers of devastating miscalculation. </w:t>
      </w:r>
      <w:r w:rsidRPr="00436F79">
        <w:rPr>
          <w:rStyle w:val="StyleUnderline"/>
        </w:rPr>
        <w:t xml:space="preserve">Further complicating the picture, the </w:t>
      </w:r>
      <w:r w:rsidRPr="00436F79">
        <w:rPr>
          <w:rStyle w:val="StyleUnderline"/>
          <w:highlight w:val="cyan"/>
        </w:rPr>
        <w:t>short distances involved in the Middle East provide for only very short response times</w:t>
      </w:r>
      <w:r w:rsidRPr="00436F79">
        <w:rPr>
          <w:sz w:val="16"/>
        </w:rPr>
        <w:t xml:space="preserve">. In a multinuclear Middle East, it might not even be possible to determine which state had launched an attack, and the </w:t>
      </w:r>
      <w:r w:rsidRPr="00436F79">
        <w:rPr>
          <w:rStyle w:val="StyleUnderline"/>
        </w:rPr>
        <w:t>short response times</w:t>
      </w:r>
      <w:r w:rsidRPr="00436F79">
        <w:rPr>
          <w:sz w:val="16"/>
        </w:rPr>
        <w:t xml:space="preserve"> before the first wave of incoming missiles hit would </w:t>
      </w:r>
      <w:r w:rsidRPr="00436F79">
        <w:rPr>
          <w:rStyle w:val="StyleUnderline"/>
          <w:highlight w:val="cyan"/>
        </w:rPr>
        <w:t>increase the motivation</w:t>
      </w:r>
      <w:r w:rsidRPr="00436F79">
        <w:rPr>
          <w:sz w:val="16"/>
        </w:rPr>
        <w:t xml:space="preserve"> to ensure a second-strike capability, but also </w:t>
      </w:r>
      <w:r w:rsidRPr="00436F79">
        <w:rPr>
          <w:rStyle w:val="StyleUnderline"/>
          <w:highlight w:val="cyan"/>
        </w:rPr>
        <w:t>to pre-empt and launch a first strike</w:t>
      </w:r>
      <w:r w:rsidRPr="00436F79">
        <w:rPr>
          <w:sz w:val="16"/>
          <w:highlight w:val="cyan"/>
        </w:rPr>
        <w:t>.</w:t>
      </w:r>
      <w:r w:rsidRPr="00436F79">
        <w:rPr>
          <w:sz w:val="16"/>
        </w:rPr>
        <w:t xml:space="preserve"> In an asymmetric nuclear balance, the stronger side might wish to use its superiority while it lasts, while the weaker side might be a first strike as the only means of overcoming its disadvantage. Iran and other potential nuclear powers in the region might also be tempted to extend nuclear deterrence to others, or to further proliferate to them.</w:t>
      </w:r>
    </w:p>
    <w:p w:rsidR="006952A6" w:rsidRPr="00436F79" w:rsidRDefault="00FD531A" w:rsidP="00FD531A">
      <w:pPr>
        <w:pStyle w:val="Heading3"/>
        <w:rPr>
          <w:rFonts w:cs="Times New Roman"/>
        </w:rPr>
      </w:pPr>
      <w:r w:rsidRPr="00436F79">
        <w:rPr>
          <w:rFonts w:cs="Times New Roman"/>
        </w:rPr>
        <w:t>AT: Intervening Actors</w:t>
      </w:r>
    </w:p>
    <w:p w:rsidR="00FD531A" w:rsidRPr="00436F79" w:rsidRDefault="00FD531A" w:rsidP="00FD531A">
      <w:pPr>
        <w:pStyle w:val="Heading4"/>
        <w:rPr>
          <w:rFonts w:cs="Times New Roman"/>
        </w:rPr>
      </w:pPr>
      <w:r w:rsidRPr="00436F79">
        <w:rPr>
          <w:rFonts w:cs="Times New Roman"/>
        </w:rPr>
        <w:t>Global community/regional forces can’t deter Israeli strikes</w:t>
      </w:r>
    </w:p>
    <w:p w:rsidR="00FD531A" w:rsidRPr="00436F79" w:rsidRDefault="00FD531A" w:rsidP="00FD531A">
      <w:r w:rsidRPr="00436F79">
        <w:rPr>
          <w:rStyle w:val="Style13ptBold"/>
        </w:rPr>
        <w:t>Horschig</w:t>
      </w:r>
      <w:r w:rsidRPr="00436F79">
        <w:t>, 6-24-20</w:t>
      </w:r>
      <w:r w:rsidRPr="00436F79">
        <w:rPr>
          <w:rStyle w:val="Style13ptBold"/>
        </w:rPr>
        <w:t>19</w:t>
      </w:r>
      <w:r w:rsidRPr="00436F79">
        <w:t xml:space="preserve"> - Doreen, doctoral candidate in Security Studies at the School of Politics, Security and International Affairs at the University of Central Florida (UCF), M.A. from New York University and B.A. from Manhattan College; "Is Israel Thinking About a Military Strike on Iran? History Tells Us It's Possible.," </w:t>
      </w:r>
      <w:r w:rsidRPr="00436F79">
        <w:rPr>
          <w:i/>
          <w:iCs/>
        </w:rPr>
        <w:t>National Interest</w:t>
      </w:r>
      <w:r w:rsidRPr="00436F79">
        <w:t>, https://nationalinterest.org/blog/buzz/israel-thinking-about-military-strike-iran-history-tells-us-its-possible-63976</w:t>
      </w:r>
    </w:p>
    <w:p w:rsidR="00FD531A" w:rsidRPr="00436F79" w:rsidRDefault="00FD531A" w:rsidP="00FD531A">
      <w:r w:rsidRPr="00436F79">
        <w:t xml:space="preserve">Risks of an Israeli strike History suggests </w:t>
      </w:r>
      <w:r w:rsidRPr="00436F79">
        <w:rPr>
          <w:rStyle w:val="StyleUnderline"/>
        </w:rPr>
        <w:t xml:space="preserve">other countries are </w:t>
      </w:r>
      <w:r w:rsidRPr="00436F79">
        <w:rPr>
          <w:rStyle w:val="Emphasis"/>
        </w:rPr>
        <w:t>unlikely to actively deter Israeli military aggression</w:t>
      </w:r>
      <w:r w:rsidRPr="00436F79">
        <w:rPr>
          <w:rStyle w:val="StyleUnderline"/>
        </w:rPr>
        <w:t xml:space="preserve"> in the guise of nuclear nonproliferation</w:t>
      </w:r>
      <w:r w:rsidRPr="00436F79">
        <w:t xml:space="preserve">. The </w:t>
      </w:r>
      <w:r w:rsidRPr="00436F79">
        <w:rPr>
          <w:rStyle w:val="StyleUnderline"/>
        </w:rPr>
        <w:t>Trump</w:t>
      </w:r>
      <w:r w:rsidRPr="00436F79">
        <w:t xml:space="preserve"> administration has </w:t>
      </w:r>
      <w:r w:rsidRPr="00436F79">
        <w:rPr>
          <w:rStyle w:val="StyleUnderline"/>
        </w:rPr>
        <w:t xml:space="preserve">expressed anti-Iranian sentiment and is a </w:t>
      </w:r>
      <w:r w:rsidRPr="00436F79">
        <w:rPr>
          <w:rStyle w:val="Emphasis"/>
        </w:rPr>
        <w:t>staunch backer</w:t>
      </w:r>
      <w:r w:rsidRPr="00436F79">
        <w:rPr>
          <w:rStyle w:val="StyleUnderline"/>
        </w:rPr>
        <w:t xml:space="preserve"> of Netanyahu’s government</w:t>
      </w:r>
      <w:r w:rsidRPr="00436F79">
        <w:t xml:space="preserve">. And while </w:t>
      </w:r>
      <w:r w:rsidRPr="00436F79">
        <w:rPr>
          <w:rStyle w:val="StyleUnderline"/>
        </w:rPr>
        <w:t>European powers</w:t>
      </w:r>
      <w:r w:rsidRPr="00436F79">
        <w:t xml:space="preserve"> will recognize preemptive Israeli strikes on nuclear facilities as a violation of international law and of the sovereignty of Israel’s neighbors, they also </w:t>
      </w:r>
      <w:r w:rsidRPr="00436F79">
        <w:rPr>
          <w:rStyle w:val="StyleUnderline"/>
        </w:rPr>
        <w:t>see Iran’s nuclear program as a grave global security concern</w:t>
      </w:r>
      <w:r w:rsidRPr="00436F79">
        <w:t>.</w:t>
      </w:r>
    </w:p>
    <w:p w:rsidR="00FD531A" w:rsidRPr="00436F79" w:rsidRDefault="00FD531A" w:rsidP="00FD531A"/>
    <w:p w:rsidR="00FD531A" w:rsidRPr="00436F79" w:rsidRDefault="00FD531A" w:rsidP="00FD531A"/>
    <w:p w:rsidR="006952A6" w:rsidRPr="00436F79" w:rsidRDefault="006952A6" w:rsidP="006952A6">
      <w:pPr>
        <w:pStyle w:val="Heading2"/>
        <w:rPr>
          <w:rFonts w:cs="Times New Roman"/>
        </w:rPr>
      </w:pPr>
      <w:r w:rsidRPr="00436F79">
        <w:rPr>
          <w:rFonts w:cs="Times New Roman"/>
        </w:rPr>
        <w:t>UNIQUENESS</w:t>
      </w:r>
    </w:p>
    <w:p w:rsidR="006952A6" w:rsidRPr="00436F79" w:rsidRDefault="006952A6" w:rsidP="006952A6">
      <w:pPr>
        <w:pStyle w:val="Heading3"/>
        <w:rPr>
          <w:rFonts w:cs="Times New Roman"/>
        </w:rPr>
      </w:pPr>
      <w:r w:rsidRPr="00436F79">
        <w:rPr>
          <w:rFonts w:cs="Times New Roman"/>
        </w:rPr>
        <w:t>U – brink</w:t>
      </w:r>
    </w:p>
    <w:p w:rsidR="006952A6" w:rsidRPr="00436F79" w:rsidRDefault="006952A6" w:rsidP="006952A6">
      <w:pPr>
        <w:pStyle w:val="Heading4"/>
        <w:rPr>
          <w:rFonts w:cs="Times New Roman"/>
        </w:rPr>
      </w:pPr>
      <w:r w:rsidRPr="00436F79">
        <w:rPr>
          <w:rFonts w:cs="Times New Roman"/>
        </w:rPr>
        <w:t xml:space="preserve">Now is the </w:t>
      </w:r>
      <w:r w:rsidRPr="00436F79">
        <w:rPr>
          <w:rFonts w:cs="Times New Roman"/>
          <w:u w:val="single"/>
        </w:rPr>
        <w:t>worst possible time</w:t>
      </w:r>
      <w:r w:rsidRPr="00436F79">
        <w:rPr>
          <w:rFonts w:cs="Times New Roman"/>
        </w:rPr>
        <w:t xml:space="preserve"> for the plan</w:t>
      </w:r>
    </w:p>
    <w:p w:rsidR="006952A6" w:rsidRPr="00436F79" w:rsidRDefault="006952A6" w:rsidP="006952A6">
      <w:r w:rsidRPr="00436F79">
        <w:rPr>
          <w:rStyle w:val="Style13ptBold"/>
        </w:rPr>
        <w:t>Burson 9-26</w:t>
      </w:r>
      <w:r w:rsidRPr="00436F79">
        <w:t xml:space="preserve">-2018 – Haaretz correspondent (Bradley, “Would Trump Save Israel in the Next War?,” Haaretz, </w:t>
      </w:r>
      <w:hyperlink r:id="rId20" w:history="1">
        <w:r w:rsidRPr="00436F79">
          <w:rPr>
            <w:rStyle w:val="Hyperlink"/>
          </w:rPr>
          <w:t>https://www.haaretz.com/israel-news/.premium-would-trump-save-israel-in-the-next-war-1.6509295</w:t>
        </w:r>
      </w:hyperlink>
      <w:r w:rsidRPr="00436F79">
        <w:t>)</w:t>
      </w:r>
    </w:p>
    <w:p w:rsidR="006952A6" w:rsidRPr="00436F79" w:rsidRDefault="006952A6" w:rsidP="006952A6">
      <w:pPr>
        <w:rPr>
          <w:sz w:val="10"/>
        </w:rPr>
      </w:pPr>
      <w:r w:rsidRPr="00436F79">
        <w:rPr>
          <w:rStyle w:val="StyleUnderline"/>
          <w:highlight w:val="cyan"/>
        </w:rPr>
        <w:t>For Israel, one question</w:t>
      </w:r>
      <w:r w:rsidRPr="00436F79">
        <w:rPr>
          <w:sz w:val="10"/>
        </w:rPr>
        <w:t xml:space="preserve"> which </w:t>
      </w:r>
      <w:r w:rsidRPr="00436F79">
        <w:rPr>
          <w:rStyle w:val="StyleUnderline"/>
          <w:highlight w:val="cyan"/>
        </w:rPr>
        <w:t>needs to be asked</w:t>
      </w:r>
      <w:r w:rsidRPr="00436F79">
        <w:rPr>
          <w:sz w:val="10"/>
        </w:rPr>
        <w:t xml:space="preserve"> - although, for government officials, one which will not be asked out loud – is this: </w:t>
      </w:r>
      <w:r w:rsidRPr="00436F79">
        <w:rPr>
          <w:rStyle w:val="StyleUnderline"/>
          <w:highlight w:val="cyan"/>
        </w:rPr>
        <w:t>Would Trump save Israel in a</w:t>
      </w:r>
      <w:r w:rsidRPr="00436F79">
        <w:rPr>
          <w:rStyle w:val="StyleUnderline"/>
        </w:rPr>
        <w:t xml:space="preserve"> </w:t>
      </w:r>
      <w:r w:rsidRPr="00436F79">
        <w:rPr>
          <w:sz w:val="10"/>
        </w:rPr>
        <w:t xml:space="preserve">coming </w:t>
      </w:r>
      <w:r w:rsidRPr="00436F79">
        <w:rPr>
          <w:rStyle w:val="StyleUnderline"/>
          <w:highlight w:val="cyan"/>
        </w:rPr>
        <w:t>war?</w:t>
      </w:r>
      <w:r w:rsidRPr="00436F79">
        <w:rPr>
          <w:rStyle w:val="StyleUnderline"/>
        </w:rPr>
        <w:t xml:space="preserve"> Would he act to prevent it?</w:t>
      </w:r>
      <w:r w:rsidRPr="00436F79">
        <w:rPr>
          <w:sz w:val="10"/>
        </w:rPr>
        <w:t xml:space="preserve"> Or, given his complex relationship with Vladimir Putin - for all that anyone knows, his debtor relationship with Putin - would Trump even be capable of intervening in a meaningful way? Moreover, for someone as mercurial as Trump, someone so bound to isolationist America First sloganeering, and someone as vindictive as Trump, who can translate perceived offense as intolerable, permanently unforgivable personal disloyalty or ingratitude, can Trump be counted on to come through even for those Israelis who lionize him? </w:t>
      </w:r>
      <w:r w:rsidRPr="00436F79">
        <w:rPr>
          <w:rStyle w:val="Emphasis"/>
          <w:sz w:val="32"/>
          <w:szCs w:val="32"/>
          <w:highlight w:val="cyan"/>
        </w:rPr>
        <w:t>This month</w:t>
      </w:r>
      <w:r w:rsidRPr="00436F79">
        <w:rPr>
          <w:rStyle w:val="StyleUnderline"/>
        </w:rPr>
        <w:t xml:space="preserve">, </w:t>
      </w:r>
      <w:r w:rsidRPr="00436F79">
        <w:rPr>
          <w:rStyle w:val="StyleUnderline"/>
          <w:highlight w:val="cyan"/>
        </w:rPr>
        <w:t>the question has taken on an abrupt urgency</w:t>
      </w:r>
      <w:r w:rsidRPr="00436F79">
        <w:rPr>
          <w:rStyle w:val="StyleUnderline"/>
        </w:rPr>
        <w:t xml:space="preserve">. </w:t>
      </w:r>
      <w:r w:rsidRPr="00436F79">
        <w:rPr>
          <w:sz w:val="10"/>
        </w:rPr>
        <w:t xml:space="preserve">For </w:t>
      </w:r>
      <w:r w:rsidRPr="00436F79">
        <w:rPr>
          <w:rStyle w:val="StyleUnderline"/>
          <w:highlight w:val="cyan"/>
        </w:rPr>
        <w:t>Netanyahu</w:t>
      </w:r>
      <w:r w:rsidRPr="00436F79">
        <w:rPr>
          <w:rStyle w:val="StyleUnderline"/>
        </w:rPr>
        <w:t xml:space="preserve">, a leader </w:t>
      </w:r>
      <w:r w:rsidRPr="00436F79">
        <w:rPr>
          <w:rStyle w:val="Emphasis"/>
          <w:highlight w:val="cyan"/>
        </w:rPr>
        <w:t>obsessed</w:t>
      </w:r>
      <w:r w:rsidRPr="00436F79">
        <w:rPr>
          <w:rStyle w:val="StyleUnderline"/>
          <w:highlight w:val="cyan"/>
        </w:rPr>
        <w:t xml:space="preserve"> with</w:t>
      </w:r>
      <w:r w:rsidRPr="00436F79">
        <w:rPr>
          <w:sz w:val="10"/>
        </w:rPr>
        <w:t xml:space="preserve"> the concept and the components of military </w:t>
      </w:r>
      <w:r w:rsidRPr="00436F79">
        <w:rPr>
          <w:rStyle w:val="StyleUnderline"/>
          <w:highlight w:val="cyan"/>
        </w:rPr>
        <w:t>deterrence</w:t>
      </w:r>
      <w:r w:rsidRPr="00436F79">
        <w:rPr>
          <w:sz w:val="10"/>
        </w:rPr>
        <w:t>, the mistaken downing of a Russian intelligence plane following an Israeli air strike in Syria last week, sparked a sudden and extremely unwelcome new form of counter-deterrence. The crash of the Ilyushin 20 spy plane, shot down in error by Syrian anti-aircraft fire, cost the lives of 15 Russian airmen. It also may have put an end, for some time at least, to Israel's effective freedom of movement in airstrikes against Iranian arms shipments to Hezbollah in Syria, and against Iran's construction of new military installations there. Russian condemnations of the attack – accusing Israel of "criminal negligence," callousness and responsibility for the deaths, have been unusually public and strikingly harsh. Concern in Israel has risen dramatically amid reports that Moscow intends to send as many as eight sophisticated S-300 air defense systems to Syria within the next two weeks, and that Russia is already beefing up its electronic warfare systems in Syria, a process which will include technology to prevent the activation of satellite tracking systems along Syria’s coast – in all, hampering Israel's capability to conduct airstrikes. Netanyahu aides have long pointed to his deepening relationship with Putin as a key to a multifaceted treatment plan for a range of security ills across Israel's northern borders. Russia's withholding supply of the S-300s to Syria has long functioned as the marker for a balance of power favored by Israel. Now, however, in the aftermath of the downing of the Russian spy plane, military analysts agree that the long-accepted rules of the game in Syria are no more. What are Israel's best options at this point? "Netanyahu</w:t>
      </w:r>
      <w:r w:rsidRPr="00436F79">
        <w:rPr>
          <w:rStyle w:val="StyleUnderline"/>
        </w:rPr>
        <w:t xml:space="preserve"> has no alternative but</w:t>
      </w:r>
      <w:r w:rsidRPr="00436F79">
        <w:rPr>
          <w:sz w:val="10"/>
        </w:rPr>
        <w:t xml:space="preserve"> to try </w:t>
      </w:r>
      <w:r w:rsidRPr="00436F79">
        <w:rPr>
          <w:rStyle w:val="StyleUnderline"/>
        </w:rPr>
        <w:t>to enlist Trump</w:t>
      </w:r>
      <w:r w:rsidRPr="00436F79">
        <w:rPr>
          <w:sz w:val="10"/>
        </w:rPr>
        <w:t>," commentator Nadav Eyal wrote in the Yedioth Ahronoth newspaper Tuesday. According to Eyal, Israel would ideally prefer to see a grand bargain between Trump and Putin which would cause Iran to leave Syria. Realistically, though, Israel would like Trump to offer the Russians something which would restore to Israel the ability to act against Iran in Syria. Eyal, noting that the Russian leader has left the door open to negotiations, cautions that "the problem is not only Putin, but also Trump, and the unpredictable way in which he conducts his dealings with Moscow, veering from severe crisis to sycophantic news conference, and back to severe crisis." Does Trump, in fact, have a coherent policy on Syria? He has spoken of a full pullout of U.S. troops from Syria and American non-involvement in Mideast wars. But in the recently published "Fear: Trump in the White House," journalist Bob Woodward writes that Trump responded to the April 2017 chemical weapons attack on Idlib, Syria, with a demand to assassinate Syrian President Bashar Assad, reportedly he called U.S. Defense Secretary James Mattis and said "Let’s fucking kill him! Let’s go in. Let’s kill the fucking lot of them." Still firmly open is the question of how much sway Putin may secretly hold over Trump. Should the Russian president feel that Israel is harming his nation's interests in Syria, Putin may be able to moderate or choke off entirely a potential response by Trump. "</w:t>
      </w:r>
      <w:r w:rsidRPr="00436F79">
        <w:rPr>
          <w:rStyle w:val="Emphasis"/>
          <w:sz w:val="32"/>
          <w:szCs w:val="32"/>
          <w:highlight w:val="cyan"/>
        </w:rPr>
        <w:t>At the moment, more than ever,</w:t>
      </w:r>
      <w:r w:rsidRPr="00436F79">
        <w:rPr>
          <w:rStyle w:val="StyleUnderline"/>
        </w:rPr>
        <w:t xml:space="preserve"> </w:t>
      </w:r>
      <w:r w:rsidRPr="00436F79">
        <w:rPr>
          <w:rStyle w:val="StyleUnderline"/>
          <w:highlight w:val="cyan"/>
        </w:rPr>
        <w:t xml:space="preserve">Israel is in need of an America which is </w:t>
      </w:r>
      <w:r w:rsidRPr="00436F79">
        <w:rPr>
          <w:rStyle w:val="Emphasis"/>
          <w:highlight w:val="cyan"/>
        </w:rPr>
        <w:t>strong</w:t>
      </w:r>
      <w:r w:rsidRPr="00436F79">
        <w:rPr>
          <w:rStyle w:val="StyleUnderline"/>
          <w:highlight w:val="cyan"/>
        </w:rPr>
        <w:t xml:space="preserve"> in the Middle East</w:t>
      </w:r>
      <w:r w:rsidRPr="00436F79">
        <w:rPr>
          <w:sz w:val="10"/>
        </w:rPr>
        <w:t>, with respect to Russia as well," Eyal concludes, but adds, regarding Trump's America: "It's doubtful that it's there."</w:t>
      </w:r>
    </w:p>
    <w:p w:rsidR="006952A6" w:rsidRPr="00436F79" w:rsidRDefault="006952A6" w:rsidP="006952A6">
      <w:pPr>
        <w:pStyle w:val="Heading3"/>
        <w:rPr>
          <w:rFonts w:cs="Times New Roman"/>
        </w:rPr>
      </w:pPr>
      <w:r w:rsidRPr="00436F79">
        <w:rPr>
          <w:rFonts w:cs="Times New Roman"/>
        </w:rPr>
        <w:t>U – relations</w:t>
      </w:r>
    </w:p>
    <w:p w:rsidR="009625A7" w:rsidRPr="00436F79" w:rsidRDefault="009625A7" w:rsidP="009625A7">
      <w:pPr>
        <w:pStyle w:val="Heading4"/>
        <w:rPr>
          <w:rFonts w:cs="Times New Roman"/>
        </w:rPr>
      </w:pPr>
      <w:r w:rsidRPr="00436F79">
        <w:rPr>
          <w:rFonts w:cs="Times New Roman"/>
        </w:rPr>
        <w:t xml:space="preserve">Us Israel relations high now </w:t>
      </w:r>
    </w:p>
    <w:p w:rsidR="009625A7" w:rsidRPr="00436F79" w:rsidRDefault="009625A7" w:rsidP="009625A7">
      <w:pPr>
        <w:rPr>
          <w:b/>
        </w:rPr>
      </w:pPr>
      <w:r w:rsidRPr="00436F79">
        <w:t xml:space="preserve">Philip H. </w:t>
      </w:r>
      <w:r w:rsidRPr="00436F79">
        <w:rPr>
          <w:b/>
        </w:rPr>
        <w:t xml:space="preserve">Gordon </w:t>
      </w:r>
      <w:r w:rsidRPr="00436F79">
        <w:t xml:space="preserve">Martin S. </w:t>
      </w:r>
      <w:r w:rsidRPr="00436F79">
        <w:rPr>
          <w:b/>
        </w:rPr>
        <w:t xml:space="preserve">Indyk </w:t>
      </w:r>
      <w:r w:rsidRPr="00436F79">
        <w:t xml:space="preserve">Daniel </w:t>
      </w:r>
      <w:r w:rsidRPr="00436F79">
        <w:rPr>
          <w:b/>
        </w:rPr>
        <w:t>Kurtz-Phelan 3-27</w:t>
      </w:r>
      <w:r w:rsidRPr="00436F79">
        <w:t>-19</w:t>
      </w:r>
    </w:p>
    <w:p w:rsidR="009625A7" w:rsidRPr="00436F79" w:rsidRDefault="009625A7" w:rsidP="009625A7">
      <w:pPr>
        <w:rPr>
          <w:b/>
          <w:sz w:val="15"/>
        </w:rPr>
      </w:pPr>
      <w:r w:rsidRPr="00436F79">
        <w:rPr>
          <w:sz w:val="15"/>
        </w:rPr>
        <w:t>Phil Gordon. Phil is the Mary and David Boies senior fellow in U.S. foreign policy here. He was, as most of you probably know, special assistant to the president for the Middle East from 2013 to 2015, which made him the most senior White House official focused on the Middle East during the second term of the Obama administration. Next we have Martin Indyk, who is a distinguished fellow here at the Council on Foreign Relations. He was special envoy for the Israeli-Palestinian negotiations from July 2013 to June 2014 and during the Clinton administration held a slew of the most senior policy jobs on the Middle East in the U.S. government, including as ambassador to Israel. Council on foreign relations The future of US Israel relations 3/27/19 https://www.cfr.org/conference-calls/future-us-israel-relations (AB)</w:t>
      </w:r>
    </w:p>
    <w:p w:rsidR="009625A7" w:rsidRPr="00436F79" w:rsidRDefault="009625A7" w:rsidP="009625A7">
      <w:pPr>
        <w:rPr>
          <w:b/>
        </w:rPr>
      </w:pPr>
    </w:p>
    <w:p w:rsidR="009625A7" w:rsidRPr="00436F79" w:rsidRDefault="009625A7" w:rsidP="009625A7">
      <w:pPr>
        <w:rPr>
          <w:sz w:val="15"/>
          <w:szCs w:val="15"/>
        </w:rPr>
      </w:pPr>
      <w:r w:rsidRPr="00436F79">
        <w:rPr>
          <w:sz w:val="16"/>
        </w:rPr>
        <w:t xml:space="preserve">KURTZ-PHELAN: All right. Thanks so much. Thanks so much, everyone for being here today for a Council on Foreign Relations conference call. I’m Dan Kurtz-Phelan. I’m the executive editor of Foreign Affairs magazine. We’ll be talking about </w:t>
      </w:r>
      <w:r w:rsidRPr="00436F79">
        <w:rPr>
          <w:rStyle w:val="StyleUnderline"/>
        </w:rPr>
        <w:t>the U.S.-Israel relationship today, which obviously very topical</w:t>
      </w:r>
      <w:r w:rsidRPr="00436F79">
        <w:rPr>
          <w:sz w:val="15"/>
          <w:szCs w:val="15"/>
        </w:rPr>
        <w:t>, lots to talk about, so we’ll get right into it. I would just remind you this is on the record. All of you should know that and appreciate that. So with that, we’ll go straight to our two speakers. The first is Phil Gordon. Phil is the Mary and David Boies senior fellow in U.S. foreign policy here. He was, as most of you probably know, special assistant to the president for the Middle East from 2013 to 2015, which made him the most senior White House official focused on the Middle East during the second term of the Obama administration. Next we have Martin Indyk, who is a distinguished fellow here at the Council on Foreign Relations. He was special envoy for the Israeli-Palestinian negotiations from July 2013 to June 2014 and during the Clinton administration held a slew of the most senior policy jobs on the Middle East in the U.S. government, including as ambassador to Israel.</w:t>
      </w:r>
      <w:r w:rsidRPr="00436F79">
        <w:rPr>
          <w:b/>
          <w:sz w:val="15"/>
          <w:szCs w:val="15"/>
        </w:rPr>
        <w:t xml:space="preserve"> </w:t>
      </w:r>
      <w:r w:rsidRPr="00436F79">
        <w:rPr>
          <w:sz w:val="15"/>
          <w:szCs w:val="15"/>
        </w:rPr>
        <w:t xml:space="preserve">So, Martin, I’d like to start with you. I was hoping you could give us a quick recap </w:t>
      </w:r>
      <w:r w:rsidRPr="00436F79">
        <w:rPr>
          <w:sz w:val="16"/>
          <w:szCs w:val="16"/>
        </w:rPr>
        <w:t>of Prime Minister Netanyahu’s recent visit to the United States.</w:t>
      </w:r>
      <w:r w:rsidRPr="00436F79">
        <w:t xml:space="preserve"> </w:t>
      </w:r>
      <w:r w:rsidRPr="00436F79">
        <w:rPr>
          <w:sz w:val="15"/>
          <w:szCs w:val="15"/>
        </w:rPr>
        <w:t>What did he hope to achieve? And did he achieve what he hoped to achieve?</w:t>
      </w:r>
      <w:r w:rsidRPr="00436F79">
        <w:rPr>
          <w:b/>
          <w:sz w:val="15"/>
          <w:szCs w:val="15"/>
        </w:rPr>
        <w:t xml:space="preserve"> </w:t>
      </w:r>
      <w:r w:rsidRPr="00436F79">
        <w:rPr>
          <w:sz w:val="15"/>
          <w:szCs w:val="15"/>
        </w:rPr>
        <w:t>INDYK: Thanks, Dan. Good afternoon, everybody.</w:t>
      </w:r>
      <w:r w:rsidRPr="00436F79">
        <w:rPr>
          <w:b/>
          <w:sz w:val="15"/>
          <w:szCs w:val="15"/>
        </w:rPr>
        <w:t xml:space="preserve"> </w:t>
      </w:r>
      <w:r w:rsidRPr="00436F79">
        <w:rPr>
          <w:sz w:val="15"/>
          <w:szCs w:val="15"/>
        </w:rPr>
        <w:t>Netanyahu’s visit was part of a, I would say, the high point—the climax of a carefully orchestrated campaign of showing the Israeli electorate that he’s popular on the world stage. He organized a conference in Poland—in Warsaw—with about forty nations present, including a lot of Gulf Arab foreign ministers to show that he was leading the charge against Iran. Of course, Vice President Pence was there too to underscore that.</w:t>
      </w:r>
      <w:r w:rsidRPr="00436F79">
        <w:rPr>
          <w:b/>
          <w:sz w:val="15"/>
          <w:szCs w:val="15"/>
        </w:rPr>
        <w:t xml:space="preserve"> </w:t>
      </w:r>
      <w:r w:rsidRPr="00436F79">
        <w:rPr>
          <w:sz w:val="15"/>
          <w:szCs w:val="15"/>
        </w:rPr>
        <w:t>He’s had a variety of high-level visitors and confabs in Israel in the last few weeks during the height of the election campaign, and so his trip to Washington was designed as the kind of crowning achievement in which he would gain the—not only</w:t>
      </w:r>
      <w:r w:rsidRPr="00436F79">
        <w:t xml:space="preserve"> </w:t>
      </w:r>
      <w:r w:rsidRPr="00436F79">
        <w:rPr>
          <w:sz w:val="16"/>
          <w:szCs w:val="16"/>
        </w:rPr>
        <w:t>the endorsement of</w:t>
      </w:r>
      <w:r w:rsidRPr="00436F79">
        <w:rPr>
          <w:rStyle w:val="StyleUnderline"/>
        </w:rPr>
        <w:t xml:space="preserve"> President Trump, who is very popular in Israel—70 percent or more Israelis view him positively</w:t>
      </w:r>
      <w:r w:rsidRPr="00436F79">
        <w:rPr>
          <w:sz w:val="15"/>
          <w:szCs w:val="15"/>
        </w:rPr>
        <w:t>—but also it would gain him the recognition by the United States, a proclamation by President Trump that would then recognize the Golan Heights as Israel’s—recognize Israel’s sovereignty there.</w:t>
      </w:r>
      <w:r w:rsidRPr="00436F79">
        <w:rPr>
          <w:b/>
          <w:sz w:val="15"/>
          <w:szCs w:val="15"/>
        </w:rPr>
        <w:t xml:space="preserve"> </w:t>
      </w:r>
      <w:r w:rsidRPr="00436F79">
        <w:rPr>
          <w:sz w:val="15"/>
          <w:szCs w:val="15"/>
        </w:rPr>
        <w:t>That was the plan. It became a cropper essentially because a rocket was fired out of Gaza north of Tel Aviv and he had to race home, and that became the issue rather than the great meeting with President Trump. He had to cancel his speech at AIPAC, where he’s always regarded as a great hero and treated as such. And so, in a sense, that, coming on top of a range of other troubles he’s had, has somewhat dented his campaign, slowed his momentum at this critical moment, which is, like, two weeks out.</w:t>
      </w:r>
      <w:r w:rsidRPr="00436F79">
        <w:rPr>
          <w:b/>
          <w:sz w:val="15"/>
          <w:szCs w:val="15"/>
        </w:rPr>
        <w:t xml:space="preserve"> </w:t>
      </w:r>
      <w:r w:rsidRPr="00436F79">
        <w:rPr>
          <w:sz w:val="15"/>
          <w:szCs w:val="15"/>
        </w:rPr>
        <w:t>KURTZ-PHELAN: Martin, can I say a quick follow-up? The Golan announcement—the U.S. announcement of recognition of Israeli sovereignty in Golan—got a lot of attention here. Am I understanding you correctly when you—that are you saying that it did not have quite as much of an effect on debate in Israel as you might have thought? INDYK: Yes, that’s right, because it was dwarfed by the much more immediate concern about rockets coming in to civilian areas from Gaza, and this is a kind of chronic conflict that flares up from time to time. But when it flares, the civilian population of major cities in Israel are vulnerable. They have this Iron Dome protection but, nevertheless, it’s the thing that focuses everybody’s attention, so much so that Netanyahu, when he got off the plane, complained to reporters bitterly that they’d failed to cover the Golan story, as if that was more important than the insecurity that people were feeling in their homes at that moment. KURTZ-PHELAN: I want to come back to the Gaza issue a bit later. But, first, I wanted to turn to Philip Gordon. Phil, stepping back a bit, the debate about Israel and Israel policy in Washington has changed quite a bit over the first two-odd years of the Trump administration with the Jerusalem announcement, the Golan announcement, obviously, the debates about Israel and Israel policy within the Democratic caucus. I’m wondering if you can step back and describe the extent to which</w:t>
      </w:r>
      <w:r w:rsidRPr="00436F79">
        <w:t xml:space="preserve"> </w:t>
      </w:r>
      <w:r w:rsidRPr="00436F79">
        <w:rPr>
          <w:rStyle w:val="StyleUnderline"/>
        </w:rPr>
        <w:t>there’s been a qualitative change in the relationship under this administration and what you think that means</w:t>
      </w:r>
      <w:r w:rsidRPr="00436F79">
        <w:rPr>
          <w:b/>
        </w:rPr>
        <w:t>.</w:t>
      </w:r>
      <w:r w:rsidRPr="00436F79">
        <w:rPr>
          <w:sz w:val="15"/>
          <w:szCs w:val="15"/>
        </w:rPr>
        <w:t xml:space="preserve"> GORDON: Sure, Dan. Thank you, and thanks to everybody for joining. I do think that</w:t>
      </w:r>
      <w:r w:rsidRPr="00436F79">
        <w:t xml:space="preserve"> </w:t>
      </w:r>
      <w:r w:rsidRPr="00436F79">
        <w:rPr>
          <w:rStyle w:val="StyleUnderline"/>
        </w:rPr>
        <w:t xml:space="preserve">it has changed and is changing significantly before our eyes. I think you could say that at the top-level government-to-government relationship our countries have never been more aligned </w:t>
      </w:r>
      <w:r w:rsidRPr="00436F79">
        <w:rPr>
          <w:sz w:val="15"/>
          <w:szCs w:val="15"/>
        </w:rPr>
        <w:t xml:space="preserve">and, you know, Martin mentioned the visit and what Prime Minister Netanyahu accomplished on this visit. Bibi got a South Lawn arrival ceremony with—accompanied by President Trump’s support for his agenda right before an election. And that’s a sort of, you know, political alignment on top of the strategic alignment on issues, which revealed some differences. In the previous administration—in the Obama administration, which Martin and I served, it was no secret that there were real tensions and differences on issues obviously like Iran, the Iran nuclear deal. Nobody forgets, you know, Bibi’s big speech to Congress, taking issue with President Obama’s signature foreign policy accomplishment. But also on Egypt there were differences over pushing Mubarak out. On settlements. You know, </w:t>
      </w:r>
      <w:r w:rsidRPr="00436F79">
        <w:rPr>
          <w:rStyle w:val="StyleUnderline"/>
        </w:rPr>
        <w:t>in the last months of the Obama administration, the U.S. abstaining on a settlements resolution at the Security Council. These were—I mean, the relationship was still strong, and U.S. assistance to Israel was greater than ever in terms of security and military assistance, but it was no secret that there were political difference between the two governments. That is now changing.</w:t>
      </w:r>
      <w:r w:rsidRPr="00436F79">
        <w:rPr>
          <w:b/>
          <w:u w:val="single"/>
        </w:rPr>
        <w:t xml:space="preserve"> </w:t>
      </w:r>
      <w:r w:rsidRPr="00436F79">
        <w:rPr>
          <w:sz w:val="15"/>
          <w:szCs w:val="15"/>
        </w:rPr>
        <w:t>You know, arguably if you care about the relationship in a positive way, in the sense that the alignment on those issues—political and strategic—is greater than ever. That said, I think on another level, on a deeper level, the relationship is much more troubled and problematic and changing. And by that, I mean if</w:t>
      </w:r>
      <w:r w:rsidRPr="00436F79">
        <w:t xml:space="preserve"> </w:t>
      </w:r>
      <w:r w:rsidRPr="00436F79">
        <w:rPr>
          <w:rStyle w:val="StyleUnderline"/>
        </w:rPr>
        <w:t>the two leaders are more closely aligned than ever,</w:t>
      </w:r>
      <w:r w:rsidRPr="00436F79">
        <w:t xml:space="preserve"> </w:t>
      </w:r>
      <w:r w:rsidRPr="00436F79">
        <w:rPr>
          <w:sz w:val="15"/>
          <w:szCs w:val="15"/>
        </w:rPr>
        <w:t xml:space="preserve">I think arguably the two societies are becoming less aligned on a number of the same issues that I just mentioned. And these Israeli policies that are so popular with the Trump administration are gradually, as you move, you know, down into the U.S., less popular with America as a whole. Certainly less popular with the Democratic Party, which is something you flagged, Dan, in your introduction, and becoming more and more clear. And even less popular with the American Jewish community. So I do think that one of the big implications of this government-to-government alignment is that it is reinforcing a partisan divide on Israel which is really new. I mean, </w:t>
      </w:r>
      <w:r w:rsidRPr="00436F79">
        <w:rPr>
          <w:rStyle w:val="StyleUnderline"/>
        </w:rPr>
        <w:t>the great strength of the U.S.’s relationship over the years has been its bipartisan nature. And leaders in politics, Congress, and throughout the public on both sides broadly supported</w:t>
      </w:r>
      <w:r w:rsidRPr="00436F79">
        <w:rPr>
          <w:sz w:val="15"/>
          <w:szCs w:val="15"/>
        </w:rPr>
        <w:t xml:space="preserve">—I mean, lots of debates, obviously—but similar aspects of the relationship. And that really is changing. You know, part of it is just the Trump phenomenon, and, you know, Trump is obviously so unpopular among Democrats that anything he’s close to Democrats are less close to, and Israel falls into that camp just because Trump is supportive of Netanyahu. But it goes beyond that, into specific policy issues. And whether it’s—you know, you look at this in the polling numbers, which show real trendlines toward the partisan split on Israel. Where they were either in the past similar or even having Democrats being more supportive of Israeli policies, now they’re diverging on the question of do you sympathize more with the Israelis or Palestinians, what do you think about settlements, what do you think about the move of the U.S. embassy to Jerusalem. It’s becoming just much more partisan, which is obviously a deep problem for the relationship. And I’ll just end with the thought that I fear that it could be headed even more in that direction. And the partisan trendlines are already clear, but, you know, it could get worse. And part of it’s, of course, when you look down one further layer into those polling numbers you see that Israel and its policies are even less popular among African-Americans, Hispanic-Americans, Asian-Americans, and young Americans. And guess what? That’s the Democratic Party, increasingly. And so that just reinforces those trends. And if policies go in a direction—I’m sure we’ll talk about some of these issues—but already with the move of the embassy to Jerusalem, the Golan annexation, cuts to assistance to Palestinians, and if that’s followed by an Israeli annexation of the West Bank that the U.S. endorses, I fear that that partisan split is only going to grow in the future. </w:t>
      </w:r>
    </w:p>
    <w:p w:rsidR="009625A7" w:rsidRPr="00436F79" w:rsidRDefault="009625A7" w:rsidP="009625A7">
      <w:pPr>
        <w:pStyle w:val="Heading4"/>
        <w:rPr>
          <w:rFonts w:cs="Times New Roman"/>
        </w:rPr>
      </w:pPr>
      <w:r w:rsidRPr="00436F79">
        <w:rPr>
          <w:rFonts w:cs="Times New Roman"/>
        </w:rPr>
        <w:t xml:space="preserve">US Israel relations at an all time high the bond is unbreakable </w:t>
      </w:r>
    </w:p>
    <w:p w:rsidR="009625A7" w:rsidRPr="00436F79" w:rsidRDefault="009625A7" w:rsidP="009625A7">
      <w:r w:rsidRPr="00436F79">
        <w:rPr>
          <w:b/>
        </w:rPr>
        <w:t>Israel news 3/7</w:t>
      </w:r>
      <w:r w:rsidRPr="00436F79">
        <w:t xml:space="preserve">/19 </w:t>
      </w:r>
    </w:p>
    <w:p w:rsidR="009625A7" w:rsidRPr="00436F79" w:rsidRDefault="009625A7" w:rsidP="009625A7">
      <w:pPr>
        <w:rPr>
          <w:sz w:val="16"/>
          <w:szCs w:val="16"/>
        </w:rPr>
      </w:pPr>
      <w:r w:rsidRPr="00436F79">
        <w:rPr>
          <w:sz w:val="16"/>
          <w:szCs w:val="16"/>
        </w:rPr>
        <w:t>TV7 Israel is an official news gathering and production entity, with a bureau situated in Jerusalem. TV7 Israel is recognized as an official news provider by the Israeli Government Press Office (GPO), and an Active Member of the international Foreign Press Association (FPA). Under the guidance of Mr. Jonathan Hessen, who acts as the Editor in Chief and Lead-Anchor of TV7 Israel News and Jerusalem Studio, TV7 Israel seeks to provide its viewers with accurate information on the situation in Israel and the challenges it faces as well as they are takng direct quotes from the prime minister 3/7/19 tv7 Israel news U.S.-Israel relations at all time high https://www.tv7israelnews.com/u-s-israel-relations-at-all-time-high/  (AB)</w:t>
      </w:r>
    </w:p>
    <w:p w:rsidR="009625A7" w:rsidRPr="00436F79" w:rsidRDefault="009625A7" w:rsidP="009625A7">
      <w:pPr>
        <w:rPr>
          <w:sz w:val="15"/>
          <w:szCs w:val="15"/>
        </w:rPr>
      </w:pPr>
      <w:r w:rsidRPr="00436F79">
        <w:rPr>
          <w:sz w:val="15"/>
          <w:szCs w:val="15"/>
        </w:rPr>
        <w:t>Earlier in the day,</w:t>
      </w:r>
      <w:r w:rsidRPr="00436F79">
        <w:t xml:space="preserve"> </w:t>
      </w:r>
      <w:r w:rsidRPr="00436F79">
        <w:rPr>
          <w:rStyle w:val="StyleUnderline"/>
        </w:rPr>
        <w:t>Prime Minister Netanyahu joined U.S. Ambassador to Israel David Friedman for a tour of the deployment-area for the most-advanced American anti-missile battery</w:t>
      </w:r>
      <w:r w:rsidRPr="00436F79">
        <w:t xml:space="preserve">, </w:t>
      </w:r>
      <w:r w:rsidRPr="00436F79">
        <w:rPr>
          <w:sz w:val="15"/>
          <w:szCs w:val="15"/>
        </w:rPr>
        <w:t xml:space="preserve">THAAD: The Terminal High Altitude Area Defense System. During their tour, Ambassador Friedman declared </w:t>
      </w:r>
      <w:r w:rsidRPr="00436F79">
        <w:rPr>
          <w:rStyle w:val="StyleUnderline"/>
        </w:rPr>
        <w:t xml:space="preserve">the deployment of the American systems portrays the unbreakable bond between the two countries. “I can’t think of a better example of the incredibly close and important cooperation between Israel and the United States. This is an outstanding example of how the American armed forces have made a commitment to Israel’s safety and security. They’ve done this in many other ways, but I can’t think of a better single example than we’re looking at right now. It’s a testament to the really </w:t>
      </w:r>
      <w:r w:rsidRPr="00436F79">
        <w:rPr>
          <w:rStyle w:val="Emphasis"/>
        </w:rPr>
        <w:t>unbreakable bond between Israel and the United States</w:t>
      </w:r>
      <w:r w:rsidRPr="00436F79">
        <w:rPr>
          <w:rStyle w:val="StyleUnderline"/>
        </w:rPr>
        <w:t xml:space="preserve"> on so many different levels, including mutual security,”</w:t>
      </w:r>
      <w:r w:rsidRPr="00436F79">
        <w:t xml:space="preserve"> </w:t>
      </w:r>
      <w:r w:rsidRPr="00436F79">
        <w:rPr>
          <w:sz w:val="15"/>
          <w:szCs w:val="15"/>
        </w:rPr>
        <w:t>Friedman said. Prime Minister Netanyahu joined the American diplomat in hailing U.S.-Israeli relations, as the best they had ever been, and thanked President Donald Trump for Washington’s commitment to Israel’s security. “I think</w:t>
      </w:r>
      <w:r w:rsidRPr="00436F79">
        <w:t xml:space="preserve"> </w:t>
      </w:r>
      <w:r w:rsidRPr="00436F79">
        <w:rPr>
          <w:rStyle w:val="StyleUnderline"/>
        </w:rPr>
        <w:t xml:space="preserve">this is a testament to the strength of the alliance between Israel and the United States. </w:t>
      </w:r>
      <w:r w:rsidRPr="00436F79">
        <w:rPr>
          <w:rStyle w:val="Emphasis"/>
        </w:rPr>
        <w:t>It has never been stronger</w:t>
      </w:r>
      <w:r w:rsidRPr="00436F79">
        <w:t>.</w:t>
      </w:r>
      <w:r w:rsidRPr="00436F79">
        <w:rPr>
          <w:sz w:val="15"/>
          <w:szCs w:val="15"/>
        </w:rPr>
        <w:t xml:space="preserve"> The coalition for a common defense, that is expressed not merely in intentions but in actual forces on the ground, I think is remarkable. We’re very, very happy with the cooperation and with the American commitment, often expressed by President Trump, to Israel’s security,” Netanyahu said. It is important to note that the deployment of the THAAD systems in Israel is part of a joint U.S. Military-IDF exercise that involves some 200 Israeli and American troops.</w:t>
      </w:r>
    </w:p>
    <w:p w:rsidR="009625A7" w:rsidRPr="00436F79" w:rsidRDefault="009625A7" w:rsidP="009625A7"/>
    <w:p w:rsidR="009625A7" w:rsidRPr="00436F79" w:rsidRDefault="009625A7" w:rsidP="009625A7"/>
    <w:p w:rsidR="00724304" w:rsidRPr="00436F79" w:rsidRDefault="00724304" w:rsidP="00724304">
      <w:pPr>
        <w:pStyle w:val="Heading4"/>
        <w:rPr>
          <w:rFonts w:cs="Times New Roman"/>
        </w:rPr>
      </w:pPr>
      <w:r w:rsidRPr="00436F79">
        <w:rPr>
          <w:rFonts w:cs="Times New Roman"/>
        </w:rPr>
        <w:t>Israel assured now---relations aren’t budging.</w:t>
      </w:r>
    </w:p>
    <w:p w:rsidR="00724304" w:rsidRPr="00436F79" w:rsidRDefault="00724304" w:rsidP="00724304">
      <w:r w:rsidRPr="00436F79">
        <w:rPr>
          <w:rStyle w:val="Style13ptBold"/>
        </w:rPr>
        <w:t>Sjursen</w:t>
      </w:r>
      <w:r w:rsidRPr="00436F79">
        <w:t>, 3-20-20</w:t>
      </w:r>
      <w:r w:rsidRPr="00436F79">
        <w:rPr>
          <w:rStyle w:val="Style13ptBold"/>
        </w:rPr>
        <w:t>18</w:t>
      </w:r>
      <w:r w:rsidRPr="00436F79">
        <w:t xml:space="preserve"> - Danny, U.S. Army strategist and former history instructor at West Point. He served tours with reconnaissance units in Iraq and Afghanistan; "Key US Allies in the Middle East Are the Real Tyrants," </w:t>
      </w:r>
      <w:r w:rsidRPr="00436F79">
        <w:rPr>
          <w:i/>
          <w:iCs/>
        </w:rPr>
        <w:t>Truthout</w:t>
      </w:r>
      <w:r w:rsidRPr="00436F79">
        <w:t>, https://truthout.org/articles/key-us-allies-in-the-middle-east-are-the-real-tyrants/</w:t>
      </w:r>
    </w:p>
    <w:p w:rsidR="00724304" w:rsidRPr="00436F79" w:rsidRDefault="00724304" w:rsidP="00724304">
      <w:r w:rsidRPr="00436F79">
        <w:t xml:space="preserve">Through it all, </w:t>
      </w:r>
      <w:r w:rsidRPr="00436F79">
        <w:rPr>
          <w:rStyle w:val="StyleUnderline"/>
        </w:rPr>
        <w:t>with President Trump at the wheel</w:t>
      </w:r>
      <w:r w:rsidRPr="00436F79">
        <w:t xml:space="preserve">, </w:t>
      </w:r>
      <w:r w:rsidRPr="00436F79">
        <w:rPr>
          <w:rStyle w:val="StyleUnderline"/>
        </w:rPr>
        <w:t xml:space="preserve">Netanyahu can feel </w:t>
      </w:r>
      <w:r w:rsidRPr="00436F79">
        <w:rPr>
          <w:rStyle w:val="Emphasis"/>
        </w:rPr>
        <w:t>utterly assured</w:t>
      </w:r>
      <w:r w:rsidRPr="00436F79">
        <w:t xml:space="preserve"> </w:t>
      </w:r>
      <w:r w:rsidRPr="00436F79">
        <w:rPr>
          <w:rStyle w:val="StyleUnderline"/>
        </w:rPr>
        <w:t xml:space="preserve">of the </w:t>
      </w:r>
      <w:r w:rsidRPr="00436F79">
        <w:rPr>
          <w:rStyle w:val="Emphasis"/>
        </w:rPr>
        <w:t>near limitless backing</w:t>
      </w:r>
      <w:r w:rsidRPr="00436F79">
        <w:rPr>
          <w:rStyle w:val="StyleUnderline"/>
        </w:rPr>
        <w:t xml:space="preserve"> of the United States</w:t>
      </w:r>
      <w:r w:rsidRPr="00436F79">
        <w:t xml:space="preserve">. The </w:t>
      </w:r>
      <w:r w:rsidRPr="00436F79">
        <w:rPr>
          <w:rStyle w:val="StyleUnderline"/>
        </w:rPr>
        <w:t>Trump</w:t>
      </w:r>
      <w:r w:rsidRPr="00436F79">
        <w:t xml:space="preserve"> team has essentially </w:t>
      </w:r>
      <w:r w:rsidRPr="00436F79">
        <w:rPr>
          <w:rStyle w:val="StyleUnderline"/>
        </w:rPr>
        <w:t>sanctioned all Israeli behavior</w:t>
      </w:r>
      <w:r w:rsidRPr="00436F79">
        <w:t xml:space="preserve">, thereby </w:t>
      </w:r>
      <w:r w:rsidRPr="00436F79">
        <w:rPr>
          <w:rStyle w:val="Emphasis"/>
        </w:rPr>
        <w:t>legitimizing</w:t>
      </w:r>
      <w:r w:rsidRPr="00436F79">
        <w:t xml:space="preserve"> </w:t>
      </w:r>
      <w:r w:rsidRPr="00436F79">
        <w:rPr>
          <w:rStyle w:val="StyleUnderline"/>
        </w:rPr>
        <w:t>the</w:t>
      </w:r>
      <w:r w:rsidRPr="00436F79">
        <w:t xml:space="preserve"> present state of </w:t>
      </w:r>
      <w:r w:rsidRPr="00436F79">
        <w:rPr>
          <w:rStyle w:val="StyleUnderline"/>
        </w:rPr>
        <w:t>Palestinian life</w:t>
      </w:r>
      <w:r w:rsidRPr="00436F79">
        <w:t xml:space="preserve">. </w:t>
      </w:r>
      <w:r w:rsidRPr="00436F79">
        <w:rPr>
          <w:rStyle w:val="StyleUnderline"/>
        </w:rPr>
        <w:t>Trump has moved the U.S. embassy to contested Jerusalem</w:t>
      </w:r>
      <w:r w:rsidRPr="00436F79">
        <w:t xml:space="preserve"> — admitting once and for all that Washington sees the holy city as the sole property of the Jewish state — </w:t>
      </w:r>
      <w:r w:rsidRPr="00436F79">
        <w:rPr>
          <w:rStyle w:val="StyleUnderline"/>
        </w:rPr>
        <w:t>recognized the illegal Israeli annexation of the conquered Syrian Golan Heights</w:t>
      </w:r>
      <w:r w:rsidRPr="00436F79">
        <w:t xml:space="preserve">, </w:t>
      </w:r>
      <w:r w:rsidRPr="00436F79">
        <w:rPr>
          <w:rStyle w:val="StyleUnderline"/>
        </w:rPr>
        <w:t>and increased the flow of military aid and arms to Israel, already the number-one recipient of such American largesse</w:t>
      </w:r>
      <w:r w:rsidRPr="00436F79">
        <w:t>.</w:t>
      </w:r>
    </w:p>
    <w:p w:rsidR="002967EB" w:rsidRPr="00436F79" w:rsidRDefault="002967EB" w:rsidP="00724304"/>
    <w:p w:rsidR="002967EB" w:rsidRPr="00436F79" w:rsidRDefault="002967EB" w:rsidP="002967EB">
      <w:pPr>
        <w:pStyle w:val="Heading3"/>
        <w:rPr>
          <w:rFonts w:cs="Times New Roman"/>
        </w:rPr>
      </w:pPr>
      <w:r w:rsidRPr="00436F79">
        <w:rPr>
          <w:rFonts w:cs="Times New Roman"/>
        </w:rPr>
        <w:t>U---relations---trump</w:t>
      </w:r>
    </w:p>
    <w:p w:rsidR="009625A7" w:rsidRPr="00436F79" w:rsidRDefault="009625A7" w:rsidP="009625A7">
      <w:pPr>
        <w:pStyle w:val="Heading4"/>
        <w:rPr>
          <w:rFonts w:cs="Times New Roman"/>
        </w:rPr>
      </w:pPr>
      <w:r w:rsidRPr="00436F79">
        <w:rPr>
          <w:rFonts w:cs="Times New Roman"/>
        </w:rPr>
        <w:t>Trump is doing favors to demonstrate his commitment – relations high – election intervention proves</w:t>
      </w:r>
    </w:p>
    <w:p w:rsidR="009625A7" w:rsidRPr="00436F79" w:rsidRDefault="009625A7" w:rsidP="009625A7">
      <w:r w:rsidRPr="00436F79">
        <w:rPr>
          <w:rStyle w:val="Heading4Char"/>
          <w:rFonts w:cs="Times New Roman"/>
        </w:rPr>
        <w:t>Ravid 5/27</w:t>
      </w:r>
      <w:r w:rsidRPr="00436F79">
        <w:t xml:space="preserve">/19. Barak Ravid is a Diplomatic correspondent for Israel's Channel 13 news. “Trump publicly intervenes in Israeli crisis to help Netanyahu.” </w:t>
      </w:r>
      <w:hyperlink r:id="rId21" w:history="1">
        <w:r w:rsidRPr="00436F79">
          <w:rPr>
            <w:rStyle w:val="Hyperlink"/>
          </w:rPr>
          <w:t>https://www.axios.com/trump-tweet-israel-netanyahu-466590aa-322a-4ed1-b52b-bbb6146d7a29.html</w:t>
        </w:r>
      </w:hyperlink>
      <w:r w:rsidRPr="00436F79">
        <w:t xml:space="preserve"> //AS</w:t>
      </w:r>
    </w:p>
    <w:p w:rsidR="009625A7" w:rsidRPr="00436F79" w:rsidRDefault="009625A7" w:rsidP="009625A7">
      <w:pPr>
        <w:rPr>
          <w:sz w:val="16"/>
        </w:rPr>
      </w:pPr>
      <w:r w:rsidRPr="00436F79">
        <w:rPr>
          <w:sz w:val="16"/>
        </w:rPr>
        <w:t xml:space="preserve">In an </w:t>
      </w:r>
      <w:r w:rsidRPr="00436F79">
        <w:rPr>
          <w:u w:val="single"/>
        </w:rPr>
        <w:t>unprecedented</w:t>
      </w:r>
      <w:r w:rsidRPr="00436F79">
        <w:rPr>
          <w:sz w:val="16"/>
        </w:rPr>
        <w:t xml:space="preserve"> move, </w:t>
      </w:r>
      <w:r w:rsidRPr="00436F79">
        <w:rPr>
          <w:u w:val="single"/>
        </w:rPr>
        <w:t xml:space="preserve">President </w:t>
      </w:r>
      <w:r w:rsidRPr="00436F79">
        <w:rPr>
          <w:highlight w:val="cyan"/>
          <w:u w:val="single"/>
        </w:rPr>
        <w:t>Trump</w:t>
      </w:r>
      <w:r w:rsidRPr="00436F79">
        <w:rPr>
          <w:u w:val="single"/>
        </w:rPr>
        <w:t xml:space="preserve"> publicly </w:t>
      </w:r>
      <w:r w:rsidRPr="00436F79">
        <w:rPr>
          <w:highlight w:val="cyan"/>
          <w:u w:val="single"/>
        </w:rPr>
        <w:t>intervened in</w:t>
      </w:r>
      <w:r w:rsidRPr="00436F79">
        <w:rPr>
          <w:u w:val="single"/>
        </w:rPr>
        <w:t xml:space="preserve"> the domestic </w:t>
      </w:r>
      <w:r w:rsidRPr="00436F79">
        <w:rPr>
          <w:highlight w:val="cyan"/>
          <w:u w:val="single"/>
        </w:rPr>
        <w:t>political crisis</w:t>
      </w:r>
      <w:r w:rsidRPr="00436F79">
        <w:rPr>
          <w:u w:val="single"/>
        </w:rPr>
        <w:t xml:space="preserve"> in Israel </w:t>
      </w:r>
      <w:r w:rsidRPr="00436F79">
        <w:rPr>
          <w:highlight w:val="cyan"/>
          <w:u w:val="single"/>
        </w:rPr>
        <w:t>and backed</w:t>
      </w:r>
      <w:r w:rsidRPr="00436F79">
        <w:rPr>
          <w:u w:val="single"/>
        </w:rPr>
        <w:t xml:space="preserve"> Prime Minister </w:t>
      </w:r>
      <w:r w:rsidRPr="00436F79">
        <w:rPr>
          <w:highlight w:val="cyan"/>
          <w:u w:val="single"/>
        </w:rPr>
        <w:t xml:space="preserve">Netanyahu's efforts to </w:t>
      </w:r>
      <w:r w:rsidRPr="00436F79">
        <w:rPr>
          <w:b/>
          <w:highlight w:val="cyan"/>
          <w:u w:val="single"/>
        </w:rPr>
        <w:t>form a coalition</w:t>
      </w:r>
      <w:r w:rsidRPr="00436F79">
        <w:rPr>
          <w:u w:val="single"/>
        </w:rPr>
        <w:t xml:space="preserve"> 48 hours before the deadline for putting together a new government</w:t>
      </w:r>
      <w:r w:rsidRPr="00436F79">
        <w:rPr>
          <w:sz w:val="16"/>
        </w:rPr>
        <w:t xml:space="preserve">. Why it matters: Trump's move is unprecedented because it is an intervention in coalition negotiations in a different country in order to help one the political players, and more so because it is done publicly. </w:t>
      </w:r>
      <w:r w:rsidRPr="00436F79">
        <w:rPr>
          <w:u w:val="single"/>
        </w:rPr>
        <w:t xml:space="preserve">Trump launched his call to solve the coalition crisis </w:t>
      </w:r>
      <w:r w:rsidRPr="00436F79">
        <w:rPr>
          <w:highlight w:val="cyan"/>
          <w:u w:val="single"/>
        </w:rPr>
        <w:t xml:space="preserve">in a </w:t>
      </w:r>
      <w:r w:rsidRPr="00436F79">
        <w:rPr>
          <w:b/>
          <w:highlight w:val="cyan"/>
          <w:u w:val="single"/>
        </w:rPr>
        <w:t>tweet</w:t>
      </w:r>
      <w:r w:rsidRPr="00436F79">
        <w:rPr>
          <w:sz w:val="16"/>
        </w:rPr>
        <w:t xml:space="preserve">. "Hoping things will work out with Israel's coalition formation and </w:t>
      </w:r>
      <w:r w:rsidRPr="00436F79">
        <w:rPr>
          <w:highlight w:val="cyan"/>
          <w:u w:val="single"/>
        </w:rPr>
        <w:t>Bibi and I</w:t>
      </w:r>
      <w:r w:rsidRPr="00436F79">
        <w:rPr>
          <w:u w:val="single"/>
        </w:rPr>
        <w:t xml:space="preserve"> </w:t>
      </w:r>
      <w:r w:rsidRPr="00436F79">
        <w:rPr>
          <w:highlight w:val="cyan"/>
          <w:u w:val="single"/>
        </w:rPr>
        <w:t>can</w:t>
      </w:r>
      <w:r w:rsidRPr="00436F79">
        <w:rPr>
          <w:u w:val="single"/>
        </w:rPr>
        <w:t xml:space="preserve"> continue to </w:t>
      </w:r>
      <w:r w:rsidRPr="00436F79">
        <w:rPr>
          <w:highlight w:val="cyan"/>
          <w:u w:val="single"/>
        </w:rPr>
        <w:t>make the alliance</w:t>
      </w:r>
      <w:r w:rsidRPr="00436F79">
        <w:rPr>
          <w:u w:val="single"/>
        </w:rPr>
        <w:t xml:space="preserve"> between America and Israel </w:t>
      </w:r>
      <w:r w:rsidRPr="00436F79">
        <w:rPr>
          <w:b/>
          <w:highlight w:val="cyan"/>
          <w:u w:val="single"/>
        </w:rPr>
        <w:t>stronger than ever</w:t>
      </w:r>
      <w:r w:rsidRPr="00436F79">
        <w:rPr>
          <w:u w:val="single"/>
        </w:rPr>
        <w:t>. A lot more to do!"</w:t>
      </w:r>
      <w:r w:rsidRPr="00436F79">
        <w:rPr>
          <w:sz w:val="16"/>
        </w:rPr>
        <w:t xml:space="preserve"> What they're saying: A senior official in Israel's main opposition party "Blue &amp; White" criticized Trump's tweet and told me: "We are shocked by President Trump's intervention in Israeli domestic politics." Flashback: </w:t>
      </w:r>
      <w:r w:rsidRPr="00436F79">
        <w:rPr>
          <w:highlight w:val="cyan"/>
          <w:u w:val="single"/>
        </w:rPr>
        <w:t>Netanyahu is one of Trump's main allies</w:t>
      </w:r>
      <w:r w:rsidRPr="00436F79">
        <w:rPr>
          <w:u w:val="single"/>
        </w:rPr>
        <w:t xml:space="preserve"> around the world.</w:t>
      </w:r>
      <w:r w:rsidRPr="00436F79">
        <w:rPr>
          <w:sz w:val="16"/>
        </w:rPr>
        <w:t xml:space="preserve"> </w:t>
      </w:r>
      <w:r w:rsidRPr="00436F79">
        <w:rPr>
          <w:u w:val="single"/>
        </w:rPr>
        <w:t>During the last election in Israel, Trump intervened in favor of Netanyahu and Netanyahu used Trump in his TV ads and on billboards around Israel.</w:t>
      </w:r>
      <w:r w:rsidRPr="00436F79">
        <w:rPr>
          <w:sz w:val="16"/>
        </w:rPr>
        <w:t xml:space="preserve"> </w:t>
      </w:r>
      <w:r w:rsidRPr="00436F79">
        <w:rPr>
          <w:u w:val="single"/>
        </w:rPr>
        <w:t xml:space="preserve">Two weeks before the election, </w:t>
      </w:r>
      <w:r w:rsidRPr="00436F79">
        <w:rPr>
          <w:b/>
          <w:u w:val="single"/>
        </w:rPr>
        <w:t>Trump recognized the Golan Heights as part of Israel</w:t>
      </w:r>
      <w:r w:rsidRPr="00436F79">
        <w:rPr>
          <w:u w:val="single"/>
        </w:rPr>
        <w:t xml:space="preserve">. This decision was a huge win for Netanyahu and had an influence on Israeli public opinion. </w:t>
      </w:r>
      <w:r w:rsidRPr="00436F79">
        <w:rPr>
          <w:sz w:val="16"/>
        </w:rPr>
        <w:t xml:space="preserve">The bottom line: Netanyahu, who is facing indictments for bribes, breach of trust and fraud, is facing a big political crisis these days. Regardless of his big election achievement, he is unsuccessful so far in forming a coalition. Netanyahu has until Wednesday night to form a coalition or Israel could go back for new snap elections. Update (1:30pm EST): Netanyahu referred to Trump's tweet in a statement that was broadcasted live on all the television channels. </w:t>
      </w:r>
      <w:r w:rsidRPr="00436F79">
        <w:rPr>
          <w:u w:val="single"/>
        </w:rPr>
        <w:t xml:space="preserve">Netanyahu thanked Trump for his tweet and said: "Trump is right – we still have a lot of work to do." </w:t>
      </w:r>
      <w:r w:rsidRPr="00436F79">
        <w:rPr>
          <w:sz w:val="16"/>
        </w:rPr>
        <w:t>Netanyahu's comments made the impression he asked Trump to tweet in order to use it in his domestic political crisis. Netanyahu said he will still try to prevent elections in the next 48 hours and blamed the former minister of defense Avigdor Lieberman for driving the country to new elections less than 2 months after the last elections because he doesn’t want to join the coalition.</w:t>
      </w:r>
    </w:p>
    <w:p w:rsidR="009625A7" w:rsidRPr="00436F79" w:rsidRDefault="009625A7" w:rsidP="009625A7"/>
    <w:p w:rsidR="009625A7" w:rsidRPr="00436F79" w:rsidRDefault="009625A7" w:rsidP="009625A7">
      <w:pPr>
        <w:pStyle w:val="Heading4"/>
        <w:rPr>
          <w:rFonts w:cs="Times New Roman"/>
        </w:rPr>
      </w:pPr>
      <w:r w:rsidRPr="00436F79">
        <w:rPr>
          <w:rFonts w:cs="Times New Roman"/>
        </w:rPr>
        <w:t>There’s mutual love between Trump and Israel’s PM named a city after Trump</w:t>
      </w:r>
    </w:p>
    <w:p w:rsidR="009625A7" w:rsidRPr="00436F79" w:rsidRDefault="009625A7" w:rsidP="009625A7">
      <w:pPr>
        <w:spacing w:after="0" w:line="240" w:lineRule="auto"/>
        <w:rPr>
          <w:rFonts w:eastAsia="Times New Roman"/>
          <w:sz w:val="24"/>
        </w:rPr>
      </w:pPr>
      <w:r w:rsidRPr="00436F79">
        <w:rPr>
          <w:rStyle w:val="Heading4Char"/>
          <w:rFonts w:cs="Times New Roman"/>
        </w:rPr>
        <w:t>Schatz 6/16</w:t>
      </w:r>
      <w:r w:rsidRPr="00436F79">
        <w:t xml:space="preserve">/19. Brian Schatz is a reporter at Mother Jones. “Israel’s Prime Minister Just Renamed a Controversial Settlement After Donald Trump.” </w:t>
      </w:r>
      <w:hyperlink r:id="rId22" w:history="1">
        <w:r w:rsidRPr="00436F79">
          <w:rPr>
            <w:rStyle w:val="Hyperlink"/>
          </w:rPr>
          <w:t>https://www.motherjones.com/politics/2019/06/israels-prime-minister-just-renamed-a-controversial-settlement-after-donald-trump/</w:t>
        </w:r>
      </w:hyperlink>
      <w:r w:rsidRPr="00436F79">
        <w:t xml:space="preserve"> //AS</w:t>
      </w:r>
    </w:p>
    <w:p w:rsidR="009625A7" w:rsidRPr="00436F79" w:rsidRDefault="009625A7" w:rsidP="009625A7"/>
    <w:p w:rsidR="009625A7" w:rsidRPr="00436F79" w:rsidRDefault="009625A7" w:rsidP="009625A7">
      <w:pPr>
        <w:rPr>
          <w:sz w:val="16"/>
        </w:rPr>
      </w:pPr>
      <w:r w:rsidRPr="00436F79">
        <w:rPr>
          <w:sz w:val="16"/>
        </w:rPr>
        <w:t xml:space="preserve">On Sunday, </w:t>
      </w:r>
      <w:r w:rsidRPr="00436F79">
        <w:rPr>
          <w:highlight w:val="cyan"/>
          <w:u w:val="single"/>
        </w:rPr>
        <w:t>Israel</w:t>
      </w:r>
      <w:r w:rsidRPr="00436F79">
        <w:rPr>
          <w:u w:val="single"/>
        </w:rPr>
        <w:t xml:space="preserve"> officially </w:t>
      </w:r>
      <w:r w:rsidRPr="00436F79">
        <w:rPr>
          <w:highlight w:val="cyan"/>
          <w:u w:val="single"/>
        </w:rPr>
        <w:t>named</w:t>
      </w:r>
      <w:r w:rsidRPr="00436F79">
        <w:rPr>
          <w:u w:val="single"/>
        </w:rPr>
        <w:t xml:space="preserve"> a </w:t>
      </w:r>
      <w:r w:rsidRPr="00436F79">
        <w:rPr>
          <w:highlight w:val="cyan"/>
          <w:u w:val="single"/>
        </w:rPr>
        <w:t>settlement</w:t>
      </w:r>
      <w:r w:rsidRPr="00436F79">
        <w:rPr>
          <w:u w:val="single"/>
        </w:rPr>
        <w:t xml:space="preserve"> in the disputed Golan Heights </w:t>
      </w:r>
      <w:r w:rsidRPr="00436F79">
        <w:rPr>
          <w:highlight w:val="cyan"/>
          <w:u w:val="single"/>
        </w:rPr>
        <w:t xml:space="preserve">after President </w:t>
      </w:r>
      <w:r w:rsidRPr="00436F79">
        <w:rPr>
          <w:u w:val="single"/>
        </w:rPr>
        <w:t xml:space="preserve">Donald </w:t>
      </w:r>
      <w:r w:rsidRPr="00436F79">
        <w:rPr>
          <w:highlight w:val="cyan"/>
          <w:u w:val="single"/>
        </w:rPr>
        <w:t>Trump</w:t>
      </w:r>
      <w:r w:rsidRPr="00436F79">
        <w:rPr>
          <w:u w:val="single"/>
        </w:rPr>
        <w:t xml:space="preserve">. </w:t>
      </w:r>
      <w:r w:rsidRPr="00436F79">
        <w:rPr>
          <w:sz w:val="16"/>
        </w:rPr>
        <w:t xml:space="preserve">At the ceremony to inaugurate the new settlement, standing on a carpet of AstroTurf and in front of a gold-trimmed sign that reads “Ramat Trump,” Israel’s Prime Minister Benjamin Netanyahu said: “We are proud to have the opportunity to establish a new community, and also to honor a big friend…Many years have passed since a new settlement was established in the Golan Heights. Today it is happening: We are making an important step toward the rise of Ramat Trump. It will proudly carry the name of a very great friend of the State of Israel, and I am also very proud to say a great friend of mine—President Donald Trump.” </w:t>
      </w:r>
      <w:r w:rsidRPr="00436F79">
        <w:rPr>
          <w:highlight w:val="cyan"/>
          <w:u w:val="single"/>
        </w:rPr>
        <w:t>The move wasn’t</w:t>
      </w:r>
      <w:r w:rsidRPr="00436F79">
        <w:rPr>
          <w:u w:val="single"/>
        </w:rPr>
        <w:t xml:space="preserve"> exactly </w:t>
      </w:r>
      <w:r w:rsidRPr="00436F79">
        <w:rPr>
          <w:highlight w:val="cyan"/>
          <w:u w:val="single"/>
        </w:rPr>
        <w:t>unexpected</w:t>
      </w:r>
      <w:r w:rsidRPr="00436F79">
        <w:rPr>
          <w:u w:val="single"/>
        </w:rPr>
        <w:t xml:space="preserve">. </w:t>
      </w:r>
      <w:r w:rsidRPr="00436F79">
        <w:rPr>
          <w:highlight w:val="cyan"/>
          <w:u w:val="single"/>
        </w:rPr>
        <w:t>Trump’s</w:t>
      </w:r>
      <w:r w:rsidRPr="00436F79">
        <w:rPr>
          <w:u w:val="single"/>
        </w:rPr>
        <w:t xml:space="preserve"> largely </w:t>
      </w:r>
      <w:r w:rsidRPr="00436F79">
        <w:rPr>
          <w:highlight w:val="cyan"/>
          <w:u w:val="single"/>
        </w:rPr>
        <w:t>uncritical stance towards Israel has pushed the</w:t>
      </w:r>
      <w:r w:rsidRPr="00436F79">
        <w:rPr>
          <w:u w:val="single"/>
        </w:rPr>
        <w:t xml:space="preserve"> two </w:t>
      </w:r>
      <w:r w:rsidRPr="00436F79">
        <w:rPr>
          <w:highlight w:val="cyan"/>
          <w:u w:val="single"/>
        </w:rPr>
        <w:t>leaders closer</w:t>
      </w:r>
      <w:r w:rsidRPr="00436F79">
        <w:rPr>
          <w:u w:val="single"/>
        </w:rPr>
        <w:t xml:space="preserve"> together since Trump took office</w:t>
      </w:r>
      <w:r w:rsidRPr="00436F79">
        <w:rPr>
          <w:rStyle w:val="StyleUnderline"/>
        </w:rPr>
        <w:t xml:space="preserve">. </w:t>
      </w:r>
      <w:r w:rsidRPr="00436F79">
        <w:rPr>
          <w:rStyle w:val="StyleUnderline"/>
          <w:highlight w:val="cyan"/>
        </w:rPr>
        <w:t>In</w:t>
      </w:r>
      <w:r w:rsidRPr="00436F79">
        <w:rPr>
          <w:rStyle w:val="StyleUnderline"/>
        </w:rPr>
        <w:t xml:space="preserve"> December </w:t>
      </w:r>
      <w:r w:rsidRPr="00436F79">
        <w:rPr>
          <w:rStyle w:val="StyleUnderline"/>
          <w:highlight w:val="cyan"/>
        </w:rPr>
        <w:t>2017</w:t>
      </w:r>
      <w:r w:rsidRPr="00436F79">
        <w:rPr>
          <w:rStyle w:val="StyleUnderline"/>
        </w:rPr>
        <w:t xml:space="preserve">, </w:t>
      </w:r>
      <w:r w:rsidRPr="00436F79">
        <w:rPr>
          <w:rStyle w:val="StyleUnderline"/>
          <w:highlight w:val="cyan"/>
        </w:rPr>
        <w:t>Trump</w:t>
      </w:r>
      <w:r w:rsidRPr="00436F79">
        <w:rPr>
          <w:rStyle w:val="StyleUnderline"/>
        </w:rPr>
        <w:t xml:space="preserve"> broke with decades of US policy and </w:t>
      </w:r>
      <w:r w:rsidRPr="00436F79">
        <w:rPr>
          <w:rStyle w:val="StyleUnderline"/>
          <w:highlight w:val="cyan"/>
        </w:rPr>
        <w:t>recognized Jerusalem as Israel’s capitol</w:t>
      </w:r>
      <w:r w:rsidRPr="00436F79">
        <w:rPr>
          <w:rStyle w:val="StyleUnderline"/>
        </w:rPr>
        <w:t xml:space="preserve">, to the outrage of much of the Arab world and international community. </w:t>
      </w:r>
      <w:r w:rsidRPr="00436F79">
        <w:rPr>
          <w:rStyle w:val="StyleUnderline"/>
          <w:highlight w:val="cyan"/>
        </w:rPr>
        <w:t>Then in</w:t>
      </w:r>
      <w:r w:rsidRPr="00436F79">
        <w:rPr>
          <w:rStyle w:val="StyleUnderline"/>
        </w:rPr>
        <w:t xml:space="preserve"> May </w:t>
      </w:r>
      <w:r w:rsidRPr="00436F79">
        <w:rPr>
          <w:rStyle w:val="StyleUnderline"/>
          <w:highlight w:val="cyan"/>
        </w:rPr>
        <w:t>2018</w:t>
      </w:r>
      <w:r w:rsidRPr="00436F79">
        <w:rPr>
          <w:rStyle w:val="StyleUnderline"/>
        </w:rPr>
        <w:t xml:space="preserve">, he doubled down by </w:t>
      </w:r>
      <w:r w:rsidRPr="00436F79">
        <w:rPr>
          <w:rStyle w:val="StyleUnderline"/>
          <w:highlight w:val="cyan"/>
        </w:rPr>
        <w:t>relocati</w:t>
      </w:r>
      <w:r w:rsidRPr="00436F79">
        <w:rPr>
          <w:rStyle w:val="StyleUnderline"/>
        </w:rPr>
        <w:t xml:space="preserve">ng </w:t>
      </w:r>
      <w:r w:rsidRPr="00436F79">
        <w:rPr>
          <w:rStyle w:val="StyleUnderline"/>
          <w:highlight w:val="cyan"/>
        </w:rPr>
        <w:t>the</w:t>
      </w:r>
      <w:r w:rsidRPr="00436F79">
        <w:rPr>
          <w:rStyle w:val="StyleUnderline"/>
        </w:rPr>
        <w:t xml:space="preserve"> </w:t>
      </w:r>
      <w:r w:rsidRPr="00436F79">
        <w:rPr>
          <w:rStyle w:val="StyleUnderline"/>
          <w:highlight w:val="cyan"/>
        </w:rPr>
        <w:t>U</w:t>
      </w:r>
      <w:r w:rsidRPr="00436F79">
        <w:rPr>
          <w:rStyle w:val="StyleUnderline"/>
        </w:rPr>
        <w:t xml:space="preserve">nited </w:t>
      </w:r>
      <w:r w:rsidRPr="00436F79">
        <w:rPr>
          <w:rStyle w:val="StyleUnderline"/>
          <w:highlight w:val="cyan"/>
        </w:rPr>
        <w:t>S</w:t>
      </w:r>
      <w:r w:rsidRPr="00436F79">
        <w:rPr>
          <w:rStyle w:val="StyleUnderline"/>
        </w:rPr>
        <w:t xml:space="preserve">tates </w:t>
      </w:r>
      <w:r w:rsidRPr="00436F79">
        <w:rPr>
          <w:rStyle w:val="StyleUnderline"/>
          <w:highlight w:val="cyan"/>
        </w:rPr>
        <w:t>embassy from Tel Aviv to Jerusalem</w:t>
      </w:r>
      <w:r w:rsidRPr="00436F79">
        <w:rPr>
          <w:rStyle w:val="StyleUnderline"/>
        </w:rPr>
        <w:t xml:space="preserve">. </w:t>
      </w:r>
      <w:r w:rsidRPr="00436F79">
        <w:rPr>
          <w:highlight w:val="cyan"/>
          <w:u w:val="single"/>
        </w:rPr>
        <w:t>And in March</w:t>
      </w:r>
      <w:r w:rsidRPr="00436F79">
        <w:rPr>
          <w:u w:val="single"/>
        </w:rPr>
        <w:t xml:space="preserve">, Trump </w:t>
      </w:r>
      <w:r w:rsidRPr="00436F79">
        <w:rPr>
          <w:highlight w:val="cyan"/>
          <w:u w:val="single"/>
        </w:rPr>
        <w:t xml:space="preserve">declared his support for Israel’s claim to the </w:t>
      </w:r>
      <w:r w:rsidRPr="00436F79">
        <w:rPr>
          <w:u w:val="single"/>
        </w:rPr>
        <w:t xml:space="preserve">disputed </w:t>
      </w:r>
      <w:r w:rsidRPr="00436F79">
        <w:rPr>
          <w:highlight w:val="cyan"/>
          <w:u w:val="single"/>
        </w:rPr>
        <w:t xml:space="preserve">Golan Heights </w:t>
      </w:r>
      <w:r w:rsidRPr="00436F79">
        <w:rPr>
          <w:u w:val="single"/>
        </w:rPr>
        <w:t xml:space="preserve">in </w:t>
      </w:r>
      <w:hyperlink r:id="rId23" w:history="1">
        <w:r w:rsidRPr="00436F79">
          <w:rPr>
            <w:rStyle w:val="Hyperlink"/>
            <w:u w:val="single"/>
          </w:rPr>
          <w:t>a tweet</w:t>
        </w:r>
      </w:hyperlink>
      <w:r w:rsidRPr="00436F79">
        <w:rPr>
          <w:u w:val="single"/>
        </w:rPr>
        <w:t xml:space="preserve">: “After 52 years it is time for the United States to fully recognize Israel’s Sovereignty over the Golan Heights, which is of critical strategic and security importance to the State of Israel and Regional Stability!” Afterwards, Netanyahu </w:t>
      </w:r>
      <w:hyperlink r:id="rId24" w:history="1">
        <w:r w:rsidRPr="00436F79">
          <w:rPr>
            <w:rStyle w:val="Hyperlink"/>
            <w:u w:val="single"/>
          </w:rPr>
          <w:t>announced</w:t>
        </w:r>
      </w:hyperlink>
      <w:r w:rsidRPr="00436F79">
        <w:rPr>
          <w:u w:val="single"/>
        </w:rPr>
        <w:t xml:space="preserve"> he would name a settlement after Trump. </w:t>
      </w:r>
      <w:r w:rsidRPr="00436F79">
        <w:rPr>
          <w:sz w:val="16"/>
        </w:rPr>
        <w:t xml:space="preserve">Israel captured the Golan Heights from Syria in the 1967 Six-Day War, and formally annexed it in 1981, eight years after Syria attempted to retake the territory in a 1973 surprise attack. While much of the international community considers Israel’s annexation illegal under international law, Trump has taken a more laissez-faire approach. As for the settlement, the </w:t>
      </w:r>
      <w:hyperlink r:id="rId25" w:history="1">
        <w:r w:rsidRPr="00436F79">
          <w:rPr>
            <w:rStyle w:val="Hyperlink"/>
            <w:sz w:val="16"/>
          </w:rPr>
          <w:t>Associated Press</w:t>
        </w:r>
      </w:hyperlink>
      <w:r w:rsidRPr="00436F79">
        <w:rPr>
          <w:sz w:val="16"/>
        </w:rPr>
        <w:t xml:space="preserve"> reports that it has a population of 10 people and was in fact established 30 years ago. Netanyahu suggested on Sunday that the community may expand rapidly in the future. But that may be easier said than done. Ramat Trump, (Trump Heights in Hebrew), previously known as Bruchim, is a half-hour drive from the nearest Israeli town, but just 12 miles from the Syrian border, where the war occasionally spills over. It is also surrounded by high yellow grass and landmines, according to the AP. David M. Friedman, the US Ambassador to Israel, </w:t>
      </w:r>
      <w:hyperlink r:id="rId26" w:history="1">
        <w:r w:rsidRPr="00436F79">
          <w:rPr>
            <w:rStyle w:val="Hyperlink"/>
            <w:sz w:val="16"/>
          </w:rPr>
          <w:t>noted in a Twitter post</w:t>
        </w:r>
      </w:hyperlink>
      <w:r w:rsidRPr="00436F79">
        <w:rPr>
          <w:sz w:val="16"/>
        </w:rPr>
        <w:t xml:space="preserve"> that this is the first settlement Israel has named after a sitting president since Harry Truman in 1949. Naturally, Trump called it a “great honor”.</w:t>
      </w:r>
    </w:p>
    <w:p w:rsidR="009625A7" w:rsidRPr="00436F79" w:rsidRDefault="009625A7" w:rsidP="009625A7">
      <w:pPr>
        <w:pStyle w:val="Heading4"/>
        <w:rPr>
          <w:rFonts w:cs="Times New Roman"/>
        </w:rPr>
      </w:pPr>
      <w:r w:rsidRPr="00436F79">
        <w:rPr>
          <w:rFonts w:cs="Times New Roman"/>
        </w:rPr>
        <w:t>Trump committed to israel’s security in iran nuclear deal</w:t>
      </w:r>
    </w:p>
    <w:p w:rsidR="009625A7" w:rsidRPr="00436F79" w:rsidRDefault="009625A7" w:rsidP="009625A7">
      <w:r w:rsidRPr="00436F79">
        <w:rPr>
          <w:rStyle w:val="Heading4Char"/>
          <w:rFonts w:cs="Times New Roman"/>
        </w:rPr>
        <w:t>Basu 6/23</w:t>
      </w:r>
      <w:r w:rsidRPr="00436F79">
        <w:t xml:space="preserve">/19. Zachary Basu is an Axios news editor. “Trump says he'll negotiate any deal with Iran as long as it bans nuclear weapons.” </w:t>
      </w:r>
      <w:hyperlink r:id="rId27" w:history="1">
        <w:r w:rsidRPr="00436F79">
          <w:rPr>
            <w:rStyle w:val="Hyperlink"/>
          </w:rPr>
          <w:t>https://www.axios.com/trump-iran-nuclear-deal-37edccc7-5e77-4ba0-8955-5191f2dd1641.html</w:t>
        </w:r>
      </w:hyperlink>
      <w:r w:rsidRPr="00436F79">
        <w:t xml:space="preserve"> //AS</w:t>
      </w:r>
    </w:p>
    <w:p w:rsidR="009625A7" w:rsidRPr="00436F79" w:rsidRDefault="009625A7" w:rsidP="009625A7">
      <w:pPr>
        <w:rPr>
          <w:sz w:val="16"/>
        </w:rPr>
      </w:pPr>
      <w:r w:rsidRPr="00436F79">
        <w:rPr>
          <w:u w:val="single"/>
        </w:rPr>
        <w:t xml:space="preserve">President </w:t>
      </w:r>
      <w:r w:rsidRPr="00436F79">
        <w:rPr>
          <w:highlight w:val="cyan"/>
          <w:u w:val="single"/>
        </w:rPr>
        <w:t>Trump</w:t>
      </w:r>
      <w:r w:rsidRPr="00436F79">
        <w:rPr>
          <w:u w:val="single"/>
        </w:rPr>
        <w:t xml:space="preserve"> said in an interview on NBC's "Meet the Press" Sunday that he is willing to speak with the leaders of Iran under "no pre-conditions," and that all he </w:t>
      </w:r>
      <w:r w:rsidRPr="00436F79">
        <w:rPr>
          <w:highlight w:val="cyan"/>
          <w:u w:val="single"/>
        </w:rPr>
        <w:t>is seeking out</w:t>
      </w:r>
      <w:r w:rsidRPr="00436F79">
        <w:rPr>
          <w:u w:val="single"/>
        </w:rPr>
        <w:t xml:space="preserve"> of a deal with Iran is </w:t>
      </w:r>
      <w:r w:rsidRPr="00436F79">
        <w:rPr>
          <w:highlight w:val="cyan"/>
          <w:u w:val="single"/>
        </w:rPr>
        <w:t>a ban on the country</w:t>
      </w:r>
      <w:r w:rsidRPr="00436F79">
        <w:rPr>
          <w:u w:val="single"/>
        </w:rPr>
        <w:t xml:space="preserve"> obtaining </w:t>
      </w:r>
      <w:r w:rsidRPr="00436F79">
        <w:rPr>
          <w:highlight w:val="cyan"/>
          <w:u w:val="single"/>
        </w:rPr>
        <w:t>nuclear weapons.</w:t>
      </w:r>
      <w:r w:rsidRPr="00436F79">
        <w:rPr>
          <w:u w:val="single"/>
        </w:rPr>
        <w:t xml:space="preserve"> </w:t>
      </w:r>
      <w:r w:rsidRPr="00436F79">
        <w:rPr>
          <w:sz w:val="16"/>
        </w:rPr>
        <w:t xml:space="preserve">CHUCK TODD: "Is it one-on-one talks, you and the Ayatollah, or you and the President? TRUMP: "It doesn't matter to me. Here's what I want, anything that gets you to the result. They cannot have a nuclear weapon. It's not about the straits. You know, a lot of people covered it incorrectly. They're never mentioned. They cannot have a nuclear weapon. They'd use it. And they're not going to have a nuclear weapon." Why it matters: The 2015 Iran nuclear deal that President Trump pulled the U.S. out of was designed to do exactly that. Up until now, the </w:t>
      </w:r>
      <w:hyperlink r:id="rId28" w:history="1">
        <w:r w:rsidRPr="00436F79">
          <w:rPr>
            <w:rStyle w:val="Hyperlink"/>
            <w:sz w:val="16"/>
          </w:rPr>
          <w:t>UN's atomic watchdog</w:t>
        </w:r>
      </w:hyperlink>
      <w:r w:rsidRPr="00436F79">
        <w:rPr>
          <w:sz w:val="16"/>
        </w:rPr>
        <w:t xml:space="preserve"> and even Trump's </w:t>
      </w:r>
      <w:hyperlink r:id="rId29" w:history="1">
        <w:r w:rsidRPr="00436F79">
          <w:rPr>
            <w:rStyle w:val="Hyperlink"/>
            <w:sz w:val="16"/>
          </w:rPr>
          <w:t>own intelligence chiefs</w:t>
        </w:r>
      </w:hyperlink>
      <w:r w:rsidRPr="00436F79">
        <w:rPr>
          <w:sz w:val="16"/>
        </w:rPr>
        <w:t xml:space="preserve"> have assessed that Iran has been in compliance with the terms of the deal, a claim that Trump denies. </w:t>
      </w:r>
      <w:r w:rsidRPr="00436F79">
        <w:rPr>
          <w:u w:val="single"/>
        </w:rPr>
        <w:t xml:space="preserve">Last week, as a result of the Trump administration's "maximum pressure" campaign, Iran said it would break uranium stockpile limits set under </w:t>
      </w:r>
      <w:r w:rsidRPr="00436F79">
        <w:rPr>
          <w:highlight w:val="cyan"/>
          <w:u w:val="single"/>
        </w:rPr>
        <w:t>the 2015 deal</w:t>
      </w:r>
      <w:r w:rsidRPr="00436F79">
        <w:rPr>
          <w:u w:val="single"/>
        </w:rPr>
        <w:t xml:space="preserve"> within the next 10 days</w:t>
      </w:r>
      <w:r w:rsidRPr="00436F79">
        <w:rPr>
          <w:sz w:val="16"/>
        </w:rPr>
        <w:t>. T</w:t>
      </w:r>
      <w:r w:rsidRPr="00436F79">
        <w:rPr>
          <w:u w:val="single"/>
        </w:rPr>
        <w:t xml:space="preserve">rump told NBC's Chuck Todd that the deal that President Obama struck </w:t>
      </w:r>
      <w:r w:rsidRPr="00436F79">
        <w:rPr>
          <w:highlight w:val="cyan"/>
          <w:u w:val="single"/>
        </w:rPr>
        <w:t>was defective because certain restrictions on Iran's nuclear program would be lifted after 10 and 15 years, that it didn't cover ballistic missiles, and that certain sites couldn't be inspected</w:t>
      </w:r>
      <w:r w:rsidRPr="00436F79">
        <w:rPr>
          <w:u w:val="single"/>
        </w:rPr>
        <w:t xml:space="preserve">. </w:t>
      </w:r>
      <w:r w:rsidRPr="00436F79">
        <w:rPr>
          <w:sz w:val="16"/>
        </w:rPr>
        <w:t xml:space="preserve">The big picture: Asked about the pending military strike against Iran that he called off, Trump reiterated that he believed the death toll would have been "disproportionate." He added: "I'm not looking for war and if there is, it'll be obliteration like you've never seen before. But I'm not looking to do that." </w:t>
      </w:r>
      <w:r w:rsidRPr="00436F79">
        <w:rPr>
          <w:u w:val="single"/>
        </w:rPr>
        <w:t xml:space="preserve">Responding to criticism that he pledged to get the U.S. out of the Middle East as a candidate, </w:t>
      </w:r>
      <w:r w:rsidRPr="00436F79">
        <w:rPr>
          <w:highlight w:val="cyan"/>
          <w:u w:val="single"/>
        </w:rPr>
        <w:t>Trump said that he is committed to protecting Israel</w:t>
      </w:r>
      <w:r w:rsidRPr="00436F79">
        <w:rPr>
          <w:u w:val="single"/>
        </w:rPr>
        <w:t xml:space="preserve"> and Saudi Arabia. "Look, Saudi Arabia is buying $400 billion worth of things for us. That's a very good thing." </w:t>
      </w:r>
      <w:r w:rsidRPr="00436F79">
        <w:rPr>
          <w:sz w:val="16"/>
        </w:rPr>
        <w:t>Trump again brought up Saudi Arabia's purchase of U.S. arms — which in reality is not anywhere near $400 billion — when pressed on whether he spoke to Saudi Crown Prince Mohammed bin Salman about the recent UN report on Jamal Khashoggi. Trump said that he would override Congress' recent efforts to halt U.S. weapons sales to the kingdom, claiming the purchases amount to "a million jobs and probably more."</w:t>
      </w:r>
    </w:p>
    <w:p w:rsidR="009625A7" w:rsidRPr="00436F79" w:rsidRDefault="009625A7" w:rsidP="009625A7">
      <w:pPr>
        <w:rPr>
          <w:sz w:val="16"/>
        </w:rPr>
      </w:pPr>
    </w:p>
    <w:p w:rsidR="00724304" w:rsidRPr="00436F79" w:rsidRDefault="002967EB" w:rsidP="002967EB">
      <w:pPr>
        <w:pStyle w:val="Heading3"/>
        <w:rPr>
          <w:rFonts w:cs="Times New Roman"/>
        </w:rPr>
      </w:pPr>
      <w:r w:rsidRPr="00436F79">
        <w:rPr>
          <w:rFonts w:cs="Times New Roman"/>
        </w:rPr>
        <w:t xml:space="preserve">   ---Trump win 2020</w:t>
      </w:r>
    </w:p>
    <w:p w:rsidR="002967EB" w:rsidRPr="00436F79" w:rsidRDefault="002967EB" w:rsidP="002967EB">
      <w:pPr>
        <w:pStyle w:val="Heading4"/>
        <w:rPr>
          <w:rStyle w:val="Style13ptBold"/>
          <w:rFonts w:cs="Times New Roman"/>
          <w:b/>
          <w:bCs w:val="0"/>
          <w:sz w:val="32"/>
          <w:szCs w:val="24"/>
          <w:u w:val="single"/>
        </w:rPr>
      </w:pPr>
      <w:r w:rsidRPr="00436F79">
        <w:rPr>
          <w:rStyle w:val="Style13ptBold"/>
          <w:rFonts w:cs="Times New Roman"/>
          <w:b/>
          <w:bCs w:val="0"/>
        </w:rPr>
        <w:t>Trump is on his way to win the 2020 election</w:t>
      </w:r>
    </w:p>
    <w:p w:rsidR="002967EB" w:rsidRPr="00436F79" w:rsidRDefault="002967EB" w:rsidP="002967EB">
      <w:pPr>
        <w:rPr>
          <w:rStyle w:val="Style13ptBold"/>
        </w:rPr>
      </w:pPr>
      <w:r w:rsidRPr="00436F79">
        <w:rPr>
          <w:rStyle w:val="Style13ptBold"/>
        </w:rPr>
        <w:t>Scott 3-22</w:t>
      </w:r>
    </w:p>
    <w:p w:rsidR="002967EB" w:rsidRPr="00436F79" w:rsidRDefault="002967EB" w:rsidP="002967EB">
      <w:pPr>
        <w:pStyle w:val="NormalWeb"/>
        <w:shd w:val="clear" w:color="auto" w:fill="FFFFFF"/>
        <w:rPr>
          <w:color w:val="4C4E4D"/>
          <w:sz w:val="16"/>
          <w:szCs w:val="27"/>
        </w:rPr>
      </w:pPr>
      <w:r w:rsidRPr="00436F79">
        <w:rPr>
          <w:color w:val="4C4E4D"/>
          <w:sz w:val="16"/>
          <w:szCs w:val="27"/>
        </w:rPr>
        <w:t xml:space="preserve">Dylan </w:t>
      </w:r>
      <w:r w:rsidRPr="00436F79">
        <w:rPr>
          <w:rStyle w:val="Style13ptBold"/>
          <w:b w:val="0"/>
          <w:bCs w:val="0"/>
          <w:sz w:val="16"/>
          <w:szCs w:val="16"/>
        </w:rPr>
        <w:t>Scott</w:t>
      </w:r>
      <w:r w:rsidRPr="00436F79">
        <w:rPr>
          <w:rStyle w:val="Style13ptBold"/>
        </w:rPr>
        <w:t xml:space="preserve"> </w:t>
      </w:r>
      <w:r w:rsidRPr="00436F79">
        <w:rPr>
          <w:rStyle w:val="Style13ptBold"/>
          <w:b w:val="0"/>
          <w:bCs w:val="0"/>
          <w:sz w:val="16"/>
          <w:szCs w:val="16"/>
        </w:rPr>
        <w:t>(Policy Reporter)</w:t>
      </w:r>
      <w:r w:rsidRPr="00436F79">
        <w:rPr>
          <w:b/>
          <w:bCs/>
          <w:color w:val="4C4E4D"/>
          <w:sz w:val="16"/>
          <w:szCs w:val="16"/>
        </w:rPr>
        <w:t>,</w:t>
      </w:r>
      <w:r w:rsidRPr="00436F79">
        <w:rPr>
          <w:color w:val="4C4E4D"/>
          <w:sz w:val="16"/>
          <w:szCs w:val="27"/>
        </w:rPr>
        <w:t xml:space="preserve"> </w:t>
      </w:r>
      <w:r w:rsidRPr="00436F79">
        <w:rPr>
          <w:rStyle w:val="Style13ptBold"/>
          <w:b w:val="0"/>
          <w:bCs w:val="0"/>
          <w:sz w:val="16"/>
          <w:szCs w:val="16"/>
        </w:rPr>
        <w:t>Vox</w:t>
      </w:r>
      <w:r w:rsidRPr="00436F79">
        <w:rPr>
          <w:color w:val="4C4E4D"/>
          <w:sz w:val="16"/>
          <w:szCs w:val="27"/>
        </w:rPr>
        <w:t>, What we know about Trump’s reelection odds — no matter which Democrat runs against him, https://www.vox.com/policy-and-politics/2019/3/22/18276155/donald-trump-2020-presidential-election-odds, 3-22-2019, LH</w:t>
      </w:r>
    </w:p>
    <w:p w:rsidR="002967EB" w:rsidRPr="00436F79" w:rsidRDefault="002967EB" w:rsidP="002967EB">
      <w:pPr>
        <w:pStyle w:val="NormalWeb"/>
        <w:shd w:val="clear" w:color="auto" w:fill="FFFFFF"/>
        <w:rPr>
          <w:color w:val="4C4E4D"/>
          <w:sz w:val="16"/>
          <w:szCs w:val="27"/>
        </w:rPr>
      </w:pPr>
      <w:r w:rsidRPr="00436F79">
        <w:rPr>
          <w:color w:val="4C4E4D"/>
          <w:sz w:val="16"/>
          <w:szCs w:val="27"/>
        </w:rPr>
        <w:t xml:space="preserve">For Democrats, there is one big fear heading into </w:t>
      </w:r>
      <w:hyperlink r:id="rId30" w:history="1">
        <w:r w:rsidRPr="00436F79">
          <w:rPr>
            <w:rStyle w:val="Hyperlink"/>
            <w:rFonts w:eastAsiaTheme="majorEastAsia"/>
            <w:b/>
            <w:bCs/>
            <w:color w:val="4F7177"/>
            <w:sz w:val="16"/>
            <w:szCs w:val="27"/>
          </w:rPr>
          <w:t>the 2020 election</w:t>
        </w:r>
      </w:hyperlink>
      <w:r w:rsidRPr="00436F79">
        <w:rPr>
          <w:color w:val="4C4E4D"/>
          <w:sz w:val="16"/>
          <w:szCs w:val="27"/>
        </w:rPr>
        <w:t xml:space="preserve">: A booming economy could save </w:t>
      </w:r>
      <w:hyperlink r:id="rId31" w:history="1">
        <w:r w:rsidRPr="00436F79">
          <w:rPr>
            <w:rStyle w:val="Hyperlink"/>
            <w:rFonts w:eastAsiaTheme="majorEastAsia"/>
            <w:b/>
            <w:bCs/>
            <w:color w:val="4F7177"/>
            <w:sz w:val="16"/>
            <w:szCs w:val="27"/>
          </w:rPr>
          <w:t>Donald Trump</w:t>
        </w:r>
      </w:hyperlink>
      <w:r w:rsidRPr="00436F79">
        <w:rPr>
          <w:color w:val="4C4E4D"/>
          <w:sz w:val="16"/>
          <w:szCs w:val="27"/>
        </w:rPr>
        <w:t xml:space="preserve">. The adage “it’s the economy, stupid” condensed this conventional wisdom to four words: Voters (rightly or wrongly) hold the president accountable America’s financial health and their perceptions of how they and the country are doing economically should be the most important factor when they vote. Politico recently </w:t>
      </w:r>
      <w:hyperlink r:id="rId32" w:history="1">
        <w:r w:rsidRPr="00436F79">
          <w:rPr>
            <w:rStyle w:val="Hyperlink"/>
            <w:rFonts w:eastAsiaTheme="majorEastAsia"/>
            <w:b/>
            <w:bCs/>
            <w:color w:val="4F7177"/>
            <w:sz w:val="16"/>
            <w:szCs w:val="27"/>
          </w:rPr>
          <w:t>covered</w:t>
        </w:r>
      </w:hyperlink>
      <w:r w:rsidRPr="00436F79">
        <w:rPr>
          <w:color w:val="4C4E4D"/>
          <w:sz w:val="16"/>
          <w:szCs w:val="27"/>
        </w:rPr>
        <w:t xml:space="preserve"> how, using economically based predictors, </w:t>
      </w:r>
      <w:r w:rsidRPr="00436F79">
        <w:rPr>
          <w:color w:val="4C4E4D"/>
          <w:sz w:val="27"/>
          <w:szCs w:val="27"/>
          <w:u w:val="single"/>
        </w:rPr>
        <w:t>Trump actually seems “on track for a landslide.”</w:t>
      </w:r>
      <w:r w:rsidRPr="00436F79">
        <w:rPr>
          <w:color w:val="4C4E4D"/>
          <w:sz w:val="16"/>
          <w:szCs w:val="27"/>
        </w:rPr>
        <w:t xml:space="preserve"> But the link between the economy and presidential approval has become “increasingly untethered,” as several political scientists </w:t>
      </w:r>
      <w:hyperlink r:id="rId33" w:history="1">
        <w:r w:rsidRPr="00436F79">
          <w:rPr>
            <w:rStyle w:val="Hyperlink"/>
            <w:rFonts w:eastAsiaTheme="majorEastAsia"/>
            <w:b/>
            <w:bCs/>
            <w:color w:val="4F7177"/>
            <w:sz w:val="16"/>
            <w:szCs w:val="27"/>
          </w:rPr>
          <w:t>writing at Political Behavior</w:t>
        </w:r>
      </w:hyperlink>
      <w:r w:rsidRPr="00436F79">
        <w:rPr>
          <w:color w:val="4C4E4D"/>
          <w:sz w:val="16"/>
          <w:szCs w:val="27"/>
        </w:rPr>
        <w:t xml:space="preserve"> put it. The break began during the Clinton administration and weakened considerably under George W. Bush. By the time Obama took office, the two became completely severed: Under Obama’s tenure, neither in- nor out-partisans responded to the economy; the two groups had made up their mind and the economy had not statistical impact on presidential approval for Democrats or Republicans. Preliminary signs indicate that the same is true of the Trump presidency. </w:t>
      </w:r>
      <w:hyperlink r:id="rId34" w:history="1">
        <w:r w:rsidRPr="00436F79">
          <w:rPr>
            <w:rStyle w:val="Hyperlink"/>
            <w:rFonts w:eastAsiaTheme="majorEastAsia"/>
            <w:b/>
            <w:bCs/>
            <w:color w:val="4F7177"/>
            <w:sz w:val="16"/>
            <w:szCs w:val="27"/>
          </w:rPr>
          <w:t>CNN’s Harry Enten captured it this way</w:t>
        </w:r>
      </w:hyperlink>
      <w:r w:rsidRPr="00436F79">
        <w:rPr>
          <w:color w:val="4C4E4D"/>
          <w:sz w:val="16"/>
          <w:szCs w:val="27"/>
        </w:rPr>
        <w:t xml:space="preserve">, “Turns out for incumbent presidents, overall approval ratings are far more telling of fates.” John Sides, the political scientist who with Lynn Vavreck wrote the seminal book </w:t>
      </w:r>
      <w:r w:rsidRPr="00436F79">
        <w:rPr>
          <w:rStyle w:val="Emphasis"/>
          <w:color w:val="4C4E4D"/>
          <w:sz w:val="16"/>
          <w:szCs w:val="27"/>
          <w:u w:val="none"/>
        </w:rPr>
        <w:t>The Gamble</w:t>
      </w:r>
      <w:r w:rsidRPr="00436F79">
        <w:rPr>
          <w:rStyle w:val="Emphasis"/>
          <w:color w:val="4C4E4D"/>
          <w:sz w:val="27"/>
          <w:szCs w:val="27"/>
        </w:rPr>
        <w:t xml:space="preserve"> </w:t>
      </w:r>
      <w:r w:rsidRPr="00436F79">
        <w:rPr>
          <w:color w:val="4C4E4D"/>
          <w:sz w:val="16"/>
          <w:szCs w:val="27"/>
        </w:rPr>
        <w:t xml:space="preserve">about the 2012 presidential election, told me over email, “This could complicate an election forecast.” In other words, does the economy really tell us anything at all about whether Trump will be reelected in 2020? Who knows! We’re in uncharted territory. Nevertheless, it is worth remembering that factors beyond which Democrat prevails in the primary to face Trump will be in play during the 2020 campaign. We should start here, as Vavreck emphasized to me: </w:t>
      </w:r>
      <w:r w:rsidRPr="00436F79">
        <w:rPr>
          <w:color w:val="4C4E4D"/>
          <w:sz w:val="27"/>
          <w:szCs w:val="27"/>
          <w:u w:val="single"/>
        </w:rPr>
        <w:t>Trump is the incumbent, and incumbency is a proven advantage in presidential elections</w:t>
      </w:r>
      <w:r w:rsidRPr="00436F79">
        <w:rPr>
          <w:color w:val="4C4E4D"/>
          <w:sz w:val="16"/>
          <w:szCs w:val="27"/>
        </w:rPr>
        <w:t xml:space="preserve">. Its degree and its reasons are the source of debate, but a table via </w:t>
      </w:r>
      <w:hyperlink r:id="rId35" w:anchor="page_scan_tab_contents" w:history="1">
        <w:r w:rsidRPr="00436F79">
          <w:rPr>
            <w:rStyle w:val="Hyperlink"/>
            <w:rFonts w:eastAsiaTheme="majorEastAsia"/>
            <w:b/>
            <w:bCs/>
            <w:color w:val="4F7177"/>
            <w:sz w:val="16"/>
            <w:szCs w:val="27"/>
          </w:rPr>
          <w:t>David Mayhew’s research published in Political Science Quarterly</w:t>
        </w:r>
      </w:hyperlink>
      <w:r w:rsidRPr="00436F79">
        <w:rPr>
          <w:color w:val="4C4E4D"/>
          <w:sz w:val="16"/>
          <w:szCs w:val="27"/>
        </w:rPr>
        <w:t xml:space="preserve"> in 2008 makes this obvious (and was only bolstered by Barack Obama’s win in 2012): </w:t>
      </w:r>
      <w:r w:rsidRPr="00436F79">
        <w:rPr>
          <w:color w:val="4C4E4D"/>
          <w:sz w:val="27"/>
          <w:szCs w:val="27"/>
          <w:u w:val="single"/>
        </w:rPr>
        <w:t>So Trump starts with one obvious edge heading into the 2020 campaign</w:t>
      </w:r>
      <w:r w:rsidRPr="00436F79">
        <w:rPr>
          <w:color w:val="4C4E4D"/>
          <w:sz w:val="16"/>
          <w:szCs w:val="27"/>
        </w:rPr>
        <w:t xml:space="preserve">. Let’s consider then what we can learn — and what we can’t — from some of these other indicators about what might happen in 2020. After consulting with Sides, I elected to focus on four of them: Trump’s approval rating, consumer confidence, the US gross domestic product, and the unemployment rate. </w:t>
      </w:r>
      <w:r w:rsidRPr="00436F79">
        <w:rPr>
          <w:color w:val="4C4E4D"/>
          <w:sz w:val="16"/>
        </w:rPr>
        <w:t>Trump’s presidential approval rating has been stubbornly low</w:t>
      </w:r>
      <w:r w:rsidRPr="00436F79">
        <w:rPr>
          <w:color w:val="4C4E4D"/>
          <w:sz w:val="16"/>
          <w:szCs w:val="27"/>
        </w:rPr>
        <w:t xml:space="preserve"> Head-to-head polling between Trump and any prospective Democratic nominee seems nearly useless at this point. Aside from Joe Biden (who isn’t running yet) and Bernie Sanders, many Americans haven’t yet formed their opinions on the various Democrats seeking their party’s nomination. But presidential approval ratings have always been strongly linked to voting behavior, and everybody knows Trump. Here is the RealClearPolitics average of the president’s approval rating, from the start of his presidency to now: Trump has been consistently unpopular throughout his first two years. At his best, so far, he was 7 points more unpopular than popular. A recent uptick has swiftly eroded. And as Vox’s Ezra Klein </w:t>
      </w:r>
      <w:hyperlink r:id="rId36" w:history="1">
        <w:r w:rsidRPr="00436F79">
          <w:rPr>
            <w:rStyle w:val="Hyperlink"/>
            <w:rFonts w:eastAsiaTheme="majorEastAsia"/>
            <w:b/>
            <w:bCs/>
            <w:color w:val="4F7177"/>
            <w:sz w:val="16"/>
            <w:szCs w:val="27"/>
          </w:rPr>
          <w:t>wrote last summer</w:t>
        </w:r>
      </w:hyperlink>
      <w:r w:rsidRPr="00436F79">
        <w:rPr>
          <w:color w:val="4C4E4D"/>
          <w:sz w:val="16"/>
          <w:szCs w:val="27"/>
        </w:rPr>
        <w:t xml:space="preserve">, this has been in defiance of a relatively solid economy: “Trump’s poll numbers are probably 20 points below where a president would typically be with consumer sentiment as high as it is now,” says John Sides, a political scientist at George Washington University who has done work benchmarking presidential approval to economic indicators. So here, then, is what we can say: Judged on the economy, which is the traditional driver of presidential approval, Donald Trump’s poll numbers should be much, much higher than they are now. Far from finding a winning strategy, he seems to have found a losing one despite holding a winning hand. Trump’s approval rating is the metric to watch as we endure all the unpredictable twists and turns that might precede the 2020 election. House Democrats could uncover more scandals as they investigate the Trump administration. The outcome of Robert Mueller’s investigation will surely register. An international crisis would also likely affect how the voters feel about the president. </w:t>
      </w:r>
      <w:r w:rsidRPr="00436F79">
        <w:rPr>
          <w:color w:val="4C4E4D"/>
          <w:sz w:val="16"/>
        </w:rPr>
        <w:t>Consumer sentiment doesn’t actually look all that strong either</w:t>
      </w:r>
      <w:r w:rsidRPr="00436F79">
        <w:rPr>
          <w:color w:val="4C4E4D"/>
          <w:sz w:val="16"/>
          <w:szCs w:val="27"/>
        </w:rPr>
        <w:t xml:space="preserve"> Before we dive into the economic data, a word of warning from Sides: The debate in political science circles is whether voters care about the year preceding an election or if they look back over the previous two years. Either way, when thinking about November 2020, we have either barely entered the economic period voters will be using to evaluate the state of the country and Trump’s presidency or we aren’t even there yet and none of what’s happened so far will actually matter by the time people head to the polls. “Changes in economic indicators matter more closer to the election,” Sides told me. “So the consequential economic trends, if there are any, probably haven’t happened yet.” But we will press on, starting with consumer sentiment, a useful way to understand how the American people are feeling about the economy. The University of Michigan provides a snapshot every month, drawing from a survey that asks US consumers if they feel better or worse off than they did a year ago, whether they expect to be better or worse off in a year, whether they expect good or bad times for the country as a whole in the next year and longer, and whether they think it’s a good or bad time to make major household purchases. Here is how UM’s consumer sentiment index has shifted during Trump’s presidency: This is a noisy metric, as you can see. Early March data shows consumer sentiment continuing to rebound. But taking the long view, American consumers are feeling either a little less rosy than when Trump came into office or about the same. That is still a notable improvement on how the citizenry felt for the bulk of the Obama presidency, as pessimism persisted in the wake of the Great Recession. But it’s hardly the American renaissance Trump likes to pretend he is overseeing. </w:t>
      </w:r>
      <w:r w:rsidRPr="00436F79">
        <w:rPr>
          <w:color w:val="4C4E4D"/>
          <w:sz w:val="16"/>
        </w:rPr>
        <w:t>GDP growth rates show a little better news for Trump</w:t>
      </w:r>
      <w:r w:rsidRPr="00436F79">
        <w:rPr>
          <w:color w:val="4C4E4D"/>
          <w:sz w:val="16"/>
          <w:szCs w:val="27"/>
        </w:rPr>
        <w:t xml:space="preserve"> With our final two variables, GDP growth and the unemployment, Sides offers one more critical piece of context: The important thing is not the absolute number, but the trend that we’ve seen since the president took office. As Sides noted, Ronald Reagan’s reelection at 7 percent unemployment might seem surprising until you recall the unemployment rate was at 10 percent when he took office. With that in mind, I decided to look at the last two years of the Obama administration and the first two years of the Trump administration. Here’s the trendline of the GDP growth rate over that time: In general, GDP has been growing a little faster under Trump than it was at the end of Obama’s presidency. Leaving alone whether the president deserves any credit for that improvement, it would bode well for his reelection chances if it continues. The question is whether it will. The Federal Reserve </w:t>
      </w:r>
      <w:hyperlink r:id="rId37" w:history="1">
        <w:r w:rsidRPr="00436F79">
          <w:rPr>
            <w:rStyle w:val="Hyperlink"/>
            <w:rFonts w:eastAsiaTheme="majorEastAsia"/>
            <w:b/>
            <w:bCs/>
            <w:color w:val="4F7177"/>
            <w:sz w:val="16"/>
            <w:szCs w:val="27"/>
          </w:rPr>
          <w:t>recently downgraded</w:t>
        </w:r>
      </w:hyperlink>
      <w:r w:rsidRPr="00436F79">
        <w:rPr>
          <w:color w:val="4C4E4D"/>
          <w:sz w:val="16"/>
          <w:szCs w:val="27"/>
        </w:rPr>
        <w:t xml:space="preserve"> its GDP growth projections for 2019, from 2.3 percent to 2.1 percent, and for 2020, down to 1.9 percent. It’s not a guarantee, but those projections are a warning sign for the president. </w:t>
      </w:r>
      <w:r w:rsidRPr="00436F79">
        <w:rPr>
          <w:color w:val="4C4E4D"/>
          <w:sz w:val="16"/>
        </w:rPr>
        <w:t>The unemployment rate is still going down under Trump</w:t>
      </w:r>
      <w:r w:rsidRPr="00436F79">
        <w:rPr>
          <w:color w:val="4C4E4D"/>
          <w:sz w:val="16"/>
          <w:szCs w:val="27"/>
        </w:rPr>
        <w:t xml:space="preserve"> Unemployment under Trump has largely maintained the same trend we saw in the last two years of Obama — by which I mean it’s kept going down. So two more specific economic indicators look pretty good for Trump. But consumer sentiment and the president’s approval rating are, respectively, a mixed bag and a bit of a disaster. It’s worth noting a couple of other caveats. One, these macro-trends obviously do not account for the Electoral College or the way presidential campaigns are conducted and won in the United States. How specific states are faring and feeling has an outsize impact. Second, the economic models cited by Politico include other indicators (gas prices, inflation, etc.) that we have not covered. Regardless, the messy picture here is probably an appropriate one. Trump is unpopular and consumer confidence is iffy, but the underlying economic data is sound. </w:t>
      </w:r>
      <w:r w:rsidRPr="00436F79">
        <w:rPr>
          <w:color w:val="4C4E4D"/>
          <w:sz w:val="27"/>
          <w:szCs w:val="27"/>
          <w:u w:val="single"/>
        </w:rPr>
        <w:t>The president is probably looking at better odds of reelection than his poor approval ratings or the unending stream of bad headlines would suggest</w:t>
      </w:r>
      <w:r w:rsidRPr="00436F79">
        <w:rPr>
          <w:color w:val="4C4E4D"/>
          <w:sz w:val="16"/>
          <w:szCs w:val="27"/>
        </w:rPr>
        <w:t>. But he’s got weaker odds than he probably should, considering the state of the economy and incumbency advantages. Let us end by remembering — and I cannot emphasize this enough — how long we have to go. Not only in news cycles and Twitter rants, but for the economy. We are just entering the period that will likely prove decisive in how American voters evaluate Trump at the end of his term. The 2020 campaign is, in every meaningful sense, only just beginning.</w:t>
      </w:r>
    </w:p>
    <w:p w:rsidR="002967EB" w:rsidRPr="00436F79" w:rsidRDefault="002967EB" w:rsidP="002967EB">
      <w:r w:rsidRPr="00436F79">
        <w:br w:type="page"/>
      </w:r>
    </w:p>
    <w:p w:rsidR="002967EB" w:rsidRPr="00436F79" w:rsidRDefault="002967EB" w:rsidP="002967EB">
      <w:pPr>
        <w:pStyle w:val="Heading4"/>
        <w:rPr>
          <w:rFonts w:eastAsia="Times New Roman" w:cs="Times New Roman"/>
        </w:rPr>
      </w:pPr>
      <w:r w:rsidRPr="00436F79">
        <w:rPr>
          <w:rFonts w:eastAsia="Times New Roman" w:cs="Times New Roman"/>
        </w:rPr>
        <w:t>Trump is expected to win the 2020 election as projected in three different election models</w:t>
      </w:r>
    </w:p>
    <w:p w:rsidR="002967EB" w:rsidRPr="00436F79" w:rsidRDefault="002967EB" w:rsidP="002967EB">
      <w:pPr>
        <w:rPr>
          <w:rStyle w:val="Style13ptBold"/>
        </w:rPr>
      </w:pPr>
      <w:r w:rsidRPr="00436F79">
        <w:rPr>
          <w:rStyle w:val="Style13ptBold"/>
        </w:rPr>
        <w:t>Rattner 5-27</w:t>
      </w:r>
    </w:p>
    <w:p w:rsidR="002967EB" w:rsidRPr="00436F79" w:rsidRDefault="002967EB" w:rsidP="002967EB">
      <w:r w:rsidRPr="00436F79">
        <w:t>Steven Rattner (Counselor to the Treasury Secretary in the Obama Administration), Axios, 3 forecast modelers predict Trump will win in 2020, https://www.axios.com/trump-2020-presidential-election-forecast-models-b9a95aca-7f25-4c6a-af91-720b7828afa5.html, 5-27-2019, LH</w:t>
      </w:r>
    </w:p>
    <w:p w:rsidR="002967EB" w:rsidRPr="00436F79" w:rsidRDefault="002967EB" w:rsidP="002967EB">
      <w:pPr>
        <w:rPr>
          <w:rFonts w:eastAsia="Times New Roman"/>
          <w:color w:val="4A4A4A"/>
          <w:sz w:val="16"/>
          <w:szCs w:val="24"/>
        </w:rPr>
      </w:pPr>
      <w:r w:rsidRPr="00436F79">
        <w:rPr>
          <w:rFonts w:eastAsia="Times New Roman"/>
          <w:color w:val="4A4A4A"/>
          <w:sz w:val="16"/>
          <w:szCs w:val="24"/>
        </w:rPr>
        <w:t xml:space="preserve">Steven Rattner, "car czar" and counselor to the Treasury secretary in the Obama administration, cites three different modelers in his N.Y. Times commentary, "Trump’s Formidable 2020 Tailwind." The big picture: </w:t>
      </w:r>
      <w:r w:rsidRPr="00436F79">
        <w:rPr>
          <w:rFonts w:eastAsia="Times New Roman"/>
          <w:color w:val="4A4A4A"/>
          <w:sz w:val="24"/>
          <w:szCs w:val="24"/>
          <w:u w:val="single"/>
        </w:rPr>
        <w:t>Trump wins all three modelers</w:t>
      </w:r>
      <w:r w:rsidRPr="00436F79">
        <w:rPr>
          <w:rFonts w:eastAsia="Times New Roman"/>
          <w:color w:val="4A4A4A"/>
          <w:sz w:val="16"/>
          <w:szCs w:val="24"/>
        </w:rPr>
        <w:t xml:space="preserve">. Economists predict that the tailwind is large. </w:t>
      </w:r>
      <w:r w:rsidRPr="00436F79">
        <w:rPr>
          <w:rFonts w:eastAsia="Times New Roman"/>
          <w:color w:val="4A4A4A"/>
          <w:sz w:val="24"/>
          <w:szCs w:val="24"/>
          <w:u w:val="single"/>
        </w:rPr>
        <w:t>Ray Fair, a professor at Yale</w:t>
      </w:r>
      <w:r w:rsidRPr="00436F79">
        <w:rPr>
          <w:rFonts w:eastAsia="Times New Roman"/>
          <w:color w:val="4A4A4A"/>
          <w:sz w:val="16"/>
          <w:szCs w:val="24"/>
        </w:rPr>
        <w:t>, "found that the growth rates of gross domestic product and inflation have been the two most important economic predictors — but he also found that incumbency was also an important determinant of presidential election outcomes." "</w:t>
      </w:r>
      <w:r w:rsidRPr="00436F79">
        <w:rPr>
          <w:rFonts w:eastAsia="Times New Roman"/>
          <w:color w:val="4A4A4A"/>
          <w:sz w:val="24"/>
          <w:szCs w:val="24"/>
          <w:u w:val="single"/>
        </w:rPr>
        <w:t>Mark Zandi, the chief economist at Moody’s Analytics, has looked at 12 models, and Mr. Trump wins in all of them." "Donald Luskin of Trend Macrolytics has reached the same conclusion</w:t>
      </w:r>
      <w:r w:rsidRPr="00436F79">
        <w:rPr>
          <w:rFonts w:eastAsia="Times New Roman"/>
          <w:color w:val="4A4A4A"/>
          <w:sz w:val="16"/>
          <w:szCs w:val="24"/>
        </w:rPr>
        <w:t xml:space="preserve"> in his examination of the Electoral College."</w:t>
      </w:r>
    </w:p>
    <w:p w:rsidR="002967EB" w:rsidRPr="00436F79" w:rsidRDefault="002967EB" w:rsidP="002967EB"/>
    <w:p w:rsidR="00724304" w:rsidRPr="00436F79" w:rsidRDefault="00724304" w:rsidP="00724304">
      <w:pPr>
        <w:pStyle w:val="Heading3"/>
        <w:rPr>
          <w:rFonts w:cs="Times New Roman"/>
        </w:rPr>
      </w:pPr>
      <w:r w:rsidRPr="00436F79">
        <w:rPr>
          <w:rFonts w:cs="Times New Roman"/>
        </w:rPr>
        <w:t>U---AT: Israel Strikes Now</w:t>
      </w:r>
    </w:p>
    <w:p w:rsidR="00724304" w:rsidRPr="00436F79" w:rsidRDefault="00724304" w:rsidP="00724304">
      <w:pPr>
        <w:pStyle w:val="Heading4"/>
        <w:rPr>
          <w:rFonts w:cs="Times New Roman"/>
        </w:rPr>
      </w:pPr>
      <w:r w:rsidRPr="00436F79">
        <w:rPr>
          <w:rFonts w:cs="Times New Roman"/>
        </w:rPr>
        <w:t xml:space="preserve">Israel won’t strike now---relations with Iran are </w:t>
      </w:r>
      <w:r w:rsidRPr="00436F79">
        <w:rPr>
          <w:rFonts w:cs="Times New Roman"/>
          <w:u w:val="single"/>
        </w:rPr>
        <w:t>thawing</w:t>
      </w:r>
      <w:r w:rsidRPr="00436F79">
        <w:rPr>
          <w:rFonts w:cs="Times New Roman"/>
        </w:rPr>
        <w:t xml:space="preserve">, key to </w:t>
      </w:r>
      <w:r w:rsidRPr="00436F79">
        <w:rPr>
          <w:rFonts w:cs="Times New Roman"/>
          <w:u w:val="single"/>
        </w:rPr>
        <w:t>new era</w:t>
      </w:r>
      <w:r w:rsidRPr="00436F79">
        <w:rPr>
          <w:rFonts w:cs="Times New Roman"/>
        </w:rPr>
        <w:t xml:space="preserve"> of regional stability</w:t>
      </w:r>
    </w:p>
    <w:p w:rsidR="00724304" w:rsidRPr="00436F79" w:rsidRDefault="00724304" w:rsidP="00724304">
      <w:r w:rsidRPr="00436F79">
        <w:rPr>
          <w:rStyle w:val="Style13ptBold"/>
        </w:rPr>
        <w:t>Vatanka et al</w:t>
      </w:r>
      <w:r w:rsidRPr="00436F79">
        <w:t>, 6-24-20</w:t>
      </w:r>
      <w:r w:rsidRPr="00436F79">
        <w:rPr>
          <w:rStyle w:val="Style13ptBold"/>
        </w:rPr>
        <w:t>19</w:t>
      </w:r>
      <w:r w:rsidRPr="00436F79">
        <w:t xml:space="preserve"> - *Alex, Senior Fellow at the Middle East Institute **Sigurd Neubauer, former U.S. Deputy Assistant Secretary of State during the Obama Administration, and ***Joel Rubin, Middle East analyst based in Washington; "The Gulf state that might get Israel and Iran talking," </w:t>
      </w:r>
      <w:r w:rsidRPr="00436F79">
        <w:rPr>
          <w:i/>
          <w:iCs/>
        </w:rPr>
        <w:t>Haaretz</w:t>
      </w:r>
      <w:r w:rsidRPr="00436F79">
        <w:t>, https://www.haaretz.com/opinion/.premium-the-gulf-state-that-might-get-israel-and-iran-talking-1.7406445</w:t>
      </w:r>
    </w:p>
    <w:p w:rsidR="00724304" w:rsidRPr="00436F79" w:rsidRDefault="00724304" w:rsidP="00724304">
      <w:pPr>
        <w:rPr>
          <w:sz w:val="16"/>
        </w:rPr>
      </w:pPr>
      <w:r w:rsidRPr="00436F79">
        <w:rPr>
          <w:sz w:val="16"/>
        </w:rPr>
        <w:t xml:space="preserve">Another fact, however, is that </w:t>
      </w:r>
      <w:r w:rsidRPr="00436F79">
        <w:rPr>
          <w:rStyle w:val="StyleUnderline"/>
        </w:rPr>
        <w:t>Iranian-Israeli</w:t>
      </w:r>
      <w:r w:rsidRPr="00436F79">
        <w:rPr>
          <w:sz w:val="16"/>
        </w:rPr>
        <w:t xml:space="preserve"> animus is not naturally bound to be permanent. In fact, below the surface, </w:t>
      </w:r>
      <w:r w:rsidRPr="00436F79">
        <w:rPr>
          <w:rStyle w:val="StyleUnderline"/>
        </w:rPr>
        <w:t>in recent months</w:t>
      </w:r>
      <w:r w:rsidRPr="00436F79">
        <w:rPr>
          <w:sz w:val="16"/>
        </w:rPr>
        <w:t xml:space="preserve"> </w:t>
      </w:r>
      <w:r w:rsidRPr="00436F79">
        <w:rPr>
          <w:rStyle w:val="StyleUnderline"/>
        </w:rPr>
        <w:t>officials</w:t>
      </w:r>
      <w:r w:rsidRPr="00436F79">
        <w:rPr>
          <w:sz w:val="16"/>
        </w:rPr>
        <w:t xml:space="preserve"> in both countries have </w:t>
      </w:r>
      <w:r w:rsidRPr="00436F79">
        <w:rPr>
          <w:rStyle w:val="Emphasis"/>
        </w:rPr>
        <w:t xml:space="preserve">lowered their all-too-well-known contentious rhetoric </w:t>
      </w:r>
      <w:r w:rsidRPr="00436F79">
        <w:rPr>
          <w:sz w:val="16"/>
        </w:rPr>
        <w:t xml:space="preserve">— </w:t>
      </w:r>
      <w:r w:rsidRPr="00436F79">
        <w:rPr>
          <w:rStyle w:val="StyleUnderline"/>
        </w:rPr>
        <w:t xml:space="preserve">a possible signal that a </w:t>
      </w:r>
      <w:r w:rsidRPr="00436F79">
        <w:rPr>
          <w:rStyle w:val="Emphasis"/>
        </w:rPr>
        <w:t>far less ominous prospect might await</w:t>
      </w:r>
      <w:r w:rsidRPr="00436F79">
        <w:rPr>
          <w:rStyle w:val="StyleUnderline"/>
        </w:rPr>
        <w:t xml:space="preserve"> Iranian-Israeli relations</w:t>
      </w:r>
      <w:r w:rsidRPr="00436F79">
        <w:rPr>
          <w:sz w:val="16"/>
        </w:rPr>
        <w:t>.</w:t>
      </w:r>
    </w:p>
    <w:p w:rsidR="00724304" w:rsidRPr="00436F79" w:rsidRDefault="00724304" w:rsidP="00724304">
      <w:pPr>
        <w:rPr>
          <w:sz w:val="16"/>
        </w:rPr>
      </w:pPr>
      <w:r w:rsidRPr="00436F79">
        <w:rPr>
          <w:sz w:val="16"/>
        </w:rPr>
        <w:t>Unlike when Ayatollah Ruhollah Khomeini assumed power in 1979, hoping his hard-line stance on Israel would turn the Islamic Republic into the vanguard of the Islamic world, today its “resistance” narrative has brought it international isolation and the toughest sanctions a nation has ever seen. Iranian pragmatists have over time — especially during the period between 2005 and 2013 when Mahmoud Ahmadinejad was president — come to realize that Tehran’s stance on the Israel question has not only become failed policy, but reduced the descendants of the great Persian civilization into an international pariah.</w:t>
      </w:r>
    </w:p>
    <w:p w:rsidR="00724304" w:rsidRPr="00436F79" w:rsidRDefault="00724304" w:rsidP="00724304">
      <w:pPr>
        <w:rPr>
          <w:sz w:val="16"/>
        </w:rPr>
      </w:pPr>
      <w:r w:rsidRPr="00436F79">
        <w:rPr>
          <w:sz w:val="16"/>
        </w:rPr>
        <w:t>With heightened U.S. military pressure on Iran, the space for Oman to mediate, pass messages and reduce the chance of lethal miscalculations is even more important as tensions between Washington and Tehran continue to rise.</w:t>
      </w:r>
    </w:p>
    <w:p w:rsidR="00724304" w:rsidRPr="00436F79" w:rsidRDefault="00724304" w:rsidP="00724304">
      <w:pPr>
        <w:rPr>
          <w:sz w:val="16"/>
        </w:rPr>
      </w:pPr>
      <w:r w:rsidRPr="00436F79">
        <w:rPr>
          <w:sz w:val="16"/>
        </w:rPr>
        <w:t xml:space="preserve">It is also clear that </w:t>
      </w:r>
      <w:r w:rsidRPr="00436F79">
        <w:rPr>
          <w:rStyle w:val="StyleUnderline"/>
        </w:rPr>
        <w:t xml:space="preserve">given </w:t>
      </w:r>
      <w:r w:rsidRPr="00436F79">
        <w:rPr>
          <w:rStyle w:val="Emphasis"/>
        </w:rPr>
        <w:t>Trump’s blanket political support for Netanyahu</w:t>
      </w:r>
      <w:r w:rsidRPr="00436F79">
        <w:rPr>
          <w:sz w:val="16"/>
        </w:rPr>
        <w:t xml:space="preserve">, </w:t>
      </w:r>
      <w:r w:rsidRPr="00436F79">
        <w:rPr>
          <w:rStyle w:val="StyleUnderline"/>
        </w:rPr>
        <w:t>any political accommodations reached between Israel and Iran</w:t>
      </w:r>
      <w:r w:rsidRPr="00436F79">
        <w:rPr>
          <w:sz w:val="16"/>
        </w:rPr>
        <w:t xml:space="preserve"> (through Omani mediation) </w:t>
      </w:r>
      <w:r w:rsidRPr="00436F79">
        <w:rPr>
          <w:rStyle w:val="StyleUnderline"/>
        </w:rPr>
        <w:t xml:space="preserve">will </w:t>
      </w:r>
      <w:r w:rsidRPr="00436F79">
        <w:rPr>
          <w:rStyle w:val="Emphasis"/>
        </w:rPr>
        <w:t>most likely be accepted</w:t>
      </w:r>
      <w:r w:rsidRPr="00436F79">
        <w:rPr>
          <w:rStyle w:val="StyleUnderline"/>
        </w:rPr>
        <w:t xml:space="preserve"> by the Trump administration</w:t>
      </w:r>
      <w:r w:rsidRPr="00436F79">
        <w:rPr>
          <w:sz w:val="16"/>
        </w:rPr>
        <w:t>.</w:t>
      </w:r>
    </w:p>
    <w:p w:rsidR="00724304" w:rsidRPr="00436F79" w:rsidRDefault="00724304" w:rsidP="00724304">
      <w:pPr>
        <w:rPr>
          <w:sz w:val="16"/>
        </w:rPr>
      </w:pPr>
      <w:r w:rsidRPr="00436F79">
        <w:rPr>
          <w:rStyle w:val="StyleUnderline"/>
        </w:rPr>
        <w:t>Adding to Netanyahu’s enhanced international standing and upper hand regarding Tehran is this week’s trilateral summit in Jerusalem between the national security advisers of the United States, Russia and Israel.</w:t>
      </w:r>
      <w:r w:rsidRPr="00436F79">
        <w:rPr>
          <w:sz w:val="16"/>
        </w:rPr>
        <w:t xml:space="preserve"> </w:t>
      </w:r>
      <w:r w:rsidRPr="00436F79">
        <w:rPr>
          <w:rStyle w:val="StyleUnderline"/>
        </w:rPr>
        <w:t>The strong Russia-Israel relationship, coupled with Moscow’s pragmatic relationship with Tehran</w:t>
      </w:r>
      <w:r w:rsidRPr="00436F79">
        <w:rPr>
          <w:sz w:val="16"/>
        </w:rPr>
        <w:t xml:space="preserve">, </w:t>
      </w:r>
      <w:r w:rsidRPr="00436F79">
        <w:rPr>
          <w:rStyle w:val="StyleUnderline"/>
        </w:rPr>
        <w:t xml:space="preserve">could also serve as an </w:t>
      </w:r>
      <w:r w:rsidRPr="00436F79">
        <w:rPr>
          <w:rStyle w:val="Emphasis"/>
        </w:rPr>
        <w:t>important factor</w:t>
      </w:r>
      <w:r w:rsidRPr="00436F79">
        <w:rPr>
          <w:sz w:val="16"/>
        </w:rPr>
        <w:t xml:space="preserve"> </w:t>
      </w:r>
      <w:r w:rsidRPr="00436F79">
        <w:rPr>
          <w:rStyle w:val="StyleUnderline"/>
        </w:rPr>
        <w:t xml:space="preserve">in </w:t>
      </w:r>
      <w:r w:rsidRPr="00436F79">
        <w:rPr>
          <w:rStyle w:val="Emphasis"/>
        </w:rPr>
        <w:t>reducing Israel-Iran tensions in the interim</w:t>
      </w:r>
      <w:r w:rsidRPr="00436F79">
        <w:rPr>
          <w:sz w:val="16"/>
        </w:rPr>
        <w:t xml:space="preserve"> </w:t>
      </w:r>
      <w:r w:rsidRPr="00436F79">
        <w:rPr>
          <w:rStyle w:val="StyleUnderline"/>
        </w:rPr>
        <w:t xml:space="preserve">while a prospective Israel-Iran diplomatic process </w:t>
      </w:r>
      <w:r w:rsidRPr="00436F79">
        <w:rPr>
          <w:rStyle w:val="Emphasis"/>
        </w:rPr>
        <w:t>spearheaded</w:t>
      </w:r>
      <w:r w:rsidRPr="00436F79">
        <w:rPr>
          <w:rStyle w:val="StyleUnderline"/>
        </w:rPr>
        <w:t xml:space="preserve"> by Oman plays out.</w:t>
      </w:r>
    </w:p>
    <w:p w:rsidR="00724304" w:rsidRPr="00436F79" w:rsidRDefault="00724304" w:rsidP="00724304">
      <w:pPr>
        <w:rPr>
          <w:sz w:val="16"/>
        </w:rPr>
      </w:pPr>
      <w:r w:rsidRPr="00436F79">
        <w:rPr>
          <w:rStyle w:val="StyleUnderline"/>
        </w:rPr>
        <w:t>These dynamics suggest that in the event that Iran could adopt a rational or even pragmatic approach toward Israel</w:t>
      </w:r>
      <w:r w:rsidRPr="00436F79">
        <w:rPr>
          <w:sz w:val="16"/>
        </w:rPr>
        <w:t xml:space="preserve">, away from its current destructive policies, </w:t>
      </w:r>
      <w:r w:rsidRPr="00436F79">
        <w:rPr>
          <w:rStyle w:val="StyleUnderline"/>
        </w:rPr>
        <w:t xml:space="preserve">a new era for the Middle East could be </w:t>
      </w:r>
      <w:r w:rsidRPr="00436F79">
        <w:rPr>
          <w:rStyle w:val="Emphasis"/>
        </w:rPr>
        <w:t>established</w:t>
      </w:r>
      <w:r w:rsidRPr="00436F79">
        <w:rPr>
          <w:sz w:val="16"/>
        </w:rPr>
        <w:t>.</w:t>
      </w:r>
    </w:p>
    <w:p w:rsidR="00724304" w:rsidRPr="00436F79" w:rsidRDefault="00724304" w:rsidP="00724304">
      <w:pPr>
        <w:rPr>
          <w:sz w:val="16"/>
        </w:rPr>
      </w:pPr>
      <w:r w:rsidRPr="00436F79">
        <w:rPr>
          <w:sz w:val="16"/>
        </w:rPr>
        <w:t xml:space="preserve">And </w:t>
      </w:r>
      <w:r w:rsidRPr="00436F79">
        <w:rPr>
          <w:rStyle w:val="StyleUnderline"/>
        </w:rPr>
        <w:t>Netanyahu</w:t>
      </w:r>
      <w:r w:rsidRPr="00436F79">
        <w:rPr>
          <w:sz w:val="16"/>
        </w:rPr>
        <w:t xml:space="preserve">, who is a well-known critic of Iran, </w:t>
      </w:r>
      <w:r w:rsidRPr="00436F79">
        <w:rPr>
          <w:rStyle w:val="Emphasis"/>
        </w:rPr>
        <w:t>now has an opportunity</w:t>
      </w:r>
      <w:r w:rsidRPr="00436F79">
        <w:rPr>
          <w:sz w:val="16"/>
        </w:rPr>
        <w:t xml:space="preserve"> — if it’s offered and he takes it — </w:t>
      </w:r>
      <w:r w:rsidRPr="00436F79">
        <w:rPr>
          <w:rStyle w:val="StyleUnderline"/>
        </w:rPr>
        <w:t>to be the Israeli leader who helps transform the Middle East for the better</w:t>
      </w:r>
      <w:r w:rsidRPr="00436F79">
        <w:rPr>
          <w:sz w:val="16"/>
        </w:rPr>
        <w:t>.</w:t>
      </w:r>
    </w:p>
    <w:p w:rsidR="009625A7" w:rsidRPr="00436F79" w:rsidRDefault="009625A7" w:rsidP="009625A7">
      <w:pPr>
        <w:pStyle w:val="Heading4"/>
        <w:rPr>
          <w:rFonts w:cs="Times New Roman"/>
        </w:rPr>
      </w:pPr>
      <w:r w:rsidRPr="00436F79">
        <w:rPr>
          <w:rFonts w:cs="Times New Roman"/>
        </w:rPr>
        <w:t>Israel declared that it wouldn’t attack first</w:t>
      </w:r>
    </w:p>
    <w:p w:rsidR="009625A7" w:rsidRPr="00436F79" w:rsidRDefault="009625A7" w:rsidP="009625A7">
      <w:r w:rsidRPr="00436F79">
        <w:rPr>
          <w:rStyle w:val="Heading4Char"/>
          <w:rFonts w:cs="Times New Roman"/>
        </w:rPr>
        <w:t>IHS 5/19</w:t>
      </w:r>
      <w:r w:rsidRPr="00436F79">
        <w:t xml:space="preserve">/19. Israel Hayom Staff. “Report: Israel will not join war with Iran unless attacked.” </w:t>
      </w:r>
      <w:hyperlink r:id="rId38" w:history="1">
        <w:r w:rsidRPr="00436F79">
          <w:rPr>
            <w:rStyle w:val="Hyperlink"/>
          </w:rPr>
          <w:t>https://www.israelhayom.com/2019/05/19/report-israel-would-not-join-war-with-iran-unless-attacked/</w:t>
        </w:r>
      </w:hyperlink>
      <w:r w:rsidRPr="00436F79">
        <w:t xml:space="preserve"> //AS</w:t>
      </w:r>
    </w:p>
    <w:p w:rsidR="009625A7" w:rsidRPr="00436F79" w:rsidRDefault="009625A7" w:rsidP="009625A7">
      <w:pPr>
        <w:rPr>
          <w:sz w:val="16"/>
        </w:rPr>
      </w:pPr>
      <w:r w:rsidRPr="00436F79">
        <w:rPr>
          <w:sz w:val="16"/>
        </w:rPr>
        <w:t xml:space="preserve">Israeli security officials met recently with the U.S. counterparts to discuss the recent escalation between Washington and Tehran and shared sensitive intelligence on Iran, a report on the news site Independent Arabia claimed on Sunday. </w:t>
      </w:r>
      <w:r w:rsidRPr="00436F79">
        <w:rPr>
          <w:u w:val="single"/>
        </w:rPr>
        <w:t xml:space="preserve">According to the report, </w:t>
      </w:r>
      <w:r w:rsidRPr="00436F79">
        <w:rPr>
          <w:highlight w:val="cyan"/>
          <w:u w:val="single"/>
        </w:rPr>
        <w:t>the Israeli delegation</w:t>
      </w:r>
      <w:r w:rsidRPr="00436F79">
        <w:rPr>
          <w:u w:val="single"/>
        </w:rPr>
        <w:t xml:space="preserve"> </w:t>
      </w:r>
      <w:r w:rsidRPr="00436F79">
        <w:rPr>
          <w:highlight w:val="cyan"/>
          <w:u w:val="single"/>
        </w:rPr>
        <w:t>told</w:t>
      </w:r>
      <w:r w:rsidRPr="00436F79">
        <w:rPr>
          <w:u w:val="single"/>
        </w:rPr>
        <w:t xml:space="preserve"> the American officials </w:t>
      </w:r>
      <w:r w:rsidRPr="00436F79">
        <w:rPr>
          <w:highlight w:val="cyan"/>
          <w:u w:val="single"/>
        </w:rPr>
        <w:t>that</w:t>
      </w:r>
      <w:r w:rsidRPr="00436F79">
        <w:rPr>
          <w:u w:val="single"/>
        </w:rPr>
        <w:t xml:space="preserve"> in the case of a full-fledged confrontation between Iran and the United States, </w:t>
      </w:r>
      <w:r w:rsidRPr="00436F79">
        <w:rPr>
          <w:highlight w:val="cyan"/>
          <w:u w:val="single"/>
        </w:rPr>
        <w:t>Jerusalem would not play an active role and would only join the fighting if it was attacked by Iran or its proxies.</w:t>
      </w:r>
      <w:r w:rsidRPr="00436F79">
        <w:rPr>
          <w:u w:val="single"/>
        </w:rPr>
        <w:t xml:space="preserve"> </w:t>
      </w:r>
      <w:r w:rsidRPr="00436F79">
        <w:rPr>
          <w:sz w:val="16"/>
        </w:rPr>
        <w:t>The discussions reportedly focused on ensuring there would be no daylight between the two countries in the case of a military confrontation in the region. The Israelis, according to the report, also provided classified information on Iran's missile program.</w:t>
      </w:r>
    </w:p>
    <w:p w:rsidR="009625A7" w:rsidRPr="00436F79" w:rsidRDefault="009625A7" w:rsidP="009625A7"/>
    <w:p w:rsidR="009625A7" w:rsidRPr="00436F79" w:rsidRDefault="009625A7" w:rsidP="009625A7">
      <w:pPr>
        <w:pStyle w:val="Heading4"/>
        <w:rPr>
          <w:rFonts w:cs="Times New Roman"/>
        </w:rPr>
      </w:pPr>
      <w:r w:rsidRPr="00436F79">
        <w:rPr>
          <w:rFonts w:cs="Times New Roman"/>
        </w:rPr>
        <w:t>Israel wouldn’t risk themselves for a war</w:t>
      </w:r>
    </w:p>
    <w:p w:rsidR="009625A7" w:rsidRPr="00436F79" w:rsidRDefault="009625A7" w:rsidP="009625A7">
      <w:r w:rsidRPr="00436F79">
        <w:rPr>
          <w:rStyle w:val="Heading4Char"/>
          <w:rFonts w:cs="Times New Roman"/>
        </w:rPr>
        <w:t>Halbfinger 5/16</w:t>
      </w:r>
      <w:r w:rsidRPr="00436F79">
        <w:t xml:space="preserve">/19. David M. Halbfinger is the Jerusalem bureau chief of The New York Times. He covers Israel, the occupied Palestinian territories and the Middle East. “Israel Presses the Case Against Iran, but Not for War.” </w:t>
      </w:r>
      <w:hyperlink r:id="rId39" w:history="1">
        <w:r w:rsidRPr="00436F79">
          <w:rPr>
            <w:rStyle w:val="Hyperlink"/>
          </w:rPr>
          <w:t>https://www.nytimes.com/2019/05/16/world/middleeast/israel-iran-netanyahu-war.html?register=google</w:t>
        </w:r>
      </w:hyperlink>
      <w:r w:rsidRPr="00436F79">
        <w:t xml:space="preserve"> //AS</w:t>
      </w:r>
    </w:p>
    <w:p w:rsidR="009625A7" w:rsidRPr="00436F79" w:rsidRDefault="009625A7" w:rsidP="009625A7">
      <w:pPr>
        <w:rPr>
          <w:sz w:val="16"/>
        </w:rPr>
      </w:pPr>
      <w:r w:rsidRPr="00436F79">
        <w:rPr>
          <w:sz w:val="16"/>
        </w:rPr>
        <w:t xml:space="preserve">JERUSALEM — Israel has been providing Washington with intelligence about potential Iranian attacks. Its prime minister, Benjamin Netanyahu, has made Iran’s strategic ambitions an obsession. And as recently as February he floated the idea of war with Iran. </w:t>
      </w:r>
      <w:r w:rsidRPr="00436F79">
        <w:rPr>
          <w:u w:val="single"/>
        </w:rPr>
        <w:t xml:space="preserve">But </w:t>
      </w:r>
      <w:r w:rsidRPr="00436F79">
        <w:rPr>
          <w:highlight w:val="cyan"/>
          <w:u w:val="single"/>
        </w:rPr>
        <w:t>analysts and former Israeli military and intelligence</w:t>
      </w:r>
      <w:r w:rsidRPr="00436F79">
        <w:rPr>
          <w:u w:val="single"/>
        </w:rPr>
        <w:t xml:space="preserve"> officials </w:t>
      </w:r>
      <w:r w:rsidRPr="00436F79">
        <w:rPr>
          <w:highlight w:val="cyan"/>
          <w:u w:val="single"/>
        </w:rPr>
        <w:t>say the Israeli government is not angling for a full-blown war</w:t>
      </w:r>
      <w:r w:rsidRPr="00436F79">
        <w:rPr>
          <w:u w:val="single"/>
        </w:rPr>
        <w:t xml:space="preserve"> between the United States and Iran. </w:t>
      </w:r>
      <w:r w:rsidRPr="00436F79">
        <w:rPr>
          <w:highlight w:val="cyan"/>
          <w:u w:val="single"/>
        </w:rPr>
        <w:t>Such a war</w:t>
      </w:r>
      <w:r w:rsidRPr="00436F79">
        <w:rPr>
          <w:u w:val="single"/>
        </w:rPr>
        <w:t xml:space="preserve">, Israeli officials fear, </w:t>
      </w:r>
      <w:r w:rsidRPr="00436F79">
        <w:rPr>
          <w:highlight w:val="cyan"/>
          <w:u w:val="single"/>
        </w:rPr>
        <w:t>could plunge Israel into a mutually destructive conflagration</w:t>
      </w:r>
      <w:r w:rsidRPr="00436F79">
        <w:rPr>
          <w:u w:val="single"/>
        </w:rPr>
        <w:t xml:space="preserve"> with Iran’s ally in Lebanon, Hezbollah. </w:t>
      </w:r>
      <w:r w:rsidRPr="00436F79">
        <w:rPr>
          <w:sz w:val="16"/>
        </w:rPr>
        <w:t>The insistent pressure on Iran, analysts said, is instead aimed at either forcing Iran to agree to a nuclear deal far stricter than the existing one, or creating conditions dire enough for fed-up Iranians to overthrow their government. [</w:t>
      </w:r>
      <w:hyperlink r:id="rId40" w:history="1">
        <w:r w:rsidRPr="00436F79">
          <w:rPr>
            <w:rStyle w:val="Hyperlink"/>
            <w:sz w:val="16"/>
          </w:rPr>
          <w:t>In the Middle East, fears that the Trump administration is building a flawed case for conflict</w:t>
        </w:r>
      </w:hyperlink>
      <w:r w:rsidRPr="00436F79">
        <w:rPr>
          <w:sz w:val="16"/>
        </w:rPr>
        <w:t xml:space="preserve">.] “Nobody thinks about regime change militarily, but to weaken the regime, to weaken the Iranian economy, and to make the people of Iran change the regime — this is, I think, the ultimate goal,” said Amos Yadlin, a retired head of Israeli military intelligence who runs the Institute for National Security Studies in Tel Aviv. “Another very positive result is a better agreement.” Israel has quietly played an instrumental role in the recently escalating tensions in the Middle East. In meetings in Washington and Tel Aviv in the past few weeks, Israeli intelligence warned the United States that Iran or its proxies were planning to strike American targets in Iraq, a senior Middle Eastern intelligence official said. Israel also warned of Iranian attacks against Saudi Arabia and the United Arab Emirates, American allies that are enemies of Iran. The Trump administration responded to the perceived threats, bolstered by </w:t>
      </w:r>
      <w:hyperlink r:id="rId41" w:history="1">
        <w:r w:rsidRPr="00436F79">
          <w:rPr>
            <w:rStyle w:val="Hyperlink"/>
            <w:sz w:val="16"/>
          </w:rPr>
          <w:t>its own intelligence</w:t>
        </w:r>
      </w:hyperlink>
      <w:r w:rsidRPr="00436F79">
        <w:rPr>
          <w:sz w:val="16"/>
        </w:rPr>
        <w:t xml:space="preserve">, by moving an American carrier strike group, B-52 bombers and a Patriot missile-defense battery to the Persian Gulf and updating the Pentagon’s war plans against Iran. </w:t>
      </w:r>
      <w:r w:rsidRPr="00436F79">
        <w:rPr>
          <w:u w:val="single"/>
        </w:rPr>
        <w:t xml:space="preserve">The gathering clouds seemed of a piece with Mr. </w:t>
      </w:r>
      <w:r w:rsidRPr="00436F79">
        <w:rPr>
          <w:highlight w:val="cyan"/>
          <w:u w:val="single"/>
        </w:rPr>
        <w:t>Netanyahu’</w:t>
      </w:r>
      <w:r w:rsidRPr="00436F79">
        <w:rPr>
          <w:u w:val="single"/>
        </w:rPr>
        <w:t xml:space="preserve">s agenda. He nearly took Israel to war with Iran in 2010, when he considered </w:t>
      </w:r>
      <w:hyperlink r:id="rId42" w:tgtFrame="_blank" w:history="1">
        <w:r w:rsidRPr="00436F79">
          <w:rPr>
            <w:rStyle w:val="Hyperlink"/>
            <w:u w:val="single"/>
          </w:rPr>
          <w:t>launching airstrikes on Iran’s nuclear facilities</w:t>
        </w:r>
      </w:hyperlink>
      <w:r w:rsidRPr="00436F79">
        <w:rPr>
          <w:u w:val="single"/>
        </w:rPr>
        <w:t xml:space="preserve">. He has been pushing for harsher pressure tactics against Tehran since long before the Iran nuclear deal, which he denounced as too lax, was signed in 2015. He has </w:t>
      </w:r>
      <w:r w:rsidRPr="00436F79">
        <w:rPr>
          <w:highlight w:val="cyan"/>
          <w:u w:val="single"/>
        </w:rPr>
        <w:t>worked hand in glove with</w:t>
      </w:r>
      <w:r w:rsidRPr="00436F79">
        <w:rPr>
          <w:u w:val="single"/>
        </w:rPr>
        <w:t xml:space="preserve"> the </w:t>
      </w:r>
      <w:r w:rsidRPr="00436F79">
        <w:rPr>
          <w:highlight w:val="cyan"/>
          <w:u w:val="single"/>
        </w:rPr>
        <w:t>Trump</w:t>
      </w:r>
      <w:r w:rsidRPr="00436F79">
        <w:rPr>
          <w:u w:val="single"/>
        </w:rPr>
        <w:t xml:space="preserve"> administration </w:t>
      </w:r>
      <w:r w:rsidRPr="00436F79">
        <w:rPr>
          <w:highlight w:val="cyan"/>
          <w:u w:val="single"/>
        </w:rPr>
        <w:t>on its strategy of applying</w:t>
      </w:r>
      <w:r w:rsidRPr="00436F79">
        <w:rPr>
          <w:u w:val="single"/>
        </w:rPr>
        <w:t xml:space="preserve"> stiff economic </w:t>
      </w:r>
      <w:r w:rsidRPr="00436F79">
        <w:rPr>
          <w:highlight w:val="cyan"/>
          <w:u w:val="single"/>
        </w:rPr>
        <w:t>sanctions to force Iran back to the bargaining table</w:t>
      </w:r>
      <w:r w:rsidRPr="00436F79">
        <w:rPr>
          <w:u w:val="single"/>
        </w:rPr>
        <w:t xml:space="preserve">. </w:t>
      </w:r>
      <w:r w:rsidRPr="00436F79">
        <w:rPr>
          <w:sz w:val="16"/>
        </w:rPr>
        <w:t xml:space="preserve">In February, Mr. Netanyahu even said publicly that a Warsaw meeting he had attended with some Sunni Arab diplomats had been about </w:t>
      </w:r>
      <w:hyperlink r:id="rId43" w:tgtFrame="_blank" w:history="1">
        <w:r w:rsidRPr="00436F79">
          <w:rPr>
            <w:rStyle w:val="Hyperlink"/>
            <w:sz w:val="16"/>
          </w:rPr>
          <w:t>advancing “the common interest of war with Iran.”</w:t>
        </w:r>
      </w:hyperlink>
      <w:r w:rsidRPr="00436F79">
        <w:rPr>
          <w:sz w:val="16"/>
        </w:rPr>
        <w:t xml:space="preserve"> </w:t>
      </w:r>
      <w:r w:rsidRPr="00436F79">
        <w:rPr>
          <w:u w:val="single"/>
        </w:rPr>
        <w:t xml:space="preserve">But </w:t>
      </w:r>
      <w:r w:rsidRPr="00436F79">
        <w:rPr>
          <w:highlight w:val="cyan"/>
          <w:u w:val="single"/>
        </w:rPr>
        <w:t>if the</w:t>
      </w:r>
      <w:r w:rsidRPr="00436F79">
        <w:rPr>
          <w:u w:val="single"/>
        </w:rPr>
        <w:t xml:space="preserve"> </w:t>
      </w:r>
      <w:r w:rsidRPr="00436F79">
        <w:rPr>
          <w:sz w:val="16"/>
        </w:rPr>
        <w:t>American</w:t>
      </w:r>
      <w:r w:rsidRPr="00436F79">
        <w:rPr>
          <w:u w:val="single"/>
        </w:rPr>
        <w:t>-</w:t>
      </w:r>
      <w:r w:rsidRPr="00436F79">
        <w:rPr>
          <w:highlight w:val="cyan"/>
          <w:u w:val="single"/>
        </w:rPr>
        <w:t>Iranian</w:t>
      </w:r>
      <w:r w:rsidRPr="00436F79">
        <w:rPr>
          <w:u w:val="single"/>
        </w:rPr>
        <w:t xml:space="preserve"> </w:t>
      </w:r>
      <w:r w:rsidRPr="00436F79">
        <w:rPr>
          <w:highlight w:val="cyan"/>
          <w:u w:val="single"/>
        </w:rPr>
        <w:t>confrontation</w:t>
      </w:r>
      <w:r w:rsidRPr="00436F79">
        <w:rPr>
          <w:u w:val="single"/>
        </w:rPr>
        <w:t xml:space="preserve"> did </w:t>
      </w:r>
      <w:r w:rsidRPr="00436F79">
        <w:rPr>
          <w:highlight w:val="cyan"/>
          <w:u w:val="single"/>
        </w:rPr>
        <w:t>set off a</w:t>
      </w:r>
      <w:r w:rsidRPr="00436F79">
        <w:rPr>
          <w:u w:val="single"/>
        </w:rPr>
        <w:t xml:space="preserve"> full-blown </w:t>
      </w:r>
      <w:r w:rsidRPr="00436F79">
        <w:rPr>
          <w:highlight w:val="cyan"/>
          <w:u w:val="single"/>
        </w:rPr>
        <w:t>conflict</w:t>
      </w:r>
      <w:r w:rsidRPr="00436F79">
        <w:rPr>
          <w:u w:val="single"/>
        </w:rPr>
        <w:t xml:space="preserve">, or even several scenarios well short of that, </w:t>
      </w:r>
      <w:r w:rsidRPr="00436F79">
        <w:rPr>
          <w:highlight w:val="cyan"/>
          <w:u w:val="single"/>
        </w:rPr>
        <w:t>Israel sits directly in the line of fire</w:t>
      </w:r>
      <w:r w:rsidRPr="00436F79">
        <w:rPr>
          <w:u w:val="single"/>
        </w:rPr>
        <w:t xml:space="preserve">. </w:t>
      </w:r>
      <w:r w:rsidRPr="00436F79">
        <w:rPr>
          <w:sz w:val="16"/>
        </w:rPr>
        <w:t xml:space="preserve">If the Iranian regime believes its survival is threatened, or even if it wants to escalate without directly attacking the United States, it is seen as likely to try to draw Israel into the fighting. Some Israeli officials have even argued that the weekend-long bout of </w:t>
      </w:r>
      <w:hyperlink r:id="rId44" w:history="1">
        <w:r w:rsidRPr="00436F79">
          <w:rPr>
            <w:rStyle w:val="Hyperlink"/>
            <w:sz w:val="16"/>
          </w:rPr>
          <w:t>combat with militants in Gaza this month</w:t>
        </w:r>
      </w:hyperlink>
      <w:r w:rsidRPr="00436F79">
        <w:rPr>
          <w:sz w:val="16"/>
        </w:rPr>
        <w:t xml:space="preserve"> was set off by Iran’s chess game with the United States. Iran, they noted, wields great influence over Palestinian Islamic Jihad, the militant group whose snipers wounded two Israeli soldiers, which Israel blamed for inciting the violence. Israel could face a more potent attack from Syria, where it has roamed the skies attacking Iranian targets for several years, trying to stop Iran from entrenching itself militarily and from shipping precision-guided missiles through Syria to Lebanon. Its mastery of the skies there has not been cost-free: When Israel shot down what it said was an Iranian drone that entered Israeli territory in February 2018, </w:t>
      </w:r>
      <w:hyperlink r:id="rId45" w:history="1">
        <w:r w:rsidRPr="00436F79">
          <w:rPr>
            <w:rStyle w:val="Hyperlink"/>
            <w:sz w:val="16"/>
          </w:rPr>
          <w:t>one of its F-16 fighters was downed by a Syrian missile</w:t>
        </w:r>
      </w:hyperlink>
      <w:r w:rsidRPr="00436F79">
        <w:rPr>
          <w:sz w:val="16"/>
        </w:rPr>
        <w:t xml:space="preserve">. A new potential threat identified by Israeli officials is in western Iraq, where Iran is said to have transferred a number of missiles that could reach Israel to Iranian-backed forces in the area of Razazah Lake. An Israeli security cabinet member, Energy Minister Yuval Steinitz, even broached the possibility in a </w:t>
      </w:r>
      <w:hyperlink r:id="rId46" w:tgtFrame="_blank" w:history="1">
        <w:r w:rsidRPr="00436F79">
          <w:rPr>
            <w:rStyle w:val="Hyperlink"/>
            <w:sz w:val="16"/>
          </w:rPr>
          <w:t>television interview</w:t>
        </w:r>
      </w:hyperlink>
      <w:r w:rsidRPr="00436F79">
        <w:rPr>
          <w:sz w:val="16"/>
        </w:rPr>
        <w:t xml:space="preserve">Sunday that Iran would try to launch missiles at Israel from its own territory. Mr. Netanyahu’s office declined to comment for this article. </w:t>
      </w:r>
      <w:r w:rsidRPr="00436F79">
        <w:rPr>
          <w:u w:val="single"/>
        </w:rPr>
        <w:t xml:space="preserve">A few missiles from Iraq or Iran could be deflected by Israel’s vaunted, multilayered air-defense network, which complements the short-range Iron Dome with the medium-range David’s Sling and long-range Arrow systems. But </w:t>
      </w:r>
      <w:r w:rsidRPr="00436F79">
        <w:rPr>
          <w:highlight w:val="cyan"/>
          <w:u w:val="single"/>
        </w:rPr>
        <w:t>no</w:t>
      </w:r>
      <w:r w:rsidRPr="00436F79">
        <w:rPr>
          <w:u w:val="single"/>
        </w:rPr>
        <w:t xml:space="preserve"> potential Iranian </w:t>
      </w:r>
      <w:r w:rsidRPr="00436F79">
        <w:rPr>
          <w:highlight w:val="cyan"/>
          <w:u w:val="single"/>
        </w:rPr>
        <w:t>response is more frightening</w:t>
      </w:r>
      <w:r w:rsidRPr="00436F79">
        <w:rPr>
          <w:u w:val="single"/>
        </w:rPr>
        <w:t xml:space="preserve"> to Israel </w:t>
      </w:r>
      <w:r w:rsidRPr="00436F79">
        <w:rPr>
          <w:highlight w:val="cyan"/>
          <w:u w:val="single"/>
        </w:rPr>
        <w:t>than if Tehran were to unleash the arsenal of Hezbollah</w:t>
      </w:r>
      <w:r w:rsidRPr="00436F79">
        <w:rPr>
          <w:u w:val="single"/>
        </w:rPr>
        <w:t xml:space="preserve">, the Iran-backed militant group that dominates much of Lebanon. Israel says </w:t>
      </w:r>
      <w:r w:rsidRPr="00436F79">
        <w:rPr>
          <w:highlight w:val="cyan"/>
          <w:u w:val="single"/>
        </w:rPr>
        <w:t xml:space="preserve">Hezbollah has some </w:t>
      </w:r>
      <w:r w:rsidRPr="00436F79">
        <w:rPr>
          <w:b/>
          <w:highlight w:val="cyan"/>
          <w:u w:val="single"/>
        </w:rPr>
        <w:t>130,000 rockets</w:t>
      </w:r>
      <w:r w:rsidRPr="00436F79">
        <w:rPr>
          <w:u w:val="single"/>
        </w:rPr>
        <w:t xml:space="preserve">, far </w:t>
      </w:r>
      <w:r w:rsidRPr="00436F79">
        <w:rPr>
          <w:highlight w:val="cyan"/>
          <w:u w:val="single"/>
        </w:rPr>
        <w:t>more than necessary to overwhelm Israel’s air defenses</w:t>
      </w:r>
      <w:r w:rsidRPr="00436F79">
        <w:rPr>
          <w:u w:val="single"/>
        </w:rPr>
        <w:t xml:space="preserve">. Iran treats those rockets as its greatest strategic deterrent against Israel. “If they use Hezbollah, it’ll be devastating,” said Yaakov Amidror, a former national security adviser to Mr. Netanyahu and top military intelligence officer. “I don’t know how many buildings in Tel Aviv will be destroyed.” </w:t>
      </w:r>
      <w:r w:rsidRPr="00436F79">
        <w:rPr>
          <w:sz w:val="16"/>
        </w:rPr>
        <w:t xml:space="preserve">Israel has grim experience with blowback from American fighting in the Middle East: In 1991, Iraq fired dozens of Scud missiles at Israel after Baghdad came under aerial attack by the United States-led coalition, but Israel was persuaded to stay on the sidelines. Today, Israel sees itself as more than capable of defending itself. </w:t>
      </w:r>
      <w:r w:rsidRPr="00436F79">
        <w:rPr>
          <w:u w:val="single"/>
        </w:rPr>
        <w:t xml:space="preserve">In a mutually assured destruction balance of power, </w:t>
      </w:r>
      <w:r w:rsidRPr="00436F79">
        <w:rPr>
          <w:highlight w:val="cyan"/>
          <w:u w:val="single"/>
        </w:rPr>
        <w:t xml:space="preserve">Israel has </w:t>
      </w:r>
      <w:r w:rsidRPr="00436F79">
        <w:rPr>
          <w:b/>
          <w:highlight w:val="cyan"/>
          <w:u w:val="single"/>
        </w:rPr>
        <w:t>threatened to level</w:t>
      </w:r>
      <w:r w:rsidRPr="00436F79">
        <w:rPr>
          <w:highlight w:val="cyan"/>
          <w:u w:val="single"/>
        </w:rPr>
        <w:t xml:space="preserve"> Beirut and much of Lebanon’s infrastructure </w:t>
      </w:r>
      <w:r w:rsidRPr="00436F79">
        <w:rPr>
          <w:b/>
          <w:highlight w:val="cyan"/>
          <w:u w:val="single"/>
        </w:rPr>
        <w:t>in response</w:t>
      </w:r>
      <w:r w:rsidRPr="00436F79">
        <w:rPr>
          <w:highlight w:val="cyan"/>
          <w:u w:val="single"/>
        </w:rPr>
        <w:t xml:space="preserve"> to a massive Hezbollah missile strike</w:t>
      </w:r>
      <w:r w:rsidRPr="00436F79">
        <w:rPr>
          <w:u w:val="single"/>
        </w:rPr>
        <w:t xml:space="preserve">. And Hezbollah is drained, both by cuts in Iran’s financial support and by its involvement in the long Syrian civil war, said Amos Harel, military analyst for Haaretz. “About a third of their operational force are casualties,” he said. No one seems to want a war. On Tuesday, Iran’s supreme leader, Ayatollah Ali Khamenei, said “we don’t seek a war, and they don’t either.” </w:t>
      </w:r>
      <w:r w:rsidRPr="00436F79">
        <w:rPr>
          <w:sz w:val="16"/>
        </w:rPr>
        <w:t xml:space="preserve">On Wednesday, President Trump told acting Defense Secretary Patrick Shanahan that </w:t>
      </w:r>
      <w:hyperlink r:id="rId47" w:history="1">
        <w:r w:rsidRPr="00436F79">
          <w:rPr>
            <w:rStyle w:val="Hyperlink"/>
            <w:sz w:val="16"/>
          </w:rPr>
          <w:t>he did not want to go to war</w:t>
        </w:r>
      </w:hyperlink>
      <w:r w:rsidRPr="00436F79">
        <w:rPr>
          <w:sz w:val="16"/>
        </w:rPr>
        <w:t xml:space="preserve"> with Iran. Despite those expressed intentions, experts say, Iran is unlikely to sit still while American sanctions decimate its economy. Nor is the United States willing to tolerate Iranian provocations. Israeli experts say, without any clear-cut proof, that Iran was behind a pair of recent purported attacks. On Sunday, the United Arab Emirates said that four oil tankers had been sabotaged off the port of Fujairah, south of the Strait of Hormuz. And on Tuesday, Houthi rebels in Yemen, who are backed by Iran, claimed responsibility for drone strikes on a Saudi oil pipeline to the Red Sea. If Iran was responsible for the two incidents, Israeli analysts said it was entirely foreseeable: Before Iran would cave in to a new nuclear deal or collapse under an economic chokehold, it was almost certain to try to exact a price. “The Iranians’ motto is, if you’re going to prohibit exporting our oil, and get our production and exports down to half a million barrels a day or less, which is an economic catastrophe for Iran, then we will interfere with the oil exports of other people,” said Ehud Yaari, an Israel-based fellow of the Washington Institute for Near East Policy. Mr. Amidror said the two episodes, for which he blamed Iran, necessitated a strong American response. “They are testing the Americans, no question,” he said. “If the Americans now act like nothing happened — ‘Iran didn’t spit on us, it’s only rain,’” he added, “it’s catastrophic, because it’s saying to the Iranians, ‘We won’t interfere.’” What Israel can only wait to see, Mr. Amidror said, is how the United States handles Iranian provocations if they escalate, and what that does to perceptions of American willingness to stand up for its allies and stare down its adversaries. “What kind of Middle East will we face,” he asked, “when it’ll be clear to other countries that Americans are not ready to fulfill what people expect them to do?”</w:t>
      </w:r>
    </w:p>
    <w:p w:rsidR="009625A7" w:rsidRPr="00436F79" w:rsidRDefault="009625A7" w:rsidP="009625A7">
      <w:pPr>
        <w:pStyle w:val="Heading3"/>
        <w:rPr>
          <w:rFonts w:cs="Times New Roman"/>
        </w:rPr>
      </w:pPr>
      <w:r w:rsidRPr="00436F79">
        <w:rPr>
          <w:rFonts w:cs="Times New Roman"/>
        </w:rPr>
        <w:t>U---AT: Iran provokes</w:t>
      </w:r>
    </w:p>
    <w:p w:rsidR="009625A7" w:rsidRPr="00436F79" w:rsidRDefault="009625A7" w:rsidP="009625A7">
      <w:pPr>
        <w:pStyle w:val="Heading4"/>
        <w:rPr>
          <w:rFonts w:cs="Times New Roman"/>
        </w:rPr>
      </w:pPr>
      <w:r w:rsidRPr="00436F79">
        <w:rPr>
          <w:rFonts w:cs="Times New Roman"/>
        </w:rPr>
        <w:t>Iran does not want war if it can avoid it</w:t>
      </w:r>
    </w:p>
    <w:p w:rsidR="009625A7" w:rsidRPr="00436F79" w:rsidRDefault="009625A7" w:rsidP="009625A7">
      <w:r w:rsidRPr="00436F79">
        <w:rPr>
          <w:rStyle w:val="Heading4Char"/>
          <w:rFonts w:cs="Times New Roman"/>
        </w:rPr>
        <w:t>Dubai Newsroom 5/18</w:t>
      </w:r>
      <w:r w:rsidRPr="00436F79">
        <w:t xml:space="preserve">/19. Reporting by Dubai newsroom; Editing by Helen Popper, Ros Russell and Peter Graff. “Iran dismisses possibility of conflict, says does not want war.” </w:t>
      </w:r>
      <w:hyperlink r:id="rId48" w:history="1">
        <w:r w:rsidRPr="00436F79">
          <w:rPr>
            <w:rStyle w:val="Hyperlink"/>
          </w:rPr>
          <w:t>https://www.reuters.com/article/us-usa-iran-zarif/iran-dismisses-possibility-of-conflict-says-does-not-want-war-idUSKCN1SO09C</w:t>
        </w:r>
      </w:hyperlink>
      <w:r w:rsidRPr="00436F79">
        <w:t xml:space="preserve"> //AS</w:t>
      </w:r>
    </w:p>
    <w:p w:rsidR="009625A7" w:rsidRPr="00436F79" w:rsidRDefault="009625A7" w:rsidP="009625A7">
      <w:pPr>
        <w:rPr>
          <w:sz w:val="16"/>
        </w:rPr>
      </w:pPr>
      <w:r w:rsidRPr="00436F79">
        <w:rPr>
          <w:sz w:val="16"/>
        </w:rPr>
        <w:t xml:space="preserve">DUBAI (Reuters) - </w:t>
      </w:r>
      <w:r w:rsidRPr="00436F79">
        <w:rPr>
          <w:highlight w:val="cyan"/>
          <w:u w:val="single"/>
        </w:rPr>
        <w:t>Iran’s top diplomat dismissed the possibility of war</w:t>
      </w:r>
      <w:r w:rsidRPr="00436F79">
        <w:rPr>
          <w:u w:val="single"/>
        </w:rPr>
        <w:t xml:space="preserve"> erupting in the region </w:t>
      </w:r>
      <w:r w:rsidRPr="00436F79">
        <w:rPr>
          <w:highlight w:val="cyan"/>
          <w:u w:val="single"/>
        </w:rPr>
        <w:t>at a time of escalating confrontation with the</w:t>
      </w:r>
      <w:r w:rsidRPr="00436F79">
        <w:rPr>
          <w:u w:val="single"/>
        </w:rPr>
        <w:t xml:space="preserve"> </w:t>
      </w:r>
      <w:r w:rsidRPr="00436F79">
        <w:rPr>
          <w:highlight w:val="cyan"/>
          <w:u w:val="single"/>
        </w:rPr>
        <w:t>U</w:t>
      </w:r>
      <w:r w:rsidRPr="00436F79">
        <w:rPr>
          <w:u w:val="single"/>
        </w:rPr>
        <w:t xml:space="preserve">nited </w:t>
      </w:r>
      <w:r w:rsidRPr="00436F79">
        <w:rPr>
          <w:highlight w:val="cyan"/>
          <w:u w:val="single"/>
        </w:rPr>
        <w:t>S</w:t>
      </w:r>
      <w:r w:rsidRPr="00436F79">
        <w:rPr>
          <w:u w:val="single"/>
        </w:rPr>
        <w:t xml:space="preserve">tates, </w:t>
      </w:r>
      <w:r w:rsidRPr="00436F79">
        <w:rPr>
          <w:highlight w:val="cyan"/>
          <w:u w:val="single"/>
        </w:rPr>
        <w:t>saying Tehran did not want conflict</w:t>
      </w:r>
      <w:r w:rsidRPr="00436F79">
        <w:rPr>
          <w:u w:val="single"/>
        </w:rPr>
        <w:t xml:space="preserve"> and no country had the “illusion it can confront Iran”. </w:t>
      </w:r>
      <w:r w:rsidRPr="00436F79">
        <w:rPr>
          <w:sz w:val="16"/>
        </w:rPr>
        <w:t xml:space="preserve">Tensions between Washington and Tehran have increased in recent days, raising concerns about a potential U.S.-Iran conflict. Earlier this week the United States pulled some diplomatic staff from its embassy in neighboring Iraq following attacks on oil tankers in the Gulf. </w:t>
      </w:r>
      <w:r w:rsidRPr="00436F79">
        <w:rPr>
          <w:u w:val="single"/>
        </w:rPr>
        <w:t>“</w:t>
      </w:r>
      <w:r w:rsidRPr="00436F79">
        <w:rPr>
          <w:highlight w:val="cyan"/>
          <w:u w:val="single"/>
        </w:rPr>
        <w:t>There will be no war because neither do we want a war, nor has anyone the idea or illusion it can confront Iran in the region</w:t>
      </w:r>
      <w:r w:rsidRPr="00436F79">
        <w:rPr>
          <w:u w:val="single"/>
        </w:rPr>
        <w:t xml:space="preserve">,” </w:t>
      </w:r>
      <w:r w:rsidRPr="00436F79">
        <w:rPr>
          <w:highlight w:val="cyan"/>
          <w:u w:val="single"/>
        </w:rPr>
        <w:t>Foreign Minister</w:t>
      </w:r>
      <w:r w:rsidRPr="00436F79">
        <w:rPr>
          <w:u w:val="single"/>
        </w:rPr>
        <w:t xml:space="preserve"> Mohammad Javad </w:t>
      </w:r>
      <w:r w:rsidRPr="00436F79">
        <w:rPr>
          <w:highlight w:val="cyan"/>
          <w:u w:val="single"/>
        </w:rPr>
        <w:t>Zarif</w:t>
      </w:r>
      <w:r w:rsidRPr="00436F79">
        <w:rPr>
          <w:u w:val="single"/>
        </w:rPr>
        <w:t xml:space="preserve"> </w:t>
      </w:r>
      <w:r w:rsidRPr="00436F79">
        <w:rPr>
          <w:highlight w:val="cyan"/>
          <w:u w:val="single"/>
        </w:rPr>
        <w:t>told Iran’s IRNA</w:t>
      </w:r>
      <w:r w:rsidRPr="00436F79">
        <w:rPr>
          <w:u w:val="single"/>
        </w:rPr>
        <w:t xml:space="preserve"> state </w:t>
      </w:r>
      <w:r w:rsidRPr="00436F79">
        <w:rPr>
          <w:highlight w:val="cyan"/>
          <w:u w:val="single"/>
        </w:rPr>
        <w:t>news</w:t>
      </w:r>
      <w:r w:rsidRPr="00436F79">
        <w:rPr>
          <w:u w:val="single"/>
        </w:rPr>
        <w:t xml:space="preserve"> agency before ending a visit to Beijing. </w:t>
      </w:r>
      <w:r w:rsidRPr="00436F79">
        <w:rPr>
          <w:sz w:val="16"/>
        </w:rPr>
        <w:t xml:space="preserve">President Donald Trump has tightened economic sanctions against Iran, and his administration says it has built up the U.S. military presence in the region. It accuses Iran of threats to U.S. troops and interests. </w:t>
      </w:r>
      <w:r w:rsidRPr="00436F79">
        <w:rPr>
          <w:u w:val="single"/>
        </w:rPr>
        <w:t>Tehran has described U.S. moves as “psychological warfare” and a “political game</w:t>
      </w:r>
      <w:r w:rsidRPr="00436F79">
        <w:rPr>
          <w:sz w:val="16"/>
        </w:rPr>
        <w:t xml:space="preserve">”. </w:t>
      </w:r>
      <w:r w:rsidRPr="00436F79">
        <w:rPr>
          <w:u w:val="single"/>
        </w:rPr>
        <w:t xml:space="preserve">“The fact is that Trump has officially said and reiterated again that he does not want a war, but people around him are pushing for war on the pretext that they want to make America stronger against Iran,” Zarif said. He told Reuters last month that Trump could be lured into a conflict by the likes of U.S. national security adviser John Bolton, an ardent Iran hawk. </w:t>
      </w:r>
      <w:r w:rsidRPr="00436F79">
        <w:rPr>
          <w:sz w:val="16"/>
        </w:rPr>
        <w:t>In Tehran, Major General Hossein Salami, the commander of the Revolutionary Guards, said on Saturday that Iran had nothing to fear from the United States, which he said was in decline, the semi-official news agency ISNA reported. “</w:t>
      </w:r>
      <w:r w:rsidRPr="00436F79">
        <w:rPr>
          <w:u w:val="single"/>
        </w:rPr>
        <w:t xml:space="preserve">The U.S. political system is full of cracks. Though impressive-looking, it has osteoporosis. In fact, America’s story is like the World Trade Center towers that collapse with a sudden blow,” Salami, known for his fiery rhetoric, was quoted as saying. He was referring to the Sept. 11, 2001 attacks. </w:t>
      </w:r>
      <w:r w:rsidRPr="00436F79">
        <w:rPr>
          <w:highlight w:val="cyan"/>
          <w:u w:val="single"/>
        </w:rPr>
        <w:t xml:space="preserve">Trump has said publicly he wants to pursue a </w:t>
      </w:r>
      <w:r w:rsidRPr="00436F79">
        <w:rPr>
          <w:b/>
          <w:highlight w:val="cyan"/>
          <w:u w:val="single"/>
        </w:rPr>
        <w:t>diplomatic</w:t>
      </w:r>
      <w:r w:rsidRPr="00436F79">
        <w:rPr>
          <w:highlight w:val="cyan"/>
          <w:u w:val="single"/>
        </w:rPr>
        <w:t xml:space="preserve"> route with Iran</w:t>
      </w:r>
      <w:r w:rsidRPr="00436F79">
        <w:rPr>
          <w:u w:val="single"/>
        </w:rPr>
        <w:t xml:space="preserve"> after ratcheting pressure on Tehran</w:t>
      </w:r>
      <w:r w:rsidRPr="00436F79">
        <w:rPr>
          <w:sz w:val="16"/>
        </w:rPr>
        <w:t>. President Hassan Rouhani said on Saturday Iran would not be bullied into negotiating, IRNA reported. “The (U.S.) claim that it is forcing us to the negotiating table is worthless... We are for logic, negotiation and dialogue ...but we will never surrender to anyone who intends to bully us,” Rouhani was quoted as saying. A year ago Trump pulled the United States out of a 2015 pact that limited Iran’s nuclear program in return for the lifting of international sanctions. Iran has continued to abide by the terms of the pact, although Rouhani said this month it would scale back some curbs on nuclear activity. REGIONAL TENSIONS In a sign of the heightened tension across the region, Exxon Mobil evacuated foreign staff from an oilfield in neighboring Iraq after days of sabre rattling between Washington and Tehran. Elsewhere in the Gulf, Bahrain warned its citizens against traveling to Iraq or Iran due to “unstable conditions”. In Washington, officials urged U.S. commercial airliners flying over the waters of the Gulf and the Gulf of Oman to exercise caution. A Norwegian insurers’ report seen by Reuters said Iran’s elite Revolutionary Guards were “highly likely” to have facilitated the attacks last Sunday on four tankers including two Saudi ships off Fujairah in the United Arab Emirates. Iranian officials have denied involvement in the tanker attacks, saying Tehran’s enemies carried them out to lay the groundwork for war against Iran. U.S. officials are concerned that Tehran may have passed naval combat expertise onto proxy forces in the region. Following the re-imposition of U.S. sanctions, a senior Iranian maritime official said Iran had adopted new tactics and new destinations in shipping its oil exports. Iranian crude oil exports have fallen in May to 500,000 barrels per day or lower, according to tanker data and industry sources, after the United States tightened the screws on Iran’s main source of income.</w:t>
      </w:r>
    </w:p>
    <w:p w:rsidR="009625A7" w:rsidRPr="00436F79" w:rsidRDefault="009625A7" w:rsidP="009625A7"/>
    <w:p w:rsidR="009625A7" w:rsidRPr="00436F79" w:rsidRDefault="009625A7" w:rsidP="009625A7">
      <w:pPr>
        <w:pStyle w:val="Heading4"/>
        <w:rPr>
          <w:rFonts w:cs="Times New Roman"/>
        </w:rPr>
      </w:pPr>
      <w:r w:rsidRPr="00436F79">
        <w:rPr>
          <w:rFonts w:cs="Times New Roman"/>
        </w:rPr>
        <w:t>The cost of war is aware to both countries, so they’re avoiding it with all precautions</w:t>
      </w:r>
    </w:p>
    <w:p w:rsidR="009625A7" w:rsidRPr="00436F79" w:rsidRDefault="009625A7" w:rsidP="009625A7">
      <w:r w:rsidRPr="00436F79">
        <w:rPr>
          <w:rStyle w:val="Heading4Char"/>
          <w:rFonts w:cs="Times New Roman"/>
        </w:rPr>
        <w:t>Collard 6/26</w:t>
      </w:r>
      <w:r w:rsidRPr="00436F79">
        <w:t xml:space="preserve">/19. Rebecca Collard is a freelance journalist based in Beirut. “War With Iran Might Be More Costly Than Trump Thinks.” </w:t>
      </w:r>
      <w:hyperlink r:id="rId49" w:history="1">
        <w:r w:rsidRPr="00436F79">
          <w:rPr>
            <w:rStyle w:val="Hyperlink"/>
          </w:rPr>
          <w:t>https://time.com/5614488/iran-spy-drone-hormuz-strait/</w:t>
        </w:r>
      </w:hyperlink>
      <w:r w:rsidRPr="00436F79">
        <w:t xml:space="preserve"> //AS</w:t>
      </w:r>
    </w:p>
    <w:p w:rsidR="009625A7" w:rsidRPr="00436F79" w:rsidRDefault="009625A7" w:rsidP="009625A7">
      <w:pPr>
        <w:rPr>
          <w:sz w:val="16"/>
        </w:rPr>
      </w:pPr>
      <w:r w:rsidRPr="00436F79">
        <w:rPr>
          <w:sz w:val="16"/>
        </w:rPr>
        <w:t xml:space="preserve">When Iranian state television broadcast images of the destroyed U.S. spy drone it shot down over the strait of Hormuz it served two purposes. One was intended to prove the RQ-4 Global Hawk had illegally entered Iranian airspace, contradicting U.S. claims the $170 million unmanned aircraft had been flying in international airspace. The other was to display Iran’s impressive anti-aircraft capabilities. </w:t>
      </w:r>
      <w:r w:rsidRPr="00436F79">
        <w:rPr>
          <w:highlight w:val="cyan"/>
          <w:u w:val="single"/>
        </w:rPr>
        <w:t>The RQ-4 Global Hawk is one of the U.S.’s most sophisticated</w:t>
      </w:r>
      <w:r w:rsidRPr="00436F79">
        <w:rPr>
          <w:u w:val="single"/>
        </w:rPr>
        <w:t xml:space="preserve"> intelligence-gathering </w:t>
      </w:r>
      <w:r w:rsidRPr="00436F79">
        <w:rPr>
          <w:highlight w:val="cyan"/>
          <w:u w:val="single"/>
        </w:rPr>
        <w:t>devices</w:t>
      </w:r>
      <w:r w:rsidRPr="00436F79">
        <w:rPr>
          <w:u w:val="single"/>
        </w:rPr>
        <w:t xml:space="preserve">. It can peer into countries from outside their borders and is able to fly as high as 60,000 feet, a greater altitude than many fighter jets. </w:t>
      </w:r>
      <w:r w:rsidRPr="00436F79">
        <w:rPr>
          <w:highlight w:val="cyan"/>
          <w:u w:val="single"/>
        </w:rPr>
        <w:t>Yet</w:t>
      </w:r>
      <w:r w:rsidRPr="00436F79">
        <w:rPr>
          <w:u w:val="single"/>
        </w:rPr>
        <w:t xml:space="preserve"> Iran’s elite Revolutionary Guard Corps (</w:t>
      </w:r>
      <w:r w:rsidRPr="00436F79">
        <w:rPr>
          <w:highlight w:val="cyan"/>
          <w:u w:val="single"/>
        </w:rPr>
        <w:t>IRCG</w:t>
      </w:r>
      <w:r w:rsidRPr="00436F79">
        <w:rPr>
          <w:u w:val="single"/>
        </w:rPr>
        <w:t xml:space="preserve">) </w:t>
      </w:r>
      <w:r w:rsidRPr="00436F79">
        <w:rPr>
          <w:highlight w:val="cyan"/>
          <w:u w:val="single"/>
        </w:rPr>
        <w:t>was able to detect it</w:t>
      </w:r>
      <w:r w:rsidRPr="00436F79">
        <w:rPr>
          <w:u w:val="single"/>
        </w:rPr>
        <w:t xml:space="preserve">, </w:t>
      </w:r>
      <w:r w:rsidRPr="00436F79">
        <w:rPr>
          <w:highlight w:val="cyan"/>
          <w:u w:val="single"/>
        </w:rPr>
        <w:t>and shoot it down</w:t>
      </w:r>
      <w:r w:rsidRPr="00436F79">
        <w:rPr>
          <w:u w:val="single"/>
        </w:rPr>
        <w:t xml:space="preserve"> with a surface-to-air missile fired by the Iranian-made Khordad 3 air defense system. </w:t>
      </w:r>
      <w:r w:rsidRPr="00436F79">
        <w:rPr>
          <w:sz w:val="16"/>
        </w:rPr>
        <w:t xml:space="preserve">As tensions continue to escalate in the Persian Gulf, President Donald Trump </w:t>
      </w:r>
      <w:hyperlink r:id="rId50" w:tgtFrame="_blank" w:history="1">
        <w:r w:rsidRPr="00436F79">
          <w:rPr>
            <w:rStyle w:val="Hyperlink"/>
            <w:sz w:val="16"/>
          </w:rPr>
          <w:t>said on Tuesday</w:t>
        </w:r>
      </w:hyperlink>
      <w:r w:rsidRPr="00436F79">
        <w:rPr>
          <w:sz w:val="16"/>
        </w:rPr>
        <w:t xml:space="preserve"> that if war breaks out with Iran “You’re not going to need an exit strategy. I don’t need exit strategies.” </w:t>
      </w:r>
      <w:r w:rsidRPr="00436F79">
        <w:rPr>
          <w:rStyle w:val="StyleUnderline"/>
        </w:rPr>
        <w:t xml:space="preserve">But that could be </w:t>
      </w:r>
      <w:r w:rsidRPr="00436F79">
        <w:rPr>
          <w:rStyle w:val="StyleUnderline"/>
          <w:highlight w:val="cyan"/>
        </w:rPr>
        <w:t>underestimation of the cost of war with one of the</w:t>
      </w:r>
      <w:r w:rsidRPr="00436F79">
        <w:rPr>
          <w:rStyle w:val="StyleUnderline"/>
        </w:rPr>
        <w:t xml:space="preserve"> Middle East’s </w:t>
      </w:r>
      <w:r w:rsidRPr="00436F79">
        <w:rPr>
          <w:rStyle w:val="StyleUnderline"/>
          <w:highlight w:val="cyan"/>
        </w:rPr>
        <w:t>most powerful militaries, which has well-equipped allies and proxies</w:t>
      </w:r>
      <w:r w:rsidRPr="00436F79">
        <w:rPr>
          <w:rStyle w:val="StyleUnderline"/>
        </w:rPr>
        <w:t xml:space="preserve"> across the region. </w:t>
      </w:r>
      <w:r w:rsidRPr="00436F79">
        <w:rPr>
          <w:highlight w:val="cyan"/>
          <w:u w:val="single"/>
        </w:rPr>
        <w:t>Iran is estimated to have</w:t>
      </w:r>
      <w:r w:rsidRPr="00436F79">
        <w:rPr>
          <w:u w:val="single"/>
        </w:rPr>
        <w:t xml:space="preserve"> around </w:t>
      </w:r>
      <w:r w:rsidRPr="00436F79">
        <w:rPr>
          <w:highlight w:val="cyan"/>
          <w:u w:val="single"/>
        </w:rPr>
        <w:t>700,000</w:t>
      </w:r>
      <w:r w:rsidRPr="00436F79">
        <w:rPr>
          <w:u w:val="single"/>
        </w:rPr>
        <w:t xml:space="preserve"> </w:t>
      </w:r>
      <w:r w:rsidRPr="00436F79">
        <w:rPr>
          <w:highlight w:val="cyan"/>
          <w:u w:val="single"/>
        </w:rPr>
        <w:t>military and security forces</w:t>
      </w:r>
      <w:r w:rsidRPr="00436F79">
        <w:rPr>
          <w:u w:val="single"/>
        </w:rPr>
        <w:t xml:space="preserve">, according to a </w:t>
      </w:r>
      <w:hyperlink r:id="rId51" w:tgtFrame="_blank" w:history="1">
        <w:r w:rsidRPr="00436F79">
          <w:rPr>
            <w:rStyle w:val="Hyperlink"/>
            <w:u w:val="single"/>
          </w:rPr>
          <w:t>Congressional Research Service (CRS) report</w:t>
        </w:r>
      </w:hyperlink>
      <w:r w:rsidRPr="00436F79">
        <w:rPr>
          <w:u w:val="single"/>
        </w:rPr>
        <w:t xml:space="preserve"> from May. That </w:t>
      </w:r>
      <w:r w:rsidRPr="00436F79">
        <w:rPr>
          <w:highlight w:val="cyan"/>
          <w:u w:val="single"/>
        </w:rPr>
        <w:t>includes about 350,000</w:t>
      </w:r>
      <w:r w:rsidRPr="00436F79">
        <w:rPr>
          <w:u w:val="single"/>
        </w:rPr>
        <w:t xml:space="preserve"> regular </w:t>
      </w:r>
      <w:r w:rsidRPr="00436F79">
        <w:rPr>
          <w:highlight w:val="cyan"/>
          <w:u w:val="single"/>
        </w:rPr>
        <w:t>ground troops.</w:t>
      </w:r>
      <w:r w:rsidRPr="00436F79">
        <w:rPr>
          <w:u w:val="single"/>
        </w:rPr>
        <w:t xml:space="preserve"> </w:t>
      </w:r>
      <w:r w:rsidRPr="00436F79">
        <w:rPr>
          <w:sz w:val="16"/>
        </w:rPr>
        <w:t xml:space="preserve">But it was the parallel forces of Iran’s elite Revolutionary Guard, which number around 130,000, that took credit for downing the RQ-4 Global Hawk. The US has also accused the IRGC of carrying out </w:t>
      </w:r>
      <w:hyperlink r:id="rId52" w:tgtFrame="_blank" w:history="1">
        <w:r w:rsidRPr="00436F79">
          <w:rPr>
            <w:rStyle w:val="Hyperlink"/>
            <w:sz w:val="16"/>
          </w:rPr>
          <w:t>attacks on tankers in the Gulf of Oman</w:t>
        </w:r>
      </w:hyperlink>
      <w:r w:rsidRPr="00436F79">
        <w:rPr>
          <w:sz w:val="16"/>
        </w:rPr>
        <w:t xml:space="preserve">. </w:t>
      </w:r>
      <w:r w:rsidRPr="00436F79">
        <w:rPr>
          <w:rStyle w:val="StyleUnderline"/>
        </w:rPr>
        <w:t xml:space="preserve">Iran’s military arsenal is significant enough to defend itself against its neighbors, </w:t>
      </w:r>
      <w:r w:rsidRPr="00436F79">
        <w:rPr>
          <w:sz w:val="16"/>
        </w:rPr>
        <w:t>but no match for the U.S. might in conventional warfare.</w:t>
      </w:r>
      <w:r w:rsidRPr="00436F79">
        <w:rPr>
          <w:rStyle w:val="StyleUnderline"/>
        </w:rPr>
        <w:t xml:space="preserve"> However, the country’s significant and seemingly advanced surface-to-air missile (SAM) capabilities would complicate U.S. airwar attempts. On top of the </w:t>
      </w:r>
      <w:r w:rsidRPr="00436F79">
        <w:rPr>
          <w:rStyle w:val="StyleUnderline"/>
          <w:highlight w:val="cyan"/>
        </w:rPr>
        <w:t>Irani</w:t>
      </w:r>
      <w:r w:rsidRPr="00436F79">
        <w:rPr>
          <w:rStyle w:val="StyleUnderline"/>
        </w:rPr>
        <w:t xml:space="preserve">an-made SAMs, the Islamic Republic </w:t>
      </w:r>
      <w:r w:rsidRPr="00436F79">
        <w:rPr>
          <w:rStyle w:val="StyleUnderline"/>
          <w:highlight w:val="cyan"/>
        </w:rPr>
        <w:t>has batteries of advanced Russian-made S-300 missile defense systems and even U.S. weapons</w:t>
      </w:r>
      <w:r w:rsidRPr="00436F79">
        <w:rPr>
          <w:sz w:val="16"/>
        </w:rPr>
        <w:t xml:space="preserve">. Until the 1979 uprising and overthrow of Shah Mohammed Reza Pahlavi, the U.S. was the largest provider of weapons to Iran. The country purchased more U.S. military equipment during the Iran-Contra affair in the early 1980s, including U.S. I-Hawks surface-to-air missiles. </w:t>
      </w:r>
      <w:r w:rsidRPr="00436F79">
        <w:rPr>
          <w:u w:val="single"/>
        </w:rPr>
        <w:t xml:space="preserve">Iranian </w:t>
      </w:r>
      <w:r w:rsidRPr="00436F79">
        <w:rPr>
          <w:highlight w:val="cyan"/>
          <w:u w:val="single"/>
        </w:rPr>
        <w:t>leaders have made it clear that if the U.S. attacks Iran</w:t>
      </w:r>
      <w:r w:rsidRPr="00436F79">
        <w:rPr>
          <w:u w:val="single"/>
        </w:rPr>
        <w:t xml:space="preserve"> the </w:t>
      </w:r>
      <w:r w:rsidRPr="00436F79">
        <w:rPr>
          <w:highlight w:val="cyan"/>
          <w:u w:val="single"/>
        </w:rPr>
        <w:t>conflict would spread across the region</w:t>
      </w:r>
      <w:r w:rsidRPr="00436F79">
        <w:rPr>
          <w:u w:val="single"/>
        </w:rPr>
        <w:t xml:space="preserve">. </w:t>
      </w:r>
      <w:r w:rsidRPr="00436F79">
        <w:rPr>
          <w:highlight w:val="cyan"/>
          <w:u w:val="single"/>
        </w:rPr>
        <w:t>Iran is in a unique position to do that, having cultivated a network of allied militias</w:t>
      </w:r>
      <w:r w:rsidRPr="00436F79">
        <w:rPr>
          <w:u w:val="single"/>
        </w:rPr>
        <w:t xml:space="preserve"> via the IRGC which already pose a threat to the U.S. and its allies. </w:t>
      </w:r>
      <w:r w:rsidRPr="00436F79">
        <w:rPr>
          <w:rStyle w:val="StyleUnderline"/>
        </w:rPr>
        <w:t xml:space="preserve">Yemen’s </w:t>
      </w:r>
      <w:r w:rsidRPr="00436F79">
        <w:rPr>
          <w:rStyle w:val="StyleUnderline"/>
          <w:highlight w:val="cyan"/>
        </w:rPr>
        <w:t>Houthi</w:t>
      </w:r>
      <w:r w:rsidRPr="00436F79">
        <w:rPr>
          <w:rStyle w:val="StyleUnderline"/>
        </w:rPr>
        <w:t xml:space="preserve"> </w:t>
      </w:r>
      <w:r w:rsidRPr="00436F79">
        <w:rPr>
          <w:rStyle w:val="StyleUnderline"/>
          <w:highlight w:val="cyan"/>
        </w:rPr>
        <w:t>rebels</w:t>
      </w:r>
      <w:r w:rsidRPr="00436F79">
        <w:rPr>
          <w:rStyle w:val="StyleUnderline"/>
        </w:rPr>
        <w:t xml:space="preserve"> have stepped up </w:t>
      </w:r>
      <w:r w:rsidRPr="00436F79">
        <w:rPr>
          <w:rStyle w:val="StyleUnderline"/>
          <w:highlight w:val="cyan"/>
        </w:rPr>
        <w:t>attacks on U.S. ally Saudi Arabia in recent months</w:t>
      </w:r>
      <w:r w:rsidRPr="00436F79">
        <w:rPr>
          <w:rStyle w:val="StyleUnderline"/>
        </w:rPr>
        <w:t>, lobbing rockets across the border and increasingly using drones to attack Saudi military bases and airports.</w:t>
      </w:r>
      <w:r w:rsidRPr="00436F79">
        <w:rPr>
          <w:sz w:val="16"/>
        </w:rPr>
        <w:t xml:space="preserve"> In the Gaza Strip, Iran has armed and funded the Palestinian Islamist movement Hamas, which has bragged about an increasing arsenal in recent years, and moved from primitive projectiles to much longer range missiles.</w:t>
      </w:r>
    </w:p>
    <w:p w:rsidR="009625A7" w:rsidRPr="00436F79" w:rsidRDefault="009625A7" w:rsidP="009625A7">
      <w:pPr>
        <w:pStyle w:val="Heading3"/>
        <w:rPr>
          <w:rFonts w:cs="Times New Roman"/>
        </w:rPr>
      </w:pPr>
      <w:r w:rsidRPr="00436F79">
        <w:rPr>
          <w:rFonts w:cs="Times New Roman"/>
        </w:rPr>
        <w:t>U---AT: Dems Thump</w:t>
      </w:r>
    </w:p>
    <w:p w:rsidR="009625A7" w:rsidRPr="00436F79" w:rsidRDefault="009625A7" w:rsidP="009625A7">
      <w:pPr>
        <w:pStyle w:val="Heading4"/>
        <w:rPr>
          <w:rStyle w:val="Style13ptBold"/>
          <w:rFonts w:cs="Times New Roman"/>
          <w:b/>
          <w:bCs w:val="0"/>
        </w:rPr>
      </w:pPr>
      <w:r w:rsidRPr="00436F79">
        <w:rPr>
          <w:rStyle w:val="Style13ptBold"/>
          <w:rFonts w:cs="Times New Roman"/>
          <w:b/>
          <w:bCs w:val="0"/>
        </w:rPr>
        <w:t>Democrats remain committed to keeping congress bipartisan for Israel</w:t>
      </w:r>
    </w:p>
    <w:p w:rsidR="009625A7" w:rsidRPr="00436F79" w:rsidRDefault="009625A7" w:rsidP="009625A7">
      <w:pPr>
        <w:rPr>
          <w:rStyle w:val="Style13ptBold"/>
        </w:rPr>
      </w:pPr>
      <w:r w:rsidRPr="00436F79">
        <w:rPr>
          <w:rStyle w:val="Style13ptBold"/>
        </w:rPr>
        <w:t>Foretek 3-27</w:t>
      </w:r>
    </w:p>
    <w:p w:rsidR="009625A7" w:rsidRPr="00436F79" w:rsidRDefault="009625A7" w:rsidP="009625A7">
      <w:pPr>
        <w:rPr>
          <w:sz w:val="16"/>
          <w:szCs w:val="24"/>
        </w:rPr>
      </w:pPr>
      <w:r w:rsidRPr="00436F79">
        <w:rPr>
          <w:sz w:val="16"/>
          <w:szCs w:val="24"/>
        </w:rPr>
        <w:t>Jared Foretek, Washington Jewish Week, Even with controversy, support at AIPAC remains bipartisan, https://washingtonjewishweek.com/52556/even-with-controversy-support-at-aipac-remains-bipartisan/news/, 3-27-2019</w:t>
      </w:r>
    </w:p>
    <w:p w:rsidR="009625A7" w:rsidRPr="00436F79" w:rsidRDefault="009625A7" w:rsidP="009625A7">
      <w:pPr>
        <w:rPr>
          <w:sz w:val="24"/>
          <w:szCs w:val="24"/>
          <w:u w:val="single"/>
        </w:rPr>
      </w:pPr>
      <w:r w:rsidRPr="00436F79">
        <w:rPr>
          <w:sz w:val="16"/>
          <w:szCs w:val="24"/>
        </w:rPr>
        <w:t xml:space="preserve">For the first time since freshman Democratic legislators brought renewed scrutiny on the American-Israel relationship — and amidst a rocket attack from Gaza that cut short Israeli Prime Minister Benjamin Netanyahu’s trip to the United States — AIPAC held its annual Policy Conference in Washington this week. Despite the controversy, politicians from both sides of the aisle sent a clear message: </w:t>
      </w:r>
      <w:r w:rsidRPr="00436F79">
        <w:rPr>
          <w:sz w:val="24"/>
          <w:szCs w:val="24"/>
          <w:u w:val="single"/>
        </w:rPr>
        <w:t>Israel maintains strong bipartisan support in the halls of Congress.</w:t>
      </w:r>
      <w:r w:rsidRPr="00436F79">
        <w:rPr>
          <w:sz w:val="16"/>
          <w:szCs w:val="24"/>
        </w:rPr>
        <w:t xml:space="preserve"> “We are joined this week by leaders of both sides of the aisle and both sides of the Capitol because </w:t>
      </w:r>
      <w:r w:rsidRPr="00436F79">
        <w:rPr>
          <w:sz w:val="24"/>
          <w:szCs w:val="24"/>
          <w:u w:val="single"/>
        </w:rPr>
        <w:t>support for Israel in America is bipartisan and bicameral</w:t>
      </w:r>
      <w:r w:rsidRPr="00436F79">
        <w:rPr>
          <w:sz w:val="16"/>
          <w:szCs w:val="24"/>
        </w:rPr>
        <w:t xml:space="preserve">, relentlessly bipartisan,” House Speaker Nancy Pelosi (D-Calif.) said at Tuesday morning’s general session inside the Walter E. Washington Convention Center. “We are all here connected for good, united in our shared mission to advance peace, prosperity and progress in the Middle East, in America and around the world.” An estimated 18,000 people were on hand for the three-day conference, which concluded Tuesday with visits by attendees to the offices of their representatives on Capitol Hill. Pelosi’s attendance was notable for the fact that parts of her own caucus have been highly critical of continued settlement building in the West Bank and the Israeli government’s waning support for a two-state solution. Rep. Ilhan Omar (D-Minn.) has criticized AIPAC itself, arguing on Twitter in February that the pro-Israel lobby effectively buys support from American politicians. “It’s all about the Benjamins,” she tweeted, which was widely regarded as invoking an anti-Semitic stereotype. In a speech delivered by satellite from Israel Tuesday morning, Netanyahu responded. “From this Benjamin, it’s not about the Benjamins,” Netanyahu said. “The reason Americans love Israel is not because they want our money, it’s because they share our values. It’s because America and Israel share a love of freedom and democracy.” Netanyahu was scheduled to be at the conference Tuesday morning to deliver his remarks, but he returned to Israel after a direct hit from a rocket injured seven Israelis, including two toddlers, in a house outside Tel Aviv. On Monday evening, Israeli aircraft struck Hamas targets inside Gaza. The prime minister is also in the midst of one of his most difficult re-election bids since he returned to office in 2009, as he faces indictment for a bribery scandal following a two-year investigation. One of Netanyahu’s strongest challengers, the Blue and White Party chair Benny Gantz, a former Israel Defense Forces chief of staff, addressed the AIPAC conference Monday morning. He spoke at length about his time as a general in Israel’s army, vowing to maintain Israel’s military dominance and to protect the Jewish state from a hostile Iranian regime. He also told of how his mother survived the Bergen-Belsen concentration camp in Germany during the Holocaust. But while he commended Netanyahu for returning to Israel, he also barbed the sitting prime minister for his recent decision to bring the far-right, nationalist party Otzma Yehudit into his coalition. “There will be no Kahanes running our country,” he said, referencing the fact that Otzma Yehudit is regarded as the evolutionary offspring of banned Kahane Chai party.“There will be no racist leading our state institution, and there will be no corruption leading our way, no corruption whatsoever. The leaders of Israel cannot be led by anything else other than the best interest of Israel and its people.” While Netanyahu faces increased scrutiny in Israel, U.S. Vice President Mike Pence used his address at the AIPAC gathering to celebrate the conclusion of another high-profile investigation, this one in Washington. Days after Special Counsel Robert Mueller finished his investigation into Russian interference in the 2016 election and possible obstruction of justice committed by the Trump administration, Pence claimed that President Donald Trump was completely exonerated. “I just have to say, yesterday was a great day for our country, our president and every American who cherishes the truth,” Pence said Monday. “After two years of investigation and reckless accusations by many Democrats and members of the media, the special counsel confirmed what President Trump said all along. “There was no collusion between the Trump campaign and Russia during the 2016 election, and the attorney general confirmed there was no obstruction of justice.” In his report, Mueller reportedly left the question of obstruction of justice up to Attorney General William Barr, but did not clear the president of any wrongdoing. Trump is widely popular in Israel for moving the U.S. Embassy from Tel Aviv to Jerusalem and is seen by many as a natural ally of Netanyahu. Echoing that theme, Pence celebrated another recent foreign policy reset. Last week, Trump became the first U.S. president to recognize Israel’s authority over the Golan Heights, a contested area at Israel’s border with Syria that Israel captured in 1967 and annexed in 1981, a move condemned at the time by the United Nations. Trump signed an executive order to that effect on Monday in the presence of Netanyahu. “Our president made these decisions in the best interest of the United States, but he also believed they were in the best interest of peace, because a lasting peace can only be built on the foundation of truth,” Pence said, before blaming the lack of movement on a peace process during the Trump administration on Palestinian aggression. For Pelosi, the ultimate message of the conference was that </w:t>
      </w:r>
      <w:r w:rsidRPr="00436F79">
        <w:rPr>
          <w:sz w:val="24"/>
          <w:szCs w:val="24"/>
          <w:u w:val="single"/>
        </w:rPr>
        <w:t xml:space="preserve">Democrats remain committed to American support for Israel, and that the issue of Israeli security and prosperity should not be one subject to partisan disagreement. </w:t>
      </w:r>
      <w:r w:rsidRPr="00436F79">
        <w:rPr>
          <w:sz w:val="16"/>
          <w:szCs w:val="24"/>
        </w:rPr>
        <w:t xml:space="preserve">Democrats in Congress have accused Republicans of trying to make Israel a “wedge” issue through legislative tactics and public statements, but </w:t>
      </w:r>
      <w:r w:rsidRPr="00436F79">
        <w:rPr>
          <w:sz w:val="24"/>
          <w:szCs w:val="24"/>
          <w:u w:val="single"/>
        </w:rPr>
        <w:t xml:space="preserve">Pelosi promised that support for Israel will always be strong in her Congress. </w:t>
      </w:r>
      <w:r w:rsidRPr="00436F79">
        <w:rPr>
          <w:sz w:val="16"/>
          <w:szCs w:val="24"/>
        </w:rPr>
        <w:t xml:space="preserve">“From Israel’s founding through the present day, our pledge remains the same. </w:t>
      </w:r>
      <w:r w:rsidRPr="00436F79">
        <w:rPr>
          <w:sz w:val="24"/>
          <w:szCs w:val="24"/>
          <w:u w:val="single"/>
        </w:rPr>
        <w:t>Israel and America are connected now and forever,”</w:t>
      </w:r>
      <w:r w:rsidRPr="00436F79">
        <w:rPr>
          <w:sz w:val="16"/>
          <w:szCs w:val="24"/>
        </w:rPr>
        <w:t xml:space="preserve"> Pelosi said. “We will never allow anyone to make Israel a wedge issue. That pledge is proudly honored in this Congress where </w:t>
      </w:r>
      <w:r w:rsidRPr="00436F79">
        <w:rPr>
          <w:sz w:val="24"/>
          <w:szCs w:val="24"/>
          <w:u w:val="single"/>
        </w:rPr>
        <w:t>support for Israel remains ironclad and bipartisan.</w:t>
      </w:r>
    </w:p>
    <w:p w:rsidR="009625A7" w:rsidRPr="00436F79" w:rsidRDefault="009625A7" w:rsidP="009625A7">
      <w:pPr>
        <w:pStyle w:val="Heading4"/>
        <w:rPr>
          <w:rFonts w:cs="Times New Roman"/>
        </w:rPr>
      </w:pPr>
      <w:r w:rsidRPr="00436F79">
        <w:rPr>
          <w:rFonts w:cs="Times New Roman"/>
          <w:b w:val="0"/>
        </w:rPr>
        <w:t>Congress has full bipartisan support for Israel and will continue to see Israel as an ally that has the right to defend their selves</w:t>
      </w:r>
    </w:p>
    <w:p w:rsidR="009625A7" w:rsidRPr="00436F79" w:rsidRDefault="009625A7" w:rsidP="009625A7">
      <w:pPr>
        <w:rPr>
          <w:rStyle w:val="Style13ptBold"/>
        </w:rPr>
      </w:pPr>
      <w:r w:rsidRPr="00436F79">
        <w:rPr>
          <w:rStyle w:val="Style13ptBold"/>
        </w:rPr>
        <w:t>The Tower 5-6</w:t>
      </w:r>
    </w:p>
    <w:p w:rsidR="009625A7" w:rsidRPr="00436F79" w:rsidRDefault="009625A7" w:rsidP="009625A7">
      <w:pPr>
        <w:rPr>
          <w:sz w:val="16"/>
          <w:szCs w:val="16"/>
        </w:rPr>
      </w:pPr>
      <w:r w:rsidRPr="00436F79">
        <w:rPr>
          <w:sz w:val="16"/>
          <w:szCs w:val="16"/>
        </w:rPr>
        <w:t>The Tower, (Israel Magazine) Members of Congress Show Strong Bipartisan Support for Israel in Latest Gaza Escalation, http://www.thetower.org/7309-members-of-congress-show-strong-bipartisan-support-for-israel-in-latest-gaza-escalation/, 5-6-2019- LH</w:t>
      </w:r>
    </w:p>
    <w:p w:rsidR="009625A7" w:rsidRPr="00436F79" w:rsidRDefault="009625A7" w:rsidP="009625A7">
      <w:pPr>
        <w:rPr>
          <w:sz w:val="16"/>
        </w:rPr>
      </w:pPr>
      <w:r w:rsidRPr="00436F79">
        <w:rPr>
          <w:u w:val="single"/>
        </w:rPr>
        <w:t>With a strong bipartisan voice, members of Congress have reiterated Israel’s right to self-defense</w:t>
      </w:r>
      <w:r w:rsidRPr="00436F79">
        <w:rPr>
          <w:sz w:val="16"/>
        </w:rPr>
        <w:t xml:space="preserve">, after a barrage of almost 700 rockets was fired by Gaza-based terrorist groups Hamas and Palestinian Islamic Jihad into Israel since Saturday. In a joint statement, Reps. Eliot Engel (D-NY), Brad Schneider (D-IL), Nita Lowey (D-NY), Ted Deutch (D-FL) and Josh Gottheimer (D-NJ) blasted the Iranian-sponsored terrorist groups for their “outrageous, indiscriminate rocket attacks” and stressed that </w:t>
      </w:r>
      <w:r w:rsidRPr="00436F79">
        <w:rPr>
          <w:u w:val="single"/>
        </w:rPr>
        <w:t xml:space="preserve">“Israel has a right and responsibility to defend itself and its citizens militarily from further violence.” </w:t>
      </w:r>
      <w:r w:rsidRPr="00436F79">
        <w:rPr>
          <w:sz w:val="16"/>
        </w:rPr>
        <w:t xml:space="preserve">Senate Minority Leader Chuck Schumer (D-NY) said in a statement to the Jewish Insider, </w:t>
      </w:r>
      <w:r w:rsidRPr="00436F79">
        <w:rPr>
          <w:u w:val="single"/>
        </w:rPr>
        <w:t>“Israel has every right to defend herself</w:t>
      </w:r>
      <w:r w:rsidRPr="00436F79">
        <w:rPr>
          <w:sz w:val="16"/>
        </w:rPr>
        <w:t xml:space="preserve"> from indiscriminate rockets attacks, </w:t>
      </w:r>
      <w:r w:rsidRPr="00436F79">
        <w:rPr>
          <w:rStyle w:val="StyleUnderline"/>
        </w:rPr>
        <w:t xml:space="preserve">the same right as any other nation. The United States stands shoulder-to-shoulder with the people of Israel.” </w:t>
      </w:r>
      <w:r w:rsidRPr="00436F79">
        <w:rPr>
          <w:u w:val="single"/>
        </w:rPr>
        <w:t>House Majority Leader</w:t>
      </w:r>
      <w:r w:rsidRPr="00436F79">
        <w:rPr>
          <w:sz w:val="16"/>
        </w:rPr>
        <w:t xml:space="preserve"> Steny </w:t>
      </w:r>
      <w:r w:rsidRPr="00436F79">
        <w:rPr>
          <w:u w:val="single"/>
        </w:rPr>
        <w:t>Hoyer</w:t>
      </w:r>
      <w:r w:rsidRPr="00436F79">
        <w:rPr>
          <w:sz w:val="16"/>
        </w:rPr>
        <w:t xml:space="preserve"> (D-MD) </w:t>
      </w:r>
      <w:r w:rsidRPr="00436F79">
        <w:rPr>
          <w:u w:val="single"/>
        </w:rPr>
        <w:t>praised the strong partnership between Israel and the United States and said, “Congress, in a bipartisan fashion, stands strongly in support of our ally Israel</w:t>
      </w:r>
      <w:r w:rsidRPr="00436F79">
        <w:rPr>
          <w:sz w:val="16"/>
        </w:rPr>
        <w:t xml:space="preserve"> and its right to protect its citizens from terror.” House GOP Leader Kevin McCarthy (R-CA) emphasized that, </w:t>
      </w:r>
      <w:r w:rsidRPr="00436F79">
        <w:rPr>
          <w:u w:val="single"/>
        </w:rPr>
        <w:t>“The United States will continue to stand with our ally Israel and the Jewish people.”</w:t>
      </w:r>
      <w:r w:rsidRPr="00436F79">
        <w:rPr>
          <w:sz w:val="16"/>
        </w:rPr>
        <w:t xml:space="preserve"> Sen. Robert Menendez (D-N.J.), a ranking member on the influential Senate Foreign Affairs Committee, tweeted: “Hamas &amp; Islamic Jihad, recognized terror organizations, are showing the world they remain committed to #Israel’s destruction &amp; the murder of Jews. Israel—and its adversaries—must always know that it will not stand alone. </w:t>
      </w:r>
      <w:r w:rsidRPr="00436F79">
        <w:rPr>
          <w:u w:val="single"/>
        </w:rPr>
        <w:t>America will always stand shoulder-to-shoulder w/ Israel.”</w:t>
      </w:r>
      <w:r w:rsidRPr="00436F79">
        <w:rPr>
          <w:sz w:val="16"/>
        </w:rPr>
        <w:t xml:space="preserve"> Sen. Jacky Rosen (D-NV) said, “Targeting innocent civilians with rockets is completely unacceptable,” and urged Congress to “pass security assistance for our ally Israel,” while Rep. Jan Schakowsky (D-IL) reiterated her stance that “real peace can only come with a two-state solution,” while stating, “Israel has a right to defend herself.” </w:t>
      </w:r>
      <w:r w:rsidRPr="00436F79">
        <w:rPr>
          <w:u w:val="single"/>
        </w:rPr>
        <w:t>Rep</w:t>
      </w:r>
      <w:r w:rsidRPr="00436F79">
        <w:rPr>
          <w:sz w:val="16"/>
        </w:rPr>
        <w:t xml:space="preserve">. Dan </w:t>
      </w:r>
      <w:r w:rsidRPr="00436F79">
        <w:rPr>
          <w:u w:val="single"/>
        </w:rPr>
        <w:t>Crenshaw</w:t>
      </w:r>
      <w:r w:rsidRPr="00436F79">
        <w:rPr>
          <w:sz w:val="16"/>
        </w:rPr>
        <w:t xml:space="preserve"> (R-TX) </w:t>
      </w:r>
      <w:r w:rsidRPr="00436F79">
        <w:rPr>
          <w:u w:val="single"/>
        </w:rPr>
        <w:t>wrote</w:t>
      </w:r>
      <w:r w:rsidRPr="00436F79">
        <w:rPr>
          <w:sz w:val="16"/>
        </w:rPr>
        <w:t xml:space="preserve">, “Israel is under attack as Hamas has launched over 600 rockets into Israel, indiscriminately over civilian neighborhoods. No other country has to deal with such a clear and present danger. This is why </w:t>
      </w:r>
      <w:r w:rsidRPr="00436F79">
        <w:rPr>
          <w:u w:val="single"/>
        </w:rPr>
        <w:t>America stands by Israel and the ability to defend itself.”</w:t>
      </w:r>
      <w:r w:rsidRPr="00436F79">
        <w:rPr>
          <w:sz w:val="16"/>
        </w:rPr>
        <w:t xml:space="preserve"> Meanwhile, freshman Congresswomen Rep. Ilhan Omar (D-MN) and Rep. Rashida Tlaib (D-MI) came under fire for criticizing Israel’s measured response to almost uninterrupted rocket fire from Gaza. “How many more protesters must be shot, rockets must be fired, and little kids must be killed until the endless cycle of violence ends?” Omar asked on Twitter on Sunday evening. “The status quo of occupation and humanitarian crisis in Gaza is unsustainable. Only real justice can bring about security and lasting peace.” Tlaib slammed a New York Times headline that clarified Israel was defending itself against rocket fire from Gaza. “When will the world stop dehumanizing our Palestinian people who just want to be free?” Tlaib asked. “Headlines like this &amp; framing it in this way just feeds into the continued lack of responsibility on Israel who unjustly oppress &amp; target Palestinian children and families.”</w:t>
      </w:r>
    </w:p>
    <w:p w:rsidR="002967EB" w:rsidRPr="00436F79" w:rsidRDefault="002967EB" w:rsidP="002967EB">
      <w:pPr>
        <w:pStyle w:val="Heading4"/>
        <w:rPr>
          <w:rStyle w:val="Style13ptBold"/>
          <w:rFonts w:cs="Times New Roman"/>
          <w:b/>
          <w:bCs w:val="0"/>
        </w:rPr>
      </w:pPr>
      <w:r w:rsidRPr="00436F79">
        <w:rPr>
          <w:rStyle w:val="Style13ptBold"/>
          <w:rFonts w:cs="Times New Roman"/>
          <w:b/>
          <w:bCs w:val="0"/>
        </w:rPr>
        <w:t>Several Democrats are in strong support for Israel and are creating a new political group</w:t>
      </w:r>
    </w:p>
    <w:p w:rsidR="002967EB" w:rsidRPr="00436F79" w:rsidRDefault="002967EB" w:rsidP="002967EB">
      <w:pPr>
        <w:rPr>
          <w:rStyle w:val="Style13ptBold"/>
        </w:rPr>
      </w:pPr>
      <w:r w:rsidRPr="00436F79">
        <w:rPr>
          <w:rStyle w:val="Style13ptBold"/>
        </w:rPr>
        <w:t>Martin 1-28</w:t>
      </w:r>
    </w:p>
    <w:p w:rsidR="002967EB" w:rsidRPr="00436F79" w:rsidRDefault="002967EB" w:rsidP="002967EB">
      <w:pPr>
        <w:spacing w:before="240"/>
        <w:rPr>
          <w:sz w:val="16"/>
          <w:szCs w:val="16"/>
        </w:rPr>
      </w:pPr>
      <w:r w:rsidRPr="00436F79">
        <w:rPr>
          <w:sz w:val="16"/>
          <w:szCs w:val="16"/>
        </w:rPr>
        <w:t>Jonathan Martin (national political correspondent), New York Times, Prominent Democrats Form Pro-Israel Group to Counter Skepticism on the Left, https://www.nytimes.com/2019/01/28/us/politics/democrats-israel-palestine.html, 1-28-2019, LH</w:t>
      </w:r>
    </w:p>
    <w:p w:rsidR="002967EB" w:rsidRPr="00436F79" w:rsidRDefault="002967EB" w:rsidP="002967EB">
      <w:pPr>
        <w:rPr>
          <w:sz w:val="16"/>
        </w:rPr>
      </w:pPr>
      <w:r w:rsidRPr="00436F79">
        <w:rPr>
          <w:u w:val="single"/>
        </w:rPr>
        <w:t>Several</w:t>
      </w:r>
      <w:r w:rsidRPr="00436F79">
        <w:rPr>
          <w:sz w:val="16"/>
        </w:rPr>
        <w:t xml:space="preserve"> prominent veteran </w:t>
      </w:r>
      <w:r w:rsidRPr="00436F79">
        <w:rPr>
          <w:u w:val="single"/>
        </w:rPr>
        <w:t>Democrats</w:t>
      </w:r>
      <w:r w:rsidRPr="00436F79">
        <w:rPr>
          <w:sz w:val="16"/>
        </w:rPr>
        <w:t xml:space="preserve">, alarmed by the party’s drift from its longstanding alignment with Israel, </w:t>
      </w:r>
      <w:r w:rsidRPr="00436F79">
        <w:rPr>
          <w:u w:val="single"/>
        </w:rPr>
        <w:t>are starting a new political group that will try</w:t>
      </w:r>
      <w:r w:rsidRPr="00436F79">
        <w:rPr>
          <w:sz w:val="16"/>
        </w:rPr>
        <w:t xml:space="preserve"> </w:t>
      </w:r>
      <w:r w:rsidRPr="00436F79">
        <w:rPr>
          <w:u w:val="single"/>
        </w:rPr>
        <w:t xml:space="preserve">to counter the rising skepticism on the left toward the Jewish state by supporting lawmakers and candidates in 2020 who stand unwaveringly with the country. </w:t>
      </w:r>
      <w:r w:rsidRPr="00436F79">
        <w:rPr>
          <w:sz w:val="16"/>
        </w:rPr>
        <w:t xml:space="preserve">With polls showing that liberals and younger voters are increasingly less sympathetic to Israel, and a handful of vocal supporters of Palestinian rights arriving in Congress, the new group — </w:t>
      </w:r>
      <w:r w:rsidRPr="00436F79">
        <w:rPr>
          <w:u w:val="single"/>
        </w:rPr>
        <w:t>the Democratic Majority for Israel — is planning to wage a campaign to remind elected officials about what they call the party’s shared values and interests with one of America’s strongest allies. “Most Democrats are strongly pro-Israel and we want to keep it that way,”</w:t>
      </w:r>
      <w:r w:rsidRPr="00436F79">
        <w:rPr>
          <w:sz w:val="16"/>
        </w:rPr>
        <w:t xml:space="preserve"> said Mark Mellman, the group’s president and a longtime Democratic pollster. “There are a few discordant voices, but we want to make sure that what’s a very small problem doesn’t metastasize into a bigger problem.” The group, whose board includes former Michigan Gov. Jennifer Granholm and a former Clinton administration housing secretary, Henry Cisneros, will create a political action committee later this year and may engage in Democratic primaries, Mr. Mellman said. They also are planning an “early states project” with the goal of organizing pro-Israel Democrats in the first nominating states to lobby the party’s presidential hopefuls. For many traditional Democratic supporters of Israel, there is a deepening concern that voters in America’s two major political parties appear to be moving apart in how they view the country. As Republican backing for Israel surges thanks to the rise of evangelicals in their coalition and President Trump’s close alignment with Israeli Prime Minister Benjamin Netanyahu, an increasingly liberal Democratic Party is growing more uneasy with a country they see as an oppressor of a marginalized group, the Palestinians. The shift on Israel reflects the larger Democratic tilt toward a brand of leftist politics that is creating tensions between the party’s old guard and an ascendant progressive wing that has been emboldened by Mr. Trump’s inflammatory politics and the perceived compromises and failures of an earlier generation of moderates. While </w:t>
      </w:r>
      <w:r w:rsidRPr="00436F79">
        <w:rPr>
          <w:u w:val="single"/>
        </w:rPr>
        <w:t>the overwhelming majority of congressional Democrats are strong supporters of Israel</w:t>
      </w:r>
      <w:r w:rsidRPr="00436F79">
        <w:rPr>
          <w:sz w:val="16"/>
        </w:rPr>
        <w:t xml:space="preserve">, the party’s pro-Israel wing has been jolted by election of a pair of high-profile freshman, Representatives Ilhan Omar of Minnesota and Rashida Tlaib of Michigan, who support the boycott, divestment and sanctions movement against the country. Ms. Omar was appointed to a seat on the House Foreign Affairs Committee, which drew scorn from Republicans but offers her a prominent perch in the debate over Middle East policy. And Ms. Tlaib drew widespread attention earlier this month when somebody in her office placed a Post-it note that read “Palestine” over Israel on a map in her office. But they are hardly alone among the newer Democratic lawmakers in taking, at least, a more nuanced view of Israel. Representative Alexandria Ocasio-Cortez of New York has called the “occupation of Palestine” a humanitarian crisis, and other progressives like Representative Pramila Jayapal of Washington have not hesitated to criticize Israel’s use of force against Palestinian protesters. According to a survey conducted earlier this month by Pew, the share of liberal Democrats who sympathized more with Israel than Palestinians has plummeted from 33 percent to 19 percent in just three years. “Israel was once seen as much more of the David in the struggle,” Mr. Mellman said. “Now Palestinians are seen as the more put-upon group.” Attempting to confront this new generation of Israel skeptics in Congress, the Democratic Majority for Israel is firing back with statements of support from other, young Democratic lawmakers who support the party’s traditional ties to the Jewish state. “The relationship between the United States and Israel is a special one that is rooted in shared values, an important strategic partnership in the Middle East, perhaps the world’s toughest neighborhood, and a mutual commitment to a lasting two state solution,” said Representative Hakeem Jeffries of New York, the fourth-ranking Democrat and a potential future speaker. “I look forward to working with the Democratic Majority for Israel as it advances the unbreakable US-Israel bond into the future.” Mr. Jeffries could also be one of the first beneficiaries of the new group. If there is an effort to take on Mr. Jeffries in a primary, as has been speculated about, officials close to Mr. Mellman’s group indicate that they would come to his defense. Beyond individual races, the more fundamental challenge pro-Israel Democrats are confronting is that many millennials are growing far more wary of Israel and particularly the Netanyahu government. The Pew poll indicated that while 56 percent of voters over 65 sympathized more with Israel than the Palestinians, only 32 percent of those under the age of 30 who were surveyed said they felt the same way. “My generation sees the occupation and what’s happening in Israel-Palestine as a crisis the same way we do climate change,” said Simone Zimmerman, 28, a co-founder of a progressive group, If Not Now, that opposes what it calls Israel’s occupation of Palestinian territories. Ms. Zimmerman scorned what she called “the Trump-Netanyahu” alliance and said “too many in the American Jewish establishment and the Democratic establishment have let them off the hook.” To stalwart backers of Israel, such as Representative Eliot Engel of New York, some younger Democrats are simply too far removed from the horrors of the Holocaust and the 1948 creation of the Jewish state. “They have had a different experience than my generation had or that my parents’ generation had,” said Mr. Engel, the chair of the House Foreign Affairs Committee. As for the controversial B.D.S. movement, which until recently few mainstream Democrats would dare embrace, Mr. Mellman said his group was “strongly opposed” to any such measures. But he was also critical of the effort by Senate Republicans to affirm the right of local and state governments to break ties with companies that attempt to boycott or disinvest from Israel (the measure is expected to be passed Wednesday). “We are strongly opposed to using Israel and B.D.S. as some kind of partisan wedge,” he said. Mr. Mellman will be joined at the group by co-chairs Ann Lewis, another veteran Democratic strategist, and Todd Richman, a J.P. Morgan executive and Democratic fund-raiser. They would not say how much they would spend in the 2020 election, but Mr. Mellman said </w:t>
      </w:r>
      <w:r w:rsidRPr="00436F79">
        <w:rPr>
          <w:u w:val="single"/>
        </w:rPr>
        <w:t>the group has “substantial” financial backing and planned to “be around for years.”</w:t>
      </w:r>
      <w:r w:rsidRPr="00436F79">
        <w:rPr>
          <w:sz w:val="16"/>
        </w:rPr>
        <w:t xml:space="preserve"> If so, they could become a formidable counterweight to the advocacy group J Street, which, while not officially partisan, has sought to nurture support for Democrats who are uncomfortable with aggressively pro-Israel groups like the American Israel Public Affairs Committee, known as Aipac. Some Jewish Democrats have suggested that Mr. Mellman’s group represents a Democratic arm of Aipac, though he said they are “separate and independent.” J Street donated just under $5 million to candidates in the 2018 election and Jeremy Ben-Ami, the group’s president, said they would at least match that in 2020. “The idea that the Democratic Party should just support the Netanyahu government, right or wrong, is out of line with where American Jews are at and where Jewish Democrats are at,” Mr. Ben-Ami said. But Mr. Mellman said </w:t>
      </w:r>
      <w:r w:rsidRPr="00436F79">
        <w:rPr>
          <w:u w:val="single"/>
        </w:rPr>
        <w:t>Democratic candidates should know there exists “a strong reservoir of support” in the party for a traditionalist stance on Israel.</w:t>
      </w:r>
      <w:r w:rsidRPr="00436F79">
        <w:rPr>
          <w:sz w:val="16"/>
        </w:rPr>
        <w:t xml:space="preserve"> “Our first choice is to educate and persuade,” he said, before vowing: “If there’s a political and intellectual battle to be waged, we’re here to wage it.”</w:t>
      </w:r>
    </w:p>
    <w:p w:rsidR="002967EB" w:rsidRPr="00436F79" w:rsidRDefault="002967EB" w:rsidP="002967EB">
      <w:pPr>
        <w:rPr>
          <w:sz w:val="16"/>
        </w:rPr>
      </w:pPr>
      <w:r w:rsidRPr="00436F79">
        <w:rPr>
          <w:sz w:val="16"/>
        </w:rPr>
        <w:br w:type="page"/>
      </w:r>
    </w:p>
    <w:p w:rsidR="009625A7" w:rsidRPr="00436F79" w:rsidRDefault="009625A7" w:rsidP="009625A7"/>
    <w:p w:rsidR="009625A7" w:rsidRPr="00436F79" w:rsidRDefault="009625A7" w:rsidP="009625A7"/>
    <w:p w:rsidR="00281DD8" w:rsidRPr="00436F79" w:rsidRDefault="00281DD8" w:rsidP="00281DD8">
      <w:pPr>
        <w:pStyle w:val="Heading3"/>
        <w:rPr>
          <w:rFonts w:cs="Times New Roman"/>
        </w:rPr>
      </w:pPr>
      <w:r w:rsidRPr="00436F79">
        <w:rPr>
          <w:rFonts w:cs="Times New Roman"/>
        </w:rPr>
        <w:t>U---AT: Disengagement</w:t>
      </w:r>
    </w:p>
    <w:p w:rsidR="00281DD8" w:rsidRPr="00436F79" w:rsidRDefault="00281DD8" w:rsidP="00281DD8">
      <w:pPr>
        <w:pStyle w:val="Heading4"/>
        <w:rPr>
          <w:rFonts w:cs="Times New Roman"/>
        </w:rPr>
      </w:pPr>
      <w:r w:rsidRPr="00436F79">
        <w:rPr>
          <w:rFonts w:cs="Times New Roman"/>
        </w:rPr>
        <w:t xml:space="preserve">Trump isn’t disengaging from the Middle East---deterrence is </w:t>
      </w:r>
      <w:r w:rsidRPr="00436F79">
        <w:rPr>
          <w:rFonts w:cs="Times New Roman"/>
          <w:u w:val="single"/>
        </w:rPr>
        <w:t>credible</w:t>
      </w:r>
      <w:r w:rsidRPr="00436F79">
        <w:rPr>
          <w:rFonts w:cs="Times New Roman"/>
        </w:rPr>
        <w:t>.</w:t>
      </w:r>
    </w:p>
    <w:p w:rsidR="00281DD8" w:rsidRPr="00436F79" w:rsidRDefault="00281DD8" w:rsidP="00281DD8">
      <w:r w:rsidRPr="00436F79">
        <w:rPr>
          <w:rStyle w:val="Style13ptBold"/>
        </w:rPr>
        <w:t>Galen</w:t>
      </w:r>
      <w:r w:rsidRPr="00436F79">
        <w:t>, 6-23-20</w:t>
      </w:r>
      <w:r w:rsidRPr="00436F79">
        <w:rPr>
          <w:rStyle w:val="Style13ptBold"/>
        </w:rPr>
        <w:t xml:space="preserve">19 </w:t>
      </w:r>
      <w:r w:rsidRPr="00436F79">
        <w:t xml:space="preserve">- Ted, senior fellow in security studies at the Cato Institute and a contributing editor at the National Interest; "Wrong: Trump is Not An Isolationist," </w:t>
      </w:r>
      <w:r w:rsidRPr="00436F79">
        <w:rPr>
          <w:i/>
          <w:iCs/>
        </w:rPr>
        <w:t>National Interest</w:t>
      </w:r>
      <w:r w:rsidRPr="00436F79">
        <w:t>, https://nationalinterest.org/feature/wrong-trump-not-isolationist-63552</w:t>
      </w:r>
    </w:p>
    <w:p w:rsidR="00281DD8" w:rsidRPr="00436F79" w:rsidRDefault="00281DD8" w:rsidP="00281DD8">
      <w:pPr>
        <w:rPr>
          <w:rStyle w:val="StyleUnderline"/>
        </w:rPr>
      </w:pPr>
      <w:r w:rsidRPr="00436F79">
        <w:rPr>
          <w:sz w:val="16"/>
        </w:rPr>
        <w:t xml:space="preserve">Second, </w:t>
      </w:r>
      <w:r w:rsidRPr="00436F79">
        <w:rPr>
          <w:rStyle w:val="StyleUnderline"/>
          <w:highlight w:val="cyan"/>
        </w:rPr>
        <w:t>the notion</w:t>
      </w:r>
      <w:r w:rsidRPr="00436F79">
        <w:rPr>
          <w:sz w:val="16"/>
        </w:rPr>
        <w:t xml:space="preserve"> that </w:t>
      </w:r>
      <w:r w:rsidRPr="00436F79">
        <w:rPr>
          <w:rStyle w:val="StyleUnderline"/>
          <w:highlight w:val="cyan"/>
        </w:rPr>
        <w:t xml:space="preserve">Trump’s foreign policy has been a </w:t>
      </w:r>
      <w:r w:rsidRPr="00436F79">
        <w:rPr>
          <w:rStyle w:val="Emphasis"/>
          <w:highlight w:val="cyan"/>
        </w:rPr>
        <w:t>dramatic departure</w:t>
      </w:r>
      <w:r w:rsidRPr="00436F79">
        <w:rPr>
          <w:sz w:val="16"/>
        </w:rPr>
        <w:t xml:space="preserve"> </w:t>
      </w:r>
      <w:r w:rsidRPr="00436F79">
        <w:rPr>
          <w:rStyle w:val="StyleUnderline"/>
        </w:rPr>
        <w:t xml:space="preserve">from those of his predecessors since World War II </w:t>
      </w:r>
      <w:r w:rsidRPr="00436F79">
        <w:rPr>
          <w:rStyle w:val="StyleUnderline"/>
          <w:highlight w:val="cyan"/>
        </w:rPr>
        <w:t xml:space="preserve">is a </w:t>
      </w:r>
      <w:r w:rsidRPr="00436F79">
        <w:rPr>
          <w:rStyle w:val="Emphasis"/>
          <w:highlight w:val="cyan"/>
        </w:rPr>
        <w:t>myth</w:t>
      </w:r>
      <w:r w:rsidRPr="00436F79">
        <w:rPr>
          <w:sz w:val="16"/>
        </w:rPr>
        <w:t xml:space="preserve">. </w:t>
      </w:r>
      <w:r w:rsidRPr="00436F79">
        <w:rPr>
          <w:rStyle w:val="StyleUnderline"/>
        </w:rPr>
        <w:t xml:space="preserve">That is </w:t>
      </w:r>
      <w:r w:rsidRPr="00436F79">
        <w:rPr>
          <w:rStyle w:val="Emphasis"/>
        </w:rPr>
        <w:t>especially true regarding security issues</w:t>
      </w:r>
      <w:r w:rsidRPr="00436F79">
        <w:rPr>
          <w:sz w:val="16"/>
        </w:rPr>
        <w:t xml:space="preserve">. </w:t>
      </w:r>
      <w:r w:rsidRPr="00436F79">
        <w:rPr>
          <w:rStyle w:val="StyleUnderline"/>
        </w:rPr>
        <w:t>Although</w:t>
      </w:r>
      <w:r w:rsidRPr="00436F79">
        <w:rPr>
          <w:sz w:val="16"/>
        </w:rPr>
        <w:t xml:space="preserve"> </w:t>
      </w:r>
      <w:r w:rsidRPr="00436F79">
        <w:rPr>
          <w:rStyle w:val="StyleUnderline"/>
        </w:rPr>
        <w:t>the president’s rhetoric</w:t>
      </w:r>
      <w:r w:rsidRPr="00436F79">
        <w:rPr>
          <w:sz w:val="16"/>
        </w:rPr>
        <w:t xml:space="preserve"> toward Washington’s longtime allies </w:t>
      </w:r>
      <w:r w:rsidRPr="00436F79">
        <w:rPr>
          <w:rStyle w:val="StyleUnderline"/>
        </w:rPr>
        <w:t xml:space="preserve">has sometimes been </w:t>
      </w:r>
      <w:r w:rsidRPr="00436F79">
        <w:rPr>
          <w:rStyle w:val="Emphasis"/>
        </w:rPr>
        <w:t>abrasive</w:t>
      </w:r>
      <w:r w:rsidRPr="00436F79">
        <w:rPr>
          <w:sz w:val="16"/>
        </w:rPr>
        <w:t xml:space="preserve"> and less collegial, </w:t>
      </w:r>
      <w:r w:rsidRPr="00436F79">
        <w:rPr>
          <w:rStyle w:val="StyleUnderline"/>
        </w:rPr>
        <w:t xml:space="preserve">his </w:t>
      </w:r>
      <w:r w:rsidRPr="00436F79">
        <w:rPr>
          <w:rStyle w:val="Emphasis"/>
          <w:highlight w:val="cyan"/>
        </w:rPr>
        <w:t>actions</w:t>
      </w:r>
      <w:r w:rsidRPr="00436F79">
        <w:rPr>
          <w:rStyle w:val="Emphasis"/>
        </w:rPr>
        <w:t xml:space="preserve"> </w:t>
      </w:r>
      <w:r w:rsidRPr="00436F79">
        <w:rPr>
          <w:rStyle w:val="Emphasis"/>
          <w:highlight w:val="cyan"/>
        </w:rPr>
        <w:t>have differed little</w:t>
      </w:r>
      <w:r w:rsidRPr="00436F79">
        <w:rPr>
          <w:rStyle w:val="Emphasis"/>
        </w:rPr>
        <w:t xml:space="preserve"> from the post–World War II norm</w:t>
      </w:r>
      <w:r w:rsidRPr="00436F79">
        <w:rPr>
          <w:sz w:val="16"/>
        </w:rPr>
        <w:t xml:space="preserve">. </w:t>
      </w:r>
      <w:r w:rsidRPr="00436F79">
        <w:rPr>
          <w:rStyle w:val="StyleUnderline"/>
          <w:highlight w:val="cyan"/>
        </w:rPr>
        <w:t xml:space="preserve">There </w:t>
      </w:r>
      <w:r w:rsidRPr="00436F79">
        <w:rPr>
          <w:rStyle w:val="Emphasis"/>
          <w:highlight w:val="cyan"/>
        </w:rPr>
        <w:t>certainly</w:t>
      </w:r>
      <w:r w:rsidRPr="00436F79">
        <w:rPr>
          <w:rStyle w:val="StyleUnderline"/>
          <w:highlight w:val="cyan"/>
        </w:rPr>
        <w:t xml:space="preserve"> is </w:t>
      </w:r>
      <w:r w:rsidRPr="00436F79">
        <w:rPr>
          <w:rStyle w:val="Emphasis"/>
          <w:highlight w:val="cyan"/>
        </w:rPr>
        <w:t>no credible evidence</w:t>
      </w:r>
      <w:r w:rsidRPr="00436F79">
        <w:rPr>
          <w:rStyle w:val="StyleUnderline"/>
        </w:rPr>
        <w:t xml:space="preserve"> that </w:t>
      </w:r>
      <w:r w:rsidRPr="00436F79">
        <w:rPr>
          <w:rStyle w:val="StyleUnderline"/>
          <w:highlight w:val="cyan"/>
        </w:rPr>
        <w:t>he is orchestrating a withdrawal</w:t>
      </w:r>
      <w:r w:rsidRPr="00436F79">
        <w:rPr>
          <w:rStyle w:val="StyleUnderline"/>
        </w:rPr>
        <w:t xml:space="preserve"> from Washington’s multitude of global security commitments and initiatives.</w:t>
      </w:r>
    </w:p>
    <w:p w:rsidR="00281DD8" w:rsidRPr="00436F79" w:rsidRDefault="00281DD8" w:rsidP="00281DD8">
      <w:pPr>
        <w:rPr>
          <w:sz w:val="16"/>
        </w:rPr>
      </w:pPr>
      <w:r w:rsidRPr="00436F79">
        <w:rPr>
          <w:sz w:val="16"/>
        </w:rPr>
        <w:t xml:space="preserve">Indeed, </w:t>
      </w:r>
      <w:r w:rsidRPr="00436F79">
        <w:rPr>
          <w:rStyle w:val="StyleUnderline"/>
          <w:highlight w:val="cyan"/>
        </w:rPr>
        <w:t>allegations</w:t>
      </w:r>
      <w:r w:rsidRPr="00436F79">
        <w:rPr>
          <w:rStyle w:val="StyleUnderline"/>
        </w:rPr>
        <w:t xml:space="preserve"> of a retreat into isolationism </w:t>
      </w:r>
      <w:r w:rsidRPr="00436F79">
        <w:rPr>
          <w:rStyle w:val="StyleUnderline"/>
          <w:highlight w:val="cyan"/>
        </w:rPr>
        <w:t xml:space="preserve">are </w:t>
      </w:r>
      <w:r w:rsidRPr="00436F79">
        <w:rPr>
          <w:rStyle w:val="Emphasis"/>
          <w:highlight w:val="cyan"/>
        </w:rPr>
        <w:t>especially bizarre</w:t>
      </w:r>
      <w:r w:rsidRPr="00436F79">
        <w:rPr>
          <w:sz w:val="16"/>
          <w:highlight w:val="cyan"/>
        </w:rPr>
        <w:t xml:space="preserve"> </w:t>
      </w:r>
      <w:r w:rsidRPr="00436F79">
        <w:rPr>
          <w:rStyle w:val="StyleUnderline"/>
          <w:highlight w:val="cyan"/>
        </w:rPr>
        <w:t>as America seems poised on the brink of war with Iran</w:t>
      </w:r>
      <w:r w:rsidRPr="00436F79">
        <w:rPr>
          <w:sz w:val="16"/>
        </w:rPr>
        <w:t>. And those making the “abandonment of global leadership,” “retreat from responsibility” and “embrace of isolationism” arguments have considerable difficulty citing concrete Trump administration actions that correspond to those cliches. Where, exactly, have such examples taken place?</w:t>
      </w:r>
    </w:p>
    <w:p w:rsidR="00281DD8" w:rsidRPr="00436F79" w:rsidRDefault="00281DD8" w:rsidP="00281DD8">
      <w:pPr>
        <w:rPr>
          <w:rStyle w:val="StyleUnderline"/>
        </w:rPr>
      </w:pPr>
      <w:r w:rsidRPr="00436F79">
        <w:rPr>
          <w:rStyle w:val="StyleUnderline"/>
        </w:rPr>
        <w:t xml:space="preserve">Despite </w:t>
      </w:r>
      <w:r w:rsidRPr="00436F79">
        <w:rPr>
          <w:rStyle w:val="StyleUnderline"/>
          <w:highlight w:val="cyan"/>
        </w:rPr>
        <w:t>Trump’s</w:t>
      </w:r>
      <w:r w:rsidRPr="00436F79">
        <w:rPr>
          <w:rStyle w:val="StyleUnderline"/>
        </w:rPr>
        <w:t xml:space="preserve"> rhetoric in the 2016 election campaign</w:t>
      </w:r>
      <w:r w:rsidRPr="00436F79">
        <w:rPr>
          <w:sz w:val="16"/>
        </w:rPr>
        <w:t xml:space="preserve"> that the U.S. intervention in Afghanistan should be terminated, </w:t>
      </w:r>
      <w:r w:rsidRPr="00436F79">
        <w:rPr>
          <w:rStyle w:val="StyleUnderline"/>
        </w:rPr>
        <w:t xml:space="preserve">he </w:t>
      </w:r>
      <w:r w:rsidRPr="00436F79">
        <w:rPr>
          <w:rStyle w:val="Emphasis"/>
        </w:rPr>
        <w:t>promptly reneged</w:t>
      </w:r>
      <w:r w:rsidRPr="00436F79">
        <w:rPr>
          <w:sz w:val="16"/>
        </w:rPr>
        <w:t xml:space="preserve"> </w:t>
      </w:r>
      <w:r w:rsidRPr="00436F79">
        <w:rPr>
          <w:rStyle w:val="StyleUnderline"/>
        </w:rPr>
        <w:t>on that position</w:t>
      </w:r>
      <w:r w:rsidRPr="00436F79">
        <w:rPr>
          <w:sz w:val="16"/>
        </w:rPr>
        <w:t xml:space="preserve">, and Washington’s war in that country goes on with no apparent end in sight. Likewise, </w:t>
      </w:r>
      <w:r w:rsidRPr="00436F79">
        <w:rPr>
          <w:rStyle w:val="StyleUnderline"/>
        </w:rPr>
        <w:t xml:space="preserve">the United States </w:t>
      </w:r>
      <w:r w:rsidRPr="00436F79">
        <w:rPr>
          <w:rStyle w:val="StyleUnderline"/>
          <w:highlight w:val="cyan"/>
        </w:rPr>
        <w:t xml:space="preserve">maintains a military presence in Syria and </w:t>
      </w:r>
      <w:r w:rsidRPr="00436F79">
        <w:rPr>
          <w:rStyle w:val="StyleUnderline"/>
        </w:rPr>
        <w:t xml:space="preserve">still </w:t>
      </w:r>
      <w:r w:rsidRPr="00436F79">
        <w:rPr>
          <w:rStyle w:val="StyleUnderline"/>
          <w:highlight w:val="cyan"/>
        </w:rPr>
        <w:t>pursues</w:t>
      </w:r>
      <w:r w:rsidRPr="00436F79">
        <w:rPr>
          <w:rStyle w:val="StyleUnderline"/>
        </w:rPr>
        <w:t xml:space="preserve"> the </w:t>
      </w:r>
      <w:r w:rsidRPr="00436F79">
        <w:rPr>
          <w:rStyle w:val="Emphasis"/>
        </w:rPr>
        <w:t>increasingly quixotic</w:t>
      </w:r>
      <w:r w:rsidRPr="00436F79">
        <w:rPr>
          <w:sz w:val="16"/>
        </w:rPr>
        <w:t xml:space="preserve"> </w:t>
      </w:r>
      <w:r w:rsidRPr="00436F79">
        <w:rPr>
          <w:rStyle w:val="StyleUnderline"/>
          <w:highlight w:val="cyan"/>
        </w:rPr>
        <w:t>effort to unseat</w:t>
      </w:r>
      <w:r w:rsidRPr="00436F79">
        <w:rPr>
          <w:rStyle w:val="StyleUnderline"/>
        </w:rPr>
        <w:t xml:space="preserve"> Bashar al-</w:t>
      </w:r>
      <w:r w:rsidRPr="00436F79">
        <w:rPr>
          <w:rStyle w:val="StyleUnderline"/>
          <w:highlight w:val="cyan"/>
        </w:rPr>
        <w:t>Assad’s</w:t>
      </w:r>
      <w:r w:rsidRPr="00436F79">
        <w:rPr>
          <w:rStyle w:val="StyleUnderline"/>
        </w:rPr>
        <w:t xml:space="preserve"> government</w:t>
      </w:r>
      <w:r w:rsidRPr="00436F79">
        <w:rPr>
          <w:sz w:val="16"/>
        </w:rPr>
        <w:t xml:space="preserve">. Indeed, </w:t>
      </w:r>
      <w:r w:rsidRPr="00436F79">
        <w:rPr>
          <w:rStyle w:val="StyleUnderline"/>
        </w:rPr>
        <w:t>U.S. military action escalated, with air and missile strikes on Syrian government forces.</w:t>
      </w:r>
    </w:p>
    <w:p w:rsidR="00281DD8" w:rsidRPr="00436F79" w:rsidRDefault="00281DD8" w:rsidP="00281DD8">
      <w:pPr>
        <w:rPr>
          <w:sz w:val="16"/>
        </w:rPr>
      </w:pPr>
      <w:r w:rsidRPr="00436F79">
        <w:rPr>
          <w:rStyle w:val="StyleUnderline"/>
          <w:highlight w:val="cyan"/>
        </w:rPr>
        <w:t>Nor has Trump terminated</w:t>
      </w:r>
      <w:r w:rsidRPr="00436F79">
        <w:rPr>
          <w:sz w:val="16"/>
        </w:rPr>
        <w:t xml:space="preserve"> the Obama administration’s policy of making the United States an accomplice in </w:t>
      </w:r>
      <w:r w:rsidRPr="00436F79">
        <w:rPr>
          <w:rStyle w:val="StyleUnderline"/>
          <w:highlight w:val="cyan"/>
        </w:rPr>
        <w:t>the Saudi-led war in Yemen</w:t>
      </w:r>
      <w:r w:rsidRPr="00436F79">
        <w:rPr>
          <w:sz w:val="16"/>
        </w:rPr>
        <w:t xml:space="preserve">, despite the proliferation of war crimes by Washington’s allies. Indeed, </w:t>
      </w:r>
      <w:r w:rsidRPr="00436F79">
        <w:rPr>
          <w:rStyle w:val="StyleUnderline"/>
        </w:rPr>
        <w:t xml:space="preserve">overall </w:t>
      </w:r>
      <w:r w:rsidRPr="00436F79">
        <w:rPr>
          <w:rStyle w:val="StyleUnderline"/>
          <w:highlight w:val="cyan"/>
        </w:rPr>
        <w:t xml:space="preserve">ties with Riyadh have </w:t>
      </w:r>
      <w:r w:rsidRPr="00436F79">
        <w:rPr>
          <w:rStyle w:val="Emphasis"/>
          <w:highlight w:val="cyan"/>
        </w:rPr>
        <w:t>expanded under Trump</w:t>
      </w:r>
      <w:r w:rsidRPr="00436F79">
        <w:rPr>
          <w:sz w:val="16"/>
        </w:rPr>
        <w:t xml:space="preserve">, and the president vetoed a congressional measure terminating U.S. involvement in the coalition’s Yemen war effort. Even more worrisome, </w:t>
      </w:r>
      <w:r w:rsidRPr="00436F79">
        <w:rPr>
          <w:rStyle w:val="StyleUnderline"/>
        </w:rPr>
        <w:t xml:space="preserve">the </w:t>
      </w:r>
      <w:r w:rsidRPr="00436F79">
        <w:rPr>
          <w:rStyle w:val="StyleUnderline"/>
          <w:highlight w:val="cyan"/>
        </w:rPr>
        <w:t>Trump</w:t>
      </w:r>
      <w:r w:rsidRPr="00436F79">
        <w:rPr>
          <w:rStyle w:val="StyleUnderline"/>
        </w:rPr>
        <w:t xml:space="preserve"> administration has </w:t>
      </w:r>
      <w:r w:rsidRPr="00436F79">
        <w:rPr>
          <w:rStyle w:val="StyleUnderline"/>
          <w:highlight w:val="cyan"/>
        </w:rPr>
        <w:t>ratcheted-up its confrontational policy toward Iran</w:t>
      </w:r>
      <w:r w:rsidRPr="00436F79">
        <w:rPr>
          <w:sz w:val="16"/>
        </w:rPr>
        <w:t xml:space="preserve">. </w:t>
      </w:r>
      <w:r w:rsidRPr="00436F79">
        <w:rPr>
          <w:rStyle w:val="StyleUnderline"/>
          <w:highlight w:val="cyan"/>
        </w:rPr>
        <w:t xml:space="preserve">One will </w:t>
      </w:r>
      <w:r w:rsidRPr="00436F79">
        <w:rPr>
          <w:rStyle w:val="Emphasis"/>
          <w:highlight w:val="cyan"/>
        </w:rPr>
        <w:t>look in vain</w:t>
      </w:r>
      <w:r w:rsidRPr="00436F79">
        <w:rPr>
          <w:sz w:val="16"/>
        </w:rPr>
        <w:t xml:space="preserve"> </w:t>
      </w:r>
      <w:r w:rsidRPr="00436F79">
        <w:rPr>
          <w:rStyle w:val="StyleUnderline"/>
          <w:highlight w:val="cyan"/>
        </w:rPr>
        <w:t>for any signs of a U.S. “retreat” in the Middle Eas</w:t>
      </w:r>
      <w:r w:rsidRPr="00436F79">
        <w:rPr>
          <w:rStyle w:val="StyleUnderline"/>
        </w:rPr>
        <w:t>t.</w:t>
      </w:r>
    </w:p>
    <w:p w:rsidR="00B318D5" w:rsidRPr="00436F79" w:rsidRDefault="00B318D5" w:rsidP="00B318D5">
      <w:pPr>
        <w:pStyle w:val="Heading3"/>
        <w:rPr>
          <w:rFonts w:cs="Times New Roman"/>
        </w:rPr>
      </w:pPr>
      <w:r w:rsidRPr="00436F79">
        <w:rPr>
          <w:rFonts w:cs="Times New Roman"/>
        </w:rPr>
        <w:t>U---AT: Disengagement ME/Nuclear Deal</w:t>
      </w:r>
    </w:p>
    <w:p w:rsidR="00B318D5" w:rsidRPr="00436F79" w:rsidRDefault="00B318D5" w:rsidP="00B318D5">
      <w:pPr>
        <w:pStyle w:val="Heading4"/>
        <w:rPr>
          <w:rFonts w:cs="Times New Roman"/>
        </w:rPr>
      </w:pPr>
      <w:r w:rsidRPr="00436F79">
        <w:rPr>
          <w:rFonts w:cs="Times New Roman"/>
        </w:rPr>
        <w:t xml:space="preserve">U.S.-Iranian tensions on the brink now---Trump’s increasing troop presence to </w:t>
      </w:r>
      <w:r w:rsidRPr="00436F79">
        <w:rPr>
          <w:rFonts w:cs="Times New Roman"/>
          <w:u w:val="single"/>
        </w:rPr>
        <w:t>prevent a breach</w:t>
      </w:r>
      <w:r w:rsidRPr="00436F79">
        <w:rPr>
          <w:rFonts w:cs="Times New Roman"/>
        </w:rPr>
        <w:t xml:space="preserve"> of the nuclear deal.</w:t>
      </w:r>
    </w:p>
    <w:p w:rsidR="00B318D5" w:rsidRPr="00436F79" w:rsidRDefault="00B318D5" w:rsidP="00B318D5">
      <w:r w:rsidRPr="00436F79">
        <w:rPr>
          <w:rStyle w:val="Style13ptBold"/>
        </w:rPr>
        <w:t>Wong et al</w:t>
      </w:r>
      <w:r w:rsidRPr="00436F79">
        <w:t>, 6-17-20</w:t>
      </w:r>
      <w:r w:rsidRPr="00436F79">
        <w:rPr>
          <w:rStyle w:val="Style13ptBold"/>
        </w:rPr>
        <w:t>19</w:t>
      </w:r>
      <w:r w:rsidRPr="00436F79">
        <w:t xml:space="preserve"> - Edward, Helen Cooper, and Megan Specia; "Trump Adds Troops After Iran Says It Will Breach Nuclear Deal," </w:t>
      </w:r>
      <w:r w:rsidRPr="00436F79">
        <w:rPr>
          <w:i/>
          <w:iCs/>
        </w:rPr>
        <w:t>New York Times</w:t>
      </w:r>
      <w:r w:rsidRPr="00436F79">
        <w:t>, https://www.nytimes.com/2019/06/17/world/middleeast/iran-nuclear-deal-compliance.html</w:t>
      </w:r>
    </w:p>
    <w:p w:rsidR="00B318D5" w:rsidRPr="00436F79" w:rsidRDefault="00B318D5" w:rsidP="00B318D5">
      <w:pPr>
        <w:rPr>
          <w:sz w:val="16"/>
        </w:rPr>
      </w:pPr>
      <w:r w:rsidRPr="00436F79">
        <w:rPr>
          <w:sz w:val="16"/>
        </w:rPr>
        <w:t xml:space="preserve">WASHINGTON — </w:t>
      </w:r>
      <w:r w:rsidRPr="00436F79">
        <w:rPr>
          <w:rStyle w:val="StyleUnderline"/>
        </w:rPr>
        <w:t xml:space="preserve">Tensions between the United States and Iran </w:t>
      </w:r>
      <w:r w:rsidRPr="00436F79">
        <w:rPr>
          <w:rStyle w:val="Emphasis"/>
        </w:rPr>
        <w:t>flared</w:t>
      </w:r>
      <w:r w:rsidRPr="00436F79">
        <w:rPr>
          <w:sz w:val="16"/>
        </w:rPr>
        <w:t xml:space="preserve"> on Monday </w:t>
      </w:r>
      <w:r w:rsidRPr="00436F79">
        <w:rPr>
          <w:rStyle w:val="StyleUnderline"/>
        </w:rPr>
        <w:t xml:space="preserve">as Tehran said it would </w:t>
      </w:r>
      <w:r w:rsidRPr="00436F79">
        <w:rPr>
          <w:rStyle w:val="Emphasis"/>
        </w:rPr>
        <w:t>soon breach</w:t>
      </w:r>
      <w:r w:rsidRPr="00436F79">
        <w:rPr>
          <w:rStyle w:val="StyleUnderline"/>
        </w:rPr>
        <w:t xml:space="preserve"> a key element of the 2015 international pact limiting its nuclear program</w:t>
      </w:r>
      <w:r w:rsidRPr="00436F79">
        <w:rPr>
          <w:sz w:val="16"/>
        </w:rPr>
        <w:t xml:space="preserve">, while President </w:t>
      </w:r>
      <w:r w:rsidRPr="00436F79">
        <w:rPr>
          <w:rStyle w:val="StyleUnderline"/>
        </w:rPr>
        <w:t xml:space="preserve">Trump </w:t>
      </w:r>
      <w:r w:rsidRPr="00436F79">
        <w:rPr>
          <w:rStyle w:val="Emphasis"/>
        </w:rPr>
        <w:t>ordered another 1,000 troops</w:t>
      </w:r>
      <w:r w:rsidRPr="00436F79">
        <w:rPr>
          <w:rStyle w:val="StyleUnderline"/>
        </w:rPr>
        <w:t xml:space="preserve"> to the Middle East and </w:t>
      </w:r>
      <w:r w:rsidRPr="00436F79">
        <w:rPr>
          <w:rStyle w:val="Emphasis"/>
        </w:rPr>
        <w:t>vowed again</w:t>
      </w:r>
      <w:r w:rsidRPr="00436F79">
        <w:rPr>
          <w:rStyle w:val="StyleUnderline"/>
        </w:rPr>
        <w:t xml:space="preserve"> that Iran would not be allowed to develop a nuclear weapon</w:t>
      </w:r>
      <w:r w:rsidRPr="00436F79">
        <w:rPr>
          <w:sz w:val="16"/>
        </w:rPr>
        <w:t>.</w:t>
      </w:r>
    </w:p>
    <w:p w:rsidR="00B318D5" w:rsidRPr="00436F79" w:rsidRDefault="00B318D5" w:rsidP="00B318D5">
      <w:pPr>
        <w:rPr>
          <w:sz w:val="16"/>
        </w:rPr>
      </w:pPr>
      <w:r w:rsidRPr="00436F79">
        <w:rPr>
          <w:sz w:val="16"/>
        </w:rPr>
        <w:t>The Pentagon’s announcement of the troop deployment came three days after attacks on two oil tankers in the Gulf of Oman that the administration has blamed Iran for. And it came hours after Iran said it was within days of violating a central element of the landmark 2015 agreement — intended to curb its ability to develop a nuclear weapon — unless European nations agreed to help it blunt crippling American economic sanctions.</w:t>
      </w:r>
    </w:p>
    <w:p w:rsidR="00B318D5" w:rsidRPr="00436F79" w:rsidRDefault="00B318D5" w:rsidP="00B318D5">
      <w:pPr>
        <w:rPr>
          <w:sz w:val="16"/>
        </w:rPr>
      </w:pPr>
      <w:r w:rsidRPr="00436F79">
        <w:rPr>
          <w:sz w:val="16"/>
        </w:rPr>
        <w:t xml:space="preserve">Iran’s Atomic Energy Organization said that within 10 days the country will have produced and kept in its stockpiles more low-enriched uranium — the sort used to fuel power plants — than allowed by the 2015 containment deal. </w:t>
      </w:r>
      <w:r w:rsidRPr="00436F79">
        <w:rPr>
          <w:rStyle w:val="StyleUnderline"/>
        </w:rPr>
        <w:t>The agency</w:t>
      </w:r>
      <w:r w:rsidRPr="00436F79">
        <w:rPr>
          <w:sz w:val="16"/>
        </w:rPr>
        <w:t xml:space="preserve"> also </w:t>
      </w:r>
      <w:r w:rsidRPr="00436F79">
        <w:rPr>
          <w:rStyle w:val="Emphasis"/>
        </w:rPr>
        <w:t>left open the possibility</w:t>
      </w:r>
      <w:r w:rsidRPr="00436F79">
        <w:rPr>
          <w:sz w:val="16"/>
        </w:rPr>
        <w:t xml:space="preserve"> that </w:t>
      </w:r>
      <w:r w:rsidRPr="00436F79">
        <w:rPr>
          <w:rStyle w:val="StyleUnderline"/>
        </w:rPr>
        <w:t xml:space="preserve">it might soon begin enriching the uranium to </w:t>
      </w:r>
      <w:r w:rsidRPr="00436F79">
        <w:rPr>
          <w:rStyle w:val="Emphasis"/>
        </w:rPr>
        <w:t>higher levels of purity</w:t>
      </w:r>
      <w:r w:rsidRPr="00436F79">
        <w:rPr>
          <w:sz w:val="16"/>
        </w:rPr>
        <w:t xml:space="preserve">, </w:t>
      </w:r>
      <w:r w:rsidRPr="00436F79">
        <w:rPr>
          <w:rStyle w:val="Emphasis"/>
        </w:rPr>
        <w:t>edging it closer</w:t>
      </w:r>
      <w:r w:rsidRPr="00436F79">
        <w:rPr>
          <w:sz w:val="16"/>
        </w:rPr>
        <w:t xml:space="preserve"> to what would be necessary to build </w:t>
      </w:r>
      <w:r w:rsidRPr="00436F79">
        <w:rPr>
          <w:rStyle w:val="StyleUnderline"/>
        </w:rPr>
        <w:t>a nuclear weapon</w:t>
      </w:r>
      <w:r w:rsidRPr="00436F79">
        <w:rPr>
          <w:sz w:val="16"/>
        </w:rPr>
        <w:t>.</w:t>
      </w:r>
    </w:p>
    <w:p w:rsidR="00B318D5" w:rsidRPr="00436F79" w:rsidRDefault="00B318D5" w:rsidP="00B318D5">
      <w:pPr>
        <w:rPr>
          <w:sz w:val="16"/>
        </w:rPr>
      </w:pPr>
      <w:r w:rsidRPr="00436F79">
        <w:rPr>
          <w:sz w:val="16"/>
        </w:rPr>
        <w:t>Mr. Trump pulled out of the 2015 pact last year, saying that it was not tough enough on Iran. In doing so, he put intense strain on the international coalition that had backed the agreement and wanted to keep it alive. And he left Iran trapped between continuing to abide by the deal’s provisions without getting any of its benefits or abandoning it and provoking a more intense conflict with the United States.</w:t>
      </w:r>
    </w:p>
    <w:p w:rsidR="00B318D5" w:rsidRPr="00436F79" w:rsidRDefault="00B318D5" w:rsidP="00B318D5">
      <w:pPr>
        <w:rPr>
          <w:sz w:val="16"/>
        </w:rPr>
      </w:pPr>
      <w:r w:rsidRPr="00436F79">
        <w:rPr>
          <w:sz w:val="16"/>
        </w:rPr>
        <w:t xml:space="preserve">With Iran now on the verge of breaching the deal, </w:t>
      </w:r>
      <w:r w:rsidRPr="00436F79">
        <w:rPr>
          <w:rStyle w:val="StyleUnderline"/>
        </w:rPr>
        <w:t xml:space="preserve">the White House called for </w:t>
      </w:r>
      <w:r w:rsidRPr="00436F79">
        <w:rPr>
          <w:rStyle w:val="Emphasis"/>
        </w:rPr>
        <w:t>greater international pressure</w:t>
      </w:r>
      <w:r w:rsidRPr="00436F79">
        <w:rPr>
          <w:rStyle w:val="StyleUnderline"/>
        </w:rPr>
        <w:t xml:space="preserve"> on the countr</w:t>
      </w:r>
      <w:r w:rsidRPr="00436F79">
        <w:rPr>
          <w:sz w:val="16"/>
        </w:rPr>
        <w:t>y, even as European officials urged restraint between the two longtime adversaries.</w:t>
      </w:r>
    </w:p>
    <w:p w:rsidR="00B318D5" w:rsidRPr="00436F79" w:rsidRDefault="00B318D5" w:rsidP="00B318D5">
      <w:pPr>
        <w:rPr>
          <w:sz w:val="16"/>
        </w:rPr>
      </w:pPr>
      <w:r w:rsidRPr="00436F79">
        <w:rPr>
          <w:sz w:val="16"/>
        </w:rPr>
        <w:t>“President Trump has made it clear he will never allow Iran to develop nuclear weapons,” the National Security Council said in a statement.</w:t>
      </w:r>
    </w:p>
    <w:p w:rsidR="00B318D5" w:rsidRPr="00436F79" w:rsidRDefault="00B318D5" w:rsidP="00B318D5">
      <w:r w:rsidRPr="00436F79">
        <w:rPr>
          <w:rStyle w:val="StyleUnderline"/>
        </w:rPr>
        <w:t xml:space="preserve">The additional 1,000 troops being sent to the region comes </w:t>
      </w:r>
      <w:r w:rsidRPr="00436F79">
        <w:rPr>
          <w:rStyle w:val="Emphasis"/>
        </w:rPr>
        <w:t>on top of 1,500 dispatched in May</w:t>
      </w:r>
      <w:r w:rsidRPr="00436F79">
        <w:rPr>
          <w:sz w:val="16"/>
        </w:rPr>
        <w:t xml:space="preserve">. </w:t>
      </w:r>
      <w:r w:rsidRPr="00436F79">
        <w:rPr>
          <w:rStyle w:val="StyleUnderline"/>
        </w:rPr>
        <w:t xml:space="preserve">They will be used </w:t>
      </w:r>
      <w:r w:rsidRPr="00436F79">
        <w:rPr>
          <w:rStyle w:val="Emphasis"/>
        </w:rPr>
        <w:t>mainly for surveillance</w:t>
      </w:r>
      <w:r w:rsidRPr="00436F79">
        <w:rPr>
          <w:rStyle w:val="StyleUnderline"/>
        </w:rPr>
        <w:t xml:space="preserve"> of Iranian activities and protecting American forces already in the Middle East</w:t>
      </w:r>
      <w:r w:rsidRPr="00436F79">
        <w:rPr>
          <w:sz w:val="16"/>
        </w:rPr>
        <w:t xml:space="preserve">. </w:t>
      </w:r>
      <w:r w:rsidRPr="00436F79">
        <w:rPr>
          <w:rStyle w:val="StyleUnderline"/>
        </w:rPr>
        <w:t xml:space="preserve">The Pentagon had considered plans for deployment of </w:t>
      </w:r>
      <w:r w:rsidRPr="00436F79">
        <w:rPr>
          <w:rStyle w:val="Emphasis"/>
        </w:rPr>
        <w:t>up to 6,000 additional troops</w:t>
      </w:r>
      <w:r w:rsidRPr="00436F79">
        <w:rPr>
          <w:sz w:val="16"/>
        </w:rPr>
        <w:t>.</w:t>
      </w:r>
    </w:p>
    <w:p w:rsidR="006952A6" w:rsidRPr="00436F79" w:rsidRDefault="006952A6" w:rsidP="006952A6">
      <w:pPr>
        <w:pStyle w:val="Heading2"/>
        <w:rPr>
          <w:rFonts w:cs="Times New Roman"/>
        </w:rPr>
      </w:pPr>
      <w:r w:rsidRPr="00436F79">
        <w:rPr>
          <w:rFonts w:cs="Times New Roman"/>
        </w:rPr>
        <w:t>LINK</w:t>
      </w:r>
    </w:p>
    <w:p w:rsidR="006952A6" w:rsidRPr="00436F79" w:rsidRDefault="006952A6" w:rsidP="006952A6">
      <w:pPr>
        <w:pStyle w:val="Heading3"/>
        <w:rPr>
          <w:rFonts w:cs="Times New Roman"/>
        </w:rPr>
      </w:pPr>
      <w:r w:rsidRPr="00436F79">
        <w:rPr>
          <w:rFonts w:cs="Times New Roman"/>
        </w:rPr>
        <w:t>L – *framing issues*</w:t>
      </w:r>
    </w:p>
    <w:p w:rsidR="006952A6" w:rsidRPr="00436F79" w:rsidRDefault="006952A6" w:rsidP="006952A6">
      <w:pPr>
        <w:pStyle w:val="Heading4"/>
        <w:rPr>
          <w:rFonts w:cs="Times New Roman"/>
        </w:rPr>
      </w:pPr>
      <w:r w:rsidRPr="00436F79">
        <w:rPr>
          <w:rFonts w:cs="Times New Roman"/>
        </w:rPr>
        <w:t xml:space="preserve">Israel relies </w:t>
      </w:r>
      <w:r w:rsidRPr="00436F79">
        <w:rPr>
          <w:rFonts w:cs="Times New Roman"/>
          <w:u w:val="single"/>
        </w:rPr>
        <w:t>completely</w:t>
      </w:r>
      <w:r w:rsidRPr="00436F79">
        <w:rPr>
          <w:rFonts w:cs="Times New Roman"/>
        </w:rPr>
        <w:t xml:space="preserve"> on the US for security---even </w:t>
      </w:r>
      <w:r w:rsidRPr="00436F79">
        <w:rPr>
          <w:rFonts w:cs="Times New Roman"/>
          <w:u w:val="single"/>
        </w:rPr>
        <w:t>marginal</w:t>
      </w:r>
      <w:r w:rsidRPr="00436F79">
        <w:rPr>
          <w:rFonts w:cs="Times New Roman"/>
        </w:rPr>
        <w:t xml:space="preserve"> changes trigger Israeli threat perception </w:t>
      </w:r>
    </w:p>
    <w:p w:rsidR="006952A6" w:rsidRPr="00436F79" w:rsidRDefault="006952A6" w:rsidP="006952A6">
      <w:r w:rsidRPr="00436F79">
        <w:rPr>
          <w:rStyle w:val="Style13ptBold"/>
        </w:rPr>
        <w:t>Freilich 17</w:t>
      </w:r>
      <w:r w:rsidRPr="00436F79">
        <w:t xml:space="preserve"> – PhD @ Columbia, senior fellow at Harvard University’s Belfer Center (Chuck, “HOW LONG COULD ISRAEL SURVIVE WITHOUT AMERICA?,” </w:t>
      </w:r>
      <w:r w:rsidRPr="00436F79">
        <w:rPr>
          <w:i/>
        </w:rPr>
        <w:t>Newsweek</w:t>
      </w:r>
      <w:r w:rsidRPr="00436F79">
        <w:t>, https://www.newsweek.com/how-long-could-israel-survive-without-america-636298)</w:t>
      </w:r>
    </w:p>
    <w:p w:rsidR="006952A6" w:rsidRPr="00436F79" w:rsidRDefault="006952A6" w:rsidP="006952A6">
      <w:pPr>
        <w:rPr>
          <w:sz w:val="8"/>
        </w:rPr>
      </w:pPr>
      <w:r w:rsidRPr="00436F79">
        <w:rPr>
          <w:rStyle w:val="StyleUnderline"/>
          <w:highlight w:val="cyan"/>
        </w:rPr>
        <w:t>The importance of the</w:t>
      </w:r>
      <w:r w:rsidRPr="00436F79">
        <w:rPr>
          <w:sz w:val="8"/>
        </w:rPr>
        <w:t xml:space="preserve"> </w:t>
      </w:r>
      <w:r w:rsidRPr="00436F79">
        <w:rPr>
          <w:rStyle w:val="Emphasis"/>
          <w:highlight w:val="cyan"/>
        </w:rPr>
        <w:t>U</w:t>
      </w:r>
      <w:r w:rsidRPr="00436F79">
        <w:rPr>
          <w:sz w:val="8"/>
        </w:rPr>
        <w:t xml:space="preserve">nited </w:t>
      </w:r>
      <w:r w:rsidRPr="00436F79">
        <w:rPr>
          <w:rStyle w:val="Emphasis"/>
          <w:highlight w:val="cyan"/>
        </w:rPr>
        <w:t>S</w:t>
      </w:r>
      <w:r w:rsidRPr="00436F79">
        <w:rPr>
          <w:sz w:val="8"/>
          <w:highlight w:val="cyan"/>
        </w:rPr>
        <w:t>ta</w:t>
      </w:r>
      <w:r w:rsidRPr="00436F79">
        <w:rPr>
          <w:sz w:val="8"/>
        </w:rPr>
        <w:t xml:space="preserve">tes </w:t>
      </w:r>
      <w:r w:rsidRPr="00436F79">
        <w:rPr>
          <w:rStyle w:val="StyleUnderline"/>
          <w:highlight w:val="cyan"/>
        </w:rPr>
        <w:t>to Israel’s national security cannot be overstated</w:t>
      </w:r>
      <w:r w:rsidRPr="00436F79">
        <w:rPr>
          <w:sz w:val="8"/>
        </w:rPr>
        <w:t xml:space="preserve">. </w:t>
      </w:r>
      <w:r w:rsidRPr="00436F79">
        <w:rPr>
          <w:rStyle w:val="StyleUnderline"/>
        </w:rPr>
        <w:t>Washington is</w:t>
      </w:r>
      <w:r w:rsidRPr="00436F79">
        <w:rPr>
          <w:sz w:val="8"/>
        </w:rPr>
        <w:t xml:space="preserve"> usually </w:t>
      </w:r>
      <w:r w:rsidRPr="00436F79">
        <w:rPr>
          <w:rStyle w:val="StyleUnderline"/>
        </w:rPr>
        <w:t>the</w:t>
      </w:r>
      <w:r w:rsidRPr="00436F79">
        <w:rPr>
          <w:sz w:val="8"/>
        </w:rPr>
        <w:t xml:space="preserve"> first, and often the sole, </w:t>
      </w:r>
      <w:r w:rsidRPr="00436F79">
        <w:rPr>
          <w:rStyle w:val="StyleUnderline"/>
        </w:rPr>
        <w:t>port of call for strategic consultation</w:t>
      </w:r>
      <w:r w:rsidRPr="00436F79">
        <w:rPr>
          <w:sz w:val="8"/>
        </w:rPr>
        <w:t xml:space="preserve"> – almost always the foremost one, </w:t>
      </w:r>
      <w:r w:rsidRPr="00436F79">
        <w:rPr>
          <w:rStyle w:val="StyleUnderline"/>
        </w:rPr>
        <w:t>and</w:t>
      </w:r>
      <w:r w:rsidRPr="00436F79">
        <w:rPr>
          <w:sz w:val="8"/>
        </w:rPr>
        <w:t xml:space="preserve"> inevitably </w:t>
      </w:r>
      <w:r w:rsidRPr="00436F79">
        <w:rPr>
          <w:rStyle w:val="StyleUnderline"/>
        </w:rPr>
        <w:t>the primary means of addressing the challenges Israel faces</w:t>
      </w:r>
      <w:r w:rsidRPr="00436F79">
        <w:rPr>
          <w:sz w:val="8"/>
        </w:rPr>
        <w:t xml:space="preserve">. </w:t>
      </w:r>
      <w:r w:rsidRPr="00436F79">
        <w:rPr>
          <w:rStyle w:val="StyleUnderline"/>
        </w:rPr>
        <w:t xml:space="preserve">America is the be-all and end-all of </w:t>
      </w:r>
      <w:r w:rsidRPr="00436F79">
        <w:rPr>
          <w:sz w:val="8"/>
        </w:rPr>
        <w:t xml:space="preserve">most </w:t>
      </w:r>
      <w:r w:rsidRPr="00436F79">
        <w:rPr>
          <w:rStyle w:val="StyleUnderline"/>
        </w:rPr>
        <w:t>policy deliberations in Israeli national-security decision-making forums</w:t>
      </w:r>
      <w:r w:rsidRPr="00436F79">
        <w:rPr>
          <w:sz w:val="8"/>
        </w:rPr>
        <w:t xml:space="preserve">. Some four decades into this “special relationship,” the price of a truly remarkable partnership has been a significant loss of Israeli independence. Indeed, </w:t>
      </w:r>
      <w:r w:rsidRPr="00436F79">
        <w:rPr>
          <w:rStyle w:val="StyleUnderline"/>
          <w:highlight w:val="cyan"/>
        </w:rPr>
        <w:t>Israel’s dependence on the US has become so deep that it is questionable whether</w:t>
      </w:r>
      <w:r w:rsidRPr="00436F79">
        <w:rPr>
          <w:rStyle w:val="StyleUnderline"/>
        </w:rPr>
        <w:t xml:space="preserve"> </w:t>
      </w:r>
      <w:r w:rsidRPr="00436F79">
        <w:rPr>
          <w:rStyle w:val="StyleUnderline"/>
          <w:highlight w:val="cyan"/>
        </w:rPr>
        <w:t>the country could even survive</w:t>
      </w:r>
      <w:r w:rsidRPr="00436F79">
        <w:rPr>
          <w:rStyle w:val="StyleUnderline"/>
        </w:rPr>
        <w:t xml:space="preserve"> today </w:t>
      </w:r>
      <w:r w:rsidRPr="00436F79">
        <w:rPr>
          <w:rStyle w:val="StyleUnderline"/>
          <w:highlight w:val="cyan"/>
        </w:rPr>
        <w:t>without it</w:t>
      </w:r>
      <w:r w:rsidRPr="00436F79">
        <w:rPr>
          <w:sz w:val="8"/>
        </w:rPr>
        <w:t xml:space="preserve">. For Americans and Israelis alike, these are controversial assertions. Many Americans are critical of what they perceive to be ongoing Israeli disregard for US policy preferences, and even acts of defiance, despite an entirely asymmetric relationship and vast American aid. This is particularly true at a time when Israel is led by a hardline government. Israelis, for their part, do not wish to be this dependent on a foreign power, even one as friendly and well meaning towards Israel as the US, and they view Israel’s ongoing freedom of decision and manoeuvre as vital to its national security. Women soldiers are coated in mud and wear branches in their helmets as their infantry instructors' course learns about camouflage during the field craft week of their training May 19, 2005 at an army base near Beersheva in Israel's southern desert, photo distributed by the Israeli Defense Forces (IDF) May 23, 2005. Chuck Freilich writes that as Israel’s international isolation has grown, its dependence on US diplomatic cover has become almost complete. Total American assistance to Israel, from its establishment in 1949 up to 2016, amounts to approximately $125 billion, a whopping sum, making Israel the largest beneficiary of American aid in the post-Second World War era.1 By the end of the ten-year military-aid package recently agreed for 2019–28, the total figure will be nearly $170bn. US aid in recent years has accounted for some 3 percent of Israel’s total national budget, and 1 percent of its GDP.2 As such, its termination would require significant belt-tightening and painful cuts to Israel’s already overstretched budget for domestic needs, such as health and education, which would inflame social tensions. It would not, however, pose an insurmountable challenge to Israel’s national economy. The true impact would be on Israel’s defence budget. In recent years, US aid has constituted approximately 20 percent of Israel’s total defence budget (which includes pensions, and care and compensation for wounded veterans and widows), or 40 percent of the Israel Defense Forces (IDF) budget,3 and almost the entire procurement budget. Termination would thus have a devastating impact on Israel’s defence posture, unless a major reordering of national priorities took place, with profound economic and societal ramifications. </w:t>
      </w:r>
      <w:r w:rsidRPr="00436F79">
        <w:rPr>
          <w:rStyle w:val="StyleUnderline"/>
        </w:rPr>
        <w:t xml:space="preserve">Unlike </w:t>
      </w:r>
      <w:r w:rsidRPr="00436F79">
        <w:rPr>
          <w:rStyle w:val="StyleUnderline"/>
          <w:highlight w:val="cyan"/>
        </w:rPr>
        <w:t>Israel’s adversaries</w:t>
      </w:r>
      <w:r w:rsidRPr="00436F79">
        <w:rPr>
          <w:rStyle w:val="StyleUnderline"/>
        </w:rPr>
        <w:t xml:space="preserve">, who </w:t>
      </w:r>
      <w:r w:rsidRPr="00436F79">
        <w:rPr>
          <w:rStyle w:val="StyleUnderline"/>
          <w:highlight w:val="cyan"/>
        </w:rPr>
        <w:t>can procure weapons from numerous sources</w:t>
      </w:r>
      <w:r w:rsidRPr="00436F79">
        <w:rPr>
          <w:sz w:val="8"/>
        </w:rPr>
        <w:t xml:space="preserve"> with few political constraints, </w:t>
      </w:r>
      <w:r w:rsidRPr="00436F79">
        <w:rPr>
          <w:rStyle w:val="StyleUnderline"/>
          <w:highlight w:val="cyan"/>
        </w:rPr>
        <w:t>Israel’s reliance on the US is critical</w:t>
      </w:r>
      <w:r w:rsidRPr="00436F79">
        <w:rPr>
          <w:sz w:val="8"/>
        </w:rPr>
        <w:t xml:space="preserve">. None of the other major arms producers today – Britain, France, Russia, China – would, or could, replace the US. Certainly, none would be willing to provide the funding, and, in any event, there is no qualitative substitute for American arms.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actors”).4 </w:t>
      </w:r>
      <w:r w:rsidRPr="00436F79">
        <w:rPr>
          <w:rStyle w:val="StyleUnderline"/>
          <w:highlight w:val="cyan"/>
        </w:rPr>
        <w:t>Israel</w:t>
      </w:r>
      <w:r w:rsidRPr="00436F79">
        <w:rPr>
          <w:sz w:val="8"/>
        </w:rPr>
        <w:t xml:space="preserve"> apparently </w:t>
      </w:r>
      <w:r w:rsidRPr="00436F79">
        <w:rPr>
          <w:rStyle w:val="StyleUnderline"/>
          <w:highlight w:val="cyan"/>
        </w:rPr>
        <w:t>enjoys a de facto US security guarantee</w:t>
      </w:r>
      <w:r w:rsidRPr="00436F79">
        <w:rPr>
          <w:sz w:val="8"/>
        </w:rPr>
        <w:t xml:space="preserve">, an important addition to its own deterrent capabilities at all times, but </w:t>
      </w:r>
      <w:r w:rsidRPr="00436F79">
        <w:rPr>
          <w:rStyle w:val="StyleUnderline"/>
        </w:rPr>
        <w:t xml:space="preserve">one </w:t>
      </w:r>
      <w:r w:rsidRPr="00436F79">
        <w:rPr>
          <w:rStyle w:val="StyleUnderline"/>
          <w:highlight w:val="cyan"/>
        </w:rPr>
        <w:t>which</w:t>
      </w:r>
      <w:r w:rsidRPr="00436F79">
        <w:rPr>
          <w:rStyle w:val="StyleUnderline"/>
        </w:rPr>
        <w:t xml:space="preserve"> may </w:t>
      </w:r>
      <w:r w:rsidRPr="00436F79">
        <w:rPr>
          <w:rStyle w:val="StyleUnderline"/>
          <w:highlight w:val="cyan"/>
        </w:rPr>
        <w:t>prove critical</w:t>
      </w:r>
      <w:r w:rsidRPr="00436F79">
        <w:rPr>
          <w:sz w:val="8"/>
        </w:rPr>
        <w:t xml:space="preserve"> in the future, for example, </w:t>
      </w:r>
      <w:r w:rsidRPr="00436F79">
        <w:rPr>
          <w:rStyle w:val="StyleUnderline"/>
          <w:highlight w:val="cyan"/>
        </w:rPr>
        <w:t>if</w:t>
      </w:r>
      <w:r w:rsidRPr="00436F79">
        <w:rPr>
          <w:sz w:val="8"/>
          <w:highlight w:val="cyan"/>
        </w:rPr>
        <w:t xml:space="preserve"> </w:t>
      </w:r>
      <w:r w:rsidRPr="00436F79">
        <w:rPr>
          <w:rStyle w:val="StyleUnderline"/>
          <w:highlight w:val="cyan"/>
        </w:rPr>
        <w:t>the</w:t>
      </w:r>
      <w:r w:rsidRPr="00436F79">
        <w:rPr>
          <w:sz w:val="8"/>
        </w:rPr>
        <w:t xml:space="preserve"> nightmarish – but possible – </w:t>
      </w:r>
      <w:r w:rsidRPr="00436F79">
        <w:rPr>
          <w:rStyle w:val="StyleUnderline"/>
          <w:highlight w:val="cyan"/>
        </w:rPr>
        <w:t>scenario of a Middle East with</w:t>
      </w:r>
      <w:r w:rsidRPr="00436F79">
        <w:rPr>
          <w:sz w:val="8"/>
        </w:rPr>
        <w:t xml:space="preserve"> multiple </w:t>
      </w:r>
      <w:r w:rsidRPr="00436F79">
        <w:rPr>
          <w:rStyle w:val="StyleUnderline"/>
          <w:highlight w:val="cyan"/>
        </w:rPr>
        <w:t>nuclear actors emerges</w:t>
      </w:r>
      <w:r w:rsidRPr="00436F79">
        <w:rPr>
          <w:sz w:val="8"/>
        </w:rPr>
        <w:t xml:space="preserve">. </w:t>
      </w:r>
      <w:r w:rsidRPr="00436F79">
        <w:rPr>
          <w:rStyle w:val="StyleUnderline"/>
          <w:highlight w:val="cyan"/>
        </w:rPr>
        <w:t>No other country would or could address Iran’s nuclear program</w:t>
      </w:r>
      <w:r w:rsidRPr="00436F79">
        <w:rPr>
          <w:rStyle w:val="StyleUnderline"/>
        </w:rPr>
        <w:t xml:space="preserve">, a potentially </w:t>
      </w:r>
      <w:r w:rsidRPr="00436F79">
        <w:rPr>
          <w:rStyle w:val="StyleUnderline"/>
          <w:highlight w:val="cyan"/>
        </w:rPr>
        <w:t>existential threat for Israel</w:t>
      </w:r>
      <w:r w:rsidRPr="00436F79">
        <w:rPr>
          <w:rStyle w:val="StyleUnderline"/>
        </w:rPr>
        <w:t>, as the US</w:t>
      </w:r>
      <w:r w:rsidRPr="00436F79">
        <w:rPr>
          <w:sz w:val="8"/>
        </w:rPr>
        <w:t xml:space="preserve"> did, even if there were eventual differences over the means of doing so. No other country would have helped Israel build a rocket and missile shield, the only one of its kind in the world, or have engaged (reportedly) in joint offensive cyber operations. The US further provides Israel with a link to its global satellite missile launch surveillance system, which gives it an invaluable extra few minutes of warning time, enabling civilians to take shelter, and the IDF to prepare and take countermeasures. 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access,5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w:t>
      </w:r>
      <w:r w:rsidRPr="00436F79">
        <w:rPr>
          <w:rStyle w:val="StyleUnderline"/>
        </w:rPr>
        <w:t>The US and Israel conduct unusually close and intensive strategic dialogue and planning</w:t>
      </w:r>
      <w:r w:rsidRPr="00436F79">
        <w:rPr>
          <w:sz w:val="8"/>
        </w:rPr>
        <w:t xml:space="preserve">. </w:t>
      </w:r>
      <w:r w:rsidRPr="00436F79">
        <w:rPr>
          <w:rStyle w:val="StyleUnderline"/>
        </w:rPr>
        <w:t>On the Iranian nuclear program in particular, the two countries engaged in a broad, largely unprecedented strategic conversation for</w:t>
      </w:r>
      <w:r w:rsidRPr="00436F79">
        <w:rPr>
          <w:sz w:val="8"/>
        </w:rPr>
        <w:t xml:space="preserve"> some </w:t>
      </w:r>
      <w:r w:rsidRPr="00436F79">
        <w:rPr>
          <w:rStyle w:val="StyleUnderline"/>
        </w:rPr>
        <w:t>20 years</w:t>
      </w:r>
      <w:r w:rsidRPr="00436F79">
        <w:rPr>
          <w:sz w:val="8"/>
        </w:rPr>
        <w:t xml:space="preserve">. Other issues have included, inter alia, the Iraqi, Syrian and Libyan programs for weapons of mass destruction, the situation in Syria, Hezbollah and Hamas, the Palestinian issue and much more. Intelligence cooperation – an area in which the US also benefits greatly from the relationship, but which is critical for Israel – is broad. On the diplomatic level, too, the US is truly the indispensable nation for Israel, with no alternative for the foreseeable future. The US has used its diplomatic clout in a variety of international forums to protect Israel from an endless array of injurious resolutions regarding the peace process, various Israeli military and diplomatic initiatives and, of particular note, its purported nuclear capabilities.6 No other permanent member of the Security Council would repeatedly use its veto, as the United States has done, to shield Israel from such resolutions, including possible sanctions, even over policies with which it has sometimes disagreed. Between 1954 and 2011, the US vetoed a total of some 40 one-sided or clearly anti-Israeli resolutions.7 Nothing better demonstrates Israel’s dependence on the US in international forums, where America is often nearly its sole supporter, than the angst and distress it experienced when the US merely abstained, for the first time, from a Security Council resolution condemning the settlements in December 2016. As Israel’s international isolation has grown, its dependence on US diplomatic cover has become almost complete. No other country will work so closely with Israel, as the US has for decades, to promote peace with its neighbours, on terms acceptable to Israel. No other country has so persistently and emphatically supported Israel’s demand that a final agreement with the Palestinians provide for its security, recognise Israel’s fundamental character as the nation-state of the Jewish people and reject the Palestinian demand for a so-called “right of return.” Although the US has long been committed to an Israeli withdrawal from most of the territories it acquired in 1967, it has historically backed Israel’s view that UN Security Council Resolution 242, the bedrock resolution on which all peace negotiations between Israel and its Arab interlocutors have been based, allows for some limited territorial changes, such as inclusion of the “settlement blocs” in Israel. The US exerted considerable efforts to help build the Israeli–Turkish relationship in its heyday and to revive it in recent years. It has supported Israel’s successful efforts to develop good relations with Azerbaijan, as well as its acceptance in international and regional forums, such as the OECD and the Western European and Others Working Group (WEOG) in the UN. As part of a policy designed both to build a supporting regional framework for the peace process, and to promote Israel’s regional and international standing, the US has worked to help Israel improve relations with Jordan and Egypt, as well as the Gulf and North African countries. One effort worthy of particular note was the establishment of Qualifying Industrial Zones in Jordan and Egypt, which had a major effect on Israeli trade with them. Israel’s vibrant economy is also deeply dependent on the US, its largest trading partner and with whom it enjoys a free-trade agreement, the first the US signed with any country. Israel’s high-tech sector, of which it is justifiably proud, exists and flourishes largely because of the relationship with the US. Does Israel act independently? From the vantage point of contemporary readers, it may be surprising to learn that the US–Israeli relationship was actually quite limited and even cool until the late 1960s. It then evolved into a more classic patron-client relationship in the 1970s, and only in the 1980s started to become the institutionalised, strategic relationship that we know today. For the most part, as a small actor facing numerous and often severe threats, but with limited influence of its own, </w:t>
      </w:r>
      <w:r w:rsidRPr="00436F79">
        <w:rPr>
          <w:rStyle w:val="StyleUnderline"/>
          <w:highlight w:val="cyan"/>
        </w:rPr>
        <w:t>reliance on the US has become the panacea for virtually all of Israel’s national-security challenges</w:t>
      </w:r>
      <w:r w:rsidRPr="00436F79">
        <w:rPr>
          <w:sz w:val="8"/>
        </w:rPr>
        <w:t xml:space="preserve">. Israel can and does appeal to other countries, but this is usually of marginal utility, and what the US cannot achieve, Israel almost certainly cannot, so there has often been limited interest in even trying. Whether </w:t>
      </w:r>
      <w:r w:rsidRPr="00436F79">
        <w:rPr>
          <w:rStyle w:val="StyleUnderline"/>
        </w:rPr>
        <w:t>on</w:t>
      </w:r>
      <w:r w:rsidRPr="00436F79">
        <w:rPr>
          <w:sz w:val="8"/>
        </w:rPr>
        <w:t xml:space="preserve"> the peace process, in which there has been competition with the Arab side for American favour, </w:t>
      </w:r>
      <w:r w:rsidRPr="00436F79">
        <w:rPr>
          <w:rStyle w:val="StyleUnderline"/>
        </w:rPr>
        <w:t>the Iranian nuclear programme</w:t>
      </w:r>
      <w:r w:rsidRPr="00436F79">
        <w:rPr>
          <w:sz w:val="8"/>
        </w:rPr>
        <w:t xml:space="preserve">, other issues of regional WMD proliferation, terrorism, efforts to delegitimize and impose sanctions on Israel, and just about everything else, </w:t>
      </w:r>
      <w:r w:rsidRPr="00436F79">
        <w:rPr>
          <w:rStyle w:val="StyleUnderline"/>
        </w:rPr>
        <w:t>turning to Washington has been Israel’s primary recourse</w:t>
      </w:r>
      <w:r w:rsidRPr="00436F79">
        <w:rPr>
          <w:sz w:val="8"/>
        </w:rPr>
        <w:t xml:space="preserve">. In effect, the US and Israel long ago reached an unwritten understanding. The US provides Israel with massive military assistance, a de facto security guarantee, broad but not total diplomatic support and (previously) economic assistance. In exchange, Israel is expected to consult with Washington on issues of importance prior to taking action, demonstrate military restraint and diplomatic moderation, even make some concessions, and accord the American position overriding importance. Israel certainly does act independently at times, probably more often than one might expect in a totally asymmetric relationship such as this. With a few exceptions, however, US policy has been the primary determining factor in virtually all major national-security decisions Israel has made ever since the special relationship emerged in the 1970s and 1980s, and in many cases long before then. On matters pertaining to major military operations, Israel virtually always accords primacy to the US position,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In 1973, the primary reason Israel refrained from conducting a pre-emptive strike, even once it had become clear that an Egyptian and Syrian attack was imminent, was the fear of the American response. Israel only launched the 1982 Lebanon war after at least partially convincing the US of the need for a large scale military operation, a process which took the better part of a year. 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 Concern over a potential lack of support by the incoming Obama administration led Israel to terminate the 2008 operation in Gaza earlier than intended. </w:t>
      </w:r>
      <w:r w:rsidRPr="00436F79">
        <w:rPr>
          <w:rStyle w:val="StyleUnderline"/>
        </w:rPr>
        <w:t>Israel’s decision to refrain from a strike on the Iranian nuclear programme, even though it considered it an existential threat, is a particularly important example of the primacy it accords the US position</w:t>
      </w:r>
      <w:r w:rsidRPr="00436F79">
        <w:rPr>
          <w:sz w:val="8"/>
        </w:rPr>
        <w:t xml:space="preserve">, and especially of the need for American support for major military action. American opposition was not the only factor in Israel’s calculus, but it was certainly a decisive one. 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support.9 The Israeli strike on the Iraqi nuclear reactor at Osirak in 1981 is typically cited by critics as the pre-eminent example of independent Israeli military action. The US was not apprised of Israel’s operational intentions, but the issue had long been on the agenda and was discussed intensively at senior levels. On the peace process, too, the American position has had an enormous impact on Israel’s positions, if not quite as decisively as on military matters. With the important exception of the initial Oslo Agreement, Yitzhak Rabin and Shimon Peres closely coordinated with the United States on Israel’s positions in the negotiations with the Palestinians and Syrians in the early 1990s. Ehud Barak met with Bill Clinton just days after assuming office to gain American support for his highly ambitious plan for achieving peace with both the Palestinians and Syrians within a year. He then spent the following year in extraordinarily close consultation with Clinton, meeting with him on a number of occasions and often speaking with him and other top American officials a number of times a day. Indeed, Barak’s entire strategy and bargaining posture at the Camp David Summit in 2000, and again prior to the “Clinton Parameters” later that year, was predicated on maximal alignment with the US. In 2005, Ariel Sharon closely coordinated with the US on Israel’s unilateral withdrawal from Gaza. In fact, it was American preferences that led to his decision to fully withdraw from Gaza and dismantle all of the settlements there as well as four in the West Bank. Ehud Olmert, similarly, closely coordinated with the US on his positions, both at the Annapolis Conference and in regard to his far-reaching proposal to Palestinian President Mahmoud Abbas in 2008. The only areas in which Israeli governments have truly taken independent positions in recent decades relate to the future of the West Bank, primarily the issues of Jerusalem and the settlements; in the past the Golan Heights; and, under Benjamin Netanyahu, Iran. It is important to stress that an overwhelming majority of the Israeli electorate is deeply attached to Jerusalem, which it views as the very heart of Judaism and Israel’s renewed statehood. The settlements are of supreme ideological importance for about one-third of the electorate, a large, highly motivated and very well-organised minority, and almost all Israelis share a deep-seated concern about the security ramifications of a possible future withdrawal from the West Bank. As for the Golan Heights, there is an overwhelming public consensus in Israel that the territory is critical to its security. Iran, for its part, is viewed by the entire political spectrum as an existential threat, or one that is potentially so.10 There is a common thread to these cases of Israeli independence – they are all matters either of existential consequence, or of great ideological importance for the Israeli electorate. Unless one expects total Israeli subservience, it is appropriate for Israel to set its own course on such matters. Even in purely practical political terms, no leader in any democracy could afford to take such deep public sentiment lightly. Furthermore, even the most right-wing premiers have refrained from annexing the West Bank, generally done their best to minimise differences with the US and imposed restraints on settlements. Even Netanyahu, who was embattled with the US like no other premier, agreed to a ten-month settlement freeze at the beginning of his premiership and reigned in settlement activity thereafter. Most other premiers pursued policies that were closely aligned with those of the US, and Rabin, Barak and Sharon even greatly exceeded American expectations. Israel can still respond on its own to limited events on its borders, but most military and strategic issues beyond that, and almost all important diplomatic ones, require prior consultation and, in practice, adherence to the American line. Disagreements on the settlements and the status of Jerusalem have obscured the broader reality: that in most cases Israel does accord clear primacy to American policy. The current Israeli government is the exception to the rule. Could Israel survive without America? Desperate times call for desperate measures and, in extremis, Israel might be able to “tough it out,” virtually alone, in a globalized world. Israel survived, even thrived, without significant US support during its early decades; the strategic circumstances it faces today, though still severe, are far better; and it is far stronger militarily and economically. Perhaps it could survive. There is no doubt, however, that this would be, at a bare minimum, an infinitely tougher existence, far less secure and much poorer – an existence no one in Israel, including the right, wishes to return to. In realistic political terms, it would be almost impossible. Overall support for Israel in the US remains high, but political and demographic trends already under way are likely to have a deleterious impact on the relationship in the future.11 One of the primary sources of American support for Israel has been its historically bipartisan nature. In recent years, however, even before the dramatic confrontation over the 2015 Iran nuclear deal greatly accentuated the problem, Republicans and conservatives have become far more supportive of Israel than Democrats and liberals. There is nothing wrong with rising support for Israel on the right – but the loss of support on the left, and the identification of Israel as a partisan issue, should be of deep concern. A decline in support for Israel has also taken place among young Americans, who are significantly less likely to sympathise with Israel today than the American public as a whole, primarily due to the Palestinian issue. The medium- to long-term consequences may be significant, as these young people, already important as voters, gain positions of influence. A similarly problematic process is under way among young Jewish Americans, whose sense of Jewish identity generally, and identification with Israel, is far weaker than that of their elders. Low birth rates, intermarriage and assimilation undermine the strength and support of the Jewish community, the irreplaceable bedrock of support for Israel in the US. The Hispanic population, already the largest minority group in the US today, and the religiously unaffiliated, the two groups among whom support for Israel is the lowest, are both growing rapidly.12 Some Jewish-American and Israeli critics believe president Obama to have been less friendly towards Israel than his predecessors. This is a debatable contention, but to the extent that it was true, the real question is whether Obama was an exception, or heralded a long-term trend, possibly obscured by Trump’s election. Obama was a product of an American generation that came of age with a very different conception of Israel than its predecessors and greater sympathy for the Palestinians. Trump may or may not prove more friendly to Israel. The crucial question is how Israel should position itself for an era, not of actively hostile presidents, but of ones who may lack the instinctive warmth and support of many of their predecessors. It is important to stress that Israel is unlikely to ever “lose” the United States. The political and cultural foundations of the relationship are sufficiently strong so that a </w:t>
      </w:r>
      <w:r w:rsidRPr="00436F79">
        <w:rPr>
          <w:rStyle w:val="StyleUnderline"/>
          <w:highlight w:val="cyan"/>
        </w:rPr>
        <w:t>US abandonment of Israel is virtually unthinkable</w:t>
      </w:r>
      <w:r w:rsidRPr="00436F79">
        <w:rPr>
          <w:sz w:val="8"/>
        </w:rPr>
        <w:t xml:space="preserve">. Moreover, the US is deeply invested in Israel’s existence and security, and the strategic relationship has become so institutionalised, that it would be difficult for the US to simply walk away. Israel can thus count on long-term American support for its security. </w:t>
      </w:r>
      <w:r w:rsidRPr="00436F79">
        <w:rPr>
          <w:rStyle w:val="StyleUnderline"/>
          <w:highlight w:val="cyan"/>
        </w:rPr>
        <w:t xml:space="preserve">But the </w:t>
      </w:r>
      <w:r w:rsidRPr="00436F79">
        <w:rPr>
          <w:rStyle w:val="Emphasis"/>
          <w:sz w:val="28"/>
          <w:szCs w:val="28"/>
          <w:highlight w:val="cyan"/>
        </w:rPr>
        <w:t>degree of support</w:t>
      </w:r>
      <w:r w:rsidRPr="00436F79">
        <w:rPr>
          <w:rStyle w:val="StyleUnderline"/>
          <w:highlight w:val="cyan"/>
        </w:rPr>
        <w:t xml:space="preserve"> may change, and </w:t>
      </w:r>
      <w:r w:rsidRPr="00436F79">
        <w:rPr>
          <w:rStyle w:val="Emphasis"/>
          <w:sz w:val="28"/>
          <w:szCs w:val="28"/>
          <w:highlight w:val="cyan"/>
        </w:rPr>
        <w:t>even a marginal change</w:t>
      </w:r>
      <w:r w:rsidRPr="00436F79">
        <w:rPr>
          <w:rStyle w:val="StyleUnderline"/>
          <w:highlight w:val="cyan"/>
        </w:rPr>
        <w:t xml:space="preserve"> would have profound ramifications for Israeli national security</w:t>
      </w:r>
      <w:r w:rsidRPr="00436F79">
        <w:rPr>
          <w:sz w:val="8"/>
        </w:rPr>
        <w:t>.</w:t>
      </w:r>
    </w:p>
    <w:p w:rsidR="006952A6" w:rsidRPr="00436F79" w:rsidRDefault="006952A6" w:rsidP="006952A6">
      <w:pPr>
        <w:pStyle w:val="Heading4"/>
        <w:rPr>
          <w:rFonts w:cs="Times New Roman"/>
        </w:rPr>
      </w:pPr>
      <w:r w:rsidRPr="00436F79">
        <w:rPr>
          <w:rFonts w:cs="Times New Roman"/>
          <w:u w:val="single"/>
        </w:rPr>
        <w:t>Empirics prove</w:t>
      </w:r>
      <w:r w:rsidRPr="00436F79">
        <w:rPr>
          <w:rFonts w:cs="Times New Roman"/>
        </w:rPr>
        <w:t xml:space="preserve"> fear of US abandonment causes Israeli overreaction and independent military action</w:t>
      </w:r>
    </w:p>
    <w:p w:rsidR="006952A6" w:rsidRPr="00436F79" w:rsidRDefault="006952A6" w:rsidP="006952A6">
      <w:r w:rsidRPr="00436F79">
        <w:rPr>
          <w:rStyle w:val="Style13ptBold"/>
        </w:rPr>
        <w:t>Freilich 17</w:t>
      </w:r>
      <w:r w:rsidRPr="00436F79">
        <w:t xml:space="preserve"> – PhD @ Columbia, senior fellow at Harvard University’s Belfer Center (Chuck, “HOW LONG COULD ISRAEL SURVIVE WITHOUT AMERICA?,” </w:t>
      </w:r>
      <w:r w:rsidRPr="00436F79">
        <w:rPr>
          <w:i/>
        </w:rPr>
        <w:t>Newsweek</w:t>
      </w:r>
      <w:r w:rsidRPr="00436F79">
        <w:t xml:space="preserve">, </w:t>
      </w:r>
      <w:hyperlink r:id="rId53" w:history="1">
        <w:r w:rsidRPr="00436F79">
          <w:rPr>
            <w:rStyle w:val="Hyperlink"/>
          </w:rPr>
          <w:t>https://www.newsweek.com/how-long-could-israel-survive-without-america-636298</w:t>
        </w:r>
      </w:hyperlink>
      <w:r w:rsidRPr="00436F79">
        <w:t>)</w:t>
      </w:r>
    </w:p>
    <w:p w:rsidR="006952A6" w:rsidRPr="00436F79" w:rsidRDefault="006952A6" w:rsidP="006952A6">
      <w:pPr>
        <w:rPr>
          <w:sz w:val="16"/>
        </w:rPr>
      </w:pPr>
      <w:r w:rsidRPr="00436F79">
        <w:rPr>
          <w:rStyle w:val="StyleUnderline"/>
          <w:highlight w:val="cyan"/>
        </w:rPr>
        <w:t>The US is a generally reliable patron</w:t>
      </w:r>
      <w:r w:rsidRPr="00436F79">
        <w:rPr>
          <w:rStyle w:val="StyleUnderline"/>
        </w:rPr>
        <w:t xml:space="preserve">, which does try to live up to its commitments, </w:t>
      </w:r>
      <w:r w:rsidRPr="00436F79">
        <w:rPr>
          <w:rStyle w:val="StyleUnderline"/>
          <w:highlight w:val="cyan"/>
        </w:rPr>
        <w:t>but</w:t>
      </w:r>
      <w:r w:rsidRPr="00436F79">
        <w:rPr>
          <w:rStyle w:val="StyleUnderline"/>
        </w:rPr>
        <w:t xml:space="preserve"> it has </w:t>
      </w:r>
      <w:r w:rsidRPr="00436F79">
        <w:rPr>
          <w:rStyle w:val="StyleUnderline"/>
          <w:highlight w:val="cyan"/>
        </w:rPr>
        <w:t>failed Israel on a number of important occasions.</w:t>
      </w:r>
      <w:r w:rsidRPr="00436F79">
        <w:rPr>
          <w:rStyle w:val="StyleUnderline"/>
        </w:rPr>
        <w:t xml:space="preserve"> These include</w:t>
      </w:r>
      <w:r w:rsidRPr="00436F79">
        <w:rPr>
          <w:sz w:val="16"/>
        </w:rPr>
        <w:t xml:space="preserve">, to cite just a few, </w:t>
      </w:r>
      <w:r w:rsidRPr="00436F79">
        <w:rPr>
          <w:rStyle w:val="StyleUnderline"/>
          <w:highlight w:val="cyan"/>
        </w:rPr>
        <w:t>Johnson’s failure to open the Straits of Tiran</w:t>
      </w:r>
      <w:r w:rsidRPr="00436F79">
        <w:rPr>
          <w:rStyle w:val="StyleUnderline"/>
        </w:rPr>
        <w:t xml:space="preserve"> to Israeli shipping in 1967</w:t>
      </w:r>
      <w:r w:rsidRPr="00436F79">
        <w:rPr>
          <w:sz w:val="16"/>
        </w:rPr>
        <w:t xml:space="preserve">, Richard </w:t>
      </w:r>
      <w:r w:rsidRPr="00436F79">
        <w:rPr>
          <w:rStyle w:val="StyleUnderline"/>
          <w:highlight w:val="cyan"/>
        </w:rPr>
        <w:t>Nixon’s</w:t>
      </w:r>
      <w:r w:rsidRPr="00436F79">
        <w:rPr>
          <w:sz w:val="16"/>
        </w:rPr>
        <w:t xml:space="preserve"> intentional </w:t>
      </w:r>
      <w:r w:rsidRPr="00436F79">
        <w:rPr>
          <w:rStyle w:val="StyleUnderline"/>
          <w:highlight w:val="cyan"/>
        </w:rPr>
        <w:t>delay of the military airlift</w:t>
      </w:r>
      <w:r w:rsidRPr="00436F79">
        <w:rPr>
          <w:rStyle w:val="StyleUnderline"/>
        </w:rPr>
        <w:t xml:space="preserve"> in 1973</w:t>
      </w:r>
      <w:r w:rsidRPr="00436F79">
        <w:rPr>
          <w:sz w:val="16"/>
        </w:rPr>
        <w:t xml:space="preserve">, George W. </w:t>
      </w:r>
      <w:r w:rsidRPr="00436F79">
        <w:rPr>
          <w:rStyle w:val="StyleUnderline"/>
          <w:highlight w:val="cyan"/>
        </w:rPr>
        <w:t>Bush’s inability to deal with the Syrian</w:t>
      </w:r>
      <w:r w:rsidRPr="00436F79">
        <w:rPr>
          <w:rStyle w:val="StyleUnderline"/>
        </w:rPr>
        <w:t xml:space="preserve"> nuclear </w:t>
      </w:r>
      <w:r w:rsidRPr="00436F79">
        <w:rPr>
          <w:rStyle w:val="StyleUnderline"/>
          <w:highlight w:val="cyan"/>
        </w:rPr>
        <w:t>reactor</w:t>
      </w:r>
      <w:r w:rsidRPr="00436F79">
        <w:rPr>
          <w:rStyle w:val="StyleUnderline"/>
        </w:rPr>
        <w:t xml:space="preserve"> himself in 2007</w:t>
      </w:r>
      <w:r w:rsidRPr="00436F79">
        <w:rPr>
          <w:sz w:val="16"/>
        </w:rPr>
        <w:t xml:space="preserve">, Obama’s disavowal of the 2004 Bush letter to Sharon and, debatably, the nuclear deal with Iran. </w:t>
      </w:r>
      <w:r w:rsidRPr="00436F79">
        <w:rPr>
          <w:rStyle w:val="StyleUnderline"/>
          <w:highlight w:val="cyan"/>
        </w:rPr>
        <w:t>In</w:t>
      </w:r>
      <w:r w:rsidRPr="00436F79">
        <w:rPr>
          <w:sz w:val="16"/>
        </w:rPr>
        <w:t xml:space="preserve"> some of </w:t>
      </w:r>
      <w:r w:rsidRPr="00436F79">
        <w:rPr>
          <w:rStyle w:val="StyleUnderline"/>
          <w:highlight w:val="cyan"/>
        </w:rPr>
        <w:t>these cases</w:t>
      </w:r>
      <w:r w:rsidRPr="00436F79">
        <w:rPr>
          <w:sz w:val="16"/>
          <w:highlight w:val="cyan"/>
        </w:rPr>
        <w:t xml:space="preserve">, </w:t>
      </w:r>
      <w:r w:rsidRPr="00436F79">
        <w:rPr>
          <w:rStyle w:val="Emphasis"/>
          <w:highlight w:val="cyan"/>
        </w:rPr>
        <w:t>Israel was forced to take action on its own</w:t>
      </w:r>
      <w:r w:rsidRPr="00436F79">
        <w:rPr>
          <w:sz w:val="16"/>
        </w:rPr>
        <w:t>, demonstrating the imperative of maintaining its independent capabilities and not putting all of its eggs in one basket, the overall reality of dependence notwithstanding.</w:t>
      </w:r>
    </w:p>
    <w:p w:rsidR="006952A6" w:rsidRPr="00436F79" w:rsidRDefault="006952A6" w:rsidP="006952A6">
      <w:pPr>
        <w:pStyle w:val="Heading3"/>
        <w:rPr>
          <w:rFonts w:cs="Times New Roman"/>
        </w:rPr>
      </w:pPr>
      <w:r w:rsidRPr="00436F79">
        <w:rPr>
          <w:rFonts w:cs="Times New Roman"/>
        </w:rPr>
        <w:t>L – arms sales</w:t>
      </w:r>
    </w:p>
    <w:p w:rsidR="006952A6" w:rsidRPr="00436F79" w:rsidRDefault="006952A6" w:rsidP="006952A6">
      <w:pPr>
        <w:pStyle w:val="Heading4"/>
        <w:rPr>
          <w:rFonts w:cs="Times New Roman"/>
        </w:rPr>
      </w:pPr>
      <w:r w:rsidRPr="00436F79">
        <w:rPr>
          <w:rFonts w:cs="Times New Roman"/>
        </w:rPr>
        <w:t>Israel feels secure now---dependents on U.S. military assistance.</w:t>
      </w:r>
    </w:p>
    <w:p w:rsidR="006952A6" w:rsidRPr="00436F79" w:rsidRDefault="006952A6" w:rsidP="006952A6">
      <w:r w:rsidRPr="00436F79">
        <w:rPr>
          <w:rStyle w:val="Style13ptBold"/>
        </w:rPr>
        <w:t xml:space="preserve">Gross 18  </w:t>
      </w:r>
      <w:r w:rsidRPr="00436F79">
        <w:t>Judah Ari Gross is The Times of Israel's military correspondent. Interview with Chuck Freilich, 62, a former deputy national security adviser of Israel and current senior fellow at Harvard University’s Belfer Center, March 13, 2018, Israel’s as secure as it’s ever been but that can change quickly, new book warns, https://www.timesofisrael.com/israels-as-secure-as-its-ever-been-but-that-can-change-quickly-new-book-warns/</w:t>
      </w:r>
    </w:p>
    <w:p w:rsidR="006952A6" w:rsidRPr="00436F79" w:rsidRDefault="006952A6" w:rsidP="006952A6">
      <w:pPr>
        <w:rPr>
          <w:rStyle w:val="StyleUnderline"/>
        </w:rPr>
      </w:pPr>
      <w:r w:rsidRPr="00436F79">
        <w:rPr>
          <w:rStyle w:val="StyleUnderline"/>
          <w:highlight w:val="cyan"/>
        </w:rPr>
        <w:t>Israel’s as secure as it’s ever been but that can change quickly</w:t>
      </w:r>
      <w:r w:rsidRPr="00436F79">
        <w:rPr>
          <w:rStyle w:val="StyleUnderline"/>
        </w:rPr>
        <w:t xml:space="preserve">, </w:t>
      </w:r>
      <w:r w:rsidRPr="00436F79">
        <w:t>new book warns Former deputy national security adviser Chuck Freilich talks about his new work, 'Israeli National Security,' and his grim but hopeful vision of the future</w:t>
      </w:r>
    </w:p>
    <w:p w:rsidR="006952A6" w:rsidRPr="00436F79" w:rsidRDefault="006952A6" w:rsidP="006952A6">
      <w:pPr>
        <w:rPr>
          <w:sz w:val="16"/>
        </w:rPr>
      </w:pPr>
      <w:r w:rsidRPr="00436F79">
        <w:rPr>
          <w:rStyle w:val="StyleUnderline"/>
        </w:rPr>
        <w:t>Never in its history has Israel been more secure or more diplomatically connected</w:t>
      </w:r>
      <w:r w:rsidRPr="00436F79">
        <w:rPr>
          <w:sz w:val="16"/>
        </w:rPr>
        <w:t xml:space="preserve">. </w:t>
      </w:r>
      <w:r w:rsidRPr="00436F79">
        <w:rPr>
          <w:rStyle w:val="StyleUnderline"/>
        </w:rPr>
        <w:t>But that situation is not liable to last long</w:t>
      </w:r>
      <w:r w:rsidRPr="00436F79">
        <w:rPr>
          <w:sz w:val="16"/>
        </w:rPr>
        <w:t xml:space="preserve">, unless the country’s leaders start charting Israel’s national course. </w:t>
      </w:r>
      <w:r w:rsidRPr="00436F79">
        <w:rPr>
          <w:rStyle w:val="StyleUnderline"/>
        </w:rPr>
        <w:t>That,</w:t>
      </w:r>
      <w:r w:rsidRPr="00436F79">
        <w:rPr>
          <w:sz w:val="16"/>
        </w:rPr>
        <w:t xml:space="preserve"> at least, </w:t>
      </w:r>
      <w:r w:rsidRPr="00436F79">
        <w:rPr>
          <w:rStyle w:val="StyleUnderline"/>
        </w:rPr>
        <w:t>is the view of</w:t>
      </w:r>
      <w:r w:rsidRPr="00436F79">
        <w:rPr>
          <w:sz w:val="16"/>
        </w:rPr>
        <w:t xml:space="preserve"> Chuck </w:t>
      </w:r>
      <w:r w:rsidRPr="00436F79">
        <w:rPr>
          <w:rStyle w:val="StyleUnderline"/>
        </w:rPr>
        <w:t>Freilich,</w:t>
      </w:r>
      <w:r w:rsidRPr="00436F79">
        <w:rPr>
          <w:sz w:val="16"/>
        </w:rPr>
        <w:t xml:space="preserve"> 62, a former deputy national security adviser of Israel and current </w:t>
      </w:r>
      <w:r w:rsidRPr="00436F79">
        <w:rPr>
          <w:rStyle w:val="StyleUnderline"/>
        </w:rPr>
        <w:t>senior fellow at Harvard</w:t>
      </w:r>
      <w:r w:rsidRPr="00436F79">
        <w:rPr>
          <w:sz w:val="16"/>
        </w:rPr>
        <w:t xml:space="preserve"> University’s Belfer Center, in his new book, “Israeli National Security,” published last week by Oxford University Press. In it, the New York-born longtime veteran of Israel’s defense services sets out to offer his recommendations for Israel’s defense and diplomatic future, one that will steer the country away from disaster. ‘Israeli National Security,’ a new book by former deputy national security adviser Chuck Freilich. (Courtesy) The book is the product of six years of research, writing, editing, rewriting, approvals and rewriting. It draws on his decades of civil service experience, including his time in the Israel Defense Forces and Defense Ministry and his stretch as deputy national security adviser under prime minister Ariel Sharon, whom Freilich still refers to as “Arik.” Ahead of his new book’s publication, Freilich spoke to The Times of Israel about his support for and problems with the Iran nuclear deal; the statistics on Americans’ views of Israel that should have officials worries; why Israeli leaders opt to roll with the geopolitical punches instead of setting out on national plans; and more. The interview has been edited and condensed for clarity. So tell me a little about your new book. One of my main recommendations in the book is that Israel should take a deep breath and chill. Our existence is no longer in doubt. </w:t>
      </w:r>
      <w:r w:rsidRPr="00436F79">
        <w:rPr>
          <w:rStyle w:val="StyleUnderline"/>
        </w:rPr>
        <w:t>Israel is today a</w:t>
      </w:r>
      <w:r w:rsidRPr="00436F79">
        <w:rPr>
          <w:sz w:val="16"/>
        </w:rPr>
        <w:t xml:space="preserve"> stable, prosperous and </w:t>
      </w:r>
      <w:r w:rsidRPr="00436F79">
        <w:rPr>
          <w:rStyle w:val="StyleUnderline"/>
        </w:rPr>
        <w:t>fundamentally secure country</w:t>
      </w:r>
      <w:r w:rsidRPr="00436F79">
        <w:rPr>
          <w:sz w:val="16"/>
        </w:rPr>
        <w:t xml:space="preserve">. There are no more existential threats. There are serious threats; for instance, Hezbollah is a serious threat, but Hamas is not. I think one of the problems is that today we have a national leadership that plays on the people’s fears, which accentuates the threats and the dangers rather than trying to strengthen the public confidence, which is what [Israel’s first prime minister David] Ben-Gurion did. The situation in the early decades was infinitely worse, but we had a leadership that told us, ‘Yes, we can do it. We’re going to succeed.’ Now we have a leadership which is telling us it’s 1938 again. The situation in the early decades was infinitely worse, but we had a leadership that told us, “Yes, we can do it. We’re going to succeed.” Now we have a leadership which is telling us it’s 1938 again. If a rocket were to fall and kill two people, this would be a tragedy for those people, and my heart would go out to them. The prime minister might go visit the families, but we don’t have to respond [militarily] every time. This isn’t a tragedy for the State of Israel. It’s a tragedy for individuals. The costs associated with trying to address the issue are greater than the threat itself. Look what happened in the 2014 Gaza war, Operation Protective Edge: We lost 70-something people. How many people did we lose in rocket attacks before the operation? I don’t think anyone. Of course it’s easy to say when you’re sitting in a nice quiet room and you’re not the leader, with people screaming and shouting. But that’s part of leadership — talking to the public in one way and making different kinds of comments in closed forums. Jewish history makes us oversensitive to threats. And it leads to a tendency to try to achieve over-security. The problem is when you try to achieve complete security, you ensure complete insecurity for the other side. And there is no such thing as perfect security. We don’t have a military solution to any of the major problems we face today. We can’t solve the Palestinian problem militarily. We’ve been trying for the past 120 years, and it hasn’t worked and it’s not going to work now. And the Iranian nuclear issue, if we bombed them, we’d get what? Two or three years from that? But </w:t>
      </w:r>
      <w:r w:rsidRPr="00436F79">
        <w:rPr>
          <w:rStyle w:val="StyleUnderline"/>
        </w:rPr>
        <w:t xml:space="preserve">one of my sub-recommendations is </w:t>
      </w:r>
      <w:r w:rsidRPr="00436F79">
        <w:rPr>
          <w:rStyle w:val="Emphasis"/>
          <w:highlight w:val="cyan"/>
        </w:rPr>
        <w:t>put more money into defense</w:t>
      </w:r>
      <w:r w:rsidRPr="00436F79">
        <w:rPr>
          <w:rStyle w:val="StyleUnderline"/>
        </w:rPr>
        <w:t xml:space="preserve">. </w:t>
      </w:r>
      <w:r w:rsidRPr="00436F79">
        <w:rPr>
          <w:rStyle w:val="StyleUnderline"/>
          <w:highlight w:val="cyan"/>
        </w:rPr>
        <w:t>We have to have overwhelmingly effective capabilities</w:t>
      </w:r>
      <w:r w:rsidRPr="00436F79">
        <w:rPr>
          <w:sz w:val="16"/>
          <w:highlight w:val="cyan"/>
        </w:rPr>
        <w:t>.</w:t>
      </w:r>
      <w:r w:rsidRPr="00436F79">
        <w:rPr>
          <w:sz w:val="16"/>
        </w:rPr>
        <w:t xml:space="preserve"> </w:t>
      </w:r>
      <w:r w:rsidRPr="00436F79">
        <w:rPr>
          <w:rStyle w:val="StyleUnderline"/>
        </w:rPr>
        <w:t>We need a national rocket shield</w:t>
      </w:r>
      <w:r w:rsidRPr="00436F79">
        <w:rPr>
          <w:sz w:val="16"/>
        </w:rPr>
        <w:t xml:space="preserve">. I don’t mean something hermetic where not a single rocket is going to fall in Israel. I mean we achieve vis-a-vis Hezbollah what we achieved vis-a-vis Hamas in Protective Edge, where the home front can continue to function, pretty much. We’ve got about 10 batteries today. According to the experts, if you want the kind of national shield that I’m talking about, you need between 13 and 20 Iron Dome batteries. An battery today costs about 60-80 million bucks. An interceptor is $30,000-$50,000. If we want 20, and we want, let’s say, 100,000 interceptors, this comes out to be about $5-7 billion. </w:t>
      </w:r>
      <w:r w:rsidRPr="00436F79">
        <w:rPr>
          <w:rStyle w:val="StyleUnderline"/>
          <w:highlight w:val="cyan"/>
        </w:rPr>
        <w:t>We can try to find a way to get the US to help cover the cost so that this can be purchased in two to three years</w:t>
      </w:r>
      <w:r w:rsidRPr="00436F79">
        <w:rPr>
          <w:sz w:val="16"/>
        </w:rPr>
        <w:t>.</w:t>
      </w:r>
    </w:p>
    <w:p w:rsidR="006952A6" w:rsidRPr="00436F79" w:rsidRDefault="006952A6" w:rsidP="006952A6"/>
    <w:p w:rsidR="006952A6" w:rsidRPr="00436F79" w:rsidRDefault="006952A6" w:rsidP="006952A6">
      <w:pPr>
        <w:pStyle w:val="Heading4"/>
        <w:rPr>
          <w:rFonts w:cs="Times New Roman"/>
        </w:rPr>
      </w:pPr>
      <w:r w:rsidRPr="00436F79">
        <w:rPr>
          <w:rFonts w:cs="Times New Roman"/>
        </w:rPr>
        <w:t>Arms sales are key---the plan causes wars and lashout at Palestinians</w:t>
      </w:r>
    </w:p>
    <w:p w:rsidR="006952A6" w:rsidRPr="00436F79" w:rsidRDefault="006952A6" w:rsidP="006952A6">
      <w:r w:rsidRPr="00436F79">
        <w:rPr>
          <w:rStyle w:val="Style13ptBold"/>
        </w:rPr>
        <w:t>Waxer 13</w:t>
      </w:r>
      <w:r w:rsidRPr="00436F79">
        <w:t xml:space="preserve">  Kira N. Waxer, pursuing a Masters degree in Peace and Conflict management at Haifa University in Israel, and Research Assistant and graduate of Naval Post Graduate School, EXPLAINING THE UNITED STATES-ISRAEL RELATIONSHIP June 2013, http://www.dtic.mil/dtic/tr/fulltext/u2/a585538.pdf</w:t>
      </w:r>
    </w:p>
    <w:p w:rsidR="006952A6" w:rsidRPr="00436F79" w:rsidRDefault="006952A6" w:rsidP="006952A6">
      <w:pPr>
        <w:rPr>
          <w:sz w:val="16"/>
        </w:rPr>
      </w:pPr>
      <w:r w:rsidRPr="00436F79">
        <w:rPr>
          <w:sz w:val="16"/>
        </w:rPr>
        <w:t xml:space="preserve">In November 2011, Assistant Secretary of State for Political-Military Affairs Andrew J. Shapiro reiterated President Obama’s commitment to continuing Israel’s aid and QME stating, We support Israel because it is in our national interest to do so…America’s commitment to Israel’s security and prosperity has extended over many decades because our leaders on both sides of the aisle have long understood that a robust U.S.-Israeli security relationship is in our interests. </w:t>
      </w:r>
      <w:r w:rsidRPr="00436F79">
        <w:rPr>
          <w:rStyle w:val="StyleUnderline"/>
        </w:rPr>
        <w:t>Our support for Israel’s security helps preserve peace and stability in the region.</w:t>
      </w:r>
      <w:r w:rsidRPr="00436F79">
        <w:rPr>
          <w:sz w:val="16"/>
        </w:rPr>
        <w:t xml:space="preserve">92 1. Stability and Oil Ariel Roth argues that because one of the main concerns of the United States in the Middle East is to preserve stability to ensure oil flows to itself and its allies, that reassuring Israel is the means to pursue this interest. He argues that </w:t>
      </w:r>
      <w:r w:rsidRPr="00436F79">
        <w:rPr>
          <w:rStyle w:val="StyleUnderline"/>
          <w:highlight w:val="cyan"/>
        </w:rPr>
        <w:t>supporting Israel helps to moderate Israeli behavior</w:t>
      </w:r>
      <w:r w:rsidRPr="00436F79">
        <w:rPr>
          <w:sz w:val="16"/>
        </w:rPr>
        <w:t xml:space="preserve">. </w:t>
      </w:r>
      <w:r w:rsidRPr="00436F79">
        <w:rPr>
          <w:rStyle w:val="StyleUnderline"/>
        </w:rPr>
        <w:t xml:space="preserve">An </w:t>
      </w:r>
      <w:r w:rsidRPr="00436F79">
        <w:rPr>
          <w:rStyle w:val="StyleUnderline"/>
          <w:highlight w:val="cyan"/>
        </w:rPr>
        <w:t>Israel that feels vulnerable</w:t>
      </w:r>
      <w:r w:rsidRPr="00436F79">
        <w:rPr>
          <w:rStyle w:val="StyleUnderline"/>
        </w:rPr>
        <w:t xml:space="preserve"> and without any major allies </w:t>
      </w:r>
      <w:r w:rsidRPr="00436F79">
        <w:rPr>
          <w:rStyle w:val="StyleUnderline"/>
          <w:highlight w:val="cyan"/>
        </w:rPr>
        <w:t>might act in a self-preserving manner</w:t>
      </w:r>
      <w:r w:rsidRPr="00436F79">
        <w:rPr>
          <w:sz w:val="16"/>
        </w:rPr>
        <w:t xml:space="preserve"> that could potentially cause great harm to America’s interests in the Middle East. </w:t>
      </w:r>
      <w:r w:rsidRPr="00436F79">
        <w:rPr>
          <w:rStyle w:val="StyleUnderline"/>
          <w:highlight w:val="cyan"/>
        </w:rPr>
        <w:t>These actions</w:t>
      </w:r>
      <w:r w:rsidRPr="00436F79">
        <w:rPr>
          <w:sz w:val="16"/>
        </w:rPr>
        <w:t xml:space="preserve">, according to Roth </w:t>
      </w:r>
      <w:r w:rsidRPr="00436F79">
        <w:rPr>
          <w:rStyle w:val="StyleUnderline"/>
        </w:rPr>
        <w:t xml:space="preserve">have “the potential to </w:t>
      </w:r>
      <w:r w:rsidRPr="00436F79">
        <w:rPr>
          <w:rStyle w:val="StyleUnderline"/>
          <w:highlight w:val="cyan"/>
        </w:rPr>
        <w:t>destabilize the broader region</w:t>
      </w:r>
      <w:r w:rsidRPr="00436F79">
        <w:rPr>
          <w:sz w:val="16"/>
        </w:rPr>
        <w:t xml:space="preserve">, and endanger the secure access to oil on which the United States is dependent.”93 Thus he argues that </w:t>
      </w:r>
      <w:r w:rsidRPr="00436F79">
        <w:rPr>
          <w:rStyle w:val="StyleUnderline"/>
        </w:rPr>
        <w:t xml:space="preserve">the strategic </w:t>
      </w:r>
      <w:r w:rsidRPr="00436F79">
        <w:rPr>
          <w:rStyle w:val="StyleUnderline"/>
          <w:highlight w:val="cyan"/>
        </w:rPr>
        <w:t>rationale behind United States support to Israel</w:t>
      </w:r>
      <w:r w:rsidRPr="00436F79">
        <w:rPr>
          <w:rStyle w:val="StyleUnderline"/>
        </w:rPr>
        <w:t xml:space="preserve"> and a benefit we get from this support </w:t>
      </w:r>
      <w:r w:rsidRPr="00436F79">
        <w:rPr>
          <w:rStyle w:val="StyleUnderline"/>
          <w:highlight w:val="cyan"/>
        </w:rPr>
        <w:t>is</w:t>
      </w:r>
      <w:r w:rsidRPr="00436F79">
        <w:rPr>
          <w:rStyle w:val="StyleUnderline"/>
        </w:rPr>
        <w:t xml:space="preserve"> better understood as </w:t>
      </w:r>
      <w:r w:rsidRPr="00436F79">
        <w:rPr>
          <w:rStyle w:val="Emphasis"/>
          <w:highlight w:val="cyan"/>
        </w:rPr>
        <w:t>restraint-inducing reassurance</w:t>
      </w:r>
      <w:r w:rsidRPr="00436F79">
        <w:rPr>
          <w:sz w:val="16"/>
        </w:rPr>
        <w:t xml:space="preserve">. The rationale behind the strategic importance of the relationship has evolved from deterring and fighting the Soviet threat to one of stability of the oil-rich Middle East. A large benefit that the United States receives in return for its clear support for Israel is that it moderates Israeli behavior that would undermine America’s interests.94 </w:t>
      </w:r>
      <w:r w:rsidRPr="00436F79">
        <w:rPr>
          <w:rStyle w:val="StyleUnderline"/>
          <w:highlight w:val="cyan"/>
        </w:rPr>
        <w:t>United States support for Israel must be clearly displayed in two ways</w:t>
      </w:r>
      <w:r w:rsidRPr="00436F79">
        <w:rPr>
          <w:rStyle w:val="StyleUnderline"/>
        </w:rPr>
        <w:t xml:space="preserve"> in order for Israel to be reassured: </w:t>
      </w:r>
      <w:r w:rsidRPr="00436F79">
        <w:rPr>
          <w:rStyle w:val="StyleUnderline"/>
          <w:highlight w:val="cyan"/>
        </w:rPr>
        <w:t xml:space="preserve">diplomatic affirmation </w:t>
      </w:r>
      <w:r w:rsidRPr="00436F79">
        <w:rPr>
          <w:rStyle w:val="Emphasis"/>
          <w:highlight w:val="cyan"/>
        </w:rPr>
        <w:t>and in military arms</w:t>
      </w:r>
      <w:r w:rsidRPr="00436F79">
        <w:rPr>
          <w:rStyle w:val="Emphasis"/>
        </w:rPr>
        <w:t xml:space="preserve">. </w:t>
      </w:r>
      <w:r w:rsidRPr="00436F79">
        <w:rPr>
          <w:rStyle w:val="StyleUnderline"/>
          <w:highlight w:val="cyan"/>
        </w:rPr>
        <w:t>The United States must make clear that it</w:t>
      </w:r>
      <w:r w:rsidRPr="00436F79">
        <w:rPr>
          <w:rStyle w:val="StyleUnderline"/>
        </w:rPr>
        <w:t xml:space="preserve">, </w:t>
      </w:r>
      <w:r w:rsidRPr="00436F79">
        <w:rPr>
          <w:rStyle w:val="StyleUnderline"/>
          <w:highlight w:val="cyan"/>
        </w:rPr>
        <w:t>without question</w:t>
      </w:r>
      <w:r w:rsidRPr="00436F79">
        <w:rPr>
          <w:rStyle w:val="StyleUnderline"/>
        </w:rPr>
        <w:t xml:space="preserve">, </w:t>
      </w:r>
      <w:r w:rsidRPr="00436F79">
        <w:rPr>
          <w:rStyle w:val="StyleUnderline"/>
          <w:highlight w:val="cyan"/>
        </w:rPr>
        <w:t>supports Israel’s right to exist</w:t>
      </w:r>
      <w:r w:rsidRPr="00436F79">
        <w:rPr>
          <w:rStyle w:val="StyleUnderline"/>
        </w:rPr>
        <w:t xml:space="preserve"> as a sovereign and secure state.</w:t>
      </w:r>
      <w:r w:rsidRPr="00436F79">
        <w:rPr>
          <w:sz w:val="16"/>
        </w:rPr>
        <w:t xml:space="preserve"> Israel has felt betrayed in the past by Great Britain in the 1930s and 40s by its attempts to pacify the Arabs that they wished to befriend, and by America in the prelude to the end of the British mandate in 1948 when it vacillated on its support for the creation of the Jewish state. This diplomatic support must be accompanied by military arms for Israel’s defense. </w:t>
      </w:r>
      <w:r w:rsidRPr="00436F79">
        <w:rPr>
          <w:rStyle w:val="StyleUnderline"/>
        </w:rPr>
        <w:t xml:space="preserve">Israel must be materially reassured that it has the means to defend itself. This assistance must be constant </w:t>
      </w:r>
      <w:r w:rsidRPr="00436F79">
        <w:rPr>
          <w:sz w:val="16"/>
        </w:rPr>
        <w:t xml:space="preserve">and not just at the last minute such as the 1973 airlift. </w:t>
      </w:r>
      <w:r w:rsidRPr="00436F79">
        <w:rPr>
          <w:rStyle w:val="StyleUnderline"/>
        </w:rPr>
        <w:t xml:space="preserve">In order to feel secure, </w:t>
      </w:r>
      <w:r w:rsidRPr="00436F79">
        <w:rPr>
          <w:rStyle w:val="StyleUnderline"/>
          <w:highlight w:val="cyan"/>
        </w:rPr>
        <w:t>Israel relies on military effectiveness</w:t>
      </w:r>
      <w:r w:rsidRPr="00436F79">
        <w:rPr>
          <w:rStyle w:val="StyleUnderline"/>
        </w:rPr>
        <w:t>, which comes about through maximum training and expertise in arms</w:t>
      </w:r>
      <w:r w:rsidRPr="00436F79">
        <w:rPr>
          <w:sz w:val="16"/>
        </w:rPr>
        <w:t xml:space="preserve">. While it has been argued that these arms are not always used in ways that America agrees on, </w:t>
      </w:r>
      <w:r w:rsidRPr="00436F79">
        <w:rPr>
          <w:rStyle w:val="Emphasis"/>
          <w:highlight w:val="cyan"/>
        </w:rPr>
        <w:t>the ability of Israel to defend itself restrains Israel in the regional arena</w:t>
      </w:r>
      <w:r w:rsidRPr="00436F79">
        <w:rPr>
          <w:rStyle w:val="Emphasis"/>
        </w:rPr>
        <w:t>.</w:t>
      </w:r>
      <w:r w:rsidRPr="00436F79">
        <w:rPr>
          <w:sz w:val="16"/>
        </w:rPr>
        <w:t xml:space="preserve">95 This combination of diplomatic and </w:t>
      </w:r>
      <w:r w:rsidRPr="00436F79">
        <w:rPr>
          <w:rStyle w:val="StyleUnderline"/>
          <w:highlight w:val="cyan"/>
        </w:rPr>
        <w:t>military reassurances</w:t>
      </w:r>
      <w:r w:rsidRPr="00436F79">
        <w:rPr>
          <w:rStyle w:val="StyleUnderline"/>
        </w:rPr>
        <w:t xml:space="preserve"> has </w:t>
      </w:r>
      <w:r w:rsidRPr="00436F79">
        <w:rPr>
          <w:rStyle w:val="StyleUnderline"/>
          <w:highlight w:val="cyan"/>
        </w:rPr>
        <w:t xml:space="preserve">helped to </w:t>
      </w:r>
      <w:r w:rsidRPr="00436F79">
        <w:rPr>
          <w:rStyle w:val="Emphasis"/>
          <w:highlight w:val="cyan"/>
        </w:rPr>
        <w:t>restrain Israel during the 1973 War in its decision to not pre-emptively strike Egypt</w:t>
      </w:r>
      <w:r w:rsidRPr="00436F79">
        <w:rPr>
          <w:rStyle w:val="Emphasis"/>
        </w:rPr>
        <w:t>,</w:t>
      </w:r>
      <w:r w:rsidRPr="00436F79">
        <w:rPr>
          <w:sz w:val="16"/>
        </w:rPr>
        <w:t xml:space="preserve"> and Operation Desert Storm when it helped Israel from getting involved, which might have broken the coalition against Iraq. </w:t>
      </w:r>
      <w:r w:rsidRPr="00436F79">
        <w:rPr>
          <w:rStyle w:val="StyleUnderline"/>
        </w:rPr>
        <w:t>The lack of American reassurances to Israel hurt America’s interests in the 1967 war in which Israel felt vulnerable and alone and decided to launch a pre-emptive strike against Egypt</w:t>
      </w:r>
      <w:r w:rsidRPr="00436F79">
        <w:rPr>
          <w:sz w:val="16"/>
        </w:rPr>
        <w:t xml:space="preserve">. As a result of the war, Egypt and Syria turned to closer ties with the Soviet Union to recuperate their losses. Roth states that the goal of the reassurance policies is to ensure that Israelis feel “that they are not universally hated and that they do not face their security challenges fully alone.”96 A secure and assured Israel would help lessen its idea that the only possible policies are ones that are aggressive and unilateral against the Arab World. </w:t>
      </w:r>
      <w:r w:rsidRPr="00436F79">
        <w:rPr>
          <w:rStyle w:val="StyleUnderline"/>
          <w:highlight w:val="cyan"/>
        </w:rPr>
        <w:t>The more secure that Israel feels, the more stabl</w:t>
      </w:r>
      <w:r w:rsidRPr="00436F79">
        <w:rPr>
          <w:rStyle w:val="StyleUnderline"/>
        </w:rPr>
        <w:t>e</w:t>
      </w:r>
      <w:r w:rsidRPr="00436F79">
        <w:rPr>
          <w:sz w:val="16"/>
        </w:rPr>
        <w:t xml:space="preserve"> and thus safer America’s access to </w:t>
      </w:r>
      <w:r w:rsidRPr="00436F79">
        <w:rPr>
          <w:rStyle w:val="StyleUnderline"/>
          <w:highlight w:val="cyan"/>
        </w:rPr>
        <w:t>Middle East</w:t>
      </w:r>
      <w:r w:rsidRPr="00436F79">
        <w:rPr>
          <w:sz w:val="16"/>
        </w:rPr>
        <w:t xml:space="preserve"> oil </w:t>
      </w:r>
      <w:r w:rsidRPr="00436F79">
        <w:rPr>
          <w:rStyle w:val="StyleUnderline"/>
          <w:highlight w:val="cyan"/>
        </w:rPr>
        <w:t>will be</w:t>
      </w:r>
      <w:r w:rsidRPr="00436F79">
        <w:rPr>
          <w:sz w:val="16"/>
        </w:rPr>
        <w:t xml:space="preserve">, which makes the United States more secure. The military and diplomatic support that the United States gives to Israel helps to guarantee other American interests in the region.97 </w:t>
      </w:r>
    </w:p>
    <w:p w:rsidR="006952A6" w:rsidRPr="00436F79" w:rsidRDefault="009625A7" w:rsidP="009625A7">
      <w:pPr>
        <w:pStyle w:val="Heading3"/>
        <w:rPr>
          <w:rFonts w:cs="Times New Roman"/>
        </w:rPr>
      </w:pPr>
      <w:r w:rsidRPr="00436F79">
        <w:rPr>
          <w:rFonts w:cs="Times New Roman"/>
        </w:rPr>
        <w:t>L---arms sales UQ</w:t>
      </w:r>
    </w:p>
    <w:p w:rsidR="009625A7" w:rsidRPr="00436F79" w:rsidRDefault="009625A7" w:rsidP="009625A7">
      <w:pPr>
        <w:pStyle w:val="Heading4"/>
        <w:rPr>
          <w:rFonts w:cs="Times New Roman"/>
        </w:rPr>
      </w:pPr>
      <w:r w:rsidRPr="00436F79">
        <w:rPr>
          <w:rFonts w:cs="Times New Roman"/>
        </w:rPr>
        <w:t>US arms sales made Israel US relations highest ever</w:t>
      </w:r>
    </w:p>
    <w:p w:rsidR="009625A7" w:rsidRPr="00436F79" w:rsidRDefault="009625A7" w:rsidP="009625A7">
      <w:r w:rsidRPr="00436F79">
        <w:rPr>
          <w:b/>
        </w:rPr>
        <w:t>Israel news 3/7</w:t>
      </w:r>
      <w:r w:rsidRPr="00436F79">
        <w:t xml:space="preserve">/19 </w:t>
      </w:r>
    </w:p>
    <w:p w:rsidR="009625A7" w:rsidRPr="00436F79" w:rsidRDefault="009625A7" w:rsidP="009625A7">
      <w:pPr>
        <w:rPr>
          <w:sz w:val="16"/>
          <w:szCs w:val="16"/>
        </w:rPr>
      </w:pPr>
      <w:r w:rsidRPr="00436F79">
        <w:rPr>
          <w:sz w:val="16"/>
          <w:szCs w:val="16"/>
        </w:rPr>
        <w:t>TV7 Israel is an official news gathering and production entity, with a bureau situated in Jerusalem. TV7 Israel is recognized as an official news provider by the Israeli Government Press Office (GPO), and an Active Member of the international Foreign Press Association (FPA). Under the guidance of Mr. Jonathan Hessen, who acts as the Editor in Chief and Lead-Anchor of TV7 Israel News and Jerusalem Studio, TV7 Israel seeks to provide its viewers with accurate information on the situation in Israel and the challenges it faces as well as they are takng direct quotes from the prime minister 3/7/19 tv7 Israel news U.S.-Israel relations at all time high https://www.tv7israelnews.com/u-s-israel-relations-at-all-time-high/  (AB)</w:t>
      </w:r>
    </w:p>
    <w:p w:rsidR="009625A7" w:rsidRPr="00436F79" w:rsidRDefault="009625A7" w:rsidP="009625A7">
      <w:pPr>
        <w:rPr>
          <w:sz w:val="15"/>
          <w:szCs w:val="15"/>
        </w:rPr>
      </w:pPr>
      <w:r w:rsidRPr="00436F79">
        <w:rPr>
          <w:sz w:val="15"/>
          <w:szCs w:val="15"/>
        </w:rPr>
        <w:t>Earlier in the day,</w:t>
      </w:r>
      <w:r w:rsidRPr="00436F79">
        <w:t xml:space="preserve"> </w:t>
      </w:r>
      <w:r w:rsidRPr="00436F79">
        <w:rPr>
          <w:rStyle w:val="StyleUnderline"/>
        </w:rPr>
        <w:t>Prime Minister Netanyahu joined U.S. Ambassador to Israel David Friedman for a tour of the deployment-area for the most-advanced American anti-missile battery</w:t>
      </w:r>
      <w:r w:rsidRPr="00436F79">
        <w:t xml:space="preserve">, </w:t>
      </w:r>
      <w:r w:rsidRPr="00436F79">
        <w:rPr>
          <w:sz w:val="15"/>
          <w:szCs w:val="15"/>
        </w:rPr>
        <w:t xml:space="preserve">THAAD: The Terminal High Altitude Area Defense System. During their tour, Ambassador Friedman declared </w:t>
      </w:r>
      <w:r w:rsidRPr="00436F79">
        <w:rPr>
          <w:sz w:val="16"/>
          <w:szCs w:val="16"/>
        </w:rPr>
        <w:t xml:space="preserve">the deployment of the American systems portrays the unbreakable bond between the two countries. “I can’t think of a better example of the incredibly close and important cooperation between Israel and the United States. </w:t>
      </w:r>
      <w:r w:rsidRPr="00436F79">
        <w:rPr>
          <w:rStyle w:val="StyleUnderline"/>
        </w:rPr>
        <w:t xml:space="preserve">This is an outstanding example of how the American armed forces have made a commitment to Israel’s safety and security. They’ve done this in many other ways, but I can’t think of a better single example than we’re looking at right now. </w:t>
      </w:r>
      <w:r w:rsidRPr="00436F79">
        <w:rPr>
          <w:sz w:val="16"/>
          <w:szCs w:val="16"/>
        </w:rPr>
        <w:t>It’s a testament to the really unbreakable bond between Israel and the United States on so many different levels, including mutual security,”</w:t>
      </w:r>
      <w:r w:rsidRPr="00436F79">
        <w:t xml:space="preserve"> </w:t>
      </w:r>
      <w:r w:rsidRPr="00436F79">
        <w:rPr>
          <w:sz w:val="15"/>
          <w:szCs w:val="15"/>
        </w:rPr>
        <w:t>Friedman said. Prime Minister Netanyahu joined the American diplomat in hailing U.S.-Israeli relations, as the best they had ever been, and thanked President Donald Trump for Washington’s commitment to Israel’s security. “I think</w:t>
      </w:r>
      <w:r w:rsidRPr="00436F79">
        <w:t xml:space="preserve"> </w:t>
      </w:r>
      <w:r w:rsidRPr="00436F79">
        <w:rPr>
          <w:rStyle w:val="StyleUnderline"/>
        </w:rPr>
        <w:t xml:space="preserve">this is a testament to the strength of the alliance between Israel and the United States. </w:t>
      </w:r>
      <w:r w:rsidRPr="00436F79">
        <w:rPr>
          <w:rStyle w:val="Emphasis"/>
        </w:rPr>
        <w:t>It has never been stronger</w:t>
      </w:r>
      <w:r w:rsidRPr="00436F79">
        <w:t>.</w:t>
      </w:r>
      <w:r w:rsidRPr="00436F79">
        <w:rPr>
          <w:sz w:val="15"/>
          <w:szCs w:val="15"/>
        </w:rPr>
        <w:t xml:space="preserve"> The coalition for a common defense, that is expressed not merely in intentions but in actual forces on the ground, I think is remarkable</w:t>
      </w:r>
      <w:r w:rsidRPr="00436F79">
        <w:rPr>
          <w:rStyle w:val="StyleUnderline"/>
        </w:rPr>
        <w:t>. We’re very, very happy with the cooperation and with the American commitment, often expressed by President Trump, to Israel’s security,”</w:t>
      </w:r>
      <w:r w:rsidRPr="00436F79">
        <w:rPr>
          <w:sz w:val="15"/>
          <w:szCs w:val="15"/>
        </w:rPr>
        <w:t xml:space="preserve"> Netanyahu said. It is important to note that the deployment of the THAAD systems in Israel is part of a joint U.S. Military-IDF exercise that involves some 200 Israeli and American troops.</w:t>
      </w:r>
    </w:p>
    <w:p w:rsidR="009625A7" w:rsidRPr="00436F79" w:rsidRDefault="009625A7" w:rsidP="009625A7">
      <w:pPr>
        <w:rPr>
          <w:sz w:val="15"/>
          <w:szCs w:val="15"/>
        </w:rPr>
      </w:pPr>
      <w:r w:rsidRPr="00436F79">
        <w:rPr>
          <w:sz w:val="15"/>
          <w:szCs w:val="15"/>
        </w:rPr>
        <w:t>U.S.-ISRAEL RELATIONS</w:t>
      </w:r>
    </w:p>
    <w:p w:rsidR="009625A7" w:rsidRPr="00436F79" w:rsidRDefault="009625A7" w:rsidP="009625A7">
      <w:pPr>
        <w:pStyle w:val="Heading4"/>
        <w:rPr>
          <w:rFonts w:cs="Times New Roman"/>
        </w:rPr>
      </w:pPr>
      <w:r w:rsidRPr="00436F79">
        <w:rPr>
          <w:rFonts w:cs="Times New Roman"/>
        </w:rPr>
        <w:t>US Israel relations are based on arms transfers</w:t>
      </w:r>
    </w:p>
    <w:p w:rsidR="009625A7" w:rsidRPr="00436F79" w:rsidRDefault="009625A7" w:rsidP="009625A7">
      <w:pPr>
        <w:rPr>
          <w:rFonts w:eastAsia="Times New Roman"/>
          <w:sz w:val="24"/>
        </w:rPr>
      </w:pPr>
      <w:r w:rsidRPr="00436F79">
        <w:t xml:space="preserve">Department of state 18 </w:t>
      </w:r>
      <w:r w:rsidRPr="00436F79">
        <w:rPr>
          <w:sz w:val="16"/>
          <w:szCs w:val="16"/>
        </w:rPr>
        <w:t xml:space="preserve">government agency running foreign exports us department of state US relations with Israel 5/14/18 </w:t>
      </w:r>
      <w:r w:rsidRPr="00436F79">
        <w:rPr>
          <w:rFonts w:eastAsia="Times New Roman"/>
          <w:sz w:val="16"/>
          <w:szCs w:val="16"/>
        </w:rPr>
        <w:t>https://www.state.gov/u-s-relations-with-israel/ (AB)</w:t>
      </w:r>
    </w:p>
    <w:p w:rsidR="009625A7" w:rsidRPr="00436F79" w:rsidRDefault="009625A7" w:rsidP="009625A7"/>
    <w:p w:rsidR="009625A7" w:rsidRPr="00436F79" w:rsidRDefault="009625A7" w:rsidP="009625A7">
      <w:pPr>
        <w:rPr>
          <w:sz w:val="15"/>
          <w:szCs w:val="15"/>
        </w:rPr>
      </w:pPr>
      <w:r w:rsidRPr="00436F79">
        <w:rPr>
          <w:sz w:val="15"/>
          <w:szCs w:val="15"/>
        </w:rPr>
        <w:t xml:space="preserve">The United States was the first country to recognize Israel as a state in 1948, and the first to recognize Jerusalem as the capital of Israel in 2017. </w:t>
      </w:r>
      <w:r w:rsidRPr="00436F79">
        <w:rPr>
          <w:rStyle w:val="StyleUnderline"/>
        </w:rPr>
        <w:t>Israel has long been, and remains, America’s most reliable partner in the Middle East</w:t>
      </w:r>
      <w:r w:rsidRPr="00436F79">
        <w:rPr>
          <w:sz w:val="15"/>
          <w:szCs w:val="15"/>
        </w:rPr>
        <w:t xml:space="preserve">. Israel and the United States are bound closely by historic and cultural ties as well as by mutual interests. Israel’s founding was preceded by more than 50 years of efforts to establish a sovereign state as a homeland for the Jewish people. The 1917 Balfour Declaration asserted the British Government’s support for the creation “in Palestine of a national home for the Jewish people.” Following the end of World War I (1914-1918), the League of Nations entrusted Great Britain with the Mandate for Palestine. Immediately after the end of British mandate on May 14, 1948, the State of Israel was proclaimed, and the U.S. recognized Israel that same day. Arabs in the Mandatory and neighboring Arab states rejected a 1947 UN partition plan that would have divided the Mandatory into separate Jewish and Arab states, and the area has seen periods of invasions and armed conflict since 1948. The United States is committed to supporting the parties in efforts to reach a lasting, comprehensive peace agreement that offers a brighter future to both Israel and the Palestinians. </w:t>
      </w:r>
      <w:r w:rsidRPr="00436F79">
        <w:rPr>
          <w:rStyle w:val="StyleUnderline"/>
        </w:rPr>
        <w:t>U.S</w:t>
      </w:r>
      <w:r w:rsidRPr="00436F79">
        <w:rPr>
          <w:sz w:val="15"/>
          <w:szCs w:val="15"/>
        </w:rPr>
        <w:t xml:space="preserve">. </w:t>
      </w:r>
      <w:r w:rsidRPr="00436F79">
        <w:rPr>
          <w:rStyle w:val="StyleUnderline"/>
        </w:rPr>
        <w:t>Assistance to Israel The U.S.-Israel bilateral relationship is strong, anchored by over $3 billion in Foreign Military Financing annually. In addition to financial support, the U.S. participates in a high level of exchanges with Israel, to include joint military exercises, military research, and weapons development</w:t>
      </w:r>
      <w:r w:rsidRPr="00436F79">
        <w:rPr>
          <w:sz w:val="15"/>
          <w:szCs w:val="15"/>
        </w:rPr>
        <w:t xml:space="preserve">. Through the Joint Counterterrorism Group and a semi-annual Strategic Dialogue, the U.S. and Israel have enhanced their cooperation in fighting terrorism. Bilateral Economic Relations </w:t>
      </w:r>
      <w:r w:rsidRPr="00436F79">
        <w:rPr>
          <w:rStyle w:val="StyleUnderline"/>
        </w:rPr>
        <w:t>The United States is Israel’s largest single trading partner. The top five U.S. exports to Israel are: diamonds, semiconductors, civilian aircraft, telecommunications equipment, and agricultural products.</w:t>
      </w:r>
      <w:r w:rsidRPr="00436F79">
        <w:rPr>
          <w:sz w:val="15"/>
          <w:szCs w:val="15"/>
        </w:rPr>
        <w:t xml:space="preserve"> The top five U.S. imports from Israel are: diamonds, pharmaceutical products, semiconductors, medicinal equipment, and telecommunications equipment. U.S. direct investment in Israel is primarily in the manufacturing sector, as is Israeli investment in the United States. The United States and Israel have had a free trade agreement since 1985, serving as the foundation for expanding trade and investment between the two countries by reducing barriers and promoting regulatory transparency. To facilitate economic cooperation, the two countries convene a Joint Economic Development Group each year to discuss economic conditions in both countries and possible economic reforms for the coming year. The U.S. and Israel also coordinate scientific and cultural exchanges through the Binational Science Foundation, the Binational Agricultural Research and Development Foundation, and the U.S.-Israeli Education Foundation.</w:t>
      </w:r>
    </w:p>
    <w:p w:rsidR="009625A7" w:rsidRPr="00436F79" w:rsidRDefault="009625A7" w:rsidP="009625A7"/>
    <w:p w:rsidR="006952A6" w:rsidRPr="00436F79" w:rsidRDefault="006952A6" w:rsidP="006952A6">
      <w:pPr>
        <w:rPr>
          <w:sz w:val="16"/>
        </w:rPr>
      </w:pPr>
    </w:p>
    <w:p w:rsidR="006952A6" w:rsidRPr="00436F79" w:rsidRDefault="006952A6" w:rsidP="006952A6">
      <w:pPr>
        <w:pStyle w:val="Heading3"/>
        <w:rPr>
          <w:rFonts w:cs="Times New Roman"/>
        </w:rPr>
      </w:pPr>
      <w:r w:rsidRPr="00436F79">
        <w:rPr>
          <w:rFonts w:cs="Times New Roman"/>
        </w:rPr>
        <w:t>L – war powers</w:t>
      </w:r>
    </w:p>
    <w:p w:rsidR="006952A6" w:rsidRPr="00436F79" w:rsidRDefault="006952A6" w:rsidP="006952A6">
      <w:pPr>
        <w:pStyle w:val="Heading4"/>
        <w:rPr>
          <w:rFonts w:cs="Times New Roman"/>
        </w:rPr>
      </w:pPr>
      <w:r w:rsidRPr="00436F79">
        <w:rPr>
          <w:rFonts w:cs="Times New Roman"/>
        </w:rPr>
        <w:t>Forcing Congressional authorization collapses Israeli confidence in the US security assurance</w:t>
      </w:r>
    </w:p>
    <w:p w:rsidR="006952A6" w:rsidRPr="00436F79" w:rsidRDefault="006952A6" w:rsidP="006952A6">
      <w:pPr>
        <w:rPr>
          <w:szCs w:val="16"/>
        </w:rPr>
      </w:pPr>
      <w:r w:rsidRPr="00436F79">
        <w:rPr>
          <w:szCs w:val="16"/>
        </w:rPr>
        <w:t>- empirics prove…1967</w:t>
      </w:r>
    </w:p>
    <w:p w:rsidR="006952A6" w:rsidRPr="00436F79" w:rsidRDefault="006952A6" w:rsidP="006952A6">
      <w:r w:rsidRPr="00436F79">
        <w:rPr>
          <w:rStyle w:val="Style13ptBold"/>
        </w:rPr>
        <w:t>Kramer 13</w:t>
      </w:r>
      <w:r w:rsidRPr="00436F79">
        <w:t xml:space="preserve"> - President of Shalem College, a new undergraduate liberal arts college in Jerusalem. An authority on contemporary Islam and Arab politics, Kramer earned his undergraduate and doctoral degrees in Near Eastern Studies from Princeton University. During a twenty-five-year academic career at Tel Aviv University, he directed the Moshe Dayan Center for Middle Eastern and African Studies. Kramer has taught as a visiting professor at Brandeis University, the University of Chicago, Cornell University, Georgetown University, and The Johns Hopkins University (SAIS). He has served as a visiting fellow at the Woodrow Wilson International Center for Scholars in Washington, The Washington Institute for Near East Policy, and Harvard University's Olin Institute for Strategic Studies (Martin, “</w:t>
      </w:r>
      <w:r w:rsidRPr="00436F79">
        <w:rPr>
          <w:rStyle w:val="Emphasis"/>
          <w:highlight w:val="cyan"/>
        </w:rPr>
        <w:t>Israel Likes Its U.S. Presidents Strong</w:t>
      </w:r>
      <w:r w:rsidRPr="00436F79">
        <w:t xml:space="preserve">,” </w:t>
      </w:r>
      <w:hyperlink r:id="rId54" w:history="1">
        <w:r w:rsidRPr="00436F79">
          <w:rPr>
            <w:rStyle w:val="Hyperlink"/>
          </w:rPr>
          <w:t>http://www.commentarymagazine.com/2013/09/17/israel-likes-its-u-s-presidents-strong-2/)---ability</w:t>
        </w:r>
      </w:hyperlink>
      <w:r w:rsidRPr="00436F79">
        <w:t xml:space="preserve"> edited</w:t>
      </w:r>
    </w:p>
    <w:p w:rsidR="006952A6" w:rsidRPr="00436F79" w:rsidRDefault="006952A6" w:rsidP="006952A6"/>
    <w:p w:rsidR="006952A6" w:rsidRPr="00436F79" w:rsidRDefault="006952A6" w:rsidP="006952A6">
      <w:pPr>
        <w:rPr>
          <w:sz w:val="12"/>
        </w:rPr>
      </w:pPr>
      <w:r w:rsidRPr="00436F79">
        <w:rPr>
          <w:sz w:val="12"/>
        </w:rPr>
        <w:t>The Wall Street Journal ran a symposium over the weekend about world reactions to Obama’s Syria turnaround. I wrote the contribution on Israel. Many aspects of the “turnaround,” especially the enhanced role of Russia in the Middle East, impact Israel. But I focused instead on Obama’s earlier “turnaround”: his decision to seek authorization for military action from Congress. Excerpt: What Israelis found alarming was the way Mr. Obama shifted the burden of decision. Every one of Mr. Obama’s Syrian maneuvers was viewed as a dry run for his conduct</w:t>
      </w:r>
      <w:r w:rsidRPr="00436F79">
        <w:rPr>
          <w:u w:val="single"/>
        </w:rPr>
        <w:t xml:space="preserve"> </w:t>
      </w:r>
      <w:r w:rsidRPr="00436F79">
        <w:rPr>
          <w:bCs/>
          <w:u w:val="single"/>
        </w:rPr>
        <w:t xml:space="preserve">in a likely future crisis over </w:t>
      </w:r>
      <w:r w:rsidRPr="00436F79">
        <w:rPr>
          <w:u w:val="single"/>
        </w:rPr>
        <w:t>Iran’s nuclear drive</w:t>
      </w:r>
      <w:r w:rsidRPr="00436F79">
        <w:rPr>
          <w:bCs/>
          <w:u w:val="single"/>
        </w:rPr>
        <w:t xml:space="preserve">. </w:t>
      </w:r>
      <w:r w:rsidRPr="00436F79">
        <w:rPr>
          <w:rStyle w:val="Emphasis"/>
        </w:rPr>
        <w:t>That’s where the stakes are highest for Israel,</w:t>
      </w:r>
      <w:r w:rsidRPr="00436F79">
        <w:rPr>
          <w:u w:val="single"/>
        </w:rPr>
        <w:t xml:space="preserve"> </w:t>
      </w:r>
      <w:r w:rsidRPr="00436F79">
        <w:rPr>
          <w:sz w:val="12"/>
        </w:rPr>
        <w:t xml:space="preserve">and that’s where Israelis sometimes question Obama’s resolve. </w:t>
      </w:r>
      <w:r w:rsidRPr="00436F79">
        <w:rPr>
          <w:bCs/>
          <w:highlight w:val="cyan"/>
          <w:u w:val="single"/>
        </w:rPr>
        <w:t>Israelis</w:t>
      </w:r>
      <w:r w:rsidRPr="00436F79">
        <w:rPr>
          <w:bCs/>
          <w:u w:val="single"/>
        </w:rPr>
        <w:t xml:space="preserve"> always </w:t>
      </w:r>
      <w:r w:rsidRPr="00436F79">
        <w:rPr>
          <w:bCs/>
          <w:highlight w:val="cyan"/>
          <w:u w:val="single"/>
        </w:rPr>
        <w:t>imagined</w:t>
      </w:r>
      <w:r w:rsidRPr="00436F79">
        <w:rPr>
          <w:sz w:val="12"/>
        </w:rPr>
        <w:t xml:space="preserve"> they would go to Mr</w:t>
      </w:r>
      <w:r w:rsidRPr="00436F79">
        <w:rPr>
          <w:bCs/>
          <w:u w:val="single"/>
        </w:rPr>
        <w:t xml:space="preserve">. </w:t>
      </w:r>
      <w:r w:rsidRPr="00436F79">
        <w:rPr>
          <w:bCs/>
          <w:highlight w:val="cyan"/>
          <w:u w:val="single"/>
        </w:rPr>
        <w:t>Obama</w:t>
      </w:r>
      <w:r w:rsidRPr="00436F79">
        <w:rPr>
          <w:sz w:val="12"/>
        </w:rPr>
        <w:t xml:space="preserve"> with a crucial piece of highly sensitive intelligence on Iranian progress, and he </w:t>
      </w:r>
      <w:r w:rsidRPr="00436F79">
        <w:rPr>
          <w:bCs/>
          <w:highlight w:val="cyan"/>
          <w:u w:val="single"/>
        </w:rPr>
        <w:t>would</w:t>
      </w:r>
      <w:r w:rsidRPr="00436F79">
        <w:rPr>
          <w:bCs/>
          <w:u w:val="single"/>
        </w:rPr>
        <w:t xml:space="preserve"> make good on his promise to </w:t>
      </w:r>
      <w:r w:rsidRPr="00436F79">
        <w:rPr>
          <w:bCs/>
          <w:highlight w:val="cyan"/>
          <w:u w:val="single"/>
        </w:rPr>
        <w:t xml:space="preserve">block Iran with a </w:t>
      </w:r>
      <w:r w:rsidRPr="00436F79">
        <w:rPr>
          <w:rStyle w:val="Emphasis"/>
          <w:highlight w:val="cyan"/>
        </w:rPr>
        <w:t>swift presidential decision</w:t>
      </w:r>
      <w:r w:rsidRPr="00436F79">
        <w:rPr>
          <w:sz w:val="12"/>
        </w:rPr>
        <w:t xml:space="preserve">. So Mr. Obama’s punt to Congress over what John Kerry called an “unbelievably small” strike left Israelis rubbing their eyes. If this is now standard operating procedure in Washington, can Israel afford to wait if action against Iran becomes urgent? Israel’s standing in Congress and U.S. public opinion is high, but the Syrian episode has shown how dead-set both are against U.S. military action in the Middle East. Israel won’t have videos of dying children to sway opinion, and it won’t be able to share its intelligence outside the Oval Office. Bottom line: </w:t>
      </w:r>
      <w:r w:rsidRPr="00436F79">
        <w:rPr>
          <w:bCs/>
          <w:u w:val="single"/>
        </w:rPr>
        <w:t>The chance that Israel may need to act first against Iran has gone up</w:t>
      </w:r>
      <w:r w:rsidRPr="00436F79">
        <w:rPr>
          <w:sz w:val="12"/>
        </w:rPr>
        <w:t xml:space="preserve">. Why was Obama’s recourse to Congress so alarming? </w:t>
      </w:r>
      <w:r w:rsidRPr="00436F79">
        <w:rPr>
          <w:highlight w:val="cyan"/>
          <w:u w:val="single"/>
        </w:rPr>
        <w:t xml:space="preserve">Israel has long </w:t>
      </w:r>
      <w:r w:rsidRPr="00436F79">
        <w:rPr>
          <w:rStyle w:val="StyleUnderline"/>
          <w:highlight w:val="cyan"/>
        </w:rPr>
        <w:t>favored strong presidential prerogatives</w:t>
      </w:r>
      <w:r w:rsidRPr="00436F79">
        <w:rPr>
          <w:u w:val="single"/>
        </w:rPr>
        <w:t xml:space="preserve">. </w:t>
      </w:r>
      <w:r w:rsidRPr="00436F79">
        <w:rPr>
          <w:sz w:val="12"/>
        </w:rPr>
        <w:t xml:space="preserve">That’s because </w:t>
      </w:r>
      <w:r w:rsidRPr="00436F79">
        <w:rPr>
          <w:highlight w:val="cyan"/>
          <w:u w:val="single"/>
        </w:rPr>
        <w:t>the crises that</w:t>
      </w:r>
      <w:r w:rsidRPr="00436F79">
        <w:rPr>
          <w:u w:val="single"/>
        </w:rPr>
        <w:t xml:space="preserve"> have </w:t>
      </w:r>
      <w:r w:rsidRPr="00436F79">
        <w:rPr>
          <w:highlight w:val="cyan"/>
          <w:u w:val="single"/>
        </w:rPr>
        <w:t xml:space="preserve">faced </w:t>
      </w:r>
      <w:r w:rsidRPr="00436F79">
        <w:rPr>
          <w:rStyle w:val="StyleUnderline"/>
          <w:highlight w:val="cyan"/>
        </w:rPr>
        <w:t>Israel rarely</w:t>
      </w:r>
      <w:r w:rsidRPr="00436F79">
        <w:rPr>
          <w:rStyle w:val="StyleUnderline"/>
        </w:rPr>
        <w:t xml:space="preserve"> ever </w:t>
      </w:r>
      <w:r w:rsidRPr="00436F79">
        <w:rPr>
          <w:rStyle w:val="StyleUnderline"/>
          <w:highlight w:val="cyan"/>
        </w:rPr>
        <w:t>leave it the time to work</w:t>
      </w:r>
      <w:r w:rsidRPr="00436F79">
        <w:rPr>
          <w:rStyle w:val="StyleUnderline"/>
        </w:rPr>
        <w:t xml:space="preserve"> the many halls of </w:t>
      </w:r>
      <w:r w:rsidRPr="00436F79">
        <w:rPr>
          <w:rStyle w:val="StyleUnderline"/>
          <w:highlight w:val="cyan"/>
        </w:rPr>
        <w:t>Congress</w:t>
      </w:r>
      <w:r w:rsidRPr="00436F79">
        <w:rPr>
          <w:rStyle w:val="StyleUnderline"/>
        </w:rPr>
        <w:t xml:space="preserve">. </w:t>
      </w:r>
      <w:r w:rsidRPr="00436F79">
        <w:rPr>
          <w:rStyle w:val="StyleUnderline"/>
          <w:highlight w:val="cyan"/>
        </w:rPr>
        <w:t>Israel</w:t>
      </w:r>
      <w:r w:rsidRPr="00436F79">
        <w:rPr>
          <w:bCs/>
          <w:highlight w:val="cyan"/>
          <w:u w:val="single"/>
        </w:rPr>
        <w:t xml:space="preserve"> discovered the dangers of presidential weakness in</w:t>
      </w:r>
      <w:r w:rsidRPr="00436F79">
        <w:rPr>
          <w:sz w:val="12"/>
        </w:rPr>
        <w:t xml:space="preserve"> May 19</w:t>
      </w:r>
      <w:r w:rsidRPr="00436F79">
        <w:rPr>
          <w:bCs/>
          <w:highlight w:val="cyan"/>
          <w:u w:val="single"/>
        </w:rPr>
        <w:t>67</w:t>
      </w:r>
      <w:r w:rsidRPr="00436F79">
        <w:rPr>
          <w:sz w:val="12"/>
        </w:rPr>
        <w:t xml:space="preserve">, </w:t>
      </w:r>
      <w:r w:rsidRPr="00436F79">
        <w:rPr>
          <w:bCs/>
          <w:highlight w:val="cyan"/>
          <w:u w:val="single"/>
        </w:rPr>
        <w:t>when Israel went to</w:t>
      </w:r>
      <w:r w:rsidRPr="00436F79">
        <w:rPr>
          <w:bCs/>
          <w:u w:val="single"/>
        </w:rPr>
        <w:t xml:space="preserve"> President Lyndon </w:t>
      </w:r>
      <w:r w:rsidRPr="00436F79">
        <w:rPr>
          <w:bCs/>
          <w:highlight w:val="cyan"/>
          <w:u w:val="single"/>
        </w:rPr>
        <w:t>Johnson</w:t>
      </w:r>
      <w:r w:rsidRPr="00436F79">
        <w:rPr>
          <w:bCs/>
          <w:u w:val="single"/>
        </w:rPr>
        <w:t xml:space="preserve"> to keep a commitment—a “red line” set by a previous administration—</w:t>
      </w:r>
      <w:r w:rsidRPr="00436F79">
        <w:rPr>
          <w:bCs/>
          <w:highlight w:val="cyan"/>
          <w:u w:val="single"/>
        </w:rPr>
        <w:t>and Johnson balked</w:t>
      </w:r>
      <w:r w:rsidRPr="00436F79">
        <w:rPr>
          <w:bCs/>
          <w:u w:val="single"/>
        </w:rPr>
        <w:t xml:space="preserve">. He </w:t>
      </w:r>
      <w:r w:rsidRPr="00436F79">
        <w:rPr>
          <w:bCs/>
          <w:highlight w:val="cyan"/>
          <w:u w:val="single"/>
        </w:rPr>
        <w:t>insisted he would have to secure congressional support first</w:t>
      </w:r>
      <w:r w:rsidRPr="00436F79">
        <w:rPr>
          <w:bCs/>
          <w:u w:val="single"/>
        </w:rPr>
        <w:t>.</w:t>
      </w:r>
      <w:r w:rsidRPr="00436F79">
        <w:rPr>
          <w:sz w:val="12"/>
        </w:rPr>
        <w:t xml:space="preserve"> That show of </w:t>
      </w:r>
      <w:r w:rsidRPr="00436F79">
        <w:rPr>
          <w:highlight w:val="cyan"/>
          <w:u w:val="single"/>
        </w:rPr>
        <w:t>presidential</w:t>
      </w:r>
      <w:r w:rsidRPr="00436F79">
        <w:rPr>
          <w:u w:val="single"/>
        </w:rPr>
        <w:t xml:space="preserve"> [</w:t>
      </w:r>
      <w:r w:rsidRPr="00436F79">
        <w:rPr>
          <w:highlight w:val="cyan"/>
          <w:u w:val="single"/>
        </w:rPr>
        <w:t>indecision</w:t>
      </w:r>
      <w:r w:rsidRPr="00436F79">
        <w:rPr>
          <w:u w:val="single"/>
        </w:rPr>
        <w:t xml:space="preserve">] </w:t>
      </w:r>
      <w:r w:rsidRPr="00436F79">
        <w:rPr>
          <w:strike/>
          <w:u w:val="single"/>
        </w:rPr>
        <w:t>paralysis</w:t>
      </w:r>
      <w:r w:rsidRPr="00436F79">
        <w:rPr>
          <w:sz w:val="12"/>
        </w:rPr>
        <w:t xml:space="preserve"> left Israel’s top diplomat shaken, and </w:t>
      </w:r>
      <w:r w:rsidRPr="00436F79">
        <w:rPr>
          <w:bCs/>
          <w:highlight w:val="cyan"/>
          <w:u w:val="single"/>
        </w:rPr>
        <w:t>set the stage for Israel’s</w:t>
      </w:r>
      <w:r w:rsidRPr="00436F79">
        <w:rPr>
          <w:sz w:val="12"/>
        </w:rPr>
        <w:t xml:space="preserve"> decision to launch a </w:t>
      </w:r>
      <w:r w:rsidRPr="00436F79">
        <w:rPr>
          <w:rStyle w:val="Emphasis"/>
          <w:highlight w:val="cyan"/>
        </w:rPr>
        <w:t>preemptive war</w:t>
      </w:r>
      <w:r w:rsidRPr="00436F79">
        <w:rPr>
          <w:u w:val="single"/>
        </w:rPr>
        <w:t>.</w:t>
      </w:r>
      <w:r w:rsidRPr="00436F79">
        <w:rPr>
          <w:sz w:val="12"/>
        </w:rPr>
        <w:t xml:space="preserve"> 2013 isn’t 1967. But Israel long ago concluded that the only thing as worrisome as a diffident America is a diffident American president—and that </w:t>
      </w:r>
      <w:r w:rsidRPr="00436F79">
        <w:rPr>
          <w:bCs/>
          <w:u w:val="single"/>
        </w:rPr>
        <w:t>a president’s decision to resort to Congress</w:t>
      </w:r>
      <w:r w:rsidRPr="00436F79">
        <w:rPr>
          <w:sz w:val="12"/>
        </w:rPr>
        <w:t xml:space="preserve">, far from being a constitutional imperative, </w:t>
      </w:r>
      <w:r w:rsidRPr="00436F79">
        <w:rPr>
          <w:bCs/>
          <w:u w:val="single"/>
        </w:rPr>
        <w:t>is a sign of trouble at the top</w:t>
      </w:r>
      <w:r w:rsidRPr="00436F79">
        <w:rPr>
          <w:sz w:val="12"/>
        </w:rPr>
        <w:t xml:space="preserve">. “Not worth five cents” Eban and Johnson, May 26, 1967 What did Israel want from Lyndon Johnson in May 1967? On May 22, in the midst of rising tensions across the region, Egypt’s president Gamal Abdul Nasser announced the closure of the Straits of Tiran to Israel-bound ships headed for the port of Eilat, effectively blockading it. More than a decade before that, in 1956, Israel had broken a similar Egyptian blockade by invading and occupying the Sinai. Israel withdrew in 1957, partly in return for an American assurance that the United States would be “prepared to exercise the right of free and innocent passage [through the Straits] and to join with others to secure general recognition of this right.” In 1967, when Nasser reimposed Egypt’s blockade, Israel asked the United States to make good on that 1957 commitment, by leading an international flotilla through the Straits to Eilat. Israeli foreign minister Abba Eban flew to Washington and met with Johnson in the Yellow Oval Room on May 26 to make Israel’s case. Johnson astonished Eban by pleading that he didn’t have sufficient authority to act. The U.S. memorandum of conversation summarized it this way: President Johnson said he is of no value to Israel if he does not have the support of his Congress, the Cabinet and the people. Going ahead without this support would not be helpful to Israel… We did not know what our Congress would do. We are fully aware of what three past Presidents have said but this is not worth five cents if the people and the Congress did not support the President… If he were to take a precipitous decision tonight he could not be effective in helping Israel… The President knew his Congress after 30 years of experience. He said that he would try to get Congressional support; that is what he has been doing over the past days, having called a number of Congressmen. It is going reasonably well… The President said again the Constitutional processes are basic to actions on matters involving war and peace. We are trying to bring Congress along. He said: “What I can do, I do.” Abba Eban later gave a more devastating version of the “five-cent” quote: “What a president says and thinks is not worth five cents unless he has the people and Congress behind him. Without the Congress I’m just a six-feet-four Texan. With the Congress I’m president of the United States in the fullest sense.” According to the Israeli record of the meeting, Johnson also acknowledged that he hadn’t made his own progress on the Hill: “I can tell you at this moment I do not have one vote and one dollar for taking action before thrashing this matter out in the UN in a reasonable time.” And Johnson ultimately put the onus on Israel to get Congress on board: “Unless you people move your anatomies up on the Hill and start getting some votes, I will not be able to carry out” American commitments. Johnson must have understood the impression he was leaving upon Eban. In the Israeli record, there are two remarkable quotes: “I’m not a feeble mouse or a coward and we’re going to try.” And: “How to take Congress with me, I’ve got my own views. I’m not an enemy or a coward. I’m going to plan and pursue vigorously every lead I can.” That Johnson twice had to insist that he wasn’t a coward suggested that he realized just how feckless he must have seemed. In his two memoirs, Eban recalled his astonishment at this apparent abdication: I remember being almost stunned by the frequency with which [Johnson] used the rhetoric of impotence. This ostensibly strong leader had become a paralyzed president. The Vietnam trauma had stripped him of his executive powers…. I’ve often ask myself if there was ever a president who spoke in such defeatist terms about his own competence to act…. When it came to a possibility of military action—with a risk as trivial, in relation to U.S. power, as the dispatch of an intimidatory naval force to an international waterway—he had to throw up his hands in defeat…. On a purely logistical level, this would have been one of the least hazardous operations in American history—the inhibitions derived entirely from the domestic political context. The senators consulted by Johnson were hesitant and timorous. They thought that the possibility of Soviet intervention, however unlikely, could not be totally ignored. The revulsion of Americans from the use of their own armed forces had virtually destroyed his presidential function. I was astonished that he was not too proud to avoid these self-deprecatory statements in the presence of so many of his senior associates. I thought that I could see [Defense] Secretary McNamara and [chairman of the Joint Chiefs] General Wheeler wilt with embarrassment every time that he said how little power of action he had. The tactical objective, the cancellation of the Eilat blockade, was limited in scope and entirely feasible. It was everything that the Vietnam war was not. Lyndon Johnson’s perceptions were sharp enough to grasp all these implications. What he lacked was “only” the authority to put them to work. Less than three years after the greatest electoral triumph in American presidential history he was like Samson shorn of his previous strength…. With every passing day the obstacles became greater and the will for action diminished. He inhabited the White House, but the presidency was effectively out of his hands. After the meeting, Johnson wrote a letter to Israeli prime minister Levi Eshkol, reemphasizing the primacy of the Congress: “As you will understand and as I explained to Mr. Eban, it would be unwise as well as most unproductive for me to act without the full consultation and backing of Congress. We are now in the process of urgently consulting the leaders of our Congress and counseling with its membership.” This was actually an improvement on the draft that had been prepared for him, and which included this sentence: “As you will understand, I cannot act at all without full backing of Congress.” (Emphasis added.) That accurately reflected the essence of the message conveyed to Eban, but Johnson was not prepared to admit his total emasculation in writing. There is a debate among historians as to whether Johnson did or didn’t signal a green light to Israel to act on its own. It finally did on June 5. “Too big for business as usual” In light of this history, </w:t>
      </w:r>
      <w:r w:rsidRPr="00436F79">
        <w:rPr>
          <w:rStyle w:val="StyleUnderline"/>
        </w:rPr>
        <w:t xml:space="preserve">it’s not hard to see why </w:t>
      </w:r>
      <w:r w:rsidRPr="00436F79">
        <w:rPr>
          <w:rStyle w:val="StyleUnderline"/>
          <w:highlight w:val="cyan"/>
        </w:rPr>
        <w:t>Israel would view any handoff by a president to the Congress</w:t>
      </w:r>
      <w:r w:rsidRPr="00436F79">
        <w:rPr>
          <w:rStyle w:val="StyleUnderline"/>
        </w:rPr>
        <w:t xml:space="preserve"> in the midst of a direct challenge to a presidential commitment </w:t>
      </w:r>
      <w:r w:rsidRPr="00436F79">
        <w:rPr>
          <w:rStyle w:val="StyleUnderline"/>
          <w:highlight w:val="cyan"/>
        </w:rPr>
        <w:t>as a sign of weakness</w:t>
      </w:r>
      <w:r w:rsidRPr="00436F79">
        <w:rPr>
          <w:rStyle w:val="StyleUnderline"/>
        </w:rPr>
        <w:t xml:space="preserve"> </w:t>
      </w:r>
      <w:r w:rsidRPr="00436F79">
        <w:rPr>
          <w:rStyle w:val="StyleUnderline"/>
          <w:highlight w:val="cyan"/>
        </w:rPr>
        <w:t>and an indication that Israel had better start planning to act on its own</w:t>
      </w:r>
      <w:r w:rsidRPr="00436F79">
        <w:rPr>
          <w:sz w:val="12"/>
        </w:rPr>
        <w:t xml:space="preserve">. </w:t>
      </w:r>
      <w:r w:rsidRPr="00436F79">
        <w:rPr>
          <w:rStyle w:val="StyleUnderline"/>
        </w:rPr>
        <w:t>It’s not that Israel lacks friends on the Hill. But in crises where time is short and intelligence is ambivalent—and such are the crises Israel takes to the White House—Israel needs presidents who are decisive</w:t>
      </w:r>
      <w:r w:rsidRPr="00436F79">
        <w:rPr>
          <w:sz w:val="12"/>
        </w:rPr>
        <w:t xml:space="preserve">. In seeking congressional authorization for military action in Syria, President Obama did not negate his own authority: “I believe I have the authority to carry out this military action without specific congressional authorization.” But “in the absence of any direct or imminent threat to our security,” and “because the issues are too big for business as usual,” he went to the Congress, so that “the country” and “our democracy” would be stronger, and U.S. action would be “more effective.” </w:t>
      </w:r>
      <w:r w:rsidRPr="00436F79">
        <w:rPr>
          <w:rStyle w:val="StyleUnderline"/>
        </w:rPr>
        <w:t>Views differ</w:t>
      </w:r>
      <w:r w:rsidRPr="00436F79">
        <w:rPr>
          <w:sz w:val="12"/>
        </w:rPr>
        <w:t xml:space="preserve"> differ </w:t>
      </w:r>
      <w:r w:rsidRPr="00436F79">
        <w:rPr>
          <w:rStyle w:val="StyleUnderline"/>
        </w:rPr>
        <w:t>as to whether the precedent just set will bind</w:t>
      </w:r>
      <w:r w:rsidRPr="00436F79">
        <w:rPr>
          <w:sz w:val="12"/>
        </w:rPr>
        <w:t xml:space="preserve"> Obama (or his </w:t>
      </w:r>
      <w:r w:rsidRPr="00436F79">
        <w:rPr>
          <w:rStyle w:val="StyleUnderline"/>
        </w:rPr>
        <w:t>successors</w:t>
      </w:r>
      <w:r w:rsidRPr="00436F79">
        <w:rPr>
          <w:sz w:val="12"/>
        </w:rPr>
        <w:t xml:space="preserve">) in the future. </w:t>
      </w:r>
      <w:r w:rsidRPr="00436F79">
        <w:rPr>
          <w:rStyle w:val="StyleUnderline"/>
        </w:rPr>
        <w:t>But Israel understandably has no desire to become the test case, should it conclude that immediate action is needed to stop Iran from crossing Israel’s own “red lines.”</w:t>
      </w:r>
      <w:r w:rsidRPr="00436F79">
        <w:rPr>
          <w:sz w:val="12"/>
        </w:rPr>
        <w:t xml:space="preserve"> Iran’s progress might not pose an imminent threat to U.S. security, and a U.S. use of force would definitely be “too big for business as usual.” So if those are now the criteria for taking decisions out of the Oval Office, Israel has reason to be concerned. And they may well be the criteria. In 2007, then-Senator Obama was asked in an interview specifically about whether the president could bomb suspected nuclear sites in Iran without a congressional authorization. His answer: Military action is most successful when it is authorized and supported by the Legislative branch. It is always preferable to have the informed consent of Congress prior to any military action. As for the specific question about bombing suspected nuclear sites, I recently introduced S.J. Res. [Senate Joint Resolution] 23, which states in part that “any offensive military action taken by the United States against Iran must be explicitly authorized by Congress.” That resolution went nowhere, but it establishes a strong presumption that Obama would insist on securing congressional authorization for the future use of force against Iran. Depending on the timing, that could put Israel in an impossible situation similar to that it faced in May 1967. Perhaps that’s why one of Israel’s most ardent supporters, Harvard Law professor Alan Dershowitz, has urged that Obama ask Congress now to authorize the use of force against Iran. Senator Lindsey Graham has proposed just that, without waiting for Obama: “I’m not asking the president to come to us; we’re putting it on the table, because if we don’t do this soon, this mess in Syria is going to lead to a conflict between Israel and Iran.” </w:t>
      </w:r>
      <w:r w:rsidRPr="00436F79">
        <w:rPr>
          <w:rStyle w:val="StyleUnderline"/>
        </w:rPr>
        <w:t>Whether</w:t>
      </w:r>
      <w:r w:rsidRPr="00436F79">
        <w:rPr>
          <w:sz w:val="12"/>
        </w:rPr>
        <w:t xml:space="preserve"> such </w:t>
      </w:r>
      <w:r w:rsidRPr="00436F79">
        <w:rPr>
          <w:rStyle w:val="StyleUnderline"/>
        </w:rPr>
        <w:t>an authorization-in-advance is feasible is an open question</w:t>
      </w:r>
      <w:r w:rsidRPr="00436F79">
        <w:rPr>
          <w:sz w:val="12"/>
        </w:rPr>
        <w:t xml:space="preserve">. In the meantime, </w:t>
      </w:r>
      <w:r w:rsidRPr="00436F79">
        <w:rPr>
          <w:rStyle w:val="StyleUnderline"/>
          <w:highlight w:val="cyan"/>
        </w:rPr>
        <w:t>there’s</w:t>
      </w:r>
      <w:r w:rsidRPr="00436F79">
        <w:rPr>
          <w:sz w:val="12"/>
        </w:rPr>
        <w:t xml:space="preserve"> always </w:t>
      </w:r>
      <w:r w:rsidRPr="00436F79">
        <w:rPr>
          <w:rStyle w:val="StyleUnderline"/>
          <w:highlight w:val="cyan"/>
        </w:rPr>
        <w:t>the very real prospect that history could do something rare: repeat itself</w:t>
      </w:r>
      <w:r w:rsidRPr="00436F79">
        <w:rPr>
          <w:rStyle w:val="StyleUnderline"/>
        </w:rPr>
        <w:t>. In 1967, Israel faced a choice between an urgent need to act and waiting for a reluctant Congress</w:t>
      </w:r>
      <w:r w:rsidRPr="00436F79">
        <w:rPr>
          <w:sz w:val="12"/>
        </w:rPr>
        <w:t xml:space="preserve"> to stiffen the spine of a weakened president. </w:t>
      </w:r>
      <w:r w:rsidRPr="00436F79">
        <w:rPr>
          <w:rStyle w:val="StyleUnderline"/>
        </w:rPr>
        <w:t xml:space="preserve">Israel acted, and the consequences reverberate to this day. </w:t>
      </w:r>
      <w:r w:rsidRPr="00436F79">
        <w:rPr>
          <w:rStyle w:val="StyleUnderline"/>
          <w:highlight w:val="cyan"/>
        </w:rPr>
        <w:t>Faced with a similar choice in the future</w:t>
      </w:r>
      <w:r w:rsidRPr="00436F79">
        <w:rPr>
          <w:rStyle w:val="StyleUnderline"/>
        </w:rPr>
        <w:t xml:space="preserve">, </w:t>
      </w:r>
      <w:r w:rsidRPr="00436F79">
        <w:rPr>
          <w:rStyle w:val="StyleUnderline"/>
          <w:highlight w:val="cyan"/>
        </w:rPr>
        <w:t xml:space="preserve">it is quite likely </w:t>
      </w:r>
      <w:r w:rsidRPr="00436F79">
        <w:rPr>
          <w:rStyle w:val="Emphasis"/>
          <w:highlight w:val="cyan"/>
        </w:rPr>
        <w:t>Israel would do the same</w:t>
      </w:r>
      <w:r w:rsidRPr="00436F79">
        <w:rPr>
          <w:sz w:val="12"/>
        </w:rPr>
        <w:t>.</w:t>
      </w:r>
    </w:p>
    <w:p w:rsidR="006952A6" w:rsidRPr="00436F79" w:rsidRDefault="006952A6" w:rsidP="006952A6">
      <w:pPr>
        <w:pStyle w:val="Heading3"/>
        <w:rPr>
          <w:rFonts w:cs="Times New Roman"/>
        </w:rPr>
      </w:pPr>
      <w:r w:rsidRPr="00436F79">
        <w:rPr>
          <w:rFonts w:cs="Times New Roman"/>
        </w:rPr>
        <w:t>L – AT link small</w:t>
      </w:r>
    </w:p>
    <w:p w:rsidR="006952A6" w:rsidRPr="00436F79" w:rsidRDefault="006952A6" w:rsidP="006952A6">
      <w:pPr>
        <w:pStyle w:val="Heading4"/>
        <w:rPr>
          <w:rFonts w:cs="Times New Roman"/>
        </w:rPr>
      </w:pPr>
      <w:r w:rsidRPr="00436F79">
        <w:rPr>
          <w:rFonts w:cs="Times New Roman"/>
        </w:rPr>
        <w:t xml:space="preserve">Even a </w:t>
      </w:r>
      <w:r w:rsidRPr="00436F79">
        <w:rPr>
          <w:rFonts w:cs="Times New Roman"/>
          <w:u w:val="single"/>
        </w:rPr>
        <w:t>minor shift</w:t>
      </w:r>
      <w:r w:rsidRPr="00436F79">
        <w:rPr>
          <w:rFonts w:cs="Times New Roman"/>
        </w:rPr>
        <w:t xml:space="preserve"> in US support triggers existential Israeli fears</w:t>
      </w:r>
    </w:p>
    <w:p w:rsidR="006952A6" w:rsidRPr="00436F79" w:rsidRDefault="006952A6" w:rsidP="006952A6">
      <w:r w:rsidRPr="00436F79">
        <w:rPr>
          <w:rStyle w:val="Style13ptBold"/>
        </w:rPr>
        <w:t>Freilich 18</w:t>
      </w:r>
      <w:r w:rsidRPr="00436F79">
        <w:t xml:space="preserve"> – PhD @ Columbia, senior fellow @ Belfer Center, primary areas of expertise are the Middle East, U.S.-Middle East policy, and Israeli national security strategy and decision-making. He has taught political science at Harvard, NYU, and Columbia in the United States, and at Tel Aviv University and IDC Herzliya in Israel (Charles, “Israeli National Security: A New Strategy for an Era of Change,” p. 3)</w:t>
      </w:r>
    </w:p>
    <w:p w:rsidR="006952A6" w:rsidRPr="00436F79" w:rsidRDefault="006952A6" w:rsidP="006952A6">
      <w:pPr>
        <w:rPr>
          <w:sz w:val="12"/>
        </w:rPr>
      </w:pPr>
      <w:r w:rsidRPr="00436F79">
        <w:rPr>
          <w:sz w:val="12"/>
        </w:rPr>
        <w:t xml:space="preserve">In addition to these and other military challenges, some of the greatest dangers Israel faces today stem from nonmilitary sources, such as diplomatic isolation and international delegitimization, as well as demographic processes. </w:t>
      </w:r>
      <w:r w:rsidRPr="00436F79">
        <w:rPr>
          <w:rStyle w:val="StyleUnderline"/>
          <w:highlight w:val="cyan"/>
        </w:rPr>
        <w:t>No state can afford to live alone</w:t>
      </w:r>
      <w:r w:rsidRPr="00436F79">
        <w:rPr>
          <w:rStyle w:val="StyleUnderline"/>
        </w:rPr>
        <w:t xml:space="preserve"> today, certainly </w:t>
      </w:r>
      <w:r w:rsidRPr="00436F79">
        <w:rPr>
          <w:rStyle w:val="StyleUnderline"/>
          <w:highlight w:val="cyan"/>
        </w:rPr>
        <w:t>not</w:t>
      </w:r>
      <w:r w:rsidRPr="00436F79">
        <w:rPr>
          <w:sz w:val="12"/>
        </w:rPr>
        <w:t xml:space="preserve"> one as deeply immersed in the processes of globalization as </w:t>
      </w:r>
      <w:r w:rsidRPr="00436F79">
        <w:rPr>
          <w:rStyle w:val="StyleUnderline"/>
          <w:highlight w:val="cyan"/>
        </w:rPr>
        <w:t>Israel</w:t>
      </w:r>
      <w:r w:rsidRPr="00436F79">
        <w:rPr>
          <w:sz w:val="12"/>
        </w:rPr>
        <w:t xml:space="preserve">. </w:t>
      </w:r>
      <w:r w:rsidRPr="00436F79">
        <w:rPr>
          <w:rStyle w:val="StyleUnderline"/>
          <w:highlight w:val="cyan"/>
        </w:rPr>
        <w:t>Israel lost the support of</w:t>
      </w:r>
      <w:r w:rsidRPr="00436F79">
        <w:rPr>
          <w:sz w:val="12"/>
        </w:rPr>
        <w:t xml:space="preserve"> much of the public in </w:t>
      </w:r>
      <w:r w:rsidRPr="00436F79">
        <w:rPr>
          <w:rStyle w:val="StyleUnderline"/>
          <w:highlight w:val="cyan"/>
        </w:rPr>
        <w:t>Europe</w:t>
      </w:r>
      <w:r w:rsidRPr="00436F79">
        <w:rPr>
          <w:sz w:val="12"/>
        </w:rPr>
        <w:t xml:space="preserve"> and beyond </w:t>
      </w:r>
      <w:r w:rsidRPr="00436F79">
        <w:rPr>
          <w:rStyle w:val="StyleUnderline"/>
          <w:highlight w:val="cyan"/>
        </w:rPr>
        <w:t>long ago</w:t>
      </w:r>
      <w:r w:rsidRPr="00436F79">
        <w:rPr>
          <w:sz w:val="12"/>
          <w:highlight w:val="cyan"/>
        </w:rPr>
        <w:t>,</w:t>
      </w:r>
      <w:r w:rsidRPr="00436F79">
        <w:rPr>
          <w:sz w:val="12"/>
        </w:rPr>
        <w:t xml:space="preserve"> and disturbing trends have begun emerging in the United States as well. </w:t>
      </w:r>
      <w:r w:rsidRPr="00436F79">
        <w:rPr>
          <w:rStyle w:val="StyleUnderline"/>
        </w:rPr>
        <w:t xml:space="preserve">Whereas the loss of European support had important ramifications for Israel, </w:t>
      </w:r>
      <w:r w:rsidRPr="00436F79">
        <w:rPr>
          <w:rStyle w:val="StyleUnderline"/>
          <w:highlight w:val="cyan"/>
        </w:rPr>
        <w:t xml:space="preserve">a </w:t>
      </w:r>
      <w:r w:rsidRPr="00436F79">
        <w:rPr>
          <w:rStyle w:val="Emphasis"/>
          <w:sz w:val="28"/>
          <w:szCs w:val="28"/>
          <w:highlight w:val="cyan"/>
        </w:rPr>
        <w:t>mere modulation</w:t>
      </w:r>
      <w:r w:rsidRPr="00436F79">
        <w:rPr>
          <w:sz w:val="12"/>
          <w:highlight w:val="cyan"/>
        </w:rPr>
        <w:t xml:space="preserve"> </w:t>
      </w:r>
      <w:r w:rsidRPr="00436F79">
        <w:rPr>
          <w:rStyle w:val="StyleUnderline"/>
          <w:highlight w:val="cyan"/>
        </w:rPr>
        <w:t>of American support would be</w:t>
      </w:r>
      <w:r w:rsidRPr="00436F79">
        <w:rPr>
          <w:rStyle w:val="StyleUnderline"/>
        </w:rPr>
        <w:t xml:space="preserve"> </w:t>
      </w:r>
      <w:r w:rsidRPr="00436F79">
        <w:rPr>
          <w:sz w:val="12"/>
        </w:rPr>
        <w:t>critical, a loss thereof possibly</w:t>
      </w:r>
      <w:r w:rsidRPr="00436F79">
        <w:rPr>
          <w:rStyle w:val="StyleUnderline"/>
        </w:rPr>
        <w:t xml:space="preserve"> </w:t>
      </w:r>
      <w:r w:rsidRPr="00436F79">
        <w:rPr>
          <w:rStyle w:val="StyleUnderline"/>
          <w:highlight w:val="cyan"/>
        </w:rPr>
        <w:t>existential</w:t>
      </w:r>
      <w:r w:rsidRPr="00436F79">
        <w:rPr>
          <w:sz w:val="12"/>
        </w:rPr>
        <w:t xml:space="preserve">. The demographic threat to Israel's future as the democratic nation-state of the Jewish people, stemming from the de facto annexation of the West Bank and growing emergence of a one- state reality, is existential. </w:t>
      </w:r>
    </w:p>
    <w:p w:rsidR="006952A6" w:rsidRPr="00436F79" w:rsidRDefault="006952A6" w:rsidP="006952A6">
      <w:pPr>
        <w:pStyle w:val="Heading4"/>
        <w:rPr>
          <w:rFonts w:cs="Times New Roman"/>
        </w:rPr>
      </w:pPr>
      <w:r w:rsidRPr="00436F79">
        <w:rPr>
          <w:rFonts w:cs="Times New Roman"/>
        </w:rPr>
        <w:t xml:space="preserve">Even limited shifts on perceived US support make Israel think </w:t>
      </w:r>
      <w:r w:rsidRPr="00436F79">
        <w:rPr>
          <w:rFonts w:cs="Times New Roman"/>
          <w:u w:val="single"/>
        </w:rPr>
        <w:t>survival</w:t>
      </w:r>
      <w:r w:rsidRPr="00436F79">
        <w:rPr>
          <w:rFonts w:cs="Times New Roman"/>
        </w:rPr>
        <w:t xml:space="preserve"> is at stake</w:t>
      </w:r>
    </w:p>
    <w:p w:rsidR="006952A6" w:rsidRPr="00436F79" w:rsidRDefault="006952A6" w:rsidP="006952A6">
      <w:r w:rsidRPr="00436F79">
        <w:rPr>
          <w:rStyle w:val="Style13ptBold"/>
        </w:rPr>
        <w:t>Freilich 18</w:t>
      </w:r>
      <w:r w:rsidRPr="00436F79">
        <w:t xml:space="preserve"> – PhD @ Columbia, senior fellow @ Belfer Center, primary areas of expertise are the Middle East, U.S.-Middle East policy, and Israeli national security strategy and decision-making. He has taught political science at Harvard, NYU, and Columbia in the United States, and at Tel Aviv University and IDC Herzliya in Israel (Charles, “Israeli National Security: A New Strategy for an Era of Change,” p. 332-333)</w:t>
      </w:r>
    </w:p>
    <w:p w:rsidR="006952A6" w:rsidRPr="00436F79" w:rsidRDefault="006952A6" w:rsidP="006952A6">
      <w:pPr>
        <w:rPr>
          <w:sz w:val="12"/>
        </w:rPr>
      </w:pPr>
      <w:r w:rsidRPr="00436F79">
        <w:rPr>
          <w:rStyle w:val="StyleUnderline"/>
          <w:highlight w:val="yellow"/>
        </w:rPr>
        <w:t>Israel Depends on the U</w:t>
      </w:r>
      <w:r w:rsidRPr="00436F79">
        <w:rPr>
          <w:rStyle w:val="StyleUnderline"/>
        </w:rPr>
        <w:t xml:space="preserve">nited </w:t>
      </w:r>
      <w:r w:rsidRPr="00436F79">
        <w:rPr>
          <w:rStyle w:val="StyleUnderline"/>
          <w:highlight w:val="yellow"/>
        </w:rPr>
        <w:t>S</w:t>
      </w:r>
      <w:r w:rsidRPr="00436F79">
        <w:rPr>
          <w:rStyle w:val="StyleUnderline"/>
        </w:rPr>
        <w:t xml:space="preserve">tates </w:t>
      </w:r>
      <w:r w:rsidRPr="00436F79">
        <w:rPr>
          <w:rStyle w:val="StyleUnderline"/>
          <w:highlight w:val="yellow"/>
        </w:rPr>
        <w:t>for</w:t>
      </w:r>
      <w:r w:rsidRPr="00436F79">
        <w:rPr>
          <w:rStyle w:val="StyleUnderline"/>
        </w:rPr>
        <w:t xml:space="preserve"> Its </w:t>
      </w:r>
      <w:r w:rsidRPr="00436F79">
        <w:rPr>
          <w:rStyle w:val="StyleUnderline"/>
          <w:highlight w:val="yellow"/>
        </w:rPr>
        <w:t>Survival</w:t>
      </w:r>
      <w:r w:rsidRPr="00436F79">
        <w:rPr>
          <w:sz w:val="12"/>
        </w:rPr>
        <w:t xml:space="preserve"> and Has Lost Much of Its Independence. </w:t>
      </w:r>
      <w:r w:rsidRPr="00436F79">
        <w:rPr>
          <w:rStyle w:val="StyleUnderline"/>
        </w:rPr>
        <w:t>Israel has become so</w:t>
      </w:r>
      <w:r w:rsidRPr="00436F79">
        <w:rPr>
          <w:sz w:val="12"/>
        </w:rPr>
        <w:t xml:space="preserve"> militarily and diplomatically </w:t>
      </w:r>
      <w:r w:rsidRPr="00436F79">
        <w:rPr>
          <w:rStyle w:val="StyleUnderline"/>
        </w:rPr>
        <w:t>dependent on the United States that it is questionable whether it could even sur- vive today without it</w:t>
      </w:r>
      <w:r w:rsidRPr="00436F79">
        <w:rPr>
          <w:sz w:val="12"/>
        </w:rPr>
        <w:t xml:space="preserve">. The price of an extraordinary relationship and de facto security guarantee, however, has been a loss of much of Israel's independence. Israel does act independently at times, but, with very few exceptions, only on issues of existential consequence or supreme ideological importance for much ofits electorate. US support has built a secure and prosperous Israel, the ultimate objective of the "special relationship," and at least some cases oflsraeli independ- ence should thus be viewed today as a success of American policy. The United States itself has long accorded Israel a modicum of independence, especially at the low and high ends of the threat scale, thereby freeing itself of the moral and strategic need to address them. The United States is a generally reliable patron but has failed Israel on a number of important occasions, thereby demonstrating the importance of its ongoing independent capabilities. Diminished US Stature Weakens Israel's National Security. The United States' overall international standing has diminished, and its stature in the region is at a decades-long nadir. As a consequence, its ability to effectively address an array of major regional issues, such as the peace process, Iran's ongoing nuclear program and generally problematic regional behavior, the possibility of further regional nuclear proliferation, and the situations in Syria, Lebanon, and Iraq, to name just a few, has been undermined. For Israel, which is so closely identified with the United States and whose national security is so dependent on it, the deleterious ramifications are numerous and significant. The concomitant rise of Russian influence in the region has already posed grave challenges for Israel, even if not directed against it and though Russia is a friendly country today. </w:t>
      </w:r>
      <w:r w:rsidRPr="00436F79">
        <w:rPr>
          <w:rStyle w:val="StyleUnderline"/>
        </w:rPr>
        <w:t>American Support for Israel Is Strong</w:t>
      </w:r>
      <w:r w:rsidRPr="00436F79">
        <w:rPr>
          <w:sz w:val="12"/>
        </w:rPr>
        <w:t xml:space="preserve">, Yet with Worrisome Trends. </w:t>
      </w:r>
      <w:r w:rsidRPr="00436F79">
        <w:rPr>
          <w:rStyle w:val="StyleUnderline"/>
        </w:rPr>
        <w:t xml:space="preserve">Overall </w:t>
      </w:r>
      <w:r w:rsidRPr="00436F79">
        <w:rPr>
          <w:rStyle w:val="StyleUnderline"/>
          <w:highlight w:val="yellow"/>
        </w:rPr>
        <w:t>support for Israel in the U</w:t>
      </w:r>
      <w:r w:rsidRPr="00436F79">
        <w:rPr>
          <w:rStyle w:val="StyleUnderline"/>
        </w:rPr>
        <w:t xml:space="preserve">nited </w:t>
      </w:r>
      <w:r w:rsidRPr="00436F79">
        <w:rPr>
          <w:rStyle w:val="StyleUnderline"/>
          <w:highlight w:val="yellow"/>
        </w:rPr>
        <w:t>S</w:t>
      </w:r>
      <w:r w:rsidRPr="00436F79">
        <w:rPr>
          <w:rStyle w:val="StyleUnderline"/>
        </w:rPr>
        <w:t xml:space="preserve">tates </w:t>
      </w:r>
      <w:r w:rsidRPr="00436F79">
        <w:rPr>
          <w:rStyle w:val="StyleUnderline"/>
          <w:highlight w:val="yellow"/>
        </w:rPr>
        <w:t>remains high</w:t>
      </w:r>
      <w:r w:rsidRPr="00436F79">
        <w:rPr>
          <w:sz w:val="12"/>
        </w:rPr>
        <w:t xml:space="preserve">, but political and demo- graphic trends in both countries have already had a negative impact on the re- lationship, and cracks have emerged. Low birth rates and high intermarriage, along with growing internal divisions, have greatly undermined the strength of the Jewish community, the bedrock of US support for Israel, and its ability to serve as Israel's "strategic hinterland." </w:t>
      </w:r>
      <w:r w:rsidRPr="00436F79">
        <w:rPr>
          <w:rStyle w:val="StyleUnderline"/>
          <w:highlight w:val="yellow"/>
        </w:rPr>
        <w:t>A significant deterioration in the relation- ship is unlikely for the</w:t>
      </w:r>
      <w:r w:rsidRPr="00436F79">
        <w:rPr>
          <w:rStyle w:val="StyleUnderline"/>
        </w:rPr>
        <w:t xml:space="preserve"> </w:t>
      </w:r>
      <w:r w:rsidRPr="00436F79">
        <w:rPr>
          <w:rStyle w:val="StyleUnderline"/>
          <w:highlight w:val="yellow"/>
        </w:rPr>
        <w:t>foreseeable future</w:t>
      </w:r>
      <w:r w:rsidRPr="00436F79">
        <w:rPr>
          <w:rStyle w:val="StyleUnderline"/>
        </w:rPr>
        <w:t xml:space="preserve"> and the foundations are sufficiently strong that </w:t>
      </w:r>
      <w:r w:rsidRPr="00436F79">
        <w:rPr>
          <w:rStyle w:val="StyleUnderline"/>
          <w:highlight w:val="yellow"/>
        </w:rPr>
        <w:t>Israel can count on</w:t>
      </w:r>
      <w:r w:rsidRPr="00436F79">
        <w:rPr>
          <w:sz w:val="12"/>
        </w:rPr>
        <w:t xml:space="preserve"> medium- </w:t>
      </w:r>
      <w:r w:rsidRPr="00436F79">
        <w:rPr>
          <w:rStyle w:val="StyleUnderline"/>
        </w:rPr>
        <w:t xml:space="preserve">to </w:t>
      </w:r>
      <w:r w:rsidRPr="00436F79">
        <w:rPr>
          <w:rStyle w:val="StyleUnderline"/>
          <w:highlight w:val="yellow"/>
        </w:rPr>
        <w:t>long-term American support</w:t>
      </w:r>
      <w:r w:rsidRPr="00436F79">
        <w:rPr>
          <w:sz w:val="12"/>
        </w:rPr>
        <w:t xml:space="preserve">. The relationship has, </w:t>
      </w:r>
      <w:r w:rsidRPr="00436F79">
        <w:rPr>
          <w:rStyle w:val="Emphasis"/>
          <w:highlight w:val="yellow"/>
        </w:rPr>
        <w:t>however</w:t>
      </w:r>
      <w:r w:rsidRPr="00436F79">
        <w:rPr>
          <w:sz w:val="12"/>
        </w:rPr>
        <w:t xml:space="preserve">, probably passed its peak, and </w:t>
      </w:r>
      <w:r w:rsidRPr="00436F79">
        <w:rPr>
          <w:rStyle w:val="Emphasis"/>
          <w:sz w:val="28"/>
          <w:szCs w:val="28"/>
          <w:highlight w:val="yellow"/>
        </w:rPr>
        <w:t>even a small change</w:t>
      </w:r>
      <w:r w:rsidRPr="00436F79">
        <w:rPr>
          <w:rStyle w:val="StyleUnderline"/>
          <w:highlight w:val="yellow"/>
        </w:rPr>
        <w:t xml:space="preserve"> in American support will have great consequences for Israel</w:t>
      </w:r>
      <w:r w:rsidRPr="00436F79">
        <w:rPr>
          <w:sz w:val="12"/>
        </w:rPr>
        <w:t xml:space="preserve">. </w:t>
      </w:r>
    </w:p>
    <w:p w:rsidR="006952A6" w:rsidRPr="00436F79" w:rsidRDefault="006952A6" w:rsidP="006952A6">
      <w:pPr>
        <w:rPr>
          <w:b/>
          <w:bCs/>
          <w:u w:val="single"/>
        </w:rPr>
      </w:pPr>
    </w:p>
    <w:p w:rsidR="006952A6" w:rsidRPr="00436F79" w:rsidRDefault="00DC5B80" w:rsidP="00DC5B80">
      <w:pPr>
        <w:pStyle w:val="Heading1"/>
        <w:rPr>
          <w:rFonts w:cs="Times New Roman"/>
        </w:rPr>
      </w:pPr>
      <w:r w:rsidRPr="00436F79">
        <w:rPr>
          <w:rFonts w:cs="Times New Roman"/>
        </w:rPr>
        <w:t>AFFIRMATIVE</w:t>
      </w:r>
    </w:p>
    <w:p w:rsidR="006952A6" w:rsidRPr="00436F79" w:rsidRDefault="006952A6" w:rsidP="006952A6">
      <w:pPr>
        <w:pStyle w:val="Heading3"/>
        <w:rPr>
          <w:rFonts w:cs="Times New Roman"/>
        </w:rPr>
      </w:pPr>
      <w:bookmarkStart w:id="0" w:name="_GoBack"/>
      <w:bookmarkEnd w:id="0"/>
      <w:r w:rsidRPr="00436F79">
        <w:rPr>
          <w:rFonts w:cs="Times New Roman"/>
        </w:rPr>
        <w:t>2ac---</w:t>
      </w:r>
      <w:r w:rsidR="0064014D">
        <w:rPr>
          <w:rFonts w:cs="Times New Roman"/>
        </w:rPr>
        <w:t>!---</w:t>
      </w:r>
      <w:r w:rsidRPr="00436F79">
        <w:rPr>
          <w:rFonts w:cs="Times New Roman"/>
        </w:rPr>
        <w:t>Strikes Inevitable</w:t>
      </w:r>
    </w:p>
    <w:p w:rsidR="006952A6" w:rsidRPr="00436F79" w:rsidRDefault="006952A6" w:rsidP="006952A6">
      <w:r w:rsidRPr="00436F79">
        <w:t>***Note --- can’t read this with “No Strike”</w:t>
      </w:r>
    </w:p>
    <w:p w:rsidR="006952A6" w:rsidRPr="00436F79" w:rsidRDefault="006952A6" w:rsidP="006952A6">
      <w:pPr>
        <w:pStyle w:val="Heading4"/>
        <w:rPr>
          <w:rFonts w:cs="Times New Roman"/>
        </w:rPr>
      </w:pPr>
      <w:r w:rsidRPr="00436F79">
        <w:rPr>
          <w:rFonts w:cs="Times New Roman"/>
        </w:rPr>
        <w:t>War’s inevitable---power transition and US weakness</w:t>
      </w:r>
    </w:p>
    <w:p w:rsidR="006952A6" w:rsidRPr="00436F79" w:rsidRDefault="006952A6" w:rsidP="006952A6">
      <w:r w:rsidRPr="00436F79">
        <w:rPr>
          <w:rStyle w:val="Style13ptBold"/>
        </w:rPr>
        <w:t>Inbar 10-4</w:t>
      </w:r>
      <w:r w:rsidRPr="00436F79">
        <w:t xml:space="preserve">-2018 – PhD @ U Chicago, Professor of Political Science (Efraim, “ISRAEL’S WAR WITH IRAN IS INEVITABLE,” </w:t>
      </w:r>
      <w:r w:rsidRPr="00436F79">
        <w:rPr>
          <w:i/>
        </w:rPr>
        <w:t>Jerusalem Post</w:t>
      </w:r>
      <w:r w:rsidRPr="00436F79">
        <w:t xml:space="preserve">, </w:t>
      </w:r>
      <w:hyperlink r:id="rId55" w:history="1">
        <w:r w:rsidRPr="00436F79">
          <w:rPr>
            <w:rStyle w:val="Hyperlink"/>
          </w:rPr>
          <w:t>https://www.jpost.com/Opinion/Israels-war-with-Iran-is-inevitable-568698</w:t>
        </w:r>
      </w:hyperlink>
      <w:r w:rsidRPr="00436F79">
        <w:t>)</w:t>
      </w:r>
    </w:p>
    <w:p w:rsidR="006952A6" w:rsidRPr="00436F79" w:rsidRDefault="006952A6" w:rsidP="006952A6"/>
    <w:p w:rsidR="006952A6" w:rsidRPr="00436F79" w:rsidRDefault="006952A6" w:rsidP="006952A6">
      <w:pPr>
        <w:rPr>
          <w:sz w:val="16"/>
        </w:rPr>
      </w:pPr>
      <w:r w:rsidRPr="00436F79">
        <w:rPr>
          <w:sz w:val="16"/>
        </w:rPr>
        <w:t xml:space="preserve">Iran is a formidable enemy. A large country of more than 80 million people, endowed with energy riches, it has always been a regional power. Having an imperial past and revolutionary zeal (since the 1979 Iranian Revolution), Iran nourishes ambitions to rule over the Middle East and beyond. Furthermore, theologically there is no place in Iranian thinking for a Jewish state. Iran believes that Israel will either wither away following military pressure on its population or be annihilated when it is militarily weak and vulnerable. </w:t>
      </w:r>
      <w:r w:rsidRPr="00436F79">
        <w:rPr>
          <w:rStyle w:val="StyleUnderline"/>
        </w:rPr>
        <w:t>As Iran challenges the status</w:t>
      </w:r>
      <w:r w:rsidRPr="00436F79">
        <w:rPr>
          <w:sz w:val="16"/>
        </w:rPr>
        <w:t xml:space="preserve"> quo in the Middle East, </w:t>
      </w:r>
      <w:r w:rsidRPr="00436F79">
        <w:rPr>
          <w:rStyle w:val="StyleUnderline"/>
        </w:rPr>
        <w:t>a clash between Tehran and Jerusalem is inevitable</w:t>
      </w:r>
      <w:r w:rsidRPr="00436F79">
        <w:rPr>
          <w:sz w:val="16"/>
        </w:rPr>
        <w:t xml:space="preserve">. </w:t>
      </w:r>
      <w:r w:rsidRPr="00436F79">
        <w:rPr>
          <w:rStyle w:val="StyleUnderline"/>
        </w:rPr>
        <w:t>International history teaches us that when a rising power challenged the balance of power</w:t>
      </w:r>
      <w:r w:rsidRPr="00436F79">
        <w:rPr>
          <w:sz w:val="16"/>
        </w:rPr>
        <w:t xml:space="preserve">, in most cases </w:t>
      </w:r>
      <w:r w:rsidRPr="00436F79">
        <w:rPr>
          <w:rStyle w:val="StyleUnderline"/>
        </w:rPr>
        <w:t>war ensued</w:t>
      </w:r>
      <w:r w:rsidRPr="00436F79">
        <w:rPr>
          <w:sz w:val="16"/>
        </w:rPr>
        <w:t xml:space="preserve">. Sparta challenged an Athenian-led Greek city system, ending in the Peloponnesian wars. Prussia’s quest for the unification of the German principalities under its helm ended in several European Wars. Similarly, Israel cannot tolerate a Middle East dominated by Iran and its radical ideology. Unfortunately, much of the Arab world is in the throes of a deep socio-political crisis, particularly since the mistermed “Arab Spring,” creating dissension and a political vacuum, which the sophisticated revolutionary elite in Iran has capitalized upon. These dynamics explain the rise of Hezbollah in Lebanon and the power grab of the Houthi Shi’ite sect in Yemen. The revolutionary enterprise was also facilitated by the Middle East policies of the Bush, Obama and Trump administrations. American military intervention destroyed Iraq, a strong rival of Iran, further undermining the regional balance of power. Subsequently, the display of weakness by Obama was replaced by a questionable Trump commitment to the security of the region. The Sunni Arab states have been terrified by the advances in the Iranian nuclear program and by the successes of it proxies. Yet, they are weak. Saudi Arabia failed to contain Iranian influence in Syria and Iraq. Closer to home, it was not successful to change the pro-Iranian orientation of small Qatar. Egypt, an important Sunni power, survived the domestic turmoil, but it focuses on literally supplying food to its population, fighting an Islamic insurgency at home, leaving little energy to parry the Iranian challenge. Turkey, a strong Sunni state, albeit non-Arab, has preferred to act upon its Islamic impulses and its common interest with Iran on the Kurdish issue, forfeiting its potential to balance Iran. The result was an entente between Sunni Saudi Arabia and Gulf states with Israel. In absence of a credible American security umbrella, the Sunnis understand that only Israel can oppose the hegemonic drive of Iran. JPOST VIDEOS THAT MIGHT INTEREST YOU: Iran reached a similar conclusion – Israel is the main barrier for achieving hegemony. Israel is a religious and strategic anathema. Initially, </w:t>
      </w:r>
      <w:r w:rsidRPr="00436F79">
        <w:rPr>
          <w:rStyle w:val="StyleUnderline"/>
        </w:rPr>
        <w:t>Iran has waged war against Israel primarily by proxies</w:t>
      </w:r>
      <w:r w:rsidRPr="00436F79">
        <w:rPr>
          <w:sz w:val="16"/>
        </w:rPr>
        <w:t xml:space="preserve">. It envisions military actions causing exhaustion to the civilian population. In the 1980s, Iran trained and armed the Hezbollah, a Shi’ite militia in Lebanon, directing its military efforts to oust Israel from South Lebanon. Moreover, Iran has supplied more than 120,000 missiles of various ranges to Hezbollah, which cover most of Israel. The declared goal still is “to liberate Jerusalem from Zionist rule.” In the meantime, Hezbollah has assumed control of Lebanon, turning the country into an Iranian satrapy. Similarly, after Hamas took over Gaza in 2005, it became the recipient of large military aid from Iran, intended to enhance its capability to bleed Israel. As Sunni Hamas did not support the Iranian line in Syria, Tehran channeled its financial and military aid to the Palestinian Islamic Jihad in Gaza, which is subservient to Iranian wishes. By having a foothold in Gaza, Iran established an additional front against Israel in the south. THE CURRENT Iranian effort in Syria aims at establishing a third front in the northeast, along Israel’s border on the Golan Heights. Moreover, it wants to acquire a land corridor to the Levant (Lebanon and Syria) via Iraq, where Iran has been successful to establish a military presence and influence, to facilitate the transfer of more advanced weapons to Hezbollah and gain access to the Mediterranean. We can also detect Iranian efforts to destabilize the Jordanian kingdom, situated along Israel’s eastern border. This is also part of Iran’s attempt to encircle Israel with Iranian proxies. Shi’ite militias and/or the Islamic Revolutionary Guards in Iraq and Syria obviously threaten the Hashemite dynasty. The fall of Jordan would also endanger Saudi Arabia, Iran’s arch-rival in the Gulf. </w:t>
      </w:r>
      <w:r w:rsidRPr="00436F79">
        <w:rPr>
          <w:rStyle w:val="StyleUnderline"/>
        </w:rPr>
        <w:t>Neutralizing Israel’s military power,</w:t>
      </w:r>
      <w:r w:rsidRPr="00436F79">
        <w:rPr>
          <w:sz w:val="16"/>
        </w:rPr>
        <w:t xml:space="preserve"> by encircling it with proxies which have at their disposal thousands of missiles directed at Israel’s strategic installations and centers of population, </w:t>
      </w:r>
      <w:r w:rsidRPr="00436F79">
        <w:rPr>
          <w:rStyle w:val="StyleUnderline"/>
        </w:rPr>
        <w:t>is an Iranian goal in its quest for hegemony in the Middle East</w:t>
      </w:r>
      <w:r w:rsidRPr="00436F79">
        <w:rPr>
          <w:sz w:val="16"/>
        </w:rPr>
        <w:t xml:space="preserve">. In the absence of a clear American or Turkish determination to confront Iranian encroachment, only Israel has the power to stop it. Therefore, Israel has no choice but to wage war against Iranian entrenchment in Syria. It is an illusion that Iran’s nuclear ambitions can be curbed by international agreements. The bomb is the best insurance for regime survival and for achieving hegemony in the region. It is inconceivable that the mullahs will give it up. </w:t>
      </w:r>
      <w:r w:rsidRPr="00436F79">
        <w:rPr>
          <w:rStyle w:val="StyleUnderline"/>
        </w:rPr>
        <w:t>As the international community, including the US, has no appetite for a military confrontation with Iran</w:t>
      </w:r>
      <w:r w:rsidRPr="00436F79">
        <w:rPr>
          <w:sz w:val="16"/>
        </w:rPr>
        <w:t xml:space="preserve">, </w:t>
      </w:r>
      <w:r w:rsidRPr="00436F79">
        <w:rPr>
          <w:rStyle w:val="StyleUnderline"/>
        </w:rPr>
        <w:t>it is left to Israel to prevent its nuclearization. The only way to do it is by brute force</w:t>
      </w:r>
      <w:r w:rsidRPr="00436F79">
        <w:rPr>
          <w:sz w:val="16"/>
        </w:rPr>
        <w:t xml:space="preserve">, adding a new dimension to the </w:t>
      </w:r>
      <w:r w:rsidRPr="00436F79">
        <w:rPr>
          <w:rStyle w:val="Emphasis"/>
        </w:rPr>
        <w:t>war</w:t>
      </w:r>
      <w:r w:rsidRPr="00436F79">
        <w:rPr>
          <w:sz w:val="16"/>
        </w:rPr>
        <w:t xml:space="preserve"> conducted already against Iran. This </w:t>
      </w:r>
      <w:r w:rsidRPr="00436F79">
        <w:rPr>
          <w:rStyle w:val="Emphasis"/>
        </w:rPr>
        <w:t>is</w:t>
      </w:r>
      <w:r w:rsidRPr="00436F79">
        <w:rPr>
          <w:sz w:val="16"/>
        </w:rPr>
        <w:t xml:space="preserve"> an </w:t>
      </w:r>
      <w:r w:rsidRPr="00436F79">
        <w:rPr>
          <w:rStyle w:val="Emphasis"/>
        </w:rPr>
        <w:t>inevitable</w:t>
      </w:r>
      <w:r w:rsidRPr="00436F79">
        <w:rPr>
          <w:sz w:val="16"/>
        </w:rPr>
        <w:t xml:space="preserve"> imperative for Jerusalem. </w:t>
      </w:r>
    </w:p>
    <w:p w:rsidR="006952A6" w:rsidRPr="00436F79" w:rsidRDefault="006952A6" w:rsidP="006952A6"/>
    <w:p w:rsidR="006952A6" w:rsidRPr="00436F79" w:rsidRDefault="00724304" w:rsidP="00724304">
      <w:pPr>
        <w:pStyle w:val="Heading3"/>
        <w:rPr>
          <w:rFonts w:cs="Times New Roman"/>
        </w:rPr>
      </w:pPr>
      <w:r w:rsidRPr="00436F79">
        <w:rPr>
          <w:rFonts w:cs="Times New Roman"/>
        </w:rPr>
        <w:t>2ac---</w:t>
      </w:r>
      <w:r w:rsidR="0064014D">
        <w:rPr>
          <w:rFonts w:cs="Times New Roman"/>
        </w:rPr>
        <w:t>!---</w:t>
      </w:r>
      <w:r w:rsidRPr="00436F79">
        <w:rPr>
          <w:rFonts w:cs="Times New Roman"/>
        </w:rPr>
        <w:t>Strikes Inevitable---Iran Deal</w:t>
      </w:r>
    </w:p>
    <w:p w:rsidR="009625A7" w:rsidRPr="00436F79" w:rsidRDefault="009625A7" w:rsidP="009625A7">
      <w:pPr>
        <w:pStyle w:val="Heading4"/>
        <w:rPr>
          <w:rFonts w:cs="Times New Roman"/>
        </w:rPr>
      </w:pPr>
      <w:r w:rsidRPr="00436F79">
        <w:rPr>
          <w:rFonts w:cs="Times New Roman"/>
        </w:rPr>
        <w:t>Iran to break the Iran deal</w:t>
      </w:r>
    </w:p>
    <w:p w:rsidR="009625A7" w:rsidRPr="0064014D" w:rsidRDefault="009625A7" w:rsidP="0064014D">
      <w:r w:rsidRPr="00436F79">
        <w:rPr>
          <w:rStyle w:val="Style13ptBold"/>
          <w:sz w:val="20"/>
          <w:szCs w:val="16"/>
        </w:rPr>
        <w:t>Edwards Cooper specia 6/17</w:t>
      </w:r>
      <w:r w:rsidRPr="00436F79">
        <w:rPr>
          <w:rStyle w:val="Style13ptBold"/>
          <w:sz w:val="16"/>
          <w:szCs w:val="16"/>
        </w:rPr>
        <w:t xml:space="preserve">/19 </w:t>
      </w:r>
      <w:r w:rsidRPr="0064014D">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 Helene Cooper is a Pentagon correspondent with The New York Times. She joined the paper in 2004 as assistant editorial page editor, before becoming diplomatic correspondent in 2006 and White House correspondent in 2009 Megan Specia is a story editor on the International Desk of The New York Times, specializing in digital storytelling and breaking news. dward Wong, Helene Cooper and Megan Specia New York times: Trump adds troops after Iran says it will breach the drill 6/17/19 https://www.nytimes.com/2019/06/17/world/middleeast/iran-nuclear-deal-compliance.html (AB)</w:t>
      </w:r>
    </w:p>
    <w:p w:rsidR="009625A7" w:rsidRPr="0064014D" w:rsidRDefault="009625A7" w:rsidP="0064014D"/>
    <w:p w:rsidR="009625A7" w:rsidRPr="00436F79" w:rsidRDefault="009625A7" w:rsidP="009625A7">
      <w:pPr>
        <w:rPr>
          <w:sz w:val="16"/>
          <w:szCs w:val="16"/>
        </w:rPr>
      </w:pPr>
      <w:r w:rsidRPr="00436F79">
        <w:rPr>
          <w:sz w:val="16"/>
          <w:szCs w:val="16"/>
        </w:rPr>
        <w:t>WASHINGTON —</w:t>
      </w:r>
      <w:r w:rsidRPr="00436F79">
        <w:t xml:space="preserve"> </w:t>
      </w:r>
      <w:r w:rsidRPr="00436F79">
        <w:rPr>
          <w:rStyle w:val="StyleUnderline"/>
        </w:rPr>
        <w:t>Tensions between the United States and Iran flared on Monday as Tehran said it would soon breach a key element of the 2015 international pact limiting its nuclear program</w:t>
      </w:r>
      <w:r w:rsidRPr="00436F79">
        <w:t xml:space="preserve">, </w:t>
      </w:r>
      <w:r w:rsidRPr="00436F79">
        <w:rPr>
          <w:sz w:val="16"/>
        </w:rPr>
        <w:t xml:space="preserve">while President Trump ordered another 1,000 troops to the Middle East and vowed again that Iran would not be allowed to develop a nuclear weapon. The Pentagon’s announcement of the troop deployment came three days after attacks on two oil tankers in the Gulf of Oman that the administration has blamed Iran for. And it came hours after Iran said it was within days of violating a central element of the landmark 2015 agreement — intended to curb its ability to develop a nuclear weapon — unless European nations agreed to help it blunt crippling American economic sanctions. </w:t>
      </w:r>
      <w:r w:rsidRPr="00436F79">
        <w:rPr>
          <w:rStyle w:val="StyleUnderline"/>
        </w:rPr>
        <w:t>Iran’s Atomic Energy Organization said that within 10 days the country will have produced and kept in its stockpiles more low-enriched uranium</w:t>
      </w:r>
      <w:r w:rsidRPr="00436F79">
        <w:t xml:space="preserve"> — </w:t>
      </w:r>
      <w:r w:rsidRPr="00436F79">
        <w:rPr>
          <w:sz w:val="16"/>
          <w:szCs w:val="16"/>
        </w:rPr>
        <w:t>the sort used to fuel power plants —</w:t>
      </w:r>
      <w:r w:rsidRPr="00436F79">
        <w:t xml:space="preserve"> </w:t>
      </w:r>
      <w:r w:rsidRPr="00436F79">
        <w:rPr>
          <w:rStyle w:val="StyleUnderline"/>
        </w:rPr>
        <w:t>than allowed by the 2015 containment deal</w:t>
      </w:r>
      <w:r w:rsidRPr="00436F79">
        <w:t xml:space="preserve">. </w:t>
      </w:r>
      <w:r w:rsidRPr="00436F79">
        <w:rPr>
          <w:sz w:val="16"/>
          <w:szCs w:val="16"/>
        </w:rPr>
        <w:t>The agency also left open the possibility that</w:t>
      </w:r>
      <w:r w:rsidRPr="00436F79">
        <w:t xml:space="preserve"> </w:t>
      </w:r>
      <w:r w:rsidRPr="00436F79">
        <w:rPr>
          <w:rStyle w:val="StyleUnderline"/>
        </w:rPr>
        <w:t>it might soon begin enriching the uranium to higher levels of purity, edging it closer to what would be necessary to build a nuclear weapon</w:t>
      </w:r>
      <w:r w:rsidRPr="00436F79">
        <w:t>.</w:t>
      </w:r>
      <w:r w:rsidRPr="00436F79">
        <w:rPr>
          <w:sz w:val="16"/>
          <w:szCs w:val="16"/>
        </w:rPr>
        <w:t xml:space="preserve"> Mr. Trump pulled out of the 2015 pact last year, saying that it was not tough enough on Iran. In doing so, he put intense strain on the international coalition that had backed the agreement and wanted to keep it alive. And he left Iran trapped between continuing to abide by the deal’s provisions without getting any of its benefits or abandoning it and provoking a more intense conflict with the United States. With Iran now on the verge of breaching the deal, the White House called for greater international pressure on the country, even as European officials urged restraint between the two longtime adversaries. Iran Announces Uranium Enrichment Increase A spokesman for Iran’s Atomic Energy Organization said that the country would soon exceed the limits on nuclear fuel it is permitted to have under the 2015 “President Trump has made it clear he will never allow Iran to develop nuclear weapons,” the National Security Council said in a statement. The additional 1,000 troops being sent to the region comes on top of 1,500 dispatched in May. They will be used mainly for surveillance of Iranian activities and protecting American forces already in the Middle East. The Pentagon had considered plans for deployment of up to 6,000 additional troops. “The recent Iranian attacks validate the reliable, credible intelligence we have received on hostile behavior by Iranian forces and their proxy groups that threaten United States personnel and interests across the region,” the acting defense secretary, Patrick Shanahan, said in a statement. The announcement from Tehran was Iran’s latest signal that it would abandon the 2015 pact unless other signatories help it offset economic sanctions imposed by Mr. Trump. The threat seemed aimed primarily at European countries to persuade them to break with Washington and restore to Tehran some of the economic benefits of the deal. Iran had been abiding by the terms of the nuclear deal, negotiated under President Barack Obama, before Mr. Trump pulled out, and has continued to do so since the withdrawal by the United States. But as American sanctions have squeezed the Iranian economy,</w:t>
      </w:r>
      <w:r w:rsidRPr="00436F79">
        <w:t xml:space="preserve"> </w:t>
      </w:r>
      <w:r w:rsidRPr="00436F79">
        <w:rPr>
          <w:rStyle w:val="StyleUnderline"/>
        </w:rPr>
        <w:t>Tehran has warned that it could not remain in the deal</w:t>
      </w:r>
      <w:r w:rsidRPr="00436F79">
        <w:t xml:space="preserve"> </w:t>
      </w:r>
      <w:r w:rsidRPr="00436F79">
        <w:rPr>
          <w:sz w:val="16"/>
          <w:szCs w:val="16"/>
        </w:rPr>
        <w:t>without getting European help to find workarounds to the sanctions.</w:t>
      </w:r>
    </w:p>
    <w:p w:rsidR="00724304" w:rsidRPr="00436F79" w:rsidRDefault="00724304" w:rsidP="00724304">
      <w:pPr>
        <w:pStyle w:val="Heading4"/>
        <w:rPr>
          <w:rFonts w:cs="Times New Roman"/>
        </w:rPr>
      </w:pPr>
      <w:r w:rsidRPr="00436F79">
        <w:rPr>
          <w:rFonts w:cs="Times New Roman"/>
        </w:rPr>
        <w:t>Iran deal failure makes strikes inevitable</w:t>
      </w:r>
    </w:p>
    <w:p w:rsidR="00724304" w:rsidRPr="00436F79" w:rsidRDefault="00724304" w:rsidP="00724304">
      <w:r w:rsidRPr="00436F79">
        <w:rPr>
          <w:rStyle w:val="Style13ptBold"/>
        </w:rPr>
        <w:t>Horschig</w:t>
      </w:r>
      <w:r w:rsidRPr="00436F79">
        <w:t>, 6-24-20</w:t>
      </w:r>
      <w:r w:rsidRPr="00436F79">
        <w:rPr>
          <w:rStyle w:val="Style13ptBold"/>
        </w:rPr>
        <w:t>19</w:t>
      </w:r>
      <w:r w:rsidRPr="00436F79">
        <w:t xml:space="preserve"> - Doreen, doctoral candidate in Security Studies at the School of Politics, Security and International Affairs at the University of Central Florida (UCF), M.A. from New York University and B.A. from Manhattan College; "Is Israel Thinking About a Military Strike on Iran? History Tells Us It's Possible.," </w:t>
      </w:r>
      <w:r w:rsidRPr="00436F79">
        <w:rPr>
          <w:i/>
          <w:iCs/>
        </w:rPr>
        <w:t>National Interest</w:t>
      </w:r>
      <w:r w:rsidRPr="00436F79">
        <w:t>, https://nationalinterest.org/blog/buzz/israel-thinking-about-military-strike-iran-history-tells-us-its-possible-63976</w:t>
      </w:r>
    </w:p>
    <w:p w:rsidR="00724304" w:rsidRPr="00436F79" w:rsidRDefault="00724304" w:rsidP="00724304">
      <w:r w:rsidRPr="00436F79">
        <w:rPr>
          <w:rStyle w:val="StyleUnderline"/>
        </w:rPr>
        <w:t>If the nuclear deal ruptures further and Iran does restarting uranium enrichment, Israel might launch targeted airstrikes against it</w:t>
      </w:r>
      <w:r w:rsidRPr="00436F79">
        <w:t>.</w:t>
      </w:r>
    </w:p>
    <w:p w:rsidR="00724304" w:rsidRPr="00436F79" w:rsidRDefault="009625A7" w:rsidP="009625A7">
      <w:pPr>
        <w:pStyle w:val="Heading3"/>
        <w:rPr>
          <w:rFonts w:cs="Times New Roman"/>
        </w:rPr>
      </w:pPr>
      <w:r w:rsidRPr="00436F79">
        <w:rPr>
          <w:rFonts w:cs="Times New Roman"/>
        </w:rPr>
        <w:t>1ar---</w:t>
      </w:r>
      <w:r w:rsidR="0064014D">
        <w:rPr>
          <w:rFonts w:cs="Times New Roman"/>
        </w:rPr>
        <w:t>!---</w:t>
      </w:r>
      <w:r w:rsidRPr="00436F79">
        <w:rPr>
          <w:rFonts w:cs="Times New Roman"/>
        </w:rPr>
        <w:t>Strikes Inevitable---Iran Deal</w:t>
      </w:r>
    </w:p>
    <w:p w:rsidR="009625A7" w:rsidRPr="00436F79" w:rsidRDefault="009625A7" w:rsidP="009625A7">
      <w:pPr>
        <w:pStyle w:val="Heading4"/>
        <w:rPr>
          <w:rFonts w:cs="Times New Roman"/>
        </w:rPr>
      </w:pPr>
      <w:r w:rsidRPr="00436F79">
        <w:rPr>
          <w:rFonts w:cs="Times New Roman"/>
        </w:rPr>
        <w:t>Iran to get uranium now</w:t>
      </w:r>
    </w:p>
    <w:p w:rsidR="009625A7" w:rsidRPr="00436F79" w:rsidRDefault="009625A7" w:rsidP="009625A7">
      <w:r w:rsidRPr="00436F79">
        <w:rPr>
          <w:b/>
        </w:rPr>
        <w:t>Wintour 6/17</w:t>
      </w:r>
      <w:r w:rsidRPr="00436F79">
        <w:t>/19 Patrick Wintour is diplomatic editor for the Guardian Patrik wintour the guardian: Iran to break uranium stockpile limit set by nuclear deal in 10 days 6/17/19 https://www.theguardian.com/world/2019/jun/17/iran-it-will-break-uranium-stockpile-limit-set-nuclear-deal (AB)</w:t>
      </w:r>
    </w:p>
    <w:p w:rsidR="009625A7" w:rsidRPr="00436F79" w:rsidRDefault="009625A7" w:rsidP="009625A7">
      <w:pPr>
        <w:rPr>
          <w:rStyle w:val="StyleUnderline"/>
        </w:rPr>
      </w:pPr>
      <w:r w:rsidRPr="00436F79">
        <w:rPr>
          <w:rStyle w:val="StyleUnderline"/>
        </w:rPr>
        <w:t>Tehran has sped up the countdown to its breach of the nuclear deal</w:t>
      </w:r>
      <w:r w:rsidRPr="00436F79">
        <w:t xml:space="preserve"> </w:t>
      </w:r>
      <w:r w:rsidRPr="00436F79">
        <w:rPr>
          <w:sz w:val="16"/>
        </w:rPr>
        <w:t xml:space="preserve">with the announcement that </w:t>
      </w:r>
      <w:r w:rsidRPr="00436F79">
        <w:rPr>
          <w:rStyle w:val="StyleUnderline"/>
        </w:rPr>
        <w:t>it will exceed its uranium stockpile limit in the next 10 days</w:t>
      </w:r>
      <w:r w:rsidRPr="00436F79">
        <w:t xml:space="preserve">, </w:t>
      </w:r>
      <w:r w:rsidRPr="00436F79">
        <w:rPr>
          <w:sz w:val="16"/>
          <w:szCs w:val="16"/>
        </w:rPr>
        <w:t xml:space="preserve">raising heightened tensions in the region even further. </w:t>
      </w:r>
      <w:r w:rsidRPr="00436F79">
        <w:rPr>
          <w:rStyle w:val="StyleUnderline"/>
        </w:rPr>
        <w:t>The country’s atomic agency also said Tehran might also start the process of enriching uranium up to 20%, closer to weapons-grade, from 7 July</w:t>
      </w:r>
      <w:r w:rsidRPr="00436F79">
        <w:t xml:space="preserve">. </w:t>
      </w:r>
      <w:r w:rsidRPr="00436F79">
        <w:rPr>
          <w:sz w:val="16"/>
          <w:szCs w:val="16"/>
        </w:rPr>
        <w:t>The announcement by Behrouz Kamalvandi, the spokesman for the Iranian Atomic Energy Authority, puts more pressure on Europe to come up with new terms for the 2015 nuclear deal with Iran. The initial response from European leaders was negative. The French president, Emmanuel Macron, urged Iran to be patient and responsible and the German foreign minister, Heiko Maas, said: “We will certainly not accept a unilateral reduction of obligations.” The US was more forthright. A National Security Council spokesman accused Iran of nuclear blackmail. The EU agreed an unpublished timetable of its own with Tehran last week to help ease trade between Iran and European nations, but it is not clear whether the measures will come quickly enough or be sufficient to persuade Iran to rethink its strategy of chipping away at the nuclear deal. Iran says it is acting after Donald Trump pulled the US out of the deal unilaterally a year ago. The EU has since proved itself incapable of protecting its private-sector firms from the threat of US secondary sanctions if they try to trade with Iran. US sanctions have brought down Iran oil exports to 400,000 barrels a day, well below the levels needed to fund government spending. Washington and the UK have blamed attacks on oil tankers in the Gulf of Oman last week on Iran. Tehran has denied any involvement and described them as a false flag operation. The EU has yet to apportion blame. Iran’s army chief, Maj Gen Mohammad Hossein Baqeri, said on Monday that if Iran ever decided to block the export of oil from the Gulf, it would do so openly, without resorting to deception or covert operations, unlike the “terrorist and deceptive” US Under the terms of the nuclear agreement, Iran can keep a stockpile of no more than 300kg (660lbs) of low-enriched uranium.</w:t>
      </w:r>
      <w:r w:rsidRPr="00436F79">
        <w:t xml:space="preserve"> </w:t>
      </w:r>
      <w:r w:rsidRPr="00436F79">
        <w:rPr>
          <w:rStyle w:val="StyleUnderline"/>
        </w:rPr>
        <w:t>In a briefing on Monday, Kamalvandi said that given Iran’s recent decision to quadruple its production of low-enriched uranium, it would pass the limit on 27 June.</w:t>
      </w:r>
    </w:p>
    <w:p w:rsidR="009625A7" w:rsidRPr="00436F79" w:rsidRDefault="009625A7" w:rsidP="009625A7"/>
    <w:p w:rsidR="009625A7" w:rsidRPr="00436F79" w:rsidRDefault="009625A7" w:rsidP="009625A7"/>
    <w:p w:rsidR="00724304" w:rsidRPr="00436F79" w:rsidRDefault="009625A7" w:rsidP="009625A7">
      <w:pPr>
        <w:pStyle w:val="Heading3"/>
        <w:rPr>
          <w:rFonts w:cs="Times New Roman"/>
        </w:rPr>
      </w:pPr>
      <w:r w:rsidRPr="00436F79">
        <w:rPr>
          <w:rFonts w:cs="Times New Roman"/>
        </w:rPr>
        <w:t>2ac---U---dems thump rels</w:t>
      </w:r>
    </w:p>
    <w:p w:rsidR="009625A7" w:rsidRPr="00436F79" w:rsidRDefault="009625A7" w:rsidP="009625A7">
      <w:pPr>
        <w:pStyle w:val="Heading4"/>
        <w:rPr>
          <w:rFonts w:cs="Times New Roman"/>
        </w:rPr>
      </w:pPr>
      <w:r w:rsidRPr="00436F79">
        <w:rPr>
          <w:rFonts w:cs="Times New Roman"/>
        </w:rPr>
        <w:t xml:space="preserve">Dems ending relations with Israel now </w:t>
      </w:r>
    </w:p>
    <w:p w:rsidR="009625A7" w:rsidRPr="00436F79" w:rsidRDefault="009625A7" w:rsidP="009625A7">
      <w:pPr>
        <w:rPr>
          <w:sz w:val="16"/>
          <w:szCs w:val="16"/>
        </w:rPr>
      </w:pPr>
      <w:r w:rsidRPr="00436F79">
        <w:t xml:space="preserve">John </w:t>
      </w:r>
      <w:r w:rsidRPr="00436F79">
        <w:rPr>
          <w:b/>
        </w:rPr>
        <w:t>Haltiwanger</w:t>
      </w:r>
      <w:r w:rsidRPr="00436F79">
        <w:t xml:space="preserve">- </w:t>
      </w:r>
      <w:r w:rsidRPr="00436F79">
        <w:rPr>
          <w:sz w:val="16"/>
          <w:szCs w:val="16"/>
        </w:rPr>
        <w:t>John Haltiwanger is a politics reporter at Business Insider. He reports on all things politics with a particular focus on national security and foreign policy. John is also covering the 2020 presidential election and has already hit the campaign trail. He has appeared on Fox Business, MSNBC, Cheddar, Al Jazeera English, and Tucker Carlson Tonight. John has a BA in History from St. Mary's College of Maryland and an MSc in International Relations from the University of Glasgow. He wrote his master's thesis on the implications of the use of drones and drone strikes by the US. Business insider Democratic lawmakers want to re-assess the special relationship between the US and Israel</w:t>
      </w:r>
      <w:r w:rsidRPr="00436F79">
        <w:t xml:space="preserve"> </w:t>
      </w:r>
      <w:r w:rsidRPr="00436F79">
        <w:rPr>
          <w:b/>
        </w:rPr>
        <w:t>4/16</w:t>
      </w:r>
      <w:r w:rsidRPr="00436F79">
        <w:t xml:space="preserve">/19 </w:t>
      </w:r>
      <w:r w:rsidRPr="00436F79">
        <w:rPr>
          <w:sz w:val="16"/>
          <w:szCs w:val="16"/>
        </w:rPr>
        <w:t>https://www.businessinsider.com/democrats-us-israel-relations-netanyahu-reelection-2019-4 (AB)</w:t>
      </w:r>
    </w:p>
    <w:p w:rsidR="009625A7" w:rsidRPr="00436F79" w:rsidRDefault="009625A7" w:rsidP="009625A7">
      <w:pPr>
        <w:rPr>
          <w:sz w:val="18"/>
          <w:szCs w:val="18"/>
        </w:rPr>
      </w:pPr>
      <w:r w:rsidRPr="00436F79">
        <w:rPr>
          <w:rStyle w:val="StyleUnderline"/>
        </w:rPr>
        <w:t>Since Israeli Prime Minister Benjamin Netanyahu was reelected last week, a number of Democrats have called for a radical reassessment of the historic US-Israel partnership. For the first time in decades, prominent politicians in Washington are calling for serious daylight</w:t>
      </w:r>
      <w:r w:rsidRPr="00436F79">
        <w:t xml:space="preserve"> between the US and Israel over concerns linked to Netanyahu's recent marriage to the far-right in his country. </w:t>
      </w:r>
      <w:r w:rsidRPr="00436F79">
        <w:rPr>
          <w:rStyle w:val="StyleUnderline"/>
        </w:rPr>
        <w:t>Unwavering support for Israel has been one of the few issues Republicans and Democrats have stood together on in a political climate characterized by hyper-partisanship. But Netanyahu's policies and rhetoric are driving a wedge between them and cracks are emerging in the US government's historically unbreakable relationship with Israel</w:t>
      </w:r>
      <w:r w:rsidRPr="00436F79">
        <w:t xml:space="preserve">. In the months leading up to Israel's national elections, Netanyahu aligned his right-wing Likud party with the ultra-nationalist Jewish Power party, also known as Otzma Yehudit, which experts say is Israel's version of the Ku Klux Klan. </w:t>
      </w:r>
      <w:r w:rsidRPr="00436F79">
        <w:rPr>
          <w:rStyle w:val="StyleUnderline"/>
        </w:rPr>
        <w:t>Rep. Alexandria Ocasio-Cortez of New York in an interview on Sunday said cutting military and economic aid to Israel is "on the table</w:t>
      </w:r>
      <w:r w:rsidRPr="00436F79">
        <w:t xml:space="preserve">" following Netanyahu's reelection. (Technically, the US has in recent decades given relatively little direct economic aid to Israel, which is mostly limited to humanitarian aid directed for Palestinians in the occupied territories.) "I mean, I think it's on the table. I think it's certainly on the table and it's something that can be discussed," Ocasio-Cortez said, describing Netanyahu as "Trump-like" and part of "the ascent of authoritarianism across the world." In 2016, former President Barack Obama signed off on a $38 billion military aid package to Israel, the largest such package in the history of US-Israel relations. </w:t>
      </w:r>
      <w:r w:rsidRPr="00436F79">
        <w:rPr>
          <w:rStyle w:val="StyleUnderline"/>
        </w:rPr>
        <w:t>What Ocasio-Cortez is discussing would be a major departure from US policy from even a few years ago</w:t>
      </w:r>
      <w:r w:rsidRPr="00436F79">
        <w:t>.</w:t>
      </w:r>
      <w:r w:rsidRPr="00436F79">
        <w:rPr>
          <w:sz w:val="18"/>
          <w:szCs w:val="18"/>
        </w:rPr>
        <w:t xml:space="preserve"> In recent weeks, another freshman Democrat, Rep. Ilhan Omar of Minnesota, has also been at the center of discussions on US-Israel relations. Omar has been accused of employing anti-Semitic tropes in her criticism of US policy toward Israel. She's apologized, but also maintained that she never intended to "offend my constituents or Jewish Americans as a whole" as she reaffirmed the "problematic role of lobbyists in our politics." Omar pointed to the pro-Israel group, the American Israel Public Affairs Committee, as a particular part of the problem. During a Fox News town hall on Monday, </w:t>
      </w:r>
      <w:r w:rsidRPr="00436F79">
        <w:rPr>
          <w:rStyle w:val="StyleUnderline"/>
        </w:rPr>
        <w:t>Sen. Bernie Sanders</w:t>
      </w:r>
      <w:r w:rsidRPr="00436F79">
        <w:rPr>
          <w:sz w:val="18"/>
          <w:szCs w:val="18"/>
        </w:rPr>
        <w:t xml:space="preserve"> of Vermont, currently the frontrunner for the Democratic nomination for president in 2020, defended Omar and rebuked Netanyahu. "I'm Jewish. I lost my father's family, devastated by Hitler, so this is an issue of some sensitivity to me. I will do everything in my power, and I hope every member of Congress will fight not only anti-Semitism, but racism and anti-Muslim activity so we create a nondiscriminatory society," Sanders said. "But it is not anti-Semitic to be critical of a right-wing government in Israel. It is not anti-Semitic." In the days leading up to Israel's national elections, Sanders said he hoped Netanyahu would not be reelected. Other 2020 Democratic candidates echoed Sanders on this subject prior to Netanyahu's reelection. </w:t>
      </w:r>
      <w:r w:rsidRPr="00436F79">
        <w:rPr>
          <w:rStyle w:val="StyleUnderline"/>
        </w:rPr>
        <w:t>Former Rep. Beto O'Rourke said Netanyahu's policy proposals would "make peace in the long term impossible," slamming the Israeli prime minister as a "racist."</w:t>
      </w:r>
      <w:r w:rsidRPr="00436F79">
        <w:t xml:space="preserve"> </w:t>
      </w:r>
      <w:r w:rsidRPr="00436F79">
        <w:rPr>
          <w:rStyle w:val="StyleUnderline"/>
        </w:rPr>
        <w:t>More mainstream Democrats have also called for a reassessment of the US-Israel partnership</w:t>
      </w:r>
      <w:r w:rsidRPr="00436F79">
        <w:t xml:space="preserve">. </w:t>
      </w:r>
      <w:r w:rsidRPr="00436F79">
        <w:rPr>
          <w:sz w:val="18"/>
          <w:szCs w:val="18"/>
        </w:rPr>
        <w:t>"Netanyahu's full-throated embrace of the far right's extreme agenda has placed him on a dangerous track that is not in the interest of Israel, the Palestinians or the United States," Sen. Chris Van Hollen of Maryland and Rep. Gerald E. Connolly of Virginia said in a recent op-ed for The Washington Post. Van Hollen and Connolly identified themselves as "longtime supporters of a strong US-Israel relationship" who are "deeply concerned about recent developments." "Congress cannot afford to look the other way," they went on to say, expressing particular concern over Netanyahu's pledge to annex all West Bank settlements, which are regarded as illegal under international law. They also appear to be concerned that a two-state solution to the decades of war between Israel and Palestine, which has long been the US government's ultimate goal, will become an impossibility under Netanyahu's leadership. "Netanyahu has demonstrated increasing disregard for international law and human rights...sanctioning violence against Palestinians in the occupied territories," Van Hollen and Connolly wrote. Netanyahu has an extremely close relationship with President Donald Trump, which he sought to capitalize off of as he campaigned for reelection. Trump aided this cause by recognizing the Golan Heights — once a part of Syria but occupied by Israel since the 1967 Six-Day War — as officially part of Israel. Subsequently, Trump designated Iran's elite military force, the Iranian Revolutionary Guard Corps, as a terrorist organization. Netanyahu said Trump did this at his request. The White House maintained these moves had nothing to do with the election, however. The president has also moved the US embassy to Jerusalem, recognizing it as Israel's capital, which also went against decades of US policy and the international community's position. Netanyahu cheered Trump on in this move. Meanwhile, Trump has cut humanitarian aid to Palestinians in the West Bank and Gaza, and hasn't made any objections to Netanyahu condoning the annexation of West Bank settlements. Citing these developments, Van Hollen and Connolly called for passing legislation that provides for "the protection of the human rights of Israelis and Palestinians and opposing any actions that sabotage a future two-state solution."</w:t>
      </w:r>
    </w:p>
    <w:p w:rsidR="009625A7" w:rsidRPr="00436F79" w:rsidRDefault="009625A7" w:rsidP="009625A7">
      <w:r w:rsidRPr="00436F79">
        <w:t xml:space="preserve"> </w:t>
      </w:r>
    </w:p>
    <w:p w:rsidR="009625A7" w:rsidRPr="00436F79" w:rsidRDefault="002967EB" w:rsidP="002967EB">
      <w:pPr>
        <w:pStyle w:val="Heading3"/>
        <w:rPr>
          <w:rFonts w:cs="Times New Roman"/>
        </w:rPr>
      </w:pPr>
      <w:r w:rsidRPr="00436F79">
        <w:rPr>
          <w:rFonts w:cs="Times New Roman"/>
        </w:rPr>
        <w:t>1ar---U---dems thump rels</w:t>
      </w:r>
    </w:p>
    <w:p w:rsidR="002967EB" w:rsidRPr="00436F79" w:rsidRDefault="002967EB" w:rsidP="002967EB">
      <w:pPr>
        <w:pStyle w:val="Heading4"/>
        <w:rPr>
          <w:rFonts w:cs="Times New Roman"/>
        </w:rPr>
      </w:pPr>
      <w:r w:rsidRPr="00436F79">
        <w:rPr>
          <w:rFonts w:cs="Times New Roman"/>
        </w:rPr>
        <w:t>Israeli Prime Minister Netanyahu is making Democrats reassess the US-Israel partnership</w:t>
      </w:r>
    </w:p>
    <w:p w:rsidR="002967EB" w:rsidRPr="00436F79" w:rsidRDefault="002967EB" w:rsidP="002967EB">
      <w:pPr>
        <w:rPr>
          <w:rStyle w:val="Style13ptBold"/>
        </w:rPr>
      </w:pPr>
      <w:r w:rsidRPr="00436F79">
        <w:rPr>
          <w:rStyle w:val="Style13ptBold"/>
        </w:rPr>
        <w:t>Haltiwanger 4-16</w:t>
      </w:r>
    </w:p>
    <w:p w:rsidR="002967EB" w:rsidRPr="00436F79" w:rsidRDefault="002967EB" w:rsidP="002967EB">
      <w:pPr>
        <w:rPr>
          <w:sz w:val="16"/>
          <w:szCs w:val="16"/>
        </w:rPr>
      </w:pPr>
      <w:r w:rsidRPr="00436F79">
        <w:rPr>
          <w:sz w:val="16"/>
          <w:szCs w:val="16"/>
        </w:rPr>
        <w:t>John Haltiwanger (BA in History from St. Mary's College of Maryland and an MSc in International Relations from the University of Glasgow.), Business Insider, Democratic lawmakers want to re-assess the special relationship between the US and Israel, https://www.businessinsider.com/democrats-us-israel-relations-netanyahu-reelection-2019-4, 4-16-2019, LH</w:t>
      </w:r>
    </w:p>
    <w:p w:rsidR="002967EB" w:rsidRPr="00436F79" w:rsidRDefault="002967EB" w:rsidP="002967EB">
      <w:pPr>
        <w:rPr>
          <w:sz w:val="16"/>
        </w:rPr>
      </w:pPr>
      <w:r w:rsidRPr="00436F79">
        <w:rPr>
          <w:u w:val="single"/>
        </w:rPr>
        <w:t>Since Israeli Prime Minister Benjamin Netanyahu was reelected last week,</w:t>
      </w:r>
      <w:r w:rsidRPr="00436F79">
        <w:rPr>
          <w:sz w:val="16"/>
        </w:rPr>
        <w:t xml:space="preserve"> </w:t>
      </w:r>
      <w:r w:rsidRPr="00436F79">
        <w:rPr>
          <w:u w:val="single"/>
        </w:rPr>
        <w:t>a number of Democrats have called for a radical reassessment of the historic US-Israel partnership.</w:t>
      </w:r>
      <w:r w:rsidRPr="00436F79">
        <w:rPr>
          <w:sz w:val="16"/>
        </w:rPr>
        <w:t xml:space="preserve"> For the first time in decades, prominent politicians in Washington are calling for serious daylight between the US and Israel over concerns linked to Netanyahu's recent marriage to the far-right in his country. Unwavering support for Israel has been one of the few issues Republicans and Democrats have stood together on in a political climate characterized by hyper-partisanship. But </w:t>
      </w:r>
      <w:r w:rsidRPr="00436F79">
        <w:rPr>
          <w:u w:val="single"/>
        </w:rPr>
        <w:t>Netanyahu's policies and rhetoric are driving a wedge</w:t>
      </w:r>
      <w:r w:rsidRPr="00436F79">
        <w:rPr>
          <w:sz w:val="16"/>
        </w:rPr>
        <w:t xml:space="preserve"> between them and cracks are emerging </w:t>
      </w:r>
      <w:r w:rsidRPr="00436F79">
        <w:rPr>
          <w:u w:val="single"/>
        </w:rPr>
        <w:t xml:space="preserve">in the US government's historically unbreakable relationship with Israel. </w:t>
      </w:r>
      <w:r w:rsidRPr="00436F79">
        <w:rPr>
          <w:sz w:val="16"/>
        </w:rPr>
        <w:t xml:space="preserve">In the months leading up to Israel's national elections, Netanyahu aligned his right-wing Likud party with the ultra-nationalist Jewish Power party, also known as Otzma Yehudit, which experts say is Israel's version of the Ku Klux Klan. </w:t>
      </w:r>
      <w:r w:rsidRPr="00436F79">
        <w:rPr>
          <w:u w:val="single"/>
        </w:rPr>
        <w:t>Rep. Alexandria Ocasio-Cortez of New York</w:t>
      </w:r>
      <w:r w:rsidRPr="00436F79">
        <w:rPr>
          <w:sz w:val="16"/>
        </w:rPr>
        <w:t xml:space="preserve"> in an interview on Sunday </w:t>
      </w:r>
      <w:r w:rsidRPr="00436F79">
        <w:rPr>
          <w:u w:val="single"/>
        </w:rPr>
        <w:t>said cutting military and economic aid to Israel is "on the table"</w:t>
      </w:r>
      <w:r w:rsidRPr="00436F79">
        <w:rPr>
          <w:sz w:val="16"/>
        </w:rPr>
        <w:t xml:space="preserve"> following Netanyahu's reelection. (Technically, the US has in recent decades given relatively little direct economic aid to Israel, which is mostly limited to humanitarian aid directed for Palestinians in the occupied territories.) "I mean, I think it's on the table. I think it's certainly on the table and it's something that can be discussed," Ocasio-Cortez said, describing Netanyahu as "Trump-like" and part of "the ascent of authoritarianism across the world." In 2016, former President Barack Obama signed off on a $38 billion military aid package to Israel, the largest such package in the history of US-Israel relations. What Ocasio-Cortez is discussing would be a major departure from US policy from even a few years ago. In recent weeks, another freshman Democrat, Rep. Ilhan Omar of Minnesota, has also been at the center of discussions on US-Israel relations. Omar has been accused of employing anti-Semitic tropes in her criticism of US policy toward Israel. She's apologized, but also maintained that she never intended to "offend my constituents or Jewish Americans as a whole" as she reaffirmed the "problematic role of lobbyists in our politics." Omar pointed to the pro-Israel group, the American Israel Public Affairs Committee, as a particular part of the problem. During a Fox News town hall on Monday, Sen. Bernie Sanders of Vermont, currently the frontrunner for the Democratic nomination for president in 2020, defended Omar and rebuked Netanyahu. "I'm Jewish. I lost my father's family, devastated by Hitler, so this is an issue of some sensitivity to me. I will do everything in my power, and I hope every member of Congress will fight not only anti-Semitism, but racism and anti-Muslim activity so we create a nondiscriminatory society," Sanders said. "But it is not anti-Semitic to be critical of a right-wing government in Israel. It is not anti-Semitic." In the days leading up to Israel's national elections, </w:t>
      </w:r>
      <w:r w:rsidRPr="00436F79">
        <w:rPr>
          <w:u w:val="single"/>
        </w:rPr>
        <w:t>Sanders said he hoped Netanyahu would not be reelected. Other 2020 Democratic candidates echoed Sanders on this subject prior to Netanyahu's reelection.</w:t>
      </w:r>
      <w:r w:rsidRPr="00436F79">
        <w:rPr>
          <w:sz w:val="16"/>
        </w:rPr>
        <w:t xml:space="preserve"> Former Rep. Beto O'Rourke said </w:t>
      </w:r>
      <w:r w:rsidRPr="00436F79">
        <w:rPr>
          <w:u w:val="single"/>
        </w:rPr>
        <w:t>Netanyahu's policy proposals would "make peace in the long term impossible,"</w:t>
      </w:r>
      <w:r w:rsidRPr="00436F79">
        <w:rPr>
          <w:sz w:val="16"/>
        </w:rPr>
        <w:t xml:space="preserve"> slamming the Israeli prime minister as a "racist." </w:t>
      </w:r>
      <w:r w:rsidRPr="00436F79">
        <w:rPr>
          <w:u w:val="single"/>
        </w:rPr>
        <w:t xml:space="preserve">More mainstream Democrats have also called for a reassessment of the US-Israel partnership. </w:t>
      </w:r>
      <w:r w:rsidRPr="00436F79">
        <w:rPr>
          <w:sz w:val="16"/>
        </w:rPr>
        <w:t>"Netanyahu's full-throated embrace of the far right's extreme agenda has placed him on a dangerous track that is not in the interest of Israel, the Palestinians or the United States," Sen. Chris Van Hollen of Maryland and Rep. Gerald E. Connolly of Virginia said in a recent op-ed for The Washington Post. Van Hollen and Connolly identified themselves as "</w:t>
      </w:r>
      <w:r w:rsidRPr="00436F79">
        <w:rPr>
          <w:u w:val="single"/>
        </w:rPr>
        <w:t xml:space="preserve">longtime supporters of a strong US-Israel relationship" </w:t>
      </w:r>
      <w:r w:rsidRPr="00436F79">
        <w:rPr>
          <w:sz w:val="16"/>
        </w:rPr>
        <w:t xml:space="preserve">who </w:t>
      </w:r>
      <w:r w:rsidRPr="00436F79">
        <w:rPr>
          <w:u w:val="single"/>
        </w:rPr>
        <w:t>are "deeply concerned about recent developments</w:t>
      </w:r>
      <w:r w:rsidRPr="00436F79">
        <w:rPr>
          <w:sz w:val="16"/>
        </w:rPr>
        <w:t>." "Congress cannot afford to look the other way," they went on to say, expressing particular concern over Netanyahu's pledge to annex all West Bank settlements, which are regarded as illegal under international law. They also appear to be concerned that a two-state solution to the decades of war between Israel and Palestine, which has long been the US government's ultimate goal, will become an impossibility under Netanyahu's leadership. "Netanyahu has demonstrated increasing disregard for international law and human rights...sanctioning violence against Palestinians in the occupied territories," Van Hollen and Connolly wrote. Netanyahu has an extremely close relationship with President Donald Trump, which he sought to capitalize off of as he campaigned for reelection. Trump aided this cause by recognizing the Golan Heights — once a part of Syria but occupied by Israel since the 1967 Six-Day War — as officially part of Israel. Subsequently, Trump designated Iran's elite military force, the Iranian Revolutionary Guard Corps, as a terrorist organization. Netanyahu said Trump did this at his request. The White House maintained these moves had nothing to do with the election, however. The president has also moved the US embassy to Jerusalem, recognizing it as Israel's capital, which also went against decades of US policy and the international community's position. Netanyahu cheered Trump on in this move. Meanwhile, Trump has cut humanitarian aid to Palestinians in the West Bank and Gaza, and hasn't made any objections to Netanyahu condoning the annexation of West Bank settlements. Citing these developments, Van Hollen and Connolly called for passing legislation that provides for "the protection of the human rights of Israelis and Palestinians and opposing any actions that sabotage a future two-state solution."</w:t>
      </w:r>
      <w:r w:rsidRPr="00436F79">
        <w:rPr>
          <w:sz w:val="16"/>
        </w:rPr>
        <w:br w:type="page"/>
      </w:r>
    </w:p>
    <w:p w:rsidR="002967EB" w:rsidRPr="00436F79" w:rsidRDefault="002967EB" w:rsidP="002967EB">
      <w:pPr>
        <w:pStyle w:val="Heading4"/>
        <w:rPr>
          <w:rStyle w:val="Style13ptBold"/>
          <w:rFonts w:cs="Times New Roman"/>
          <w:b/>
          <w:bCs w:val="0"/>
        </w:rPr>
      </w:pPr>
      <w:r w:rsidRPr="00436F79">
        <w:rPr>
          <w:rStyle w:val="Style13ptBold"/>
          <w:rFonts w:cs="Times New Roman"/>
          <w:b/>
          <w:bCs w:val="0"/>
        </w:rPr>
        <w:t>The Democratic Party has started to turn against Israel</w:t>
      </w:r>
    </w:p>
    <w:p w:rsidR="002967EB" w:rsidRPr="00436F79" w:rsidRDefault="002967EB" w:rsidP="002967EB">
      <w:pPr>
        <w:rPr>
          <w:rStyle w:val="Style13ptBold"/>
        </w:rPr>
      </w:pPr>
      <w:r w:rsidRPr="00436F79">
        <w:rPr>
          <w:rStyle w:val="Style13ptBold"/>
        </w:rPr>
        <w:t>Lovett and Glazer 3-29</w:t>
      </w:r>
    </w:p>
    <w:p w:rsidR="002967EB" w:rsidRPr="00436F79" w:rsidRDefault="002967EB" w:rsidP="002967EB">
      <w:pPr>
        <w:rPr>
          <w:sz w:val="16"/>
          <w:szCs w:val="32"/>
        </w:rPr>
      </w:pPr>
      <w:r w:rsidRPr="00436F79">
        <w:rPr>
          <w:sz w:val="16"/>
          <w:szCs w:val="32"/>
        </w:rPr>
        <w:t>Ian Lovett and Emily Glazer, (Ian Lovett is the national religion reporter for the Wall Street Journal and Emily Glazer focuses on the intersection of finance, business and politics), WSJ, Ties Between Jews, Democratic Party Face New Pressures, https://www.wsj.com/articles/alliance-between-jews-democrats-faces-new-tests-11553605202, 3-29-2019, LH</w:t>
      </w:r>
    </w:p>
    <w:p w:rsidR="002967EB" w:rsidRPr="00436F79" w:rsidRDefault="002967EB" w:rsidP="002967EB">
      <w:pPr>
        <w:rPr>
          <w:sz w:val="16"/>
          <w:szCs w:val="32"/>
        </w:rPr>
      </w:pPr>
      <w:r w:rsidRPr="00436F79">
        <w:rPr>
          <w:sz w:val="16"/>
          <w:szCs w:val="32"/>
        </w:rPr>
        <w:t xml:space="preserve">Regina Perlmutter describes her politics as “so left wing you have no idea.” The 68-year-old has never voted Republican and until recently, planned to support Bernie Sanders for president. But she recently wrote to the Vermont senator to tell him she was withdrawing her support because, she said, he isn’t doing enough to oppose anti-Semitism. “I’m not left wing anymore,” Ms. Perlmutter said after a recent Shabbat service in Los Angeles, “because </w:t>
      </w:r>
      <w:r w:rsidRPr="00436F79">
        <w:rPr>
          <w:szCs w:val="32"/>
          <w:u w:val="single"/>
        </w:rPr>
        <w:t>the left wing has turned against Israel</w:t>
      </w:r>
      <w:r w:rsidRPr="00436F79">
        <w:rPr>
          <w:sz w:val="16"/>
          <w:szCs w:val="32"/>
        </w:rPr>
        <w:t xml:space="preserve">.” Jewish Americans and the Democratic Party are one of the strongest alliances in U.S. politics. The Pew Research Center found that 79% of Jews backed Democrats for Congress last year, the most lopsided margin of any religious group, while a Gallup poll showed 71% disapproved of President Trump’s job performance. Mr. Trump has been accused of, and has denied, using anti-Semitic tropes on Twitter. So while the vast majority of Democratic elected officials are pro-Israel, and there is no evidence that more Jews are signing up en masse to support Mr. Trump’s re-election, </w:t>
      </w:r>
      <w:r w:rsidRPr="00436F79">
        <w:rPr>
          <w:szCs w:val="32"/>
          <w:u w:val="single"/>
        </w:rPr>
        <w:t>growing criticism of Israel on the political left is a rising source of tension</w:t>
      </w:r>
      <w:r w:rsidRPr="00436F79">
        <w:rPr>
          <w:sz w:val="16"/>
          <w:szCs w:val="32"/>
        </w:rPr>
        <w:t xml:space="preserve"> going into 2020. For the first time, </w:t>
      </w:r>
      <w:r w:rsidRPr="00436F79">
        <w:rPr>
          <w:szCs w:val="32"/>
          <w:u w:val="single"/>
        </w:rPr>
        <w:t>several</w:t>
      </w:r>
      <w:r w:rsidRPr="00436F79">
        <w:rPr>
          <w:sz w:val="16"/>
          <w:szCs w:val="32"/>
        </w:rPr>
        <w:t xml:space="preserve"> members of Congress, all </w:t>
      </w:r>
      <w:r w:rsidRPr="00436F79">
        <w:rPr>
          <w:szCs w:val="32"/>
          <w:u w:val="single"/>
        </w:rPr>
        <w:t>Democrats, are publicly supporting a movement</w:t>
      </w:r>
      <w:r w:rsidRPr="00436F79">
        <w:rPr>
          <w:sz w:val="16"/>
          <w:szCs w:val="32"/>
        </w:rPr>
        <w:t xml:space="preserve"> called BDS, </w:t>
      </w:r>
      <w:r w:rsidRPr="00436F79">
        <w:rPr>
          <w:szCs w:val="32"/>
          <w:u w:val="single"/>
        </w:rPr>
        <w:t>to boycott, divest, and sanction Israel over its treatment of Palestinians</w:t>
      </w:r>
      <w:r w:rsidRPr="00436F79">
        <w:rPr>
          <w:sz w:val="16"/>
          <w:szCs w:val="32"/>
        </w:rPr>
        <w:t xml:space="preserve">. One of them, Rep. Ilhan Omar, this month criticized “people who push for allegiance to a foreign country,” a comment widely viewed as invoking an anti-Semitic trope that American Jews aren’t loyal to their home country. MoveOn, a progressive activist group, called on presidential candidates to boycott this week’s annual conference of the American Israel Public Affairs Committee, which is closely allied with the Israeli government. At least six Democratic contenders, including Sens. Sanders, Kamala Harris, and Elizabeth Warren, didn’t attend. A spokesman for Ms. Harris cited scheduling. Spokespeople for Mr. Sanders and Ms. Warren didn’t respond to requests for comment. As the country’s politics have grown more polarized, opinion on Israel has started to split. While those on the right view Israel—which has been led by a conservative prime minister since 2009—more favorably than they did a decade ago, polls show </w:t>
      </w:r>
      <w:r w:rsidRPr="00436F79">
        <w:rPr>
          <w:szCs w:val="32"/>
          <w:u w:val="single"/>
        </w:rPr>
        <w:t xml:space="preserve">liberals have grown less likely to sympathize with Israel in its conflict with the Palestinians. Young people—a growing part of the Democratic base—are least likely to sympathize with Israel. </w:t>
      </w:r>
      <w:r w:rsidRPr="00436F79">
        <w:rPr>
          <w:sz w:val="16"/>
          <w:szCs w:val="32"/>
        </w:rPr>
        <w:t xml:space="preserve">Republicans have sought to take advantage of the discord. Speaking at the Aipac conference on Monday, Vice President Mike Pence said Democrats had been “co-opted by people who promote rank anti-Semitic rhetoric.” Some Jews on the left say criticism of Israeli policies isn’t anti-Semitic and have taken aim at conservative Prime Minister Benjamin Netanyahu, who is using photos of himself with Mr. Trump in re-election campaign posters. But others are now questioning how enthusiastically they should support the party with which they agree on most economic and social issues. “The Democratic Party is still my home, but for the first time in my life, I think it’s possible that it will not be my home at some point in the future,” said Amanda Berman, a 33-year-old lawyer. She said criticism of Israel has become a litmus test in many liberal organizations. After a woman was kicked out of a 2017 LGBT march in Chicago for carrying a flag with a Jewish Star of David on it, Ms. Berman founded the Zioness Movement, a group to advocate for progressive zionists. She fears what has happened to the Labour Party in the U.K.—which several members of Parliament quit this year, saying the party had become anti-Semitic—could occur with Democrats. Dov Hikind, a former Democratic state legislator in New York who represented a Brooklyn district with a large Jewish population for more than 30 years, said he believes Democrats could “pay a heavy price in terms of the Jewish community,” especially in swing states with large Jewish populations like Florida. “I would not call </w:t>
      </w:r>
      <w:r w:rsidRPr="00436F79">
        <w:rPr>
          <w:szCs w:val="32"/>
          <w:u w:val="single"/>
        </w:rPr>
        <w:t>the Democratic Party</w:t>
      </w:r>
      <w:r w:rsidRPr="00436F79">
        <w:rPr>
          <w:sz w:val="16"/>
          <w:szCs w:val="32"/>
        </w:rPr>
        <w:t xml:space="preserve"> anti-Israel or anti-Jews, but the party </w:t>
      </w:r>
      <w:r w:rsidRPr="00436F79">
        <w:rPr>
          <w:szCs w:val="32"/>
          <w:u w:val="single"/>
        </w:rPr>
        <w:t>has a problem with</w:t>
      </w:r>
      <w:r w:rsidRPr="00436F79">
        <w:rPr>
          <w:sz w:val="16"/>
          <w:szCs w:val="32"/>
        </w:rPr>
        <w:t xml:space="preserve"> Jews and </w:t>
      </w:r>
      <w:r w:rsidRPr="00436F79">
        <w:rPr>
          <w:szCs w:val="32"/>
          <w:u w:val="single"/>
        </w:rPr>
        <w:t>Israel</w:t>
      </w:r>
      <w:r w:rsidRPr="00436F79">
        <w:rPr>
          <w:sz w:val="16"/>
          <w:szCs w:val="32"/>
        </w:rPr>
        <w:t>,” Mr. Hikind said. As the Aipac conference began on Sunday, Rep. Steny Hoyer (D., Md.) suggested that Ms. Omar didn’t represent the views of the party on Israel. He added that he would push for a bipartisan resolution opposing the BDS movement, which is popular on some college campuses. “When someone accuses American supporters of Israel of dual loyalty, I say: accuse me,” Mr. Hoyer said. House Speaker Nancy Pelosi (D., Calif.) spoke at the conference on Tuesday, said Democrats remained strong allies of Israel. “In our democratic societies, we should honor legitimate debate on how best to honor our values and to advance our priorities without questioning loyalty or patriotism,” Mrs. Pelosi said. Haim Saban, an Israeli-American billionaire who has been a major donor to the Democratic Party and pro-Israel causes, said he would be “following closely who emerges as we progress into the primaries, including who goes to the Aipac conference and who ignores it and why.” He said he remains a loyal Democrat and once he decides which presidential candidate to support, he will “go all in.” Mr. Saban added that Democrats who support the BDS movement—including Ms. Omar—are “supplying the Republicans with ammunition to taint the whole Democratic Party.” Following Ms. Omar’s most recent comments about Israel, several Jewish Democratic donors in California said they reached out to Mrs. Pelosi’s office and the Democratic Congressional Campaign Committee. Some donors have even discussed funding a primary challenger to Ms. Omar in 2020, one of them said. A spokesman for Ms. Omar said people should “distinguish between criticism of a particular faith and fair critiques of lobbying groups.” Sharon Brous, a rabbi in Los Angeles, is among those who say progressives should offer fair criticism of the Israeli government, adding that the biggest threat to Jews comes from violent extremists on the right, like the white supremacist who killed 11 people in a Pittsburgh synagogue last year. Still, she said the normalization of anti-Semitism on the left was also a danger. “The Jewish community perceives itself to be really vulnerable,” Ms. Brous said. “That’s something our friends and allies need to understand.”</w:t>
      </w:r>
    </w:p>
    <w:p w:rsidR="002967EB" w:rsidRPr="00436F79" w:rsidRDefault="002967EB" w:rsidP="002967EB">
      <w:pPr>
        <w:rPr>
          <w:sz w:val="16"/>
          <w:szCs w:val="32"/>
        </w:rPr>
      </w:pPr>
      <w:r w:rsidRPr="00436F79">
        <w:rPr>
          <w:sz w:val="16"/>
          <w:szCs w:val="32"/>
        </w:rPr>
        <w:br w:type="page"/>
      </w:r>
    </w:p>
    <w:p w:rsidR="002967EB" w:rsidRPr="00436F79" w:rsidRDefault="002967EB" w:rsidP="002967EB">
      <w:pPr>
        <w:pStyle w:val="Heading4"/>
        <w:rPr>
          <w:rStyle w:val="Style13ptBold"/>
          <w:rFonts w:cs="Times New Roman"/>
          <w:b/>
          <w:bCs w:val="0"/>
        </w:rPr>
      </w:pPr>
      <w:r w:rsidRPr="00436F79">
        <w:rPr>
          <w:rStyle w:val="Style13ptBold"/>
          <w:rFonts w:cs="Times New Roman"/>
          <w:b/>
          <w:bCs w:val="0"/>
        </w:rPr>
        <w:t>Democrats and candidates are losing support of Israel because of Netanyahu</w:t>
      </w:r>
    </w:p>
    <w:p w:rsidR="002967EB" w:rsidRPr="00436F79" w:rsidRDefault="002967EB" w:rsidP="002967EB">
      <w:pPr>
        <w:rPr>
          <w:rStyle w:val="Style13ptBold"/>
        </w:rPr>
      </w:pPr>
      <w:r w:rsidRPr="00436F79">
        <w:rPr>
          <w:rStyle w:val="Style13ptBold"/>
        </w:rPr>
        <w:t>Haaretz Editorial 4-25</w:t>
      </w:r>
    </w:p>
    <w:p w:rsidR="002967EB" w:rsidRPr="00436F79" w:rsidRDefault="002967EB" w:rsidP="002967EB">
      <w:pPr>
        <w:rPr>
          <w:sz w:val="16"/>
          <w:szCs w:val="24"/>
        </w:rPr>
      </w:pPr>
      <w:r w:rsidRPr="00436F79">
        <w:rPr>
          <w:sz w:val="16"/>
          <w:szCs w:val="24"/>
        </w:rPr>
        <w:t>Haaretz Editorial, haaretz, Israel is losing the Democrats' support on Netanyahu’s watch, https://www.haaretz.com/opinion/editorial/israel-is-losing-the-democrats-on-netanyahu-s-watch-1.7164818, 4-25-2019, LH</w:t>
      </w:r>
    </w:p>
    <w:p w:rsidR="002967EB" w:rsidRPr="00436F79" w:rsidRDefault="002967EB" w:rsidP="002967EB">
      <w:pPr>
        <w:rPr>
          <w:sz w:val="24"/>
          <w:szCs w:val="24"/>
          <w:u w:val="single"/>
        </w:rPr>
      </w:pPr>
      <w:r w:rsidRPr="00436F79">
        <w:rPr>
          <w:sz w:val="16"/>
          <w:szCs w:val="24"/>
        </w:rPr>
        <w:t xml:space="preserve">A comprehensive survey by the Pew Research Center on the American public’s positions regarding Israel was published on Wednesday, again reflecting significant differences between Democrats and Republicans. </w:t>
      </w:r>
      <w:r w:rsidRPr="00436F79">
        <w:rPr>
          <w:sz w:val="24"/>
          <w:szCs w:val="24"/>
          <w:u w:val="single"/>
        </w:rPr>
        <w:t>Two thirds of Democrats</w:t>
      </w:r>
      <w:r w:rsidRPr="00436F79">
        <w:rPr>
          <w:sz w:val="16"/>
          <w:szCs w:val="24"/>
        </w:rPr>
        <w:t xml:space="preserve"> polled said they </w:t>
      </w:r>
      <w:r w:rsidRPr="00436F79">
        <w:rPr>
          <w:sz w:val="24"/>
          <w:szCs w:val="24"/>
          <w:u w:val="single"/>
        </w:rPr>
        <w:t>had a negative view of Israel</w:t>
      </w:r>
      <w:r w:rsidRPr="00436F79">
        <w:rPr>
          <w:sz w:val="16"/>
          <w:szCs w:val="24"/>
        </w:rPr>
        <w:t xml:space="preserve">’s government </w:t>
      </w:r>
      <w:r w:rsidRPr="00436F79">
        <w:rPr>
          <w:sz w:val="24"/>
          <w:szCs w:val="24"/>
          <w:u w:val="single"/>
        </w:rPr>
        <w:t xml:space="preserve">under </w:t>
      </w:r>
      <w:r w:rsidRPr="00436F79">
        <w:rPr>
          <w:sz w:val="16"/>
          <w:szCs w:val="24"/>
        </w:rPr>
        <w:t xml:space="preserve">Benjamin </w:t>
      </w:r>
      <w:r w:rsidRPr="00436F79">
        <w:rPr>
          <w:sz w:val="24"/>
          <w:szCs w:val="24"/>
          <w:u w:val="single"/>
        </w:rPr>
        <w:t>Netanyahu</w:t>
      </w:r>
      <w:r w:rsidRPr="00436F79">
        <w:rPr>
          <w:sz w:val="16"/>
          <w:szCs w:val="24"/>
        </w:rPr>
        <w:t xml:space="preserve">. The Israeli public may not be sufficiently familiar with these figures, but </w:t>
      </w:r>
      <w:r w:rsidRPr="00436F79">
        <w:rPr>
          <w:sz w:val="24"/>
          <w:szCs w:val="24"/>
          <w:u w:val="single"/>
        </w:rPr>
        <w:t>the Democratic</w:t>
      </w:r>
      <w:r w:rsidRPr="00436F79">
        <w:rPr>
          <w:sz w:val="16"/>
          <w:szCs w:val="24"/>
        </w:rPr>
        <w:t xml:space="preserve"> presidential </w:t>
      </w:r>
      <w:r w:rsidRPr="00436F79">
        <w:rPr>
          <w:sz w:val="24"/>
          <w:szCs w:val="24"/>
          <w:u w:val="single"/>
        </w:rPr>
        <w:t>candidates</w:t>
      </w:r>
      <w:r w:rsidRPr="00436F79">
        <w:rPr>
          <w:sz w:val="16"/>
          <w:szCs w:val="24"/>
        </w:rPr>
        <w:t xml:space="preserve"> certainly are, and in recent weeks they </w:t>
      </w:r>
      <w:r w:rsidRPr="00436F79">
        <w:rPr>
          <w:sz w:val="24"/>
          <w:szCs w:val="24"/>
          <w:u w:val="single"/>
        </w:rPr>
        <w:t>have been competing with each other in their blatant attacks on Netanyahu</w:t>
      </w:r>
      <w:r w:rsidRPr="00436F79">
        <w:rPr>
          <w:sz w:val="16"/>
          <w:szCs w:val="24"/>
        </w:rPr>
        <w:t xml:space="preserve">. Senator Bernie Sanders described the prime minister as part of an international alliance of autocratic rulers, former Congress member Beto O’Rourke called him a racist and even pro-Israel senators blasted Netanyahu for the political alignment he initiated with the Kahanist party Otzma Yehudit (Jewish Power). The figures show a clear and troubling tendency: On Netanyahu’s watch, </w:t>
      </w:r>
      <w:r w:rsidRPr="00436F79">
        <w:rPr>
          <w:sz w:val="24"/>
          <w:szCs w:val="24"/>
          <w:u w:val="single"/>
        </w:rPr>
        <w:t>Israel is gradually becoming an issue that automatically divides the two parties</w:t>
      </w:r>
      <w:r w:rsidRPr="00436F79">
        <w:rPr>
          <w:sz w:val="16"/>
          <w:szCs w:val="24"/>
        </w:rPr>
        <w:t xml:space="preserve">, like guns and abortion. The Republicans, Donald Trump’s party, have one position on the issue. The Democrats, who currently control the House of Representatives and whose presidential candidates won the largest share of the votes in six out of the last seven election campaigns, have the opposite view. The American and Israeli media cite mainly Congress members from the Democratic Party’s left, who provide especially critical quotes. But what Israel’s various delegations in the United States really fear is a tide against Israel’s government in the party’s central, moderate stream – including among politicians who have visited Israel and used to support it openly. This trend can be reversed, but four more years of a rightist-religious government in Israel, which will eliminate any chance of compromise with the Palestinians and bring Israel closer to becoming an Orthodox halakhic state, is expected to exacerbate relations even further. The pro-Israel lobby in Washington has relied over the years on bipartisan support. This era is apparently over. Netanyahu has Trump; </w:t>
      </w:r>
      <w:r w:rsidRPr="00436F79">
        <w:rPr>
          <w:sz w:val="24"/>
          <w:szCs w:val="24"/>
          <w:u w:val="single"/>
        </w:rPr>
        <w:t>Israel has no future in the party currently supported by most of the young people in America.</w:t>
      </w:r>
    </w:p>
    <w:p w:rsidR="002967EB" w:rsidRPr="00436F79" w:rsidRDefault="002967EB" w:rsidP="002967EB">
      <w:pPr>
        <w:pStyle w:val="Heading3"/>
        <w:rPr>
          <w:rFonts w:cs="Times New Roman"/>
        </w:rPr>
      </w:pPr>
      <w:r w:rsidRPr="00436F79">
        <w:rPr>
          <w:rFonts w:cs="Times New Roman"/>
        </w:rPr>
        <w:t xml:space="preserve">   ---Trump lose 2020</w:t>
      </w:r>
    </w:p>
    <w:p w:rsidR="002967EB" w:rsidRPr="00436F79" w:rsidRDefault="002967EB" w:rsidP="002967EB">
      <w:pPr>
        <w:pStyle w:val="Heading4"/>
        <w:rPr>
          <w:rFonts w:cs="Times New Roman"/>
          <w:sz w:val="32"/>
          <w:szCs w:val="24"/>
          <w:u w:val="single"/>
        </w:rPr>
      </w:pPr>
      <w:r w:rsidRPr="00436F79">
        <w:rPr>
          <w:rFonts w:cs="Times New Roman"/>
        </w:rPr>
        <w:t>Trump’s unpopularity will cause him to lose the 2020 election</w:t>
      </w:r>
    </w:p>
    <w:p w:rsidR="002967EB" w:rsidRPr="00436F79" w:rsidRDefault="002967EB" w:rsidP="002967EB">
      <w:pPr>
        <w:rPr>
          <w:rStyle w:val="Style13ptBold"/>
        </w:rPr>
      </w:pPr>
      <w:r w:rsidRPr="00436F79">
        <w:rPr>
          <w:rStyle w:val="Style13ptBold"/>
        </w:rPr>
        <w:t>Bouie 6-22</w:t>
      </w:r>
    </w:p>
    <w:p w:rsidR="002967EB" w:rsidRPr="00436F79" w:rsidRDefault="002967EB" w:rsidP="002967EB">
      <w:pPr>
        <w:pStyle w:val="css-exrw3m"/>
        <w:shd w:val="clear" w:color="auto" w:fill="FFFFFF"/>
        <w:spacing w:before="0" w:beforeAutospacing="0" w:after="0" w:afterAutospacing="0"/>
        <w:textAlignment w:val="baseline"/>
        <w:rPr>
          <w:sz w:val="16"/>
          <w:szCs w:val="16"/>
        </w:rPr>
      </w:pPr>
      <w:r w:rsidRPr="00436F79">
        <w:rPr>
          <w:color w:val="333333"/>
          <w:sz w:val="16"/>
        </w:rPr>
        <w:t xml:space="preserve">Jamelle </w:t>
      </w:r>
      <w:r w:rsidRPr="00436F79">
        <w:rPr>
          <w:rStyle w:val="Style13ptBold"/>
          <w:b w:val="0"/>
          <w:bCs w:val="0"/>
          <w:sz w:val="16"/>
          <w:szCs w:val="16"/>
        </w:rPr>
        <w:t>Bouie, (chief political correspondent for Slate magazine, political analyst for CBS News, and a staff writer at The Daily Beast)</w:t>
      </w:r>
      <w:r w:rsidRPr="00436F79">
        <w:rPr>
          <w:b/>
          <w:bCs/>
          <w:color w:val="333333"/>
          <w:sz w:val="16"/>
          <w:szCs w:val="16"/>
        </w:rPr>
        <w:t xml:space="preserve">, </w:t>
      </w:r>
      <w:r w:rsidRPr="00436F79">
        <w:rPr>
          <w:color w:val="333333"/>
          <w:sz w:val="16"/>
        </w:rPr>
        <w:t>New York Times, Will America Make Trump Great Again, https://www.nytimes.com/2019/06/22/opinion/trump-2020-win.html, 6-22-2019, LH</w:t>
      </w:r>
    </w:p>
    <w:p w:rsidR="002967EB" w:rsidRPr="00436F79" w:rsidRDefault="002967EB" w:rsidP="002967EB">
      <w:pPr>
        <w:pStyle w:val="css-exrw3m"/>
        <w:shd w:val="clear" w:color="auto" w:fill="FFFFFF"/>
        <w:spacing w:before="0" w:beforeAutospacing="0" w:after="0" w:afterAutospacing="0"/>
        <w:textAlignment w:val="baseline"/>
        <w:rPr>
          <w:color w:val="333333"/>
          <w:sz w:val="16"/>
        </w:rPr>
      </w:pPr>
    </w:p>
    <w:p w:rsidR="002967EB" w:rsidRPr="00436F79" w:rsidRDefault="002967EB" w:rsidP="002967EB">
      <w:pPr>
        <w:pStyle w:val="css-exrw3m"/>
        <w:shd w:val="clear" w:color="auto" w:fill="FFFFFF"/>
        <w:spacing w:before="0" w:beforeAutospacing="0" w:after="0" w:afterAutospacing="0"/>
        <w:textAlignment w:val="baseline"/>
        <w:rPr>
          <w:color w:val="333333"/>
          <w:sz w:val="16"/>
        </w:rPr>
      </w:pPr>
      <w:r w:rsidRPr="00436F79">
        <w:rPr>
          <w:color w:val="333333"/>
          <w:sz w:val="16"/>
        </w:rPr>
        <w:t xml:space="preserve">The night before the 2016 presidential election, I thought Hillary Clinton would win and Donald Trump would go down to a convincing defeat. I was wrong. Since then, I’ve tried to be humble about my ability to forecast events, which also means taking the other side of a prediction as seriously as the one I’m inclined to believe. I’m inclined to believe that </w:t>
      </w:r>
      <w:r w:rsidRPr="00436F79">
        <w:rPr>
          <w:color w:val="333333"/>
          <w:u w:val="single"/>
        </w:rPr>
        <w:t>President Trump is on the path to defeat</w:t>
      </w:r>
      <w:r w:rsidRPr="00436F79">
        <w:rPr>
          <w:color w:val="333333"/>
          <w:sz w:val="16"/>
        </w:rPr>
        <w:t xml:space="preserve">. </w:t>
      </w:r>
      <w:r w:rsidRPr="00436F79">
        <w:rPr>
          <w:color w:val="333333"/>
          <w:u w:val="single"/>
        </w:rPr>
        <w:t>He trails his most well-known rivals</w:t>
      </w:r>
      <w:r w:rsidRPr="00436F79">
        <w:rPr>
          <w:color w:val="333333"/>
          <w:sz w:val="16"/>
        </w:rPr>
        <w:t xml:space="preserve">. He’s down </w:t>
      </w:r>
      <w:hyperlink r:id="rId56" w:tgtFrame="_blank" w:history="1">
        <w:r w:rsidRPr="00436F79">
          <w:rPr>
            <w:rStyle w:val="Hyperlink"/>
            <w:rFonts w:eastAsiaTheme="majorEastAsia"/>
            <w:color w:val="326891"/>
            <w:sz w:val="16"/>
            <w:bdr w:val="none" w:sz="0" w:space="0" w:color="auto" w:frame="1"/>
          </w:rPr>
          <w:t>nearly 9 points</w:t>
        </w:r>
      </w:hyperlink>
      <w:r w:rsidRPr="00436F79">
        <w:rPr>
          <w:color w:val="333333"/>
          <w:sz w:val="16"/>
        </w:rPr>
        <w:t xml:space="preserve"> against Joe Biden, </w:t>
      </w:r>
      <w:hyperlink r:id="rId57" w:tgtFrame="_blank" w:history="1">
        <w:r w:rsidRPr="00436F79">
          <w:rPr>
            <w:rStyle w:val="Hyperlink"/>
            <w:rFonts w:eastAsiaTheme="majorEastAsia"/>
            <w:color w:val="326891"/>
            <w:sz w:val="16"/>
            <w:bdr w:val="none" w:sz="0" w:space="0" w:color="auto" w:frame="1"/>
          </w:rPr>
          <w:t>6 points</w:t>
        </w:r>
      </w:hyperlink>
      <w:r w:rsidRPr="00436F79">
        <w:rPr>
          <w:color w:val="333333"/>
          <w:sz w:val="16"/>
        </w:rPr>
        <w:t xml:space="preserve"> against Bernie Sanders, and roughly 3 points for Elizabeth Warren and </w:t>
      </w:r>
      <w:hyperlink r:id="rId58" w:tgtFrame="_blank" w:history="1">
        <w:r w:rsidRPr="00436F79">
          <w:rPr>
            <w:rStyle w:val="Hyperlink"/>
            <w:rFonts w:eastAsiaTheme="majorEastAsia"/>
            <w:color w:val="326891"/>
            <w:sz w:val="16"/>
            <w:bdr w:val="none" w:sz="0" w:space="0" w:color="auto" w:frame="1"/>
          </w:rPr>
          <w:t>Kamala Harris</w:t>
        </w:r>
      </w:hyperlink>
      <w:r w:rsidRPr="00436F79">
        <w:rPr>
          <w:color w:val="333333"/>
          <w:sz w:val="16"/>
        </w:rPr>
        <w:t xml:space="preserve">. These matchups, in which he rarely lands above the low 40s, reflect Trump’s job approval. </w:t>
      </w:r>
      <w:hyperlink r:id="rId59" w:tgtFrame="_blank" w:history="1">
        <w:r w:rsidRPr="00436F79">
          <w:rPr>
            <w:rStyle w:val="Hyperlink"/>
            <w:rFonts w:eastAsiaTheme="majorEastAsia"/>
            <w:color w:val="326891"/>
            <w:u w:val="single"/>
            <w:bdr w:val="none" w:sz="0" w:space="0" w:color="auto" w:frame="1"/>
          </w:rPr>
          <w:t>More than 53 percent</w:t>
        </w:r>
      </w:hyperlink>
      <w:r w:rsidRPr="00436F79">
        <w:rPr>
          <w:color w:val="333333"/>
          <w:u w:val="single"/>
        </w:rPr>
        <w:t xml:space="preserve"> of Americans disapprove of his job performance</w:t>
      </w:r>
      <w:r w:rsidRPr="00436F79">
        <w:rPr>
          <w:color w:val="333333"/>
          <w:sz w:val="16"/>
        </w:rPr>
        <w:t xml:space="preserve">; 42.5 percent of Americans give him good marks. That’s a relative high for a president who has never reached 50 percent approval, but it’s low compared with most of his predecessors at this point in their first terms. Political elites are also acting as if Trump won’t glide into a second term. As they </w:t>
      </w:r>
      <w:hyperlink r:id="rId60" w:history="1">
        <w:r w:rsidRPr="00436F79">
          <w:rPr>
            <w:rStyle w:val="Hyperlink"/>
            <w:rFonts w:eastAsiaTheme="majorEastAsia"/>
            <w:color w:val="326891"/>
            <w:sz w:val="16"/>
            <w:bdr w:val="none" w:sz="0" w:space="0" w:color="auto" w:frame="1"/>
          </w:rPr>
          <w:t>debate</w:t>
        </w:r>
      </w:hyperlink>
      <w:r w:rsidRPr="00436F79">
        <w:rPr>
          <w:color w:val="333333"/>
          <w:sz w:val="16"/>
        </w:rPr>
        <w:t xml:space="preserve"> the future of their movement, </w:t>
      </w:r>
      <w:r w:rsidRPr="00436F79">
        <w:rPr>
          <w:color w:val="333333"/>
          <w:u w:val="single"/>
        </w:rPr>
        <w:t>many conservatives seem to think that Trump won’t last long</w:t>
      </w:r>
      <w:r w:rsidRPr="00436F79">
        <w:rPr>
          <w:color w:val="333333"/>
          <w:sz w:val="16"/>
        </w:rPr>
        <w:t xml:space="preserve"> or leave a permanent mark on conservative politics. If House Speaker </w:t>
      </w:r>
      <w:r w:rsidRPr="00436F79">
        <w:rPr>
          <w:color w:val="333333"/>
          <w:u w:val="single"/>
        </w:rPr>
        <w:t xml:space="preserve">Nancy Pelosi would rather face the president in an election than </w:t>
      </w:r>
      <w:hyperlink r:id="rId61" w:tgtFrame="_blank" w:history="1">
        <w:r w:rsidRPr="00436F79">
          <w:rPr>
            <w:rStyle w:val="Hyperlink"/>
            <w:rFonts w:eastAsiaTheme="majorEastAsia"/>
            <w:color w:val="326891"/>
            <w:u w:val="single"/>
            <w:bdr w:val="none" w:sz="0" w:space="0" w:color="auto" w:frame="1"/>
          </w:rPr>
          <w:t>try to impeach him</w:t>
        </w:r>
      </w:hyperlink>
      <w:r w:rsidRPr="00436F79">
        <w:rPr>
          <w:color w:val="333333"/>
          <w:sz w:val="16"/>
        </w:rPr>
        <w:t xml:space="preserve">, it’s because she — and other </w:t>
      </w:r>
      <w:r w:rsidRPr="00436F79">
        <w:rPr>
          <w:color w:val="333333"/>
          <w:u w:val="single"/>
        </w:rPr>
        <w:t>more</w:t>
      </w:r>
      <w:r w:rsidRPr="00436F79">
        <w:rPr>
          <w:color w:val="333333"/>
          <w:sz w:val="16"/>
        </w:rPr>
        <w:t xml:space="preserve"> cautious </w:t>
      </w:r>
      <w:r w:rsidRPr="00436F79">
        <w:rPr>
          <w:color w:val="333333"/>
          <w:u w:val="single"/>
        </w:rPr>
        <w:t xml:space="preserve">Democratic leaders — believe they’re likely to win. </w:t>
      </w:r>
      <w:r w:rsidRPr="00436F79">
        <w:rPr>
          <w:color w:val="333333"/>
          <w:sz w:val="16"/>
        </w:rPr>
        <w:t xml:space="preserve">If </w:t>
      </w:r>
      <w:r w:rsidRPr="00436F79">
        <w:rPr>
          <w:color w:val="333333"/>
          <w:u w:val="single"/>
        </w:rPr>
        <w:t>virtually every Democrat</w:t>
      </w:r>
      <w:r w:rsidRPr="00436F79">
        <w:rPr>
          <w:color w:val="333333"/>
          <w:sz w:val="16"/>
        </w:rPr>
        <w:t xml:space="preserve"> under the sun </w:t>
      </w:r>
      <w:r w:rsidRPr="00436F79">
        <w:rPr>
          <w:color w:val="333333"/>
          <w:u w:val="single"/>
        </w:rPr>
        <w:t>is running for president</w:t>
      </w:r>
      <w:r w:rsidRPr="00436F79">
        <w:rPr>
          <w:color w:val="333333"/>
          <w:sz w:val="16"/>
        </w:rPr>
        <w:t xml:space="preserve">, it’s </w:t>
      </w:r>
      <w:r w:rsidRPr="00436F79">
        <w:rPr>
          <w:color w:val="333333"/>
          <w:u w:val="single"/>
        </w:rPr>
        <w:t>because all 23 candidates think they stand a chance against a vulnerable president</w:t>
      </w:r>
      <w:r w:rsidRPr="00436F79">
        <w:rPr>
          <w:color w:val="333333"/>
          <w:sz w:val="16"/>
        </w:rPr>
        <w:t xml:space="preserve">. They might be fighting over their “electability,” but no one has actually attacked a rival as unelectable. Maybe that’s just good manners, maybe it reflects a tacit belief that almost any of them could win against Trump. (Which gets to another point: The nomination contest is critical for the future of the Democratic Party, but it may not be the most important variable for the presidential election itself.) But before running with this assumption, let’s think about the past. </w:t>
      </w:r>
      <w:hyperlink r:id="rId62" w:history="1">
        <w:r w:rsidRPr="00436F79">
          <w:rPr>
            <w:rStyle w:val="Hyperlink"/>
            <w:rFonts w:eastAsiaTheme="majorEastAsia"/>
            <w:color w:val="326891"/>
            <w:sz w:val="16"/>
            <w:bdr w:val="none" w:sz="0" w:space="0" w:color="auto" w:frame="1"/>
          </w:rPr>
          <w:t>At this point in 1983</w:t>
        </w:r>
      </w:hyperlink>
      <w:r w:rsidRPr="00436F79">
        <w:rPr>
          <w:color w:val="333333"/>
          <w:sz w:val="16"/>
        </w:rPr>
        <w:t xml:space="preserve">, former Vice President Walter Mondale led Ronald Reagan 50 percent to 41 percent, according to The New York Times/CBS News survey. </w:t>
      </w:r>
      <w:hyperlink r:id="rId63" w:history="1">
        <w:r w:rsidRPr="00436F79">
          <w:rPr>
            <w:rStyle w:val="Hyperlink"/>
            <w:rFonts w:eastAsiaTheme="majorEastAsia"/>
            <w:color w:val="326891"/>
            <w:sz w:val="16"/>
            <w:bdr w:val="none" w:sz="0" w:space="0" w:color="auto" w:frame="1"/>
          </w:rPr>
          <w:t>In July 1991</w:t>
        </w:r>
      </w:hyperlink>
      <w:r w:rsidRPr="00436F79">
        <w:rPr>
          <w:color w:val="333333"/>
          <w:sz w:val="16"/>
        </w:rPr>
        <w:t xml:space="preserve">, 45 percent of voters said they would vote for George H.W. Bush versus 22 percent for his Democratic challenger (24 percent said they would wait and see who it was). Bob Dole led Bill Clinton 48 to 42 percent </w:t>
      </w:r>
      <w:hyperlink r:id="rId64" w:history="1">
        <w:r w:rsidRPr="00436F79">
          <w:rPr>
            <w:rStyle w:val="Hyperlink"/>
            <w:rFonts w:eastAsiaTheme="majorEastAsia"/>
            <w:color w:val="326891"/>
            <w:sz w:val="16"/>
            <w:bdr w:val="none" w:sz="0" w:space="0" w:color="auto" w:frame="1"/>
          </w:rPr>
          <w:t>in August 1995</w:t>
        </w:r>
      </w:hyperlink>
      <w:r w:rsidRPr="00436F79">
        <w:rPr>
          <w:color w:val="333333"/>
          <w:sz w:val="16"/>
        </w:rPr>
        <w:t xml:space="preserve">, and Barack Obama trailed a generic Republican 47 to 39 percent </w:t>
      </w:r>
      <w:hyperlink r:id="rId65" w:tgtFrame="_blank" w:history="1">
        <w:r w:rsidRPr="00436F79">
          <w:rPr>
            <w:rStyle w:val="Hyperlink"/>
            <w:rFonts w:eastAsiaTheme="majorEastAsia"/>
            <w:color w:val="326891"/>
            <w:sz w:val="16"/>
            <w:bdr w:val="none" w:sz="0" w:space="0" w:color="auto" w:frame="1"/>
          </w:rPr>
          <w:t>in July 2011</w:t>
        </w:r>
      </w:hyperlink>
      <w:r w:rsidRPr="00436F79">
        <w:rPr>
          <w:color w:val="333333"/>
          <w:sz w:val="16"/>
        </w:rPr>
        <w:t xml:space="preserve">. None of these numbers held. Reagan won a resounding landslide and Bush crumpled against his eventual opponent, Clinton. Clinton overpowered Dole and Obama won re-election with more than 50 percent of the vote. And while it’s tempting to credit campaigns for victories and poor tactics for defeat, the most important variable for each outcome was the economy. Reagan rode an economic rebound, while Bush stumbled after a slump sent unemployment up to </w:t>
      </w:r>
      <w:hyperlink r:id="rId66" w:tgtFrame="_blank" w:history="1">
        <w:r w:rsidRPr="00436F79">
          <w:rPr>
            <w:rStyle w:val="Hyperlink"/>
            <w:rFonts w:eastAsiaTheme="majorEastAsia"/>
            <w:color w:val="326891"/>
            <w:sz w:val="16"/>
            <w:bdr w:val="none" w:sz="0" w:space="0" w:color="auto" w:frame="1"/>
          </w:rPr>
          <w:t>nearly 8 percent</w:t>
        </w:r>
      </w:hyperlink>
      <w:r w:rsidRPr="00436F79">
        <w:rPr>
          <w:color w:val="333333"/>
          <w:sz w:val="16"/>
        </w:rPr>
        <w:t xml:space="preserve"> the summer before the election. Clinton had rapid economic growth, and Obama could claim a slow and steady recovery from the Great Recession. Run with the growth side of a business cycle and you have a path to re-election; hit a downturn and your chances shrink accordingly. Trump is on the growth side of a business cycle. It’s not as robust as past expansions, but unemployment is low and, crucially, wages have increased, however slightly. </w:t>
      </w:r>
      <w:hyperlink r:id="rId67" w:tgtFrame="_blank" w:history="1">
        <w:r w:rsidRPr="00436F79">
          <w:rPr>
            <w:rStyle w:val="Hyperlink"/>
            <w:rFonts w:eastAsiaTheme="majorEastAsia"/>
            <w:color w:val="326891"/>
            <w:sz w:val="16"/>
            <w:bdr w:val="none" w:sz="0" w:space="0" w:color="auto" w:frame="1"/>
          </w:rPr>
          <w:t>Seventy percent</w:t>
        </w:r>
      </w:hyperlink>
      <w:r w:rsidRPr="00436F79">
        <w:rPr>
          <w:color w:val="333333"/>
          <w:sz w:val="16"/>
        </w:rPr>
        <w:t xml:space="preserve"> of Americans say the economy is either “excellent” or “good,” although only 41 percent say he deserves credit. It’s his behavior — the </w:t>
      </w:r>
      <w:r w:rsidRPr="00436F79">
        <w:rPr>
          <w:color w:val="333333"/>
          <w:u w:val="single"/>
        </w:rPr>
        <w:t>lies</w:t>
      </w:r>
      <w:r w:rsidRPr="00436F79">
        <w:rPr>
          <w:color w:val="333333"/>
          <w:sz w:val="16"/>
        </w:rPr>
        <w:t xml:space="preserve"> and the </w:t>
      </w:r>
      <w:r w:rsidRPr="00436F79">
        <w:rPr>
          <w:color w:val="333333"/>
          <w:u w:val="single"/>
        </w:rPr>
        <w:t>prejudice</w:t>
      </w:r>
      <w:r w:rsidRPr="00436F79">
        <w:rPr>
          <w:color w:val="333333"/>
          <w:sz w:val="16"/>
        </w:rPr>
        <w:t xml:space="preserve">, the </w:t>
      </w:r>
      <w:r w:rsidRPr="00436F79">
        <w:rPr>
          <w:color w:val="333333"/>
          <w:u w:val="single"/>
        </w:rPr>
        <w:t>corruption and</w:t>
      </w:r>
      <w:r w:rsidRPr="00436F79">
        <w:rPr>
          <w:color w:val="333333"/>
          <w:sz w:val="16"/>
        </w:rPr>
        <w:t xml:space="preserve"> the </w:t>
      </w:r>
      <w:r w:rsidRPr="00436F79">
        <w:rPr>
          <w:color w:val="333333"/>
          <w:u w:val="single"/>
        </w:rPr>
        <w:t>incompetence</w:t>
      </w:r>
      <w:r w:rsidRPr="00436F79">
        <w:rPr>
          <w:color w:val="333333"/>
          <w:sz w:val="16"/>
        </w:rPr>
        <w:t xml:space="preserve"> — that </w:t>
      </w:r>
      <w:r w:rsidRPr="00436F79">
        <w:rPr>
          <w:color w:val="333333"/>
          <w:u w:val="single"/>
        </w:rPr>
        <w:t>has made him unpopular</w:t>
      </w:r>
      <w:r w:rsidRPr="00436F79">
        <w:rPr>
          <w:color w:val="333333"/>
          <w:sz w:val="16"/>
        </w:rPr>
        <w:t xml:space="preserve">, and kept him far below the typical president with economic growth on his side. Will this hold? Will Trump claim the benefits of a strong economy, or will his actions and behavior leave him on the wrong side of the public and on the path to defeat? Pollsters may have missed key signs of a Trump victory like his </w:t>
      </w:r>
      <w:hyperlink r:id="rId68" w:tgtFrame="_blank" w:history="1">
        <w:r w:rsidRPr="00436F79">
          <w:rPr>
            <w:rStyle w:val="Hyperlink"/>
            <w:rFonts w:eastAsiaTheme="majorEastAsia"/>
            <w:color w:val="326891"/>
            <w:sz w:val="16"/>
            <w:bdr w:val="none" w:sz="0" w:space="0" w:color="auto" w:frame="1"/>
          </w:rPr>
          <w:t>late surge</w:t>
        </w:r>
      </w:hyperlink>
      <w:r w:rsidRPr="00436F79">
        <w:rPr>
          <w:color w:val="333333"/>
          <w:sz w:val="16"/>
        </w:rPr>
        <w:t xml:space="preserve"> in the Rust Belt, but most political science forecasts of the 2016 presidential election were close to the mark. </w:t>
      </w:r>
      <w:hyperlink r:id="rId69" w:tgtFrame="_blank" w:history="1">
        <w:r w:rsidRPr="00436F79">
          <w:rPr>
            <w:rStyle w:val="Hyperlink"/>
            <w:rFonts w:eastAsiaTheme="majorEastAsia"/>
            <w:color w:val="326891"/>
            <w:sz w:val="16"/>
            <w:bdr w:val="none" w:sz="0" w:space="0" w:color="auto" w:frame="1"/>
          </w:rPr>
          <w:t>Of 10 forecasts</w:t>
        </w:r>
      </w:hyperlink>
      <w:r w:rsidRPr="00436F79">
        <w:rPr>
          <w:color w:val="333333"/>
          <w:sz w:val="16"/>
        </w:rPr>
        <w:t xml:space="preserve"> made between late June and early September, all but two came within roughly 2 points of the final two-party national popular vote. One of them, </w:t>
      </w:r>
      <w:hyperlink r:id="rId70" w:tgtFrame="_blank" w:history="1">
        <w:r w:rsidRPr="00436F79">
          <w:rPr>
            <w:rStyle w:val="Hyperlink"/>
            <w:rFonts w:eastAsiaTheme="majorEastAsia"/>
            <w:color w:val="326891"/>
            <w:sz w:val="16"/>
            <w:bdr w:val="none" w:sz="0" w:space="0" w:color="auto" w:frame="1"/>
          </w:rPr>
          <w:t>the Time for a Change model</w:t>
        </w:r>
      </w:hyperlink>
      <w:r w:rsidRPr="00436F79">
        <w:rPr>
          <w:color w:val="333333"/>
          <w:sz w:val="16"/>
        </w:rPr>
        <w:t xml:space="preserve"> from the Emory University political scientist Alan Abramowitz, undershot Hillary Clinton’s share of the vote but predicted, correctly, that Trump would win the election. In April, </w:t>
      </w:r>
      <w:r w:rsidRPr="00436F79">
        <w:rPr>
          <w:color w:val="333333"/>
          <w:u w:val="single"/>
        </w:rPr>
        <w:t>looking ahead to the 2020 election</w:t>
      </w:r>
      <w:r w:rsidRPr="00436F79">
        <w:rPr>
          <w:color w:val="333333"/>
          <w:sz w:val="16"/>
        </w:rPr>
        <w:t xml:space="preserve">, Abramowitz </w:t>
      </w:r>
      <w:hyperlink r:id="rId71" w:tgtFrame="_blank" w:history="1">
        <w:r w:rsidRPr="00436F79">
          <w:rPr>
            <w:rStyle w:val="Hyperlink"/>
            <w:rFonts w:eastAsiaTheme="majorEastAsia"/>
            <w:color w:val="326891"/>
            <w:sz w:val="16"/>
            <w:bdr w:val="none" w:sz="0" w:space="0" w:color="auto" w:frame="1"/>
          </w:rPr>
          <w:t>published</w:t>
        </w:r>
      </w:hyperlink>
      <w:r w:rsidRPr="00436F79">
        <w:rPr>
          <w:color w:val="333333"/>
          <w:sz w:val="16"/>
        </w:rPr>
        <w:t xml:space="preserve"> a range of likely forecasts of the Electoral College vote using second-quarter economic growth and Trump’s overall approval (his negative rating subtracted from his positive rating) as his key variables. Under a significant slowdown, where the economy does not grow in the first half of next year, </w:t>
      </w:r>
      <w:r w:rsidRPr="00436F79">
        <w:rPr>
          <w:color w:val="333333"/>
          <w:u w:val="single"/>
        </w:rPr>
        <w:t>Trump loses</w:t>
      </w:r>
      <w:r w:rsidRPr="00436F79">
        <w:rPr>
          <w:color w:val="333333"/>
          <w:sz w:val="16"/>
        </w:rPr>
        <w:t xml:space="preserve"> even if he pulls the impossible (for him) and shrinks the gap between his approval and disapproval ratings. Under a modest slowdown, where the economy is growing at about 1 percent, he loses unless he eliminates that gap. But if the economy continues on its path — if there’s 2 percent or 3 percent growth in the first half of next year — then Abramowitz projects a Trump win even if his disapproval rating rises. Donald Trump is a bizarre man to have as president. He confounds the conventional wisdom about politics. But he’s also been subject to the typical rules of politics. When he does unpopular things, he becomes unpopular. Political gravity exists, and it has kept him at a disadvantage. But the problem with making predictions — or just trying to think through the next few years of American life — is that most unpopular presidents don’t have a strong economy behind them. Will voters remove the president they dislike, or reward him with a second term despite their personal misgivings? It’s worth saying that </w:t>
      </w:r>
      <w:r w:rsidRPr="00436F79">
        <w:rPr>
          <w:rStyle w:val="Emphasis"/>
          <w:rFonts w:eastAsiaTheme="majorEastAsia"/>
          <w:b w:val="0"/>
          <w:bCs/>
          <w:color w:val="333333"/>
          <w:sz w:val="16"/>
          <w:u w:val="none"/>
          <w:bdr w:val="none" w:sz="0" w:space="0" w:color="auto" w:frame="1"/>
        </w:rPr>
        <w:t>Trump</w:t>
      </w:r>
      <w:r w:rsidRPr="00436F79">
        <w:rPr>
          <w:color w:val="333333"/>
          <w:sz w:val="16"/>
        </w:rPr>
        <w:t xml:space="preserve"> seems to think he’s vulnerable, bravado notwithstanding. (“If I didn’t have the Phony Witch Hunt going on for 3 years,” </w:t>
      </w:r>
      <w:hyperlink r:id="rId72" w:tgtFrame="_blank" w:history="1">
        <w:r w:rsidRPr="00436F79">
          <w:rPr>
            <w:rStyle w:val="Hyperlink"/>
            <w:rFonts w:eastAsiaTheme="majorEastAsia"/>
            <w:color w:val="326891"/>
            <w:sz w:val="16"/>
            <w:bdr w:val="none" w:sz="0" w:space="0" w:color="auto" w:frame="1"/>
          </w:rPr>
          <w:t>he said on Twitter</w:t>
        </w:r>
      </w:hyperlink>
      <w:r w:rsidRPr="00436F79">
        <w:rPr>
          <w:color w:val="333333"/>
          <w:sz w:val="16"/>
        </w:rPr>
        <w:t xml:space="preserve">, “I would be way up in the Polls right now.” But, he continued, “I’m winning anyway!”) </w:t>
      </w:r>
      <w:hyperlink r:id="rId73" w:tgtFrame="_blank" w:history="1">
        <w:r w:rsidRPr="00436F79">
          <w:rPr>
            <w:rStyle w:val="Hyperlink"/>
            <w:rFonts w:eastAsiaTheme="majorEastAsia"/>
            <w:color w:val="326891"/>
            <w:sz w:val="16"/>
            <w:bdr w:val="none" w:sz="0" w:space="0" w:color="auto" w:frame="1"/>
          </w:rPr>
          <w:t>His internal polling</w:t>
        </w:r>
      </w:hyperlink>
      <w:r w:rsidRPr="00436F79">
        <w:rPr>
          <w:color w:val="333333"/>
          <w:sz w:val="16"/>
        </w:rPr>
        <w:t xml:space="preserve"> from earlier this year shows him far behind Joe Biden in four critical swing states — Pennsylvania, Wisconsin, Michigan and Florida — as well as slightly behind in Republican-leaning states like Georgia and North Carolina. Embarrassed by the disclosure, Trump said it was “incorrect polling” and subsequently fired the pollsters. In the same way, you can also understand his </w:t>
      </w:r>
      <w:hyperlink r:id="rId74" w:tgtFrame="_blank" w:history="1">
        <w:r w:rsidRPr="00436F79">
          <w:rPr>
            <w:rStyle w:val="Hyperlink"/>
            <w:rFonts w:eastAsiaTheme="majorEastAsia"/>
            <w:color w:val="326891"/>
            <w:sz w:val="16"/>
            <w:bdr w:val="none" w:sz="0" w:space="0" w:color="auto" w:frame="1"/>
          </w:rPr>
          <w:t>willingness</w:t>
        </w:r>
      </w:hyperlink>
      <w:r w:rsidRPr="00436F79">
        <w:rPr>
          <w:color w:val="333333"/>
          <w:sz w:val="16"/>
        </w:rPr>
        <w:t xml:space="preserve"> to accept foreign election assistance to be a tacit admission of his own weakness, the language of a cheater who isn’t confident he can win of his own volition. But if that’s true, Trump, like his opposition, may be underestimating his ability to win. If the economy continues to grow and his approval stays steady — if the future looks and feels like the present — then President Trump will be on his way to a second term. He’ll have four more years to “Make America Great Again” — or “Keep America Great” — with all that means for the fate of our democracy.</w:t>
      </w:r>
    </w:p>
    <w:p w:rsidR="002967EB" w:rsidRPr="00436F79" w:rsidRDefault="002967EB" w:rsidP="002967EB">
      <w:r w:rsidRPr="00436F79">
        <w:br w:type="page"/>
      </w:r>
    </w:p>
    <w:p w:rsidR="002967EB" w:rsidRPr="00436F79" w:rsidRDefault="002967EB" w:rsidP="002967EB">
      <w:pPr>
        <w:pStyle w:val="Heading4"/>
        <w:rPr>
          <w:rFonts w:cs="Times New Roman"/>
        </w:rPr>
      </w:pPr>
      <w:r w:rsidRPr="00436F79">
        <w:rPr>
          <w:rFonts w:cs="Times New Roman"/>
        </w:rPr>
        <w:t>Trump won’t win the 2020 election because of his approval rating, state numbers, and getting no credit for the economy</w:t>
      </w:r>
    </w:p>
    <w:p w:rsidR="002967EB" w:rsidRPr="00436F79" w:rsidRDefault="002967EB" w:rsidP="002967EB">
      <w:pPr>
        <w:rPr>
          <w:rStyle w:val="Style13ptBold"/>
        </w:rPr>
      </w:pPr>
      <w:r w:rsidRPr="00436F79">
        <w:rPr>
          <w:rStyle w:val="Style13ptBold"/>
        </w:rPr>
        <w:t>Mullaney 6-20</w:t>
      </w:r>
    </w:p>
    <w:p w:rsidR="002967EB" w:rsidRPr="00436F79" w:rsidRDefault="002967EB" w:rsidP="002967EB">
      <w:r w:rsidRPr="00436F79">
        <w:t>Tim Mullaney, (commentary writer who covers the economy and corporate news), MarketWatch, Five reasons Trump won’t win in 2020, https://www.marketwatch.com/story/five-reasons-trump-wont-win-in-2020-2019-06-19, 6-20-2019, LH</w:t>
      </w:r>
    </w:p>
    <w:p w:rsidR="002967EB" w:rsidRPr="00436F79" w:rsidRDefault="002967EB" w:rsidP="002967EB">
      <w:pPr>
        <w:rPr>
          <w:sz w:val="16"/>
          <w:szCs w:val="24"/>
        </w:rPr>
      </w:pPr>
      <w:r w:rsidRPr="00436F79">
        <w:rPr>
          <w:sz w:val="16"/>
          <w:szCs w:val="24"/>
        </w:rPr>
        <w:t xml:space="preserve">Say one thing for senior citizenhood, as my own approacheth: You have time on your hands. Witness the crowd waiting for hours Tuesday outside Orlando’s Amway Center in the rain to hear a 76-minute speech containing nary a coherent thought. By a president who will lose the re-election campaign he kicked off last night. There. I said it. And, yes, I did refer to “President Hillary Clinton” in 2016, when I was ready to call that race. But I’ve got five reasons why Donald Trump is going to Florida for good in 2021. If you think they’re wrong, tell me why at @timmullaney on Twitter, or in the comments. If you cite 2016, remember Trump lost the popular vote by 2.9 million — and see the second reason, below. 1. Everybody has already made up their mind about Trump — and his numbers stink Right now, </w:t>
      </w:r>
      <w:r w:rsidRPr="00436F79">
        <w:rPr>
          <w:sz w:val="24"/>
          <w:szCs w:val="24"/>
          <w:u w:val="single"/>
        </w:rPr>
        <w:t>Trump’s net approval rating is minus 8.5 percentage points</w:t>
      </w:r>
      <w:r w:rsidRPr="00436F79">
        <w:rPr>
          <w:sz w:val="16"/>
          <w:szCs w:val="24"/>
        </w:rPr>
        <w:t xml:space="preserve"> in the RealClear Politics polling average. Fivethirtyeight.com says it’s minus 10, </w:t>
      </w:r>
      <w:r w:rsidRPr="00436F79">
        <w:rPr>
          <w:sz w:val="24"/>
          <w:szCs w:val="24"/>
          <w:u w:val="single"/>
        </w:rPr>
        <w:t>as 53% disapprove, 43% approve</w:t>
      </w:r>
      <w:r w:rsidRPr="00436F79">
        <w:rPr>
          <w:sz w:val="16"/>
          <w:szCs w:val="24"/>
        </w:rPr>
        <w:t xml:space="preserve"> and 4% won’t say. That spread was first “achieved” in March 2017. Trump hasn’t narrowed it below nine since, Fivethirtyeight says. In other words, </w:t>
      </w:r>
      <w:r w:rsidRPr="00436F79">
        <w:rPr>
          <w:sz w:val="24"/>
          <w:szCs w:val="24"/>
          <w:u w:val="single"/>
        </w:rPr>
        <w:t>no one’s changing their minds about Trump</w:t>
      </w:r>
      <w:r w:rsidRPr="00436F79">
        <w:rPr>
          <w:sz w:val="16"/>
          <w:szCs w:val="24"/>
        </w:rPr>
        <w:t xml:space="preserve">. About 40% of us like his act, if only to “own the libs.” Everyone else? Nope. 2. His state numbers are just as bad Oh, but the Electoral College! says Twitter, where confident young people educate me about their hero’s resilience in Midwestern battlegrounds where he snatched victory from popular-vote defeat in 2016. Thanks for that. Really. Like, in Michigan, where Morning Consult puts Trump’s net approval at minus 12? </w:t>
      </w:r>
      <w:r w:rsidRPr="00436F79">
        <w:rPr>
          <w:sz w:val="24"/>
          <w:szCs w:val="24"/>
          <w:u w:val="single"/>
        </w:rPr>
        <w:t>Trump’s Michigan numbers haven’t been green in 26 months.</w:t>
      </w:r>
      <w:r w:rsidRPr="00436F79">
        <w:rPr>
          <w:sz w:val="16"/>
          <w:szCs w:val="24"/>
        </w:rPr>
        <w:t xml:space="preserve"> Morning Consult says he’s doing two points worse than in October, before Republicans lost two House seats there and the governorship. </w:t>
      </w:r>
      <w:r w:rsidRPr="00436F79">
        <w:rPr>
          <w:sz w:val="24"/>
          <w:szCs w:val="24"/>
          <w:u w:val="single"/>
        </w:rPr>
        <w:t>Trump’s polling in Wisconsin</w:t>
      </w:r>
      <w:r w:rsidRPr="00436F79">
        <w:rPr>
          <w:sz w:val="16"/>
          <w:szCs w:val="24"/>
        </w:rPr>
        <w:t xml:space="preserve">? He’s </w:t>
      </w:r>
      <w:r w:rsidRPr="00436F79">
        <w:rPr>
          <w:sz w:val="24"/>
          <w:szCs w:val="24"/>
          <w:u w:val="single"/>
        </w:rPr>
        <w:t>minus 13. In Iowa, minus 12</w:t>
      </w:r>
      <w:r w:rsidRPr="00436F79">
        <w:rPr>
          <w:sz w:val="16"/>
          <w:szCs w:val="24"/>
        </w:rPr>
        <w:t xml:space="preserve">, and his party lost two of its three House seats. </w:t>
      </w:r>
      <w:r w:rsidRPr="00436F79">
        <w:rPr>
          <w:sz w:val="24"/>
          <w:szCs w:val="24"/>
          <w:u w:val="single"/>
        </w:rPr>
        <w:t>In Pennsylvania</w:t>
      </w:r>
      <w:r w:rsidRPr="00436F79">
        <w:rPr>
          <w:sz w:val="16"/>
          <w:szCs w:val="24"/>
        </w:rPr>
        <w:t xml:space="preserve">, birthplace of former Vice President and possible 2020 rival Joe Biden, Trump is </w:t>
      </w:r>
      <w:r w:rsidRPr="00436F79">
        <w:rPr>
          <w:sz w:val="24"/>
          <w:szCs w:val="24"/>
          <w:u w:val="single"/>
        </w:rPr>
        <w:t>minus 7</w:t>
      </w:r>
      <w:r w:rsidRPr="00436F79">
        <w:rPr>
          <w:sz w:val="16"/>
          <w:szCs w:val="24"/>
        </w:rPr>
        <w:t xml:space="preserve">, a point worse than last fall. Democrats won the generic House vote in Pennsylvania by 10 points. </w:t>
      </w:r>
      <w:r w:rsidRPr="00436F79">
        <w:rPr>
          <w:sz w:val="24"/>
          <w:szCs w:val="24"/>
          <w:u w:val="single"/>
        </w:rPr>
        <w:t>Just on those four, Trump’s 306 2016 electoral votes fall to 254</w:t>
      </w:r>
      <w:r w:rsidRPr="00436F79">
        <w:rPr>
          <w:sz w:val="16"/>
          <w:szCs w:val="24"/>
        </w:rPr>
        <w:t xml:space="preserve"> (270 needed to win) and it’s over. </w:t>
      </w:r>
      <w:r w:rsidRPr="00436F79">
        <w:rPr>
          <w:sz w:val="24"/>
          <w:szCs w:val="24"/>
          <w:u w:val="single"/>
        </w:rPr>
        <w:t>But as many as 215 Trump electoral votes could be in play</w:t>
      </w:r>
      <w:r w:rsidRPr="00436F79">
        <w:rPr>
          <w:sz w:val="16"/>
          <w:szCs w:val="24"/>
        </w:rPr>
        <w:t xml:space="preserve">, based on state-by-state polls. Yes, early polling isn’t great on head-to-head matchups. But the relationship between late-first-term presidential approval and re-election prospects is pretty close — if it changes, an intervening recession, war or economic boom explains why. This brings us to…. 3. </w:t>
      </w:r>
      <w:r w:rsidRPr="00436F79">
        <w:rPr>
          <w:sz w:val="24"/>
          <w:szCs w:val="24"/>
          <w:u w:val="single"/>
        </w:rPr>
        <w:t>Trump isn’t getting credit for the economy — and he won’t, either</w:t>
      </w:r>
      <w:r w:rsidRPr="00436F79">
        <w:rPr>
          <w:sz w:val="16"/>
          <w:szCs w:val="24"/>
        </w:rPr>
        <w:t xml:space="preserve"> When the unemployment rate goes to 3.6% from 10%, the guy who came along at 4.7% doesn’t get the credit. Trump’s whole case on the economy is that he should. But wage growth — already unexceptional — is slowing. So is job growth, at a year-to-date monthly average 26% below 2015, the third year of the last presidential term. Manufacturing job growth has slowed too. The stock market (Trump’s favorite indicator) has stalled — the Standard &amp; Poor’s 500 index SPX, -0.17% and Dow Jones Industrial Average DJIA, +0.03% have bounced around, driven by Trump’s on-again-off-again tariff wars. The Dow peaked in January 2018, the S&amp;P last September. That we are back near the peaks shows only that the Federal Reserve has taken the wheel, moving toward more interest-rate cuts. It’s not confidence in Trump. Twitter’s ranter-in- chief turns it off to coolly assess economics, and economics alone? Sure. 4. He’ll keep screwing up Right now, Trump’s meandering toward armed conflict with Iran. But wartime leadership requires trust, not telling 10,796 lies in office, Trump’s count according to The Washington Post last week. That means Trump either climbs down (again) from his latest pseudo-crusade, or tries war without public support. Neither makes him more popular. Next, he’s throwing himself a July 4 rally at the Lincoln Memorial — nothing tacky there. Trump will salute Abraham Lincoln’s second inaugural, and the anniversary of the Battle of Gettysburg, offering charity toward none and malice for nearly all. Stories about his lack of respect will follow as night follows day. Then he’ll mess with trade again, making your portfolio more volatile. Open more barbed-wire refugee camps. Lose some of their kids. Blow off subpoenas, keeping investigations of his inauguration, foundation, taxes and Russian influence alive. He even says he’ll try another Obamacare repeal bill, after 2017’s failures handed Democrats the House. All winners. 5. Hillary’s not running — neither is Hunter Biden The reason Trump is president is Clinton’s e-mail scandalette. That and her family’s history of diving for dollars, even taking $675,000 for Hillary’s speeches at Goldman Sachs. But who’s he gonna chant lock ‘em up about this time? Of the Democratic candidates, Elizabeth Warren’s well off — she wrote books, her husband has a good job, and their house is worth five times its 1995 purchase price. All legit. Bernie Sanders became a millionaire through book sales, begrudgingly. Former Colorado Gov. John Hickenlooper ran brew pubs. South Bend Mayor Pete Buttigieg has simple finances; he works, and his husband teaches at a Montessori Academy. Biden, who has unfortunately been cashing in on speeches too, made his tax returns public during his vice presidency and surely will publish his 2016-2019 returns. Not a lobbyist with his hand out, or foreign potentates staying in their hotels, to be found. Let alone a multi-year tax fraud, as asserted in Trump’s case. Trump wants to make hay about Biden’s son’s businesses, but his own son-in-law met with potential lenders to his real estate business — in the White House. That dog won’t, ahem, Hunter. Enjoy Mar-a-Lago, Mr. President. Wait! You don’t want Florida? Here’s a sixth reason you’re going south. In this life, not the next. That’s another column. New Yorkers like you even less than Washington, so a cloister far from madding crowds is in order. You know the folks who would love you if you shot someone outside Trump Tower? They don’t live here.</w:t>
      </w:r>
    </w:p>
    <w:p w:rsidR="002967EB" w:rsidRPr="00436F79" w:rsidRDefault="002967EB" w:rsidP="002967EB"/>
    <w:p w:rsidR="002967EB" w:rsidRPr="00436F79" w:rsidRDefault="002967EB" w:rsidP="002967EB"/>
    <w:p w:rsidR="006952A6" w:rsidRPr="00436F79" w:rsidRDefault="006952A6" w:rsidP="006952A6">
      <w:pPr>
        <w:pStyle w:val="Heading3"/>
        <w:rPr>
          <w:rFonts w:cs="Times New Roman"/>
        </w:rPr>
      </w:pPr>
      <w:r w:rsidRPr="00436F79">
        <w:rPr>
          <w:rFonts w:cs="Times New Roman"/>
        </w:rPr>
        <w:t>2ac---No Strikes</w:t>
      </w:r>
    </w:p>
    <w:p w:rsidR="006952A6" w:rsidRPr="00436F79" w:rsidRDefault="006952A6" w:rsidP="006952A6">
      <w:pPr>
        <w:pStyle w:val="Heading4"/>
        <w:rPr>
          <w:rStyle w:val="Style13ptBold"/>
          <w:rFonts w:cs="Times New Roman"/>
          <w:b/>
        </w:rPr>
      </w:pPr>
      <w:r w:rsidRPr="00436F79">
        <w:rPr>
          <w:rStyle w:val="Style13ptBold"/>
          <w:rFonts w:cs="Times New Roman"/>
          <w:b/>
        </w:rPr>
        <w:t xml:space="preserve">Israel only uses strikes as a threat – US coercion overcomes </w:t>
      </w:r>
    </w:p>
    <w:p w:rsidR="006952A6" w:rsidRPr="00436F79" w:rsidRDefault="006952A6" w:rsidP="006952A6">
      <w:pPr>
        <w:rPr>
          <w:rStyle w:val="Style13ptBold"/>
        </w:rPr>
      </w:pPr>
      <w:r w:rsidRPr="00436F79">
        <w:rPr>
          <w:rStyle w:val="Style13ptBold"/>
        </w:rPr>
        <w:t>Sobelman 2018</w:t>
      </w:r>
    </w:p>
    <w:p w:rsidR="006952A6" w:rsidRPr="00436F79" w:rsidRDefault="006952A6" w:rsidP="006952A6">
      <w:r w:rsidRPr="00436F79">
        <w:t xml:space="preserve">Vol 1, Iss 4 August 2018 Daniel Sobelman is an Assistant Professor of International Relations at the Hebrew University of Jerusalem, Israel “Restraining an Ally: Israel, the United States, and Iran’s Nuclear Program, 2011–2012” </w:t>
      </w:r>
      <w:hyperlink r:id="rId75" w:history="1">
        <w:r w:rsidRPr="00436F79">
          <w:rPr>
            <w:rStyle w:val="Hyperlink"/>
          </w:rPr>
          <w:t>https://tnsr.org/2018/08/restraining-an-ally-israel-the-united-states-and-irans-nuclear-program-2011-2012/</w:t>
        </w:r>
      </w:hyperlink>
    </w:p>
    <w:p w:rsidR="006952A6" w:rsidRPr="00436F79" w:rsidRDefault="006952A6" w:rsidP="006952A6"/>
    <w:p w:rsidR="006952A6" w:rsidRPr="00436F79" w:rsidRDefault="006952A6" w:rsidP="006952A6">
      <w:r w:rsidRPr="00436F79">
        <w:rPr>
          <w:rStyle w:val="StyleUnderline"/>
        </w:rPr>
        <w:t>In late 2011, Israel</w:t>
      </w:r>
      <w:r w:rsidRPr="00436F79">
        <w:t xml:space="preserve"> deliberately </w:t>
      </w:r>
      <w:r w:rsidRPr="00436F79">
        <w:rPr>
          <w:rStyle w:val="StyleUnderline"/>
        </w:rPr>
        <w:t>led the United States to infer</w:t>
      </w:r>
      <w:r w:rsidRPr="00436F79">
        <w:t xml:space="preserve"> that </w:t>
      </w:r>
      <w:r w:rsidRPr="00436F79">
        <w:rPr>
          <w:rStyle w:val="StyleUnderline"/>
        </w:rPr>
        <w:t>a unilateral Israeli attack</w:t>
      </w:r>
      <w:r w:rsidRPr="00436F79">
        <w:t xml:space="preserve"> on Iran’s nuclear </w:t>
      </w:r>
      <w:r w:rsidRPr="00436F79">
        <w:rPr>
          <w:rStyle w:val="StyleUnderline"/>
        </w:rPr>
        <w:t>program could be imminent</w:t>
      </w:r>
      <w:r w:rsidRPr="00436F79">
        <w:t xml:space="preserve"> — a scenario that deeply alarmed the Obama administration. The stakes involved one of the core issues animating asymmetric-alliance politics: the possibility that a junior ally — Israel — might present its senior strategic ally — the United States — with a fait accompli and entrap it in a military confrontation. With two military commitments already underway and a presidential election on the horizon, </w:t>
      </w:r>
      <w:r w:rsidRPr="00436F79">
        <w:rPr>
          <w:rStyle w:val="StyleUnderline"/>
        </w:rPr>
        <w:t>the United States strongly opposed an Israeli attack, which it deemed unnecessary, and had little interest in a confrontation with Iran</w:t>
      </w:r>
      <w:r w:rsidRPr="00436F79">
        <w:t>. More importantly, Iran did not pose the same threat to the militarily superior United States as it did to Israel. It was for these reasons that a fierce intra-alliance bargaining episode occurred.</w:t>
      </w:r>
    </w:p>
    <w:p w:rsidR="006952A6" w:rsidRPr="00436F79" w:rsidRDefault="006952A6" w:rsidP="006952A6">
      <w:r w:rsidRPr="00436F79">
        <w:t xml:space="preserve">As noted in the outset of this article, </w:t>
      </w:r>
      <w:r w:rsidRPr="00436F79">
        <w:rPr>
          <w:rStyle w:val="StyleUnderline"/>
        </w:rPr>
        <w:t>asymmetric alliances represent a trade-off:</w:t>
      </w:r>
      <w:r w:rsidRPr="00436F79">
        <w:t xml:space="preserve"> </w:t>
      </w:r>
      <w:r w:rsidRPr="00436F79">
        <w:rPr>
          <w:rStyle w:val="StyleUnderline"/>
        </w:rPr>
        <w:t>The weaker ally trades its autonomy for security</w:t>
      </w:r>
      <w:r w:rsidRPr="00436F79">
        <w:t xml:space="preserve">. In essence, </w:t>
      </w:r>
      <w:r w:rsidRPr="00436F79">
        <w:rPr>
          <w:rStyle w:val="StyleUnderline"/>
        </w:rPr>
        <w:t>Israel</w:t>
      </w:r>
      <w:r w:rsidRPr="00436F79">
        <w:t xml:space="preserve"> </w:t>
      </w:r>
      <w:r w:rsidRPr="00436F79">
        <w:rPr>
          <w:rStyle w:val="StyleUnderline"/>
        </w:rPr>
        <w:t>attempted to retain its autonomy in a way</w:t>
      </w:r>
      <w:r w:rsidRPr="00436F79">
        <w:t xml:space="preserve"> that </w:t>
      </w:r>
      <w:r w:rsidRPr="00436F79">
        <w:rPr>
          <w:rStyle w:val="StyleUnderline"/>
        </w:rPr>
        <w:t>the</w:t>
      </w:r>
      <w:r w:rsidRPr="00436F79">
        <w:t xml:space="preserve"> </w:t>
      </w:r>
      <w:r w:rsidRPr="00436F79">
        <w:rPr>
          <w:rStyle w:val="StyleUnderline"/>
        </w:rPr>
        <w:t>United States deemed extremely detrimental to its own interests.</w:t>
      </w:r>
      <w:r w:rsidRPr="00436F79">
        <w:t xml:space="preserve"> Ultimately, </w:t>
      </w:r>
      <w:r w:rsidRPr="00436F79">
        <w:rPr>
          <w:rStyle w:val="StyleUnderline"/>
        </w:rPr>
        <w:t>neither Israel nor the United States attacked Iran</w:t>
      </w:r>
      <w:r w:rsidRPr="00436F79">
        <w:t xml:space="preserve">. </w:t>
      </w:r>
      <w:r w:rsidRPr="00436F79">
        <w:rPr>
          <w:rStyle w:val="StyleUnderline"/>
        </w:rPr>
        <w:t>This implies</w:t>
      </w:r>
      <w:r w:rsidRPr="00436F79">
        <w:t xml:space="preserve"> that, at the most overarching level, </w:t>
      </w:r>
      <w:r w:rsidRPr="00436F79">
        <w:rPr>
          <w:rStyle w:val="Emphasis"/>
        </w:rPr>
        <w:t>the stronger ally prevailed</w:t>
      </w:r>
      <w:r w:rsidRPr="00436F79">
        <w:t>. How can this outcome be understood? And what are its implications for international and alliance politics?</w:t>
      </w:r>
    </w:p>
    <w:p w:rsidR="006952A6" w:rsidRPr="00436F79" w:rsidRDefault="006952A6" w:rsidP="006952A6">
      <w:r w:rsidRPr="00436F79">
        <w:t xml:space="preserve">Any attempt to discuss these questions must begin with the fact that, in the year under discussion, </w:t>
      </w:r>
      <w:r w:rsidRPr="00436F79">
        <w:rPr>
          <w:rStyle w:val="StyleUnderline"/>
        </w:rPr>
        <w:t>Israel purposefully created the perception of a potentially imminent military attack</w:t>
      </w:r>
      <w:r w:rsidRPr="00436F79">
        <w:t>. This granted Israel more leverage than it otherwise would have wielded over the United States. Israel then harnessed this leverage in a calculated effort to force its senior ally to more closely align with Israeli constraints and interests. This meant influencing Washington into adopting measures it otherwise would not have — steps that nudged the United States closer to a confrontation with Iran. These measures included the economic isolation of Iran, a credible presidential commitment to prevent Iran’s nuclearization, and the development of a more effective and “realistic” U.S. military option.</w:t>
      </w:r>
    </w:p>
    <w:p w:rsidR="006952A6" w:rsidRPr="00436F79" w:rsidRDefault="006952A6" w:rsidP="006952A6">
      <w:r w:rsidRPr="00436F79">
        <w:rPr>
          <w:rStyle w:val="StyleUnderline"/>
        </w:rPr>
        <w:t>Israel employed this strategy as a form of extended coercion</w:t>
      </w:r>
      <w:r w:rsidRPr="00436F79">
        <w:t xml:space="preserve"> — that is, in an attempt to manipulate Iran’s strategic calculus via a powerful third party with considerable leverage over Tehran. Put differently, although the direct target of Israel’s campaign was its primary ally, its ultimate target was Iran, which Israel sought to prevent from further developing its nuclear program. At a minimum, Israel strived to keep Iran’s nuclear capabilities sufficiently vulnerable to its own military option, meaning that Israel would not have to rely on the United States for the removal of a potentially existential threat and that it would retain its autonomy despite its alliance with the United States. It may also be the case that Israel sought to influence the United States into tacit compliance with an Israeli attack or even to persuade it to unleash its own military option against Iran. </w:t>
      </w:r>
      <w:r w:rsidRPr="00436F79">
        <w:rPr>
          <w:rStyle w:val="StyleUnderline"/>
        </w:rPr>
        <w:t>It is</w:t>
      </w:r>
      <w:r w:rsidRPr="00436F79">
        <w:t xml:space="preserve"> also </w:t>
      </w:r>
      <w:r w:rsidRPr="00436F79">
        <w:rPr>
          <w:rStyle w:val="StyleUnderline"/>
        </w:rPr>
        <w:t>possible</w:t>
      </w:r>
      <w:r w:rsidRPr="00436F79">
        <w:t xml:space="preserve"> that </w:t>
      </w:r>
      <w:r w:rsidRPr="00436F79">
        <w:rPr>
          <w:rStyle w:val="StyleUnderline"/>
        </w:rPr>
        <w:t>Israel never genuinely intended to execute a unilateral attack against Iran</w:t>
      </w:r>
      <w:r w:rsidRPr="00436F79">
        <w:t>.</w:t>
      </w:r>
    </w:p>
    <w:p w:rsidR="006952A6" w:rsidRPr="00436F79" w:rsidRDefault="006952A6" w:rsidP="006952A6">
      <w:r w:rsidRPr="00436F79">
        <w:t xml:space="preserve">Israel pursued its goal in an effort that, at times, met the definition of coercion. Having instilled a sense of urgency in its major ally, Israel implicitly threatened the United States with a fait accompli, doing little to allay obvious U.S. fears of entrapment. And still, at the most overarching level, </w:t>
      </w:r>
      <w:r w:rsidRPr="00436F79">
        <w:rPr>
          <w:rStyle w:val="StyleUnderline"/>
        </w:rPr>
        <w:t>the fact</w:t>
      </w:r>
      <w:r w:rsidRPr="00436F79">
        <w:t xml:space="preserve"> that Israel’s </w:t>
      </w:r>
      <w:r w:rsidRPr="00436F79">
        <w:rPr>
          <w:rStyle w:val="StyleUnderline"/>
        </w:rPr>
        <w:t xml:space="preserve">perceived threat never materialized implies that the senior ally in this relationship got its way and that superior </w:t>
      </w:r>
      <w:r w:rsidRPr="00436F79">
        <w:rPr>
          <w:rStyle w:val="Emphasis"/>
        </w:rPr>
        <w:t>U.S. bargaining power overwhelmed Israeli decision-making</w:t>
      </w:r>
      <w:r w:rsidRPr="00436F79">
        <w:t xml:space="preserve">. </w:t>
      </w:r>
      <w:r w:rsidRPr="00436F79">
        <w:rPr>
          <w:rStyle w:val="StyleUnderline"/>
        </w:rPr>
        <w:t xml:space="preserve">The United States proved capable of </w:t>
      </w:r>
      <w:r w:rsidRPr="00436F79">
        <w:rPr>
          <w:rStyle w:val="Emphasis"/>
        </w:rPr>
        <w:t>avoiding entrapment</w:t>
      </w:r>
      <w:r w:rsidRPr="00436F79">
        <w:t xml:space="preserve">, of </w:t>
      </w:r>
      <w:r w:rsidRPr="00436F79">
        <w:rPr>
          <w:rStyle w:val="Emphasis"/>
        </w:rPr>
        <w:t>resisting its ally’s demand</w:t>
      </w:r>
      <w:r w:rsidRPr="00436F79">
        <w:rPr>
          <w:rStyle w:val="StyleUnderline"/>
        </w:rPr>
        <w:t xml:space="preserve"> for an explicit commitment to attack Iran</w:t>
      </w:r>
      <w:r w:rsidRPr="00436F79">
        <w:t xml:space="preserve">, </w:t>
      </w:r>
      <w:r w:rsidRPr="00436F79">
        <w:rPr>
          <w:rStyle w:val="StyleUnderline"/>
        </w:rPr>
        <w:t xml:space="preserve">and of </w:t>
      </w:r>
      <w:r w:rsidRPr="00436F79">
        <w:rPr>
          <w:rStyle w:val="Emphasis"/>
        </w:rPr>
        <w:t>restraining its ally</w:t>
      </w:r>
      <w:r w:rsidRPr="00436F79">
        <w:t xml:space="preserve">. </w:t>
      </w:r>
      <w:r w:rsidRPr="00436F79">
        <w:rPr>
          <w:rStyle w:val="StyleUnderline"/>
        </w:rPr>
        <w:t>This</w:t>
      </w:r>
      <w:r w:rsidRPr="00436F79">
        <w:t xml:space="preserve"> outcome </w:t>
      </w:r>
      <w:r w:rsidRPr="00436F79">
        <w:rPr>
          <w:rStyle w:val="StyleUnderline"/>
        </w:rPr>
        <w:t>is</w:t>
      </w:r>
      <w:r w:rsidRPr="00436F79">
        <w:t xml:space="preserve"> perhaps </w:t>
      </w:r>
      <w:r w:rsidRPr="00436F79">
        <w:rPr>
          <w:rStyle w:val="StyleUnderline"/>
        </w:rPr>
        <w:t>not surprising given</w:t>
      </w:r>
      <w:r w:rsidRPr="00436F79">
        <w:t xml:space="preserve"> that </w:t>
      </w:r>
      <w:r w:rsidRPr="00436F79">
        <w:rPr>
          <w:rStyle w:val="StyleUnderline"/>
        </w:rPr>
        <w:t>the United States was</w:t>
      </w:r>
      <w:r w:rsidRPr="00436F79">
        <w:t xml:space="preserve">, by far, </w:t>
      </w:r>
      <w:r w:rsidRPr="00436F79">
        <w:rPr>
          <w:rStyle w:val="StyleUnderline"/>
        </w:rPr>
        <w:t>the more powerful actor in</w:t>
      </w:r>
      <w:r w:rsidRPr="00436F79">
        <w:t xml:space="preserve"> the relationship. </w:t>
      </w:r>
      <w:r w:rsidRPr="00436F79">
        <w:rPr>
          <w:rStyle w:val="StyleUnderline"/>
        </w:rPr>
        <w:t>This structural reality becomes all the more pronounced given</w:t>
      </w:r>
      <w:r w:rsidRPr="00436F79">
        <w:t xml:space="preserve"> that, </w:t>
      </w:r>
      <w:r w:rsidRPr="00436F79">
        <w:rPr>
          <w:rStyle w:val="StyleUnderline"/>
        </w:rPr>
        <w:t>whereas</w:t>
      </w:r>
      <w:r w:rsidRPr="00436F79">
        <w:t xml:space="preserve"> </w:t>
      </w:r>
      <w:r w:rsidRPr="00436F79">
        <w:rPr>
          <w:rStyle w:val="StyleUnderline"/>
        </w:rPr>
        <w:t>Israel</w:t>
      </w:r>
      <w:r w:rsidRPr="00436F79">
        <w:t xml:space="preserve"> </w:t>
      </w:r>
      <w:r w:rsidRPr="00436F79">
        <w:rPr>
          <w:rStyle w:val="StyleUnderline"/>
        </w:rPr>
        <w:t>had reached the pinnacle of its bargaining power</w:t>
      </w:r>
      <w:r w:rsidRPr="00436F79">
        <w:t xml:space="preserve"> </w:t>
      </w:r>
      <w:r w:rsidRPr="00436F79">
        <w:rPr>
          <w:rStyle w:val="StyleUnderline"/>
        </w:rPr>
        <w:t>and exerted extraordinary pressure</w:t>
      </w:r>
      <w:r w:rsidRPr="00436F79">
        <w:t xml:space="preserve"> on its senior ally, </w:t>
      </w:r>
      <w:r w:rsidRPr="00436F79">
        <w:rPr>
          <w:rStyle w:val="StyleUnderline"/>
        </w:rPr>
        <w:t>Obama</w:t>
      </w:r>
      <w:r w:rsidRPr="00436F79">
        <w:t xml:space="preserve"> </w:t>
      </w:r>
      <w:r w:rsidRPr="00436F79">
        <w:rPr>
          <w:rStyle w:val="StyleUnderline"/>
        </w:rPr>
        <w:t>appeared to be in a particularly vulnerable situation</w:t>
      </w:r>
      <w:r w:rsidRPr="00436F79">
        <w:t xml:space="preserve">. Especially because </w:t>
      </w:r>
      <w:r w:rsidRPr="00436F79">
        <w:rPr>
          <w:rStyle w:val="StyleUnderline"/>
        </w:rPr>
        <w:t>it was an election year</w:t>
      </w:r>
      <w:r w:rsidRPr="00436F79">
        <w:t xml:space="preserve">, </w:t>
      </w:r>
      <w:r w:rsidRPr="00436F79">
        <w:rPr>
          <w:rStyle w:val="StyleUnderline"/>
        </w:rPr>
        <w:t>Obama</w:t>
      </w:r>
      <w:r w:rsidRPr="00436F79">
        <w:t xml:space="preserve"> </w:t>
      </w:r>
      <w:r w:rsidRPr="00436F79">
        <w:rPr>
          <w:rStyle w:val="StyleUnderline"/>
        </w:rPr>
        <w:t>sought</w:t>
      </w:r>
      <w:r w:rsidRPr="00436F79">
        <w:t xml:space="preserve"> </w:t>
      </w:r>
      <w:r w:rsidRPr="00436F79">
        <w:rPr>
          <w:rStyle w:val="StyleUnderline"/>
        </w:rPr>
        <w:t xml:space="preserve">to avoid a brutal clash with a close ally </w:t>
      </w:r>
      <w:r w:rsidRPr="00436F79">
        <w:t xml:space="preserve">wielding considerable political influence. </w:t>
      </w:r>
      <w:r w:rsidRPr="00436F79">
        <w:rPr>
          <w:rStyle w:val="StyleUnderline"/>
        </w:rPr>
        <w:t>The balance of interests seemed to favor Israel</w:t>
      </w:r>
      <w:r w:rsidRPr="00436F79">
        <w:t xml:space="preserve">, whose prime minister had consistently depicted Iran as an existential threat. </w:t>
      </w:r>
      <w:r w:rsidRPr="00436F79">
        <w:rPr>
          <w:rStyle w:val="StyleUnderline"/>
        </w:rPr>
        <w:t xml:space="preserve">Furthermore, the United States </w:t>
      </w:r>
      <w:r w:rsidRPr="00436F79">
        <w:rPr>
          <w:rStyle w:val="Emphasis"/>
        </w:rPr>
        <w:t xml:space="preserve">did not come close </w:t>
      </w:r>
      <w:r w:rsidRPr="00436F79">
        <w:rPr>
          <w:rStyle w:val="StyleUnderline"/>
        </w:rPr>
        <w:t>to exploiting the full range of dissuasion tactics at its disposal</w:t>
      </w:r>
      <w:r w:rsidRPr="00436F79">
        <w:t xml:space="preserve">. Although Israel implicitly threatened its senior ally with entrapment, Washington neither reciprocated with a threat of abandonment nor threatened Israel with a “reassessment” of relations — steps that the administration may have dismissed as politically prohibitive. Ultimately, the United States prevailed in this atypically intense episode. The broader implications for coercive bargaining in an asymmetric relationship are that, </w:t>
      </w:r>
      <w:r w:rsidRPr="00436F79">
        <w:rPr>
          <w:rStyle w:val="Emphasis"/>
        </w:rPr>
        <w:t>even at the height of its bargaining power</w:t>
      </w:r>
      <w:r w:rsidRPr="00436F79">
        <w:rPr>
          <w:rStyle w:val="StyleUnderline"/>
        </w:rPr>
        <w:t xml:space="preserve">, a weaker ally will find it </w:t>
      </w:r>
      <w:r w:rsidRPr="00436F79">
        <w:rPr>
          <w:rStyle w:val="Emphasis"/>
        </w:rPr>
        <w:t>extremely difficult</w:t>
      </w:r>
      <w:r w:rsidRPr="00436F79">
        <w:rPr>
          <w:rStyle w:val="StyleUnderline"/>
        </w:rPr>
        <w:t xml:space="preserve"> to entrap a superior ally</w:t>
      </w:r>
      <w:r w:rsidRPr="00436F79">
        <w:t xml:space="preserve"> or otherwise cause it to move in a direction it deems incompatible with its national security interests.</w:t>
      </w:r>
    </w:p>
    <w:p w:rsidR="006952A6" w:rsidRPr="00436F79" w:rsidRDefault="006952A6" w:rsidP="006952A6">
      <w:r w:rsidRPr="00436F79">
        <w:t xml:space="preserve">This basic reality does not preclude the weaker ally from wielding surprising leverage or from exploiting its ally’s fear of entrapment for coercive purposes — something Israel appears to have done in this case. Indeed, </w:t>
      </w:r>
      <w:r w:rsidRPr="00436F79">
        <w:rPr>
          <w:rStyle w:val="StyleUnderline"/>
        </w:rPr>
        <w:t>to reassure Israel</w:t>
      </w:r>
      <w:r w:rsidRPr="00436F79">
        <w:t xml:space="preserve"> and forestall an attack, the </w:t>
      </w:r>
      <w:r w:rsidRPr="00436F79">
        <w:rPr>
          <w:rStyle w:val="StyleUnderline"/>
        </w:rPr>
        <w:t>Obama</w:t>
      </w:r>
      <w:r w:rsidRPr="00436F79">
        <w:t xml:space="preserve"> administration </w:t>
      </w:r>
      <w:r w:rsidRPr="00436F79">
        <w:rPr>
          <w:rStyle w:val="StyleUnderline"/>
        </w:rPr>
        <w:t>took measures it otherwise probably would not have</w:t>
      </w:r>
      <w:r w:rsidRPr="00436F79">
        <w:t xml:space="preserve">, namely </w:t>
      </w:r>
      <w:r w:rsidRPr="00436F79">
        <w:rPr>
          <w:rStyle w:val="StyleUnderline"/>
        </w:rPr>
        <w:t>meeting Israel’s demand for unprecedented economic sanctions</w:t>
      </w:r>
      <w:r w:rsidRPr="00436F79">
        <w:t xml:space="preserve"> on Iran </w:t>
      </w:r>
      <w:r w:rsidRPr="00436F79">
        <w:rPr>
          <w:rStyle w:val="StyleUnderline"/>
        </w:rPr>
        <w:t>and</w:t>
      </w:r>
      <w:r w:rsidRPr="00436F79">
        <w:t xml:space="preserve"> </w:t>
      </w:r>
      <w:r w:rsidRPr="00436F79">
        <w:rPr>
          <w:rStyle w:val="StyleUnderline"/>
        </w:rPr>
        <w:t>tougher rhetoric</w:t>
      </w:r>
      <w:r w:rsidRPr="00436F79">
        <w:t xml:space="preserve"> from the U.S. president. </w:t>
      </w:r>
      <w:r w:rsidRPr="00436F79">
        <w:rPr>
          <w:rStyle w:val="StyleUnderline"/>
        </w:rPr>
        <w:t>In the final analysis</w:t>
      </w:r>
      <w:r w:rsidRPr="00436F79">
        <w:t xml:space="preserve">, however, </w:t>
      </w:r>
      <w:r w:rsidRPr="00436F79">
        <w:rPr>
          <w:rStyle w:val="StyleUnderline"/>
        </w:rPr>
        <w:t>the United States proved capable of restraining its particularly influential ally</w:t>
      </w:r>
      <w:r w:rsidRPr="00436F79">
        <w:t>. This conclusion squares with the findings of scholars such as Jeremy Pressman, Michael Beckley, and Tongfi Kim, cited in the outset of this article. One can, perhaps, draw even wider conclusions about patterns of power and influence in international politics. Scholars have suggested the current era is characterized by accelerated “power diffusion,” which ultimately favors the weak.206 The outcome of this case study suggests that, even when the weak punch above their weight, the basic balance of power persists. In other words, the weak may be getting stronger, but the strong still get their way.</w:t>
      </w:r>
    </w:p>
    <w:p w:rsidR="006952A6" w:rsidRPr="00436F79" w:rsidRDefault="006952A6" w:rsidP="006952A6">
      <w:r w:rsidRPr="00436F79">
        <w:t>This case study also lends itself to a more nuanced appreciation of the second-order effects that occur when an actor introduces a credible threat to use military force. For instance, while genuinely worried by Israel’s perceived threat, the United States, according to several Obama administration officials, harnessed Israel’s threat to persuade major actors like China to join the sanctions effort as an alternative to what appeared to be a credible scenario — a unilateral Israeli strike. This speaks to the way weak actors might be capable of amplifying their influence by impacting third parties — in this case the United States — and motivating them to use their leverage with other actors. By establishing the perception of a credible threat, Israel, in a sense, provided the United States not only with motivation but also with leverage it previously lacked, which the United States then used vis-à-vis other countries, like China.</w:t>
      </w:r>
    </w:p>
    <w:p w:rsidR="006952A6" w:rsidRPr="00436F79" w:rsidRDefault="006952A6" w:rsidP="006952A6">
      <w:r w:rsidRPr="00436F79">
        <w:t>Attempting to achieve desirable outcomes in foreign affairs can, of course, have unintended consequences. While Israel’s pressure campaign produced several achievements — namely the economic isolation of Iran — it also helped to create the conditions for direct talks between its strategic ally and its archenemy. If Israel had hoped to influence Washington toward a more belligerent posture regarding Tehran, the opposite occurred, as the diplomatic channel culminated in a nuclear deal that Netanyahu denounced as a “historic mistake.”207 Former Mossad director Meir Dagan claimed to be speaking from personal knowledge when he asserted that by “signaling to the entire world” that Israel was preparing to attack Iran, Netanyahu motivated the United States to “search for an alternative in the form of an agreement.”208 Echoing Dagan’s assertion is this point from Burns, who, along with Jake Sullivan, Secretary of State Hillary Clinton’s top policy adviser (and later national security adviser for Vice President Joe Biden), initiated the secret talks between the United States and Iran in the wake of Israel’s pressure campaign:</w:t>
      </w:r>
    </w:p>
    <w:p w:rsidR="006952A6" w:rsidRPr="00436F79" w:rsidRDefault="006952A6" w:rsidP="006952A6">
      <w:r w:rsidRPr="00436F79">
        <w:t>The increased decibel level of the potential Israeli preparations for a strike accelerated the interest of the administration in pushing this diplomatic track simply because it certainly seemed as if we were getting closer and closer to the point of a real military conflict and that added a sense of urgency to this.209</w:t>
      </w:r>
    </w:p>
    <w:p w:rsidR="006952A6" w:rsidRPr="00436F79" w:rsidRDefault="006952A6" w:rsidP="006952A6">
      <w:r w:rsidRPr="00436F79">
        <w:t>And as Panetta noted,</w:t>
      </w:r>
    </w:p>
    <w:p w:rsidR="006952A6" w:rsidRPr="00436F79" w:rsidRDefault="006952A6" w:rsidP="006952A6">
      <w:r w:rsidRPr="00436F79">
        <w:t>There is no question that there’s nothing like a military attack to get your attention. So, I’m sure that it heightened activity both in terms of what we were trying to do militarily as well as what the administration was looking at diplomatically. … There was this effort to push on these other buttons to see if there might be a diplomatic solution to that threat.210</w:t>
      </w:r>
    </w:p>
    <w:p w:rsidR="006952A6" w:rsidRPr="00436F79" w:rsidRDefault="006952A6" w:rsidP="006952A6">
      <w:r w:rsidRPr="00436F79">
        <w:rPr>
          <w:rStyle w:val="StyleUnderline"/>
        </w:rPr>
        <w:t>This</w:t>
      </w:r>
      <w:r w:rsidRPr="00436F79">
        <w:t xml:space="preserve"> article </w:t>
      </w:r>
      <w:r w:rsidRPr="00436F79">
        <w:rPr>
          <w:rStyle w:val="StyleUnderline"/>
        </w:rPr>
        <w:t>sheds</w:t>
      </w:r>
      <w:r w:rsidRPr="00436F79">
        <w:t xml:space="preserve"> important </w:t>
      </w:r>
      <w:r w:rsidRPr="00436F79">
        <w:rPr>
          <w:rStyle w:val="StyleUnderline"/>
        </w:rPr>
        <w:t>light</w:t>
      </w:r>
      <w:r w:rsidRPr="00436F79">
        <w:t xml:space="preserve"> </w:t>
      </w:r>
      <w:r w:rsidRPr="00436F79">
        <w:rPr>
          <w:rStyle w:val="StyleUnderline"/>
        </w:rPr>
        <w:t>on a key topic for the theory and practice of international relations</w:t>
      </w:r>
      <w:r w:rsidRPr="00436F79">
        <w:t xml:space="preserve">, </w:t>
      </w:r>
      <w:r w:rsidRPr="00436F79">
        <w:rPr>
          <w:rStyle w:val="StyleUnderline"/>
        </w:rPr>
        <w:t>namely</w:t>
      </w:r>
      <w:r w:rsidRPr="00436F79">
        <w:t xml:space="preserve"> the question of </w:t>
      </w:r>
      <w:r w:rsidRPr="00436F79">
        <w:rPr>
          <w:rStyle w:val="StyleUnderline"/>
        </w:rPr>
        <w:t>credibility</w:t>
      </w:r>
      <w:r w:rsidRPr="00436F79">
        <w:t xml:space="preserve">. </w:t>
      </w:r>
      <w:r w:rsidRPr="00436F79">
        <w:rPr>
          <w:rStyle w:val="StyleUnderline"/>
        </w:rPr>
        <w:t>In their statements, Barak and Netanyahu</w:t>
      </w:r>
      <w:r w:rsidRPr="00436F79">
        <w:t xml:space="preserve"> </w:t>
      </w:r>
      <w:r w:rsidRPr="00436F79">
        <w:rPr>
          <w:rStyle w:val="StyleUnderline"/>
        </w:rPr>
        <w:t>stopped short of explicit threats to attack Iran</w:t>
      </w:r>
      <w:r w:rsidRPr="00436F79">
        <w:t>. When he was asked, at the height of Israel’s campaign, whether Jerusalem intended to attack Iran, Barak responded, “I think it should remain behind closed doors as part of a vague understanding that there is a big stick in the background.”211 And, as he tellingly pointed out toward the end of the campaign, “The prime minister and myself have never come out and announced what it is we are interested in.”212 Nonetheless, their various statements — and Israel’s calibrated signals and military moves — created a context that appeared less like a “vague understanding” and more like an alarmingly credible military threat. This was made possible by two elements, the first of which corresponds with Thomas Schelling’s assertion that, to appear credible, actors must “make it true.” Barak himself would retrospectively attribute the belief that Israel was serious to “the fact that it was all real, which doesn’t necessarily mean that we would have done it.”213 The second, and less explored, element pertains to secrecy. If Israel’s campaign contained an element of deception, the strict secrecy and message discipline made it impossible to prove. Nowhere was this more evident than in the words of Pardo, the Mossad director, who noted that if Israel’s pressure campaign was a bluff, at most two people knew it. Asked about the painstaking efforts exerted by the United States to unveil Israel’s genuine intentions, Barak confided, “It is not as if there was some secret chamber that if only you could penetrate you would discover everything was a bluff. And if nobody can tell you it is a bluff, you have to assume it is real.”214 While the potential costs and implications of a unilateral Israeli attack on Iran seemed too immense to be credible, Israel’s preparations for such a strike seemed too real and costly to be dismissed as mere deception. The combination of Israel’s genuine military moves and strict message discipline made the incredible look credible, and the unbelievable, believable.</w:t>
      </w:r>
    </w:p>
    <w:p w:rsidR="006952A6" w:rsidRPr="00436F79" w:rsidRDefault="006952A6" w:rsidP="006952A6">
      <w:r w:rsidRPr="00436F79">
        <w:rPr>
          <w:rStyle w:val="StyleUnderline"/>
        </w:rPr>
        <w:t>As things stand,</w:t>
      </w:r>
      <w:r w:rsidRPr="00436F79">
        <w:t xml:space="preserve"> </w:t>
      </w:r>
      <w:r w:rsidRPr="00436F79">
        <w:rPr>
          <w:rStyle w:val="StyleUnderline"/>
        </w:rPr>
        <w:t>and</w:t>
      </w:r>
      <w:r w:rsidRPr="00436F79">
        <w:t xml:space="preserve"> </w:t>
      </w:r>
      <w:r w:rsidRPr="00436F79">
        <w:rPr>
          <w:rStyle w:val="Emphasis"/>
        </w:rPr>
        <w:t>in sharp contrast to the period discussed in this article</w:t>
      </w:r>
      <w:r w:rsidRPr="00436F79">
        <w:t xml:space="preserve">, </w:t>
      </w:r>
      <w:r w:rsidRPr="00436F79">
        <w:rPr>
          <w:rStyle w:val="StyleUnderline"/>
        </w:rPr>
        <w:t>Israel and</w:t>
      </w:r>
      <w:r w:rsidRPr="00436F79">
        <w:t xml:space="preserve"> the administration of President Donald </w:t>
      </w:r>
      <w:r w:rsidRPr="00436F79">
        <w:rPr>
          <w:rStyle w:val="StyleUnderline"/>
        </w:rPr>
        <w:t>Trump</w:t>
      </w:r>
      <w:r w:rsidRPr="00436F79">
        <w:t xml:space="preserve"> </w:t>
      </w:r>
      <w:r w:rsidRPr="00436F79">
        <w:rPr>
          <w:rStyle w:val="StyleUnderline"/>
        </w:rPr>
        <w:t>appear</w:t>
      </w:r>
      <w:r w:rsidRPr="00436F79">
        <w:t xml:space="preserve"> </w:t>
      </w:r>
      <w:r w:rsidRPr="00436F79">
        <w:rPr>
          <w:rStyle w:val="StyleUnderline"/>
        </w:rPr>
        <w:t>to be</w:t>
      </w:r>
      <w:r w:rsidRPr="00436F79">
        <w:t xml:space="preserve"> </w:t>
      </w:r>
      <w:r w:rsidRPr="00436F79">
        <w:rPr>
          <w:rStyle w:val="Emphasis"/>
        </w:rPr>
        <w:t>tightly coordinated</w:t>
      </w:r>
      <w:r w:rsidRPr="00436F79">
        <w:t xml:space="preserve"> with respect to the Iranian nuclear issue. </w:t>
      </w:r>
      <w:r w:rsidRPr="00436F79">
        <w:rPr>
          <w:rStyle w:val="Emphasis"/>
        </w:rPr>
        <w:t>It is inescapable,</w:t>
      </w:r>
      <w:r w:rsidRPr="00436F79">
        <w:t xml:space="preserve"> however, </w:t>
      </w:r>
      <w:r w:rsidRPr="00436F79">
        <w:rPr>
          <w:rStyle w:val="StyleUnderline"/>
        </w:rPr>
        <w:t>that the challenge Iran poses to Israel is considerably graver than any threat it may pose to</w:t>
      </w:r>
      <w:r w:rsidRPr="00436F79">
        <w:t xml:space="preserve"> </w:t>
      </w:r>
      <w:r w:rsidRPr="00436F79">
        <w:rPr>
          <w:rStyle w:val="StyleUnderline"/>
        </w:rPr>
        <w:t>the</w:t>
      </w:r>
      <w:r w:rsidRPr="00436F79">
        <w:t xml:space="preserve"> militarily powerful and geographically distant </w:t>
      </w:r>
      <w:r w:rsidRPr="00436F79">
        <w:rPr>
          <w:rStyle w:val="StyleUnderline"/>
        </w:rPr>
        <w:t>United States</w:t>
      </w:r>
      <w:r w:rsidRPr="00436F79">
        <w:t xml:space="preserve">. </w:t>
      </w:r>
      <w:r w:rsidRPr="00436F79">
        <w:rPr>
          <w:rStyle w:val="StyleUnderline"/>
        </w:rPr>
        <w:t>With the United States no longer part of the Iran nuclear deal, and in the absence of a new agreement, this challenge may present itself sooner than expected</w:t>
      </w:r>
      <w:r w:rsidRPr="00436F79">
        <w:t xml:space="preserve">. Further down the line, this </w:t>
      </w:r>
      <w:r w:rsidRPr="00436F79">
        <w:rPr>
          <w:rStyle w:val="StyleUnderline"/>
        </w:rPr>
        <w:t xml:space="preserve">divergence of interests between Israel and the United States might yet again produce a political clash </w:t>
      </w:r>
      <w:r w:rsidRPr="00436F79">
        <w:t>similar to the one explored in this article.</w:t>
      </w:r>
    </w:p>
    <w:p w:rsidR="006952A6" w:rsidRPr="00436F79" w:rsidRDefault="006952A6" w:rsidP="006952A6">
      <w:pPr>
        <w:pStyle w:val="Heading3"/>
        <w:rPr>
          <w:rFonts w:cs="Times New Roman"/>
        </w:rPr>
      </w:pPr>
      <w:r w:rsidRPr="00436F79">
        <w:rPr>
          <w:rFonts w:cs="Times New Roman"/>
        </w:rPr>
        <w:t>1ar---No Strikes</w:t>
      </w:r>
    </w:p>
    <w:p w:rsidR="006952A6" w:rsidRPr="00436F79" w:rsidRDefault="006952A6" w:rsidP="006952A6"/>
    <w:p w:rsidR="006952A6" w:rsidRPr="00436F79" w:rsidRDefault="006952A6" w:rsidP="006952A6">
      <w:pPr>
        <w:pStyle w:val="Heading4"/>
        <w:rPr>
          <w:rFonts w:cs="Times New Roman"/>
        </w:rPr>
      </w:pPr>
      <w:r w:rsidRPr="00436F79">
        <w:rPr>
          <w:rFonts w:cs="Times New Roman"/>
        </w:rPr>
        <w:t>No strikes---Israel’s bluffing to maintain leverage</w:t>
      </w:r>
    </w:p>
    <w:p w:rsidR="006952A6" w:rsidRPr="00436F79" w:rsidRDefault="006952A6" w:rsidP="006952A6">
      <w:r w:rsidRPr="00436F79">
        <w:rPr>
          <w:rStyle w:val="Style13ptBold"/>
        </w:rPr>
        <w:t>Sick 12</w:t>
      </w:r>
      <w:r w:rsidRPr="00436F79">
        <w:t xml:space="preserve"> – PhD in Political Science @ Columbia, American academic and analyst of Middle East affairs, with special expertise on Iran, who served on the U.S. National Security Council under Presidents Ford, Carter, and Reagan  (Gary, “Please Exhale: Israel Is Not Going To Attack Iran,” </w:t>
      </w:r>
      <w:r w:rsidRPr="00436F79">
        <w:rPr>
          <w:i/>
        </w:rPr>
        <w:t>LobeLog</w:t>
      </w:r>
      <w:r w:rsidRPr="00436F79">
        <w:t xml:space="preserve">, </w:t>
      </w:r>
      <w:hyperlink r:id="rId76" w:history="1">
        <w:r w:rsidRPr="00436F79">
          <w:rPr>
            <w:rStyle w:val="Hyperlink"/>
          </w:rPr>
          <w:t>https://lobelog.com/please-exhale-israel-is-not-going-to-attack-iran/</w:t>
        </w:r>
      </w:hyperlink>
      <w:r w:rsidRPr="00436F79">
        <w:t>)</w:t>
      </w:r>
    </w:p>
    <w:p w:rsidR="006952A6" w:rsidRPr="00436F79" w:rsidRDefault="006952A6" w:rsidP="006952A6"/>
    <w:p w:rsidR="006952A6" w:rsidRPr="00436F79" w:rsidRDefault="006952A6" w:rsidP="006952A6">
      <w:r w:rsidRPr="00436F79">
        <w:rPr>
          <w:rStyle w:val="StyleUnderline"/>
        </w:rPr>
        <w:t>Every few months there is a concocted “crisis” involving suggestions that Israel is just on the verge of attacking Iran</w:t>
      </w:r>
      <w:r w:rsidRPr="00436F79">
        <w:t xml:space="preserve">. </w:t>
      </w:r>
      <w:r w:rsidRPr="00436F79">
        <w:rPr>
          <w:rStyle w:val="StyleUnderline"/>
        </w:rPr>
        <w:t>This cycle started almost a decade ago, and it has repeated</w:t>
      </w:r>
      <w:r w:rsidRPr="00436F79">
        <w:t xml:space="preserve"> itself roughly </w:t>
      </w:r>
      <w:r w:rsidRPr="00436F79">
        <w:rPr>
          <w:rStyle w:val="StyleUnderline"/>
        </w:rPr>
        <w:t>annually</w:t>
      </w:r>
      <w:r w:rsidRPr="00436F79">
        <w:t xml:space="preserve">, though sometimes more frequently. In the early days, these alarms typically began with a series of “leaks” by anonymous sources, usually to well connected Israeli or pro-Israeli reporters. For years it appeared that the US and world media would bite every time, with no apparent recollection that they had heard that tune before. But when you have cried wolf so many times, even the main stream media, which loves an exciting story, begins to wonder if it is not being led by the nose. More important, over the past two years, as the veiled threats of an attack became ever more shrill, virtually the entire Israeli security establishment came out in opposition to such an operation. For a good summary, click here. Their reasoning was simple: – Israel could not finish the job by itself; it could launch an attack by aircraft and cruise missile, which might do damage to the Iranian nuclear infrastructure, but Israel could not finish the job. For that, they needed the United States. – A unilateral Israel strike would very likely speed up Iran’s nuclear weapon development; Iran might well withdraw from the Non-Proliferation Treaty, kick out the IAEA inspectors who are our eyes and ears on the ground, and announce that, since they had been attacked by a nuclear weapons state, they were no longer bound by their pledge not to produce a weapon. – The entire Persian Gulf region would be thrown into chaos and the price of oil would probably go sky high for some time. The costs to delicate world economies, still struggling to recover from the Great Recession, would be severe. – The Iranian people, at least initially, would probably rally around their hard line leadership, as they have in the past when their national sovereignty was challenged. The Green reform movement would be undercut, since they would not dare associate themselves with external invaders. – The United States would be blamed (and not only by Iran) for complicity in the attack, regardless of whether it was true. Iran and its allies might well retaliate against US military and civilian targets, in addition to Israel, thus sparking a much wider regional conflict. – If an air strike did not work, the logical next step would be to go after the leadership. And, as we learned in Iraq, that means boots on the ground. In short, an Israeli (or American) attack would very likely leave the situation much worse than it was before taking military action. Israel’s security would not be improved; in fact, it might be imperiled by the negative response of even Israel’s closest allies. And Iran’s creeping approach to nuclear capability might turn into a sprint. This </w:t>
      </w:r>
      <w:r w:rsidRPr="00436F79">
        <w:rPr>
          <w:rStyle w:val="StyleUnderline"/>
        </w:rPr>
        <w:t>awareness of the “day after” effect has persuaded many security specialists that an Israeli attack would be the very definition of a Pyrrhic victory</w:t>
      </w:r>
      <w:r w:rsidRPr="00436F79">
        <w:t xml:space="preserve">. It is worth remembering that </w:t>
      </w:r>
      <w:r w:rsidRPr="00436F79">
        <w:rPr>
          <w:rStyle w:val="StyleUnderline"/>
        </w:rPr>
        <w:t>Israel acquires significant leverage from this constant perception of imminent war</w:t>
      </w:r>
      <w:r w:rsidRPr="00436F79">
        <w:t xml:space="preserve">. </w:t>
      </w:r>
      <w:r w:rsidRPr="00436F79">
        <w:rPr>
          <w:rStyle w:val="StyleUnderline"/>
        </w:rPr>
        <w:t>By keeping the Iranian nuclear case at the forefront of the world’s media, political leaders everywhere are more likely to pay a price in the form of lost revenues and political sparring with Iran, rather than facing the calamity of an outright war</w:t>
      </w:r>
      <w:r w:rsidRPr="00436F79">
        <w:t xml:space="preserve">. The problem is that economic sanctions and covert interference with Iran’s nuclear program have been pushed to such a level that they are morphing into outright economic and political warfare. Iran has lost roughly fifty percent of its national income in the past six months, in addition to a series of assassinations and cyber attacks on its infrastructure. Inflation and unemployment are soaring — affecting all levels of society, especially the poor. There is no longer even the pretense that these are “smart” sanctions directed only at Iran’s political and military leadership. Iran has responded to this onslaught by entering into negotiations and offering some compromise positions, such as potentially terminating its uranium enrichment to the 20 percent level and eliminating its stockpile of such uranium. But the US and its allies have taken a hard line position that Iran must cease ALL enrichment if they want to see any relief from the sanctions. It is doubtful that the US can make any significant concessions during an election year, and Iran has shown little willingness to yield to the pressure by terminating all uranium enrichment. That is the context for the latest crisis about a possible Israeli attack. Based on the experience of </w:t>
      </w:r>
      <w:r w:rsidRPr="00436F79">
        <w:rPr>
          <w:rStyle w:val="StyleUnderline"/>
        </w:rPr>
        <w:t>a decade of such crises</w:t>
      </w:r>
      <w:r w:rsidRPr="00436F79">
        <w:t xml:space="preserve">, </w:t>
      </w:r>
      <w:r w:rsidRPr="00436F79">
        <w:rPr>
          <w:rStyle w:val="StyleUnderline"/>
        </w:rPr>
        <w:t>all</w:t>
      </w:r>
      <w:r w:rsidRPr="00436F79">
        <w:t xml:space="preserve"> of which </w:t>
      </w:r>
      <w:r w:rsidRPr="00436F79">
        <w:rPr>
          <w:rStyle w:val="StyleUnderline"/>
        </w:rPr>
        <w:t>faded away with no military action</w:t>
      </w:r>
      <w:r w:rsidRPr="00436F79">
        <w:t xml:space="preserve">, I can only be skeptical. I am aware that “This is the Middle East…” i.e. that nations are capable of acting against their own interests in the hysteria of the moment. My only concern is that Prime Minister Netanyahu, having made the case so often and so publicly for Israel’s right and even duty to attack, will have painted himself into a corner where there is no escape without actually </w:t>
      </w:r>
      <w:r w:rsidRPr="00436F79">
        <w:rPr>
          <w:rStyle w:val="StyleUnderline"/>
        </w:rPr>
        <w:t>risking</w:t>
      </w:r>
      <w:r w:rsidRPr="00436F79">
        <w:t xml:space="preserve"> national </w:t>
      </w:r>
      <w:r w:rsidRPr="00436F79">
        <w:rPr>
          <w:rStyle w:val="StyleUnderline"/>
        </w:rPr>
        <w:t>catastrophe</w:t>
      </w:r>
      <w:r w:rsidRPr="00436F79">
        <w:t xml:space="preserve">. Yes, that </w:t>
      </w:r>
      <w:r w:rsidRPr="00436F79">
        <w:rPr>
          <w:rStyle w:val="StyleUnderline"/>
        </w:rPr>
        <w:t>is a possibility</w:t>
      </w:r>
      <w:r w:rsidRPr="00436F79">
        <w:t xml:space="preserve">. </w:t>
      </w:r>
      <w:r w:rsidRPr="00436F79">
        <w:rPr>
          <w:rStyle w:val="Emphasis"/>
        </w:rPr>
        <w:t>But</w:t>
      </w:r>
      <w:r w:rsidRPr="00436F79">
        <w:t xml:space="preserve"> I have sufficient confidence in </w:t>
      </w:r>
      <w:r w:rsidRPr="00436F79">
        <w:rPr>
          <w:rStyle w:val="StyleUnderline"/>
        </w:rPr>
        <w:t xml:space="preserve">the operation of Israeli democracy and the instinct for self preservation of its leaders to regard that possibility as </w:t>
      </w:r>
      <w:r w:rsidRPr="00436F79">
        <w:rPr>
          <w:rStyle w:val="Emphasis"/>
        </w:rPr>
        <w:t>vanishingly small</w:t>
      </w:r>
      <w:r w:rsidRPr="00436F79">
        <w:t>.</w:t>
      </w:r>
    </w:p>
    <w:p w:rsidR="006952A6" w:rsidRPr="00436F79" w:rsidRDefault="006952A6" w:rsidP="006952A6">
      <w:pPr>
        <w:pStyle w:val="Heading4"/>
        <w:rPr>
          <w:rFonts w:cs="Times New Roman"/>
        </w:rPr>
      </w:pPr>
      <w:r w:rsidRPr="00436F79">
        <w:rPr>
          <w:rFonts w:cs="Times New Roman"/>
        </w:rPr>
        <w:t>Obama empirically denies the DA, and confirms the bluffing threat</w:t>
      </w:r>
    </w:p>
    <w:p w:rsidR="006952A6" w:rsidRPr="00436F79" w:rsidRDefault="006952A6" w:rsidP="006952A6">
      <w:r w:rsidRPr="00436F79">
        <w:rPr>
          <w:rStyle w:val="Style13ptBold"/>
        </w:rPr>
        <w:t>Harel 18</w:t>
      </w:r>
      <w:r w:rsidRPr="00436F79">
        <w:t xml:space="preserve"> – haaretz correspondent (Amos, “Israel's Threat Against Iran: How Netanyahu and Barak Stoked a War Scare to Pressure the U.S.,” </w:t>
      </w:r>
      <w:r w:rsidRPr="00436F79">
        <w:rPr>
          <w:i/>
        </w:rPr>
        <w:t>Haaretz</w:t>
      </w:r>
      <w:r w:rsidRPr="00436F79">
        <w:t>, Global NewsStream)</w:t>
      </w:r>
    </w:p>
    <w:p w:rsidR="006952A6" w:rsidRPr="00436F79" w:rsidRDefault="006952A6" w:rsidP="006952A6"/>
    <w:p w:rsidR="006952A6" w:rsidRPr="00436F79" w:rsidRDefault="006952A6" w:rsidP="006952A6">
      <w:r w:rsidRPr="00436F79">
        <w:t>The dramatic U-turn made by the Trump administration on the Iranian nuclear deal, culminating in the May announcement that the United States was pulling out of the Vienna Accord, once again ramped up tensions between Washington and Tehran. With mutual threats between the two countries and assumptions that the United States intends to encourage regime change in Iran, scenarios of a regional war are again being envisioned, a war that could also involve Israel.</w:t>
      </w:r>
    </w:p>
    <w:p w:rsidR="006952A6" w:rsidRPr="00436F79" w:rsidRDefault="006952A6" w:rsidP="006952A6">
      <w:r w:rsidRPr="00436F79">
        <w:t xml:space="preserve">The risk of that seems low at this time, but precisely because of this it is interesting to examine the events of the beginning of this decade, in which the </w:t>
      </w:r>
      <w:r w:rsidRPr="00436F79">
        <w:rPr>
          <w:rStyle w:val="StyleUnderline"/>
        </w:rPr>
        <w:t>Netanyahu</w:t>
      </w:r>
      <w:r w:rsidRPr="00436F79">
        <w:t xml:space="preserve"> government threatened to attack nuclear sites in Iran on its own, and </w:t>
      </w:r>
      <w:r w:rsidRPr="00436F79">
        <w:rPr>
          <w:rStyle w:val="StyleUnderline"/>
        </w:rPr>
        <w:t>urged</w:t>
      </w:r>
      <w:r w:rsidRPr="00436F79">
        <w:t xml:space="preserve"> the </w:t>
      </w:r>
      <w:r w:rsidRPr="00436F79">
        <w:rPr>
          <w:rStyle w:val="StyleUnderline"/>
        </w:rPr>
        <w:t>Obama</w:t>
      </w:r>
      <w:r w:rsidRPr="00436F79">
        <w:t xml:space="preserve"> administration </w:t>
      </w:r>
      <w:r w:rsidRPr="00436F79">
        <w:rPr>
          <w:rStyle w:val="StyleUnderline"/>
        </w:rPr>
        <w:t>to impose</w:t>
      </w:r>
      <w:r w:rsidRPr="00436F79">
        <w:t xml:space="preserve"> severe international economic </w:t>
      </w:r>
      <w:r w:rsidRPr="00436F79">
        <w:rPr>
          <w:rStyle w:val="StyleUnderline"/>
        </w:rPr>
        <w:t>sanctions</w:t>
      </w:r>
      <w:r w:rsidRPr="00436F79">
        <w:t xml:space="preserve">, which eventually led to the signing of the Vienna Accord in July 2015. Dr. Daniel Sobelman, today a lecturer on international relations at the Hebrew University of Jerusalem, researched this period in his post-doctoral work at Harvard. In an article published last week in the Texas National Security Review, Sobelman (who was once Haaretz’s Arab affairs correspondent), summarized his conclusions, which were also based on interviews with senior Israeli and American officials who were involved in contacts with Iran in those years. Among them were former U.S. Defense Secretary Leon Panetta, former Defense Minister Ehud Barak and former Mossad chief Tamir Pardo. Barak with U.S. Defense Secretary Leon Panetta at the White House, 2012. Barak with U.S. Defense Secretary Leon Panetta at the White House, 2012.Paul J. Richards / AFP Focusing </w:t>
      </w:r>
      <w:r w:rsidRPr="00436F79">
        <w:rPr>
          <w:rStyle w:val="StyleUnderline"/>
        </w:rPr>
        <w:t>on the years 2011–2012</w:t>
      </w:r>
      <w:r w:rsidRPr="00436F79">
        <w:t xml:space="preserve">, Sobelman surveyed Israeli efforts to persuade the United States that it was seriously considering a unilateral assault, intending to lead Washington to take a harsher stand against Iran, and in so doing serve Israel’s interests. Did Israel really plan to attack Iran? Sobelman, like journalists and researchers who have examined this question in the past (and some were themselves involved in it), did not reach an unequivocal conclusion. But some of his interlocutors conceded that preparations were serious and that the United States conducted extensive surveillance of Israel to determine its intentions. &gt;&gt; Why Iran thinks it has an 'insurance policy' against an Israeli or U.S. strike | Analysis ■ Israel and Iran will both lose if they go to war | Opinion Keep updated: Sign up to our newsletter Email*Sign up Prime Minister Benjamin </w:t>
      </w:r>
      <w:r w:rsidRPr="00436F79">
        <w:rPr>
          <w:rStyle w:val="StyleUnderline"/>
        </w:rPr>
        <w:t>Netanyahu</w:t>
      </w:r>
      <w:r w:rsidRPr="00436F79">
        <w:t xml:space="preserve"> and Barak, Sobelman writes, </w:t>
      </w:r>
      <w:r w:rsidRPr="00436F79">
        <w:rPr>
          <w:rStyle w:val="StyleUnderline"/>
        </w:rPr>
        <w:t>intentionally created a panic of war to improve Israel’s bargaining abilities with the United States</w:t>
      </w:r>
      <w:r w:rsidRPr="00436F79">
        <w:t xml:space="preserve">, which feared that a regional war would harm American interests. The pair sought a specific and reliable American commitment to stop Iran from reaching nuclear weapons capability, which was more than what President Barack Obama had pledged until then. Despite the close ties between Israel and the United States, their interests did not overlap when it came to Iran. From 2011, the U.S. conducted secret talks with Iran through Oman. Israel leaked word of the talks in order to disrupt them. Sobelman quotes Barak as saying: “We knew quite a bit about the informal, indirect contacts between the Americans and the Iranians . . . I was very concerned that the American tone was not sufficiently clear so as to bring the Iranians to a decision.” </w:t>
      </w:r>
      <w:r w:rsidRPr="00436F79">
        <w:rPr>
          <w:rStyle w:val="StyleUnderline"/>
        </w:rPr>
        <w:t xml:space="preserve">The tension between the United States and Israel </w:t>
      </w:r>
      <w:r w:rsidRPr="00436F79">
        <w:rPr>
          <w:rStyle w:val="Emphasis"/>
        </w:rPr>
        <w:t>reached its peak</w:t>
      </w:r>
      <w:r w:rsidRPr="00436F79">
        <w:rPr>
          <w:rStyle w:val="StyleUnderline"/>
        </w:rPr>
        <w:t xml:space="preserve"> during</w:t>
      </w:r>
      <w:r w:rsidRPr="00436F79">
        <w:t xml:space="preserve"> a year-long period that ended with the </w:t>
      </w:r>
      <w:r w:rsidRPr="00436F79">
        <w:rPr>
          <w:rStyle w:val="StyleUnderline"/>
        </w:rPr>
        <w:t>2012</w:t>
      </w:r>
      <w:r w:rsidRPr="00436F79">
        <w:t xml:space="preserve"> presidential election, in which Obama won a second term. Netanyahu and Barak began to speak explicitly about the possibility of an attack and Barak presented his “zone of immunity” theory, which held that in less than a year, Iran would be able to protect the uranium enrichment facility in Fordow in such a way as to reduce damage from an Israeli assault. The U.S. feared that Israel was trying to drag it into war. American newspapers quoted senior U.S. officials warning that they did not have the “full picture” of Israeli preparations for an assault and that there was no agreement with Israel that the latter would coordinate with the United States before bombing Iran. The Americans were particularly troubled by the possibility of an Iranian attack on American forces in the Middle East in revenge for an Israeli attack. The Americans believed that Israel could evade their surveillance and present them with a fait accompli. Panetta told Sobelman that although the Americans had good enough sources to know whether Israel was planning such an attack, “a country as sophisticated as Israel could have found ways to effectively cover up that kind of possibility, because they know that we have those kinds of sources.” Iranian President Mahmoud Ahmadinejad visits the Natanz Uranium Enrichment Facility south of Tehran, Iran, April 8, 2008. Iranian President Mahmoud Ahmadinejad visits the Natanz Uranium Enrichment Facility south of Tehran, Iran, April 8, 2008. REUTERS Daniel Shapiro, U.S. ambassador to Israel at that time, confirms: “We were pretty certain that if they didn’t give us warning, we would not have advance warning. They were fully capable of surprising the U.S. and give us not more than an hour or two’s notice.” Panetta added that based on Israeli assaults on the Iraqi nuclear facility in 1981 and the Syrian reactor in 2007, “Everybody understood that when you look at the history here, Israel was a nation that if it thought that its existence was threatened in any way, it would take action with or without the United States.” During a visit to Israel </w:t>
      </w:r>
      <w:r w:rsidRPr="00436F79">
        <w:rPr>
          <w:rStyle w:val="StyleUnderline"/>
        </w:rPr>
        <w:t>in 2011,</w:t>
      </w:r>
      <w:r w:rsidRPr="00436F79">
        <w:t xml:space="preserve"> Panetta demanded that Israel give the United States an early warning of its intentions, and was turned down. Obama, Panetta and other senior officials warned Israel of the serious implications of acting alone. Espionage agencies increased their surveillance of Israeli activities. According to reports in American newspapers, </w:t>
      </w:r>
      <w:r w:rsidRPr="00436F79">
        <w:rPr>
          <w:rStyle w:val="StyleUnderline"/>
        </w:rPr>
        <w:t>the U.S</w:t>
      </w:r>
      <w:r w:rsidRPr="00436F79">
        <w:t xml:space="preserve">. had </w:t>
      </w:r>
      <w:r w:rsidRPr="00436F79">
        <w:rPr>
          <w:rStyle w:val="StyleUnderline"/>
        </w:rPr>
        <w:t>increased its listening in on secret conversations in Israel</w:t>
      </w:r>
      <w:r w:rsidRPr="00436F79">
        <w:t xml:space="preserve">, was following goings-on in the Prime Minister’s Office and had identified increased readiness in air force bases, and had noted moonless nights during which the chance of an Israeli assault was greater. American </w:t>
      </w:r>
      <w:r w:rsidRPr="00436F79">
        <w:rPr>
          <w:rStyle w:val="StyleUnderline"/>
        </w:rPr>
        <w:t>cyber experts hacked into the communications of Israeli fighter jets and drones</w:t>
      </w:r>
      <w:r w:rsidRPr="00436F79">
        <w:t xml:space="preserve">. Shapiro sent a cable from Tel Aviv to an especially broad audience in Washington in which he warned that he could not guarantee that Israel would advise the United States of an impending assault. In December of that year, Panetta warned publicly that an Israeli assault would lead to a regional conflict that “we would regret.” While the United States feared a trap, Sobelman wrote, Israel feared it would be abandoned. It tried to compel Obama to make a binding commitment to prevent Iran from attaining nuclear weapons, to the point of Israel’s leveling a credible threat to use military force against Iran, the idea being to limit American flexibility. The U.S. opposed this. A series of former senior officials in the Obama administration confirmed in conversations with Sobelman that in the first months of 2012, the feeling in Washington was that an Israeli assault on Iran could be imminent. One such official, Gary Samore, said that “with the exception of Vice President Joseph Biden, who thought it was all a big bluff,” the most senior members of the administration, including Obama and Panetta, felt “pressured” by Israel’s signals. Barak explained that the atmosphere of an imminent assault reflected actual preparations: “The Americans were following us, watching what we were doing and what the Air Force was rehearsing.” According to Barak, Israel was working according to the assumption that the Americans were monitoring its preparations. U.S. President Barack Obama meets Prime Minister Benjamin Netanyahu at the United Nations in New York, September 21, 2011. U.S. President Barack Obama meets Prime Minister Benjamin Netanyahu at the United Nations in New York, September 21, 2011. REUTERS Barak admitted that he considered it important to be opaque about his true intentions with Israel’s security chiefs, who were opposed to an attack uncoordinated with the Americans, and Netanyahu and Barak knew that some of these officers were speaking to their American counterparts on a daily basis. The prime minister and the defense minister, Sobelman writes, kept their cards close to their chests to enhance the credibility of a threatened assault. The people around these officials did not know what Israel’s true intentions were either. The national security adviser at the time, Yaakov Amidror, said he “truly believed they were not bluffing.” According to Tamir Pardo, he had doubts the whole way, saying, “A deception at this level requires that no more than one or two people be in the loop.” However, Pardo added “that when the prime minister ‘tells me to commence the countdown, you realize that he is not playing games with you. These things [entering a state of preparedness] have enormous implications. It’s not something he is allowed to do only as a drill.’” </w:t>
      </w:r>
      <w:r w:rsidRPr="00436F79">
        <w:rPr>
          <w:rStyle w:val="StyleUnderline"/>
        </w:rPr>
        <w:t>In early 2012, Israel announced it was canceling a joint exercise planned with the Americans</w:t>
      </w:r>
      <w:r w:rsidRPr="00436F79">
        <w:t xml:space="preserve">. Barak told Sobelman, “Panetta realized that Israel was serious, and asked for a two-week early warning. I told him, no. Not two weeks, and not even 24 hours. However, I did tell Panetta that we would give them a sufficiently long early warning so as to not jeopardize any American soldier in the Middle East.” Sobelman writes that it is his impression that Barak had sent different messages to different audiences. The Israeli public was sold the excuse that the exercise had been canceled by a joint Israeli-American decision for budgetary reasons, and Barak told Army Radio in an interview that an Israeli assault on Iran was “very distant.” The Americans, however, bought the Israeli threat. The chairman of </w:t>
      </w:r>
      <w:r w:rsidRPr="00436F79">
        <w:rPr>
          <w:rStyle w:val="StyleUnderline"/>
        </w:rPr>
        <w:t>the Joint Chiefs of Staff was dispatched urgently to Israel, and Panetta said</w:t>
      </w:r>
      <w:r w:rsidRPr="00436F79">
        <w:t xml:space="preserve"> in an interview with the Washington Post that </w:t>
      </w:r>
      <w:r w:rsidRPr="00436F79">
        <w:rPr>
          <w:rStyle w:val="StyleUnderline"/>
        </w:rPr>
        <w:t>an Israeli attack by spring of 2012 was highly likely</w:t>
      </w:r>
      <w:r w:rsidRPr="00436F79">
        <w:t>.</w:t>
      </w:r>
    </w:p>
    <w:p w:rsidR="006952A6" w:rsidRPr="00436F79" w:rsidRDefault="006952A6" w:rsidP="006952A6">
      <w:pPr>
        <w:pStyle w:val="Heading3"/>
        <w:rPr>
          <w:rFonts w:cs="Times New Roman"/>
        </w:rPr>
      </w:pPr>
      <w:r w:rsidRPr="00436F79">
        <w:rPr>
          <w:rFonts w:cs="Times New Roman"/>
        </w:rPr>
        <w:t>2ac---Trumper</w:t>
      </w:r>
    </w:p>
    <w:p w:rsidR="006952A6" w:rsidRPr="00436F79" w:rsidRDefault="006952A6" w:rsidP="006952A6">
      <w:pPr>
        <w:pStyle w:val="Heading4"/>
        <w:rPr>
          <w:rFonts w:cs="Times New Roman"/>
        </w:rPr>
      </w:pPr>
      <w:r w:rsidRPr="00436F79">
        <w:rPr>
          <w:rFonts w:cs="Times New Roman"/>
        </w:rPr>
        <w:t>Trump will inevitably turn on Israel</w:t>
      </w:r>
    </w:p>
    <w:p w:rsidR="006952A6" w:rsidRPr="00436F79" w:rsidRDefault="006952A6" w:rsidP="006952A6">
      <w:r w:rsidRPr="00436F79">
        <w:rPr>
          <w:rStyle w:val="Style13ptBold"/>
        </w:rPr>
        <w:t>Yoffie 18</w:t>
      </w:r>
      <w:r w:rsidRPr="00436F79">
        <w:t xml:space="preserve"> - former president of the Union for Reform Judaism (Eric, “Counting Down to Donald Trump’s Complete Betrayal of Israel on Iran,” </w:t>
      </w:r>
      <w:r w:rsidRPr="00436F79">
        <w:rPr>
          <w:i/>
        </w:rPr>
        <w:t>Haaretz</w:t>
      </w:r>
      <w:r w:rsidRPr="00436F79">
        <w:t>, Global NewsStream)</w:t>
      </w:r>
    </w:p>
    <w:p w:rsidR="006952A6" w:rsidRPr="00436F79" w:rsidRDefault="006952A6" w:rsidP="006952A6"/>
    <w:p w:rsidR="006952A6" w:rsidRPr="00436F79" w:rsidRDefault="006952A6" w:rsidP="006952A6">
      <w:r w:rsidRPr="00436F79">
        <w:rPr>
          <w:rStyle w:val="StyleUnderline"/>
        </w:rPr>
        <w:t>Netanyahu always tells us Trump has Israel’s back on Iran. But the president won't confront tyrants, intent as he is on unraveling America’s commitments abroad.</w:t>
      </w:r>
      <w:r w:rsidRPr="00436F79">
        <w:t xml:space="preserve"> </w:t>
      </w:r>
      <w:r w:rsidRPr="00436F79">
        <w:rPr>
          <w:rStyle w:val="StyleUnderline"/>
        </w:rPr>
        <w:t>If Tehran races to nuclear capability, Israel will pay the price - alone</w:t>
      </w:r>
    </w:p>
    <w:p w:rsidR="006952A6" w:rsidRPr="00436F79" w:rsidRDefault="006952A6" w:rsidP="006952A6">
      <w:r w:rsidRPr="00436F79">
        <w:rPr>
          <w:rStyle w:val="StyleUnderline"/>
        </w:rPr>
        <w:t>As</w:t>
      </w:r>
      <w:r w:rsidRPr="00436F79">
        <w:t xml:space="preserve"> U.S. President Donald </w:t>
      </w:r>
      <w:r w:rsidRPr="00436F79">
        <w:rPr>
          <w:rStyle w:val="StyleUnderline"/>
        </w:rPr>
        <w:t>Trump’s behavior becomes increasingly erratic and grotesque, untethered to decency or truth, his</w:t>
      </w:r>
      <w:r w:rsidRPr="00436F79">
        <w:t xml:space="preserve"> right-wing </w:t>
      </w:r>
      <w:r w:rsidRPr="00436F79">
        <w:rPr>
          <w:rStyle w:val="StyleUnderline"/>
        </w:rPr>
        <w:t>supporters in Israel</w:t>
      </w:r>
      <w:r w:rsidRPr="00436F79">
        <w:t xml:space="preserve"> and the American Jewish community </w:t>
      </w:r>
      <w:r w:rsidRPr="00436F79">
        <w:rPr>
          <w:rStyle w:val="StyleUnderline"/>
        </w:rPr>
        <w:t>are getting</w:t>
      </w:r>
      <w:r w:rsidRPr="00436F79">
        <w:t xml:space="preserve"> a little </w:t>
      </w:r>
      <w:r w:rsidRPr="00436F79">
        <w:rPr>
          <w:rStyle w:val="StyleUnderline"/>
        </w:rPr>
        <w:t>nervous</w:t>
      </w:r>
      <w:r w:rsidRPr="00436F79">
        <w:t xml:space="preserve">. At times, </w:t>
      </w:r>
      <w:r w:rsidRPr="00436F79">
        <w:rPr>
          <w:rStyle w:val="StyleUnderline"/>
        </w:rPr>
        <w:t>the president</w:t>
      </w:r>
      <w:r w:rsidRPr="00436F79">
        <w:t xml:space="preserve"> of the United States </w:t>
      </w:r>
      <w:r w:rsidRPr="00436F79">
        <w:rPr>
          <w:rStyle w:val="StyleUnderline"/>
        </w:rPr>
        <w:t>seems</w:t>
      </w:r>
      <w:r w:rsidRPr="00436F79">
        <w:t>, in the words of Andrew Sullivan, to be simply "</w:t>
      </w:r>
      <w:r w:rsidRPr="00436F79">
        <w:rPr>
          <w:rStyle w:val="StyleUnderline"/>
        </w:rPr>
        <w:t>bonkers</w:t>
      </w:r>
      <w:r w:rsidRPr="00436F79">
        <w:t xml:space="preserve">." </w:t>
      </w:r>
      <w:r w:rsidRPr="00436F79">
        <w:rPr>
          <w:rStyle w:val="StyleUnderline"/>
        </w:rPr>
        <w:t>The latest round of Trump outrages, involving the incarceration of infants and toddlers, has left even his most hard-core backers wondering if the president’s megalomania has obliterated his grasp of reality</w:t>
      </w:r>
      <w:r w:rsidRPr="00436F79">
        <w:t xml:space="preserve">. U.S. President Donald Trump speaks at a campaign rally, Wednesday, June 20, 2018, in Duluth, Minn.U.S. President Donald Trump speaks at a campaign rally, Wednesday, June 20, 2018, in Duluth, Minn. Jim Mone/AP Nonetheless, right-wing Jews in Israel and America, led by Prime Minister Benjamin Netanyahu, seem prepared to overlook Mr. Trump’s deficiencies. Yes, they acknowledge off the record, the president is crude and crass. Yes, he engages in regular ridicule of "others" - Muslims, Mexicans, Arabs, Europeans, Hispanics, and especially, immigrants. Yes, he has unleashed popular passions that threaten liberty and give comfort to bigots and anti-Semites. But never mind, because Trump is a friend of Israel. He has put the Palestinians in their place. He moved the American embassy from Tel Aviv to Jerusalem. And above all, he pulled America out of the hated Iran deal, removing the threat that this deal posed to Israel’s very existence. Keep updated: Sign up to our newsletter Email* Sign up For those who are perplexed by Jewish attitudes toward Trump, Iran is the key to the puzzle. How can Israel, and so many Jews, stand behind a fanatic bully like Trump? The answer is that, in some respects, it is precisely due to his unrestrained temperament. Nehemia Shtrasler made this argument in Haaretz. Both America and Israel, he wrote, are threatened by evil terrorist regimes like Iran and North Korea. And President Trump recognized what his predecessor U.S. President Barack Obama could not see: that a language of threats and force is the only way to contend with the tyrants in our dangerous world. Why did Kim Jong Un promise to "denuclearize"? According to Shtrasler, because the American president imposed sanctions and threatened to annihilate Kim’s country, causing him to change his strategy. And the same threatening, tough-guy approach will soon work with Iran, which is already feeling the pressure of newly-imposed American sanctions. U.S. President Donald Trump and Israeli Prime Minister Benjamin Netanyahu shake hands after Trump's address at the Israel Museum in Jerusalem May 23, 2017.U.S. President Donald Trump and Israeli Prime Minister Benjamin Netanyahu shake hands after Trump's address at the Israel Museum in Jerusalem May 23, 2017.RONEN ZVULUN/REUTERS And so, the thinking goes, </w:t>
      </w:r>
      <w:r w:rsidRPr="00436F79">
        <w:rPr>
          <w:rStyle w:val="StyleUnderline"/>
        </w:rPr>
        <w:t>Trump may be an imperfect, inexperienced, shoot-from-the-hip president. But as Netanyahu is always reminding us, this president has Israel’s back. And in scrapping the nuclear agreement with Iran, we are told, he has saved the Jewish state</w:t>
      </w:r>
      <w:r w:rsidRPr="00436F79">
        <w:t xml:space="preserve">. </w:t>
      </w:r>
      <w:r w:rsidRPr="00436F79">
        <w:rPr>
          <w:rStyle w:val="Emphasis"/>
        </w:rPr>
        <w:t>The problem with this argument is that it is wrong</w:t>
      </w:r>
      <w:r w:rsidRPr="00436F79">
        <w:t xml:space="preserve">. To Nehemia Shtrasler and Trump supporters everywhere, I suggest that they consider the following: </w:t>
      </w:r>
      <w:r w:rsidRPr="00436F79">
        <w:rPr>
          <w:rStyle w:val="Emphasis"/>
        </w:rPr>
        <w:t>Trump is a betrayer.</w:t>
      </w:r>
      <w:r w:rsidRPr="00436F79">
        <w:t xml:space="preserve"> </w:t>
      </w:r>
      <w:r w:rsidRPr="00436F79">
        <w:rPr>
          <w:rStyle w:val="StyleUnderline"/>
        </w:rPr>
        <w:t>In his non-stop efforts to promote himself and his very narrow view of American interests, he has betrayed virtually every country friendly to America and every alliance of which America is a part</w:t>
      </w:r>
      <w:r w:rsidRPr="00436F79">
        <w:t xml:space="preserve">. He has betrayed </w:t>
      </w:r>
      <w:r w:rsidRPr="00436F79">
        <w:rPr>
          <w:rStyle w:val="StyleUnderline"/>
        </w:rPr>
        <w:t>NATO</w:t>
      </w:r>
      <w:r w:rsidRPr="00436F79">
        <w:t xml:space="preserve"> and </w:t>
      </w:r>
      <w:r w:rsidRPr="00436F79">
        <w:rPr>
          <w:rStyle w:val="StyleUnderline"/>
        </w:rPr>
        <w:t>the European Union</w:t>
      </w:r>
      <w:r w:rsidRPr="00436F79">
        <w:t xml:space="preserve">. He has betrayed </w:t>
      </w:r>
      <w:r w:rsidRPr="00436F79">
        <w:rPr>
          <w:rStyle w:val="StyleUnderline"/>
        </w:rPr>
        <w:t>Britain and Canada</w:t>
      </w:r>
      <w:r w:rsidRPr="00436F79">
        <w:t xml:space="preserve">. He has betrayed </w:t>
      </w:r>
      <w:r w:rsidRPr="00436F79">
        <w:rPr>
          <w:rStyle w:val="StyleUnderline"/>
        </w:rPr>
        <w:t>Japan and South Korea</w:t>
      </w:r>
      <w:r w:rsidRPr="00436F79">
        <w:t xml:space="preserve">. </w:t>
      </w:r>
      <w:r w:rsidRPr="00436F79">
        <w:rPr>
          <w:rStyle w:val="StyleUnderline"/>
        </w:rPr>
        <w:t>And Israel</w:t>
      </w:r>
      <w:r w:rsidRPr="00436F79">
        <w:t xml:space="preserve"> and the Jewish people </w:t>
      </w:r>
      <w:r w:rsidRPr="00436F79">
        <w:rPr>
          <w:rStyle w:val="StyleUnderline"/>
        </w:rPr>
        <w:t>are not exempt. When it comes to Iran, they too will be betrayed</w:t>
      </w:r>
      <w:r w:rsidRPr="00436F79">
        <w:t xml:space="preserve">. Let us look at the facts. Shtrasler sees in Trump’s actions a principled toughness against America’s enemies. But </w:t>
      </w:r>
      <w:r w:rsidRPr="00436F79">
        <w:rPr>
          <w:rStyle w:val="StyleUnderline"/>
        </w:rPr>
        <w:t>Trump has few real principles other than self-advancement and political</w:t>
      </w:r>
      <w:r w:rsidRPr="00436F79">
        <w:t xml:space="preserve"> survival. And while it is true that the Iran nuclear agreement is deeply flawed, Trump’s campaign promise to withdraw from it was not rooted in commitment to Israel’s welfare. In fact, Israel played virtually no role in Trump’s political life prior to the election. U.S. President Donald Trump signs a proclamation declaring his intention to withdraw from the Iran nuclear deal, May 8, 2018.U.S. President Donald Trump signs a proclamation declaring his intention to withdraw from the Iran nuclear deal, May 8, 2018.\ JONATHAN ERNST/ REUTERS Trump opposed the deal for a variety of reasons: He loves being a foreign policy maverick, the deal was identified with Obama, and it was unpopular with Evangelical Christian leaders. And since most Americans didn’t much care about it, abandoning it was relatively risk free. But this rationale hardly means that the president has a plan for what to do now, or that Israel will end up better off than it was before. In fact, the opposite is almost certainly true. Trump and administration officials claim that American sanctions at a time of economic uncertainty in Iran will force the Iranians back to the negotiating table to make a "better deal." Such a scenario is not impossible. But another alternative, more likely in many ways, is that </w:t>
      </w:r>
      <w:r w:rsidRPr="00436F79">
        <w:rPr>
          <w:rStyle w:val="StyleUnderline"/>
        </w:rPr>
        <w:t>rigorously enforced sanctions will push the Iranians to renounce the agreement themselves and resume nuclear enrichment activity</w:t>
      </w:r>
      <w:r w:rsidRPr="00436F79">
        <w:t xml:space="preserve">. As Amos Yadlin and Ari Heistein point out in The Atlantic, Iran will choose negotiations over bomb building only if there is "the credible threat of a military strike." And while many in Israel and the Jewish community do not want to admit it, such a threat simply does not exist. Iranian protesters hold up caricatures of leaders of Israel during the annual anti-Israeli Al-Quds, Jerusalem, Day rally in Tehran, Iran, Friday, June 8, 2018.Iranian protesters hold up caricatures of leaders of Israel during the annual anti-Israeli Al-Quds, Jerusalem, Day rally in Tehran, Iran, Friday, June 8, 2018Ebrahim Noroozi/AP President Trump loves to talk tough. He loves to shock and disrupt, and to bully and brag. But bullies, as we know, are not strong; they are weak. When confrontations come, they back away. And to the extent that Trump’s foreign policy has a direction at all, it is to withdraw from overseas commitments and to extricate America from engagement abroad. Stephen Sestanovich argues correctly, also in The Atlantic, that Trump is not a simple isolationist. He has too big an ego for that. He is not opposed to a measure of activism if the cost is small and if he can make himself appear strong, decisive, and, for example, a terrorist fighter. Nonetheless, while Trump does not have a consistent foreign policy, certain sentiments and instincts dominate his world view - and always have. And the most important of these is resistance to significant American military involvement. What all this means is </w:t>
      </w:r>
      <w:r w:rsidRPr="00436F79">
        <w:rPr>
          <w:rStyle w:val="StyleUnderline"/>
        </w:rPr>
        <w:t xml:space="preserve">that if Iran returns to nuclear enrichment, America will </w:t>
      </w:r>
      <w:r w:rsidRPr="00436F79">
        <w:rPr>
          <w:rStyle w:val="Emphasis"/>
        </w:rPr>
        <w:t>not</w:t>
      </w:r>
      <w:r w:rsidRPr="00436F79">
        <w:rPr>
          <w:rStyle w:val="StyleUnderline"/>
        </w:rPr>
        <w:t xml:space="preserve"> act militarily</w:t>
      </w:r>
      <w:r w:rsidRPr="00436F79">
        <w:t xml:space="preserve">. </w:t>
      </w:r>
      <w:r w:rsidRPr="00436F79">
        <w:rPr>
          <w:rStyle w:val="StyleUnderline"/>
        </w:rPr>
        <w:t>Trump’s view is that trade wars are one thing, but fighting wars are costly, messy, and unpopular</w:t>
      </w:r>
      <w:r w:rsidRPr="00436F79">
        <w:t xml:space="preserve">. Foreign conflicts are to be avoided, period. And to his own deep reservations must be added his Putin obsession. Russian Prime Minister Vladimir Putin, we should remember, values his relationship with Iran and its leaders. </w:t>
      </w:r>
      <w:r w:rsidRPr="00436F79">
        <w:rPr>
          <w:rStyle w:val="StyleUnderline"/>
        </w:rPr>
        <w:t>That Trump would bomb Iran</w:t>
      </w:r>
      <w:r w:rsidRPr="00436F79">
        <w:t xml:space="preserve"> against Putin’s wishes </w:t>
      </w:r>
      <w:r w:rsidRPr="00436F79">
        <w:rPr>
          <w:rStyle w:val="StyleUnderline"/>
        </w:rPr>
        <w:t>is unthinkable</w:t>
      </w:r>
      <w:r w:rsidRPr="00436F79">
        <w:t xml:space="preserve">. Obviously, no one wants America to go to war. And it would be far better to resolve America’s problems with Iran in peaceful ways. But the point is that </w:t>
      </w:r>
      <w:r w:rsidRPr="00436F79">
        <w:rPr>
          <w:rStyle w:val="StyleUnderline"/>
        </w:rPr>
        <w:t>Trump pulled out of the Iran deal without having a Plan B, or for that matter, even a Plan A. And if Iran decides to race to nuclear capability, a real possibility, the country that will be most threatened is Israel</w:t>
      </w:r>
      <w:r w:rsidRPr="00436F79">
        <w:t xml:space="preserve">. </w:t>
      </w:r>
      <w:r w:rsidRPr="00436F79">
        <w:rPr>
          <w:rStyle w:val="StyleUnderline"/>
        </w:rPr>
        <w:t>Trump</w:t>
      </w:r>
      <w:r w:rsidRPr="00436F79">
        <w:t xml:space="preserve">, in other words, </w:t>
      </w:r>
      <w:r w:rsidRPr="00436F79">
        <w:rPr>
          <w:rStyle w:val="StyleUnderline"/>
        </w:rPr>
        <w:t>is not a confronter of tyrants. He is an appeaser of tyrants, intent on unraveling America’s commitments abroad. And Israel is likely to pay the price</w:t>
      </w:r>
      <w:r w:rsidRPr="00436F79">
        <w:t xml:space="preserve">. Iranian military prepare missiles to be launched. Iran claims its air defenses can challenge potential Israeli air strikes. Nov. 13, 2012Iranian military prepare missiles to be launched. Iran claims its air defenses can challenge potential Israeli air strikes. Nov. 13, 2012AP Yadlin and Heistein recognize this possibility, and their proposal is that Israel should be prepared to act alone, with an American "green light." But as they note, it would be essential for Israel to conduct a surgical strike and then find a way to avoid further escalation. The problem, of course, is that it is not at all clear that a surgical strike would be sufficient to knock out Iran’s nuclear capacity; most American experts think it would not. And following an Israeli attack on Iran, escalation of the conflict is not only possible but likely. Bottom line? If the result of President Trump’s actions is that Iran does not make a deal but opts to obtain the bomb, Israel will be exposed as it has never been before. Netanyahu’s fawning over Trump will have been for naught. </w:t>
      </w:r>
      <w:r w:rsidRPr="00436F79">
        <w:rPr>
          <w:rStyle w:val="StyleUnderline"/>
        </w:rPr>
        <w:t>Israel will</w:t>
      </w:r>
      <w:r w:rsidRPr="00436F79">
        <w:t xml:space="preserve"> have </w:t>
      </w:r>
      <w:r w:rsidRPr="00436F79">
        <w:rPr>
          <w:rStyle w:val="StyleUnderline"/>
        </w:rPr>
        <w:t>be</w:t>
      </w:r>
      <w:r w:rsidRPr="00436F79">
        <w:t xml:space="preserve">en </w:t>
      </w:r>
      <w:r w:rsidRPr="00436F79">
        <w:rPr>
          <w:rStyle w:val="StyleUnderline"/>
        </w:rPr>
        <w:t>betrayed</w:t>
      </w:r>
      <w:r w:rsidRPr="00436F79">
        <w:t>. Netanyahu has always expected that he will be remembered by history for his role in dealing with Iran. He will be. But that role may be different than the one he anticipated.</w:t>
      </w:r>
    </w:p>
    <w:p w:rsidR="00A95652" w:rsidRPr="00436F79" w:rsidRDefault="009625A7" w:rsidP="009625A7">
      <w:pPr>
        <w:pStyle w:val="Heading3"/>
        <w:rPr>
          <w:rFonts w:cs="Times New Roman"/>
        </w:rPr>
      </w:pPr>
      <w:r w:rsidRPr="00436F79">
        <w:rPr>
          <w:rFonts w:cs="Times New Roman"/>
        </w:rPr>
        <w:t>2ac---link D---alt causes</w:t>
      </w:r>
    </w:p>
    <w:p w:rsidR="009625A7" w:rsidRPr="00436F79" w:rsidRDefault="009625A7" w:rsidP="009625A7">
      <w:pPr>
        <w:pStyle w:val="Heading4"/>
        <w:rPr>
          <w:rFonts w:cs="Times New Roman"/>
        </w:rPr>
      </w:pPr>
      <w:r w:rsidRPr="00436F79">
        <w:rPr>
          <w:rFonts w:cs="Times New Roman"/>
        </w:rPr>
        <w:t>Alt causes to US Israeli relations</w:t>
      </w:r>
    </w:p>
    <w:p w:rsidR="009625A7" w:rsidRPr="00436F79" w:rsidRDefault="009625A7" w:rsidP="009625A7">
      <w:pPr>
        <w:rPr>
          <w:sz w:val="16"/>
          <w:szCs w:val="16"/>
        </w:rPr>
      </w:pPr>
      <w:r w:rsidRPr="00436F79">
        <w:rPr>
          <w:b/>
        </w:rPr>
        <w:t xml:space="preserve">Lockie 17 </w:t>
      </w:r>
      <w:r w:rsidRPr="00436F79">
        <w:rPr>
          <w:sz w:val="16"/>
          <w:szCs w:val="16"/>
        </w:rPr>
        <w:t>Alex is a news editor and a military and foreign-policy blogger at Business Insider. He is from Atlanta. He attended Georgia State University. buisness insider: Here is why the US and Israel are such close allies Alex Lockie 2/18/17 https://www.businessinsider.com/us-israel-allies-2017-2 (AB)</w:t>
      </w:r>
    </w:p>
    <w:p w:rsidR="009625A7" w:rsidRPr="00436F79" w:rsidRDefault="009625A7" w:rsidP="009625A7">
      <w:pPr>
        <w:rPr>
          <w:sz w:val="16"/>
          <w:szCs w:val="16"/>
        </w:rPr>
      </w:pPr>
    </w:p>
    <w:p w:rsidR="009625A7" w:rsidRPr="00436F79" w:rsidRDefault="009625A7" w:rsidP="009625A7">
      <w:pPr>
        <w:rPr>
          <w:sz w:val="16"/>
          <w:szCs w:val="16"/>
        </w:rPr>
      </w:pPr>
      <w:r w:rsidRPr="00436F79">
        <w:rPr>
          <w:sz w:val="16"/>
          <w:szCs w:val="16"/>
        </w:rPr>
        <w:t xml:space="preserve">Benjamin Netanyahu, Israel's prime minister, was one of the first foreign leaders to visit US President Donald Trump after his election in November and his inauguration in January for a simple reason — </w:t>
      </w:r>
      <w:r w:rsidRPr="00436F79">
        <w:rPr>
          <w:rStyle w:val="StyleUnderline"/>
        </w:rPr>
        <w:t>the US and Israel have one of the strongest military to military alliances in the world. But why? The US supports Israel</w:t>
      </w:r>
      <w:r w:rsidRPr="00436F79">
        <w:rPr>
          <w:sz w:val="16"/>
          <w:szCs w:val="16"/>
        </w:rPr>
        <w:t xml:space="preserve"> in diplomatic and military matters </w:t>
      </w:r>
      <w:r w:rsidRPr="00436F79">
        <w:rPr>
          <w:rStyle w:val="Emphasis"/>
        </w:rPr>
        <w:t xml:space="preserve">not because </w:t>
      </w:r>
      <w:r w:rsidRPr="00436F79">
        <w:rPr>
          <w:rStyle w:val="StyleUnderline"/>
        </w:rPr>
        <w:t>of the strength of pro-Israel lobbies like the American Israeli Public Affairs Committee, or out of sympathy stemming from the events of World War II, but for practical reasons</w:t>
      </w:r>
      <w:r w:rsidRPr="00436F79">
        <w:rPr>
          <w:sz w:val="16"/>
          <w:szCs w:val="16"/>
        </w:rPr>
        <w:t xml:space="preserve">. Michael Koplow, a Middle East analyst at the Israel Policy Forum, told Business Insider that the </w:t>
      </w:r>
      <w:r w:rsidRPr="00436F79">
        <w:rPr>
          <w:rStyle w:val="Emphasis"/>
        </w:rPr>
        <w:t>US's alliance with Israel owes to two key factors — intelligence sharing and ideological unity</w:t>
      </w:r>
      <w:r w:rsidRPr="00436F79">
        <w:rPr>
          <w:sz w:val="16"/>
          <w:szCs w:val="16"/>
        </w:rPr>
        <w:t xml:space="preserve">. Israel's intelligence and insights into Middle Eastern affairs is "unparalleled" throughout the world and "benefits the US in all sorts of ways." For decades, intelligence analysts have regarded Israel's Unit 8200 as one of the most elite in the world. The unit functions similarly to the US National Security Agency, and the two work closely together. </w:t>
      </w:r>
      <w:r w:rsidRPr="00436F79">
        <w:rPr>
          <w:rStyle w:val="StyleUnderline"/>
        </w:rPr>
        <w:t>In 2010, for example, the US and Israel collaborated on one of the most-sophisticated malware systems ever created, Stuxnet, to infiltrate Iran's cyber infrastructure and slow progress towards nuclear weapons without firing a shot. In missile defense as w</w:t>
      </w:r>
      <w:r w:rsidRPr="00436F79">
        <w:rPr>
          <w:sz w:val="16"/>
          <w:szCs w:val="16"/>
        </w:rPr>
        <w:t>ell, US and Israel have worked together to field some of the most effective systems around. idf soldiers Israeli soldiers pray atop a tank at an Israeli Defence Forces (IDF) staging area by the central Gaza border. Yannis Behrakis/Reuters Unlike other US allies in NATO and the Pacific, the US has no forward-based troops in Israel, which could serve as a "port of last resorts," should the US ever need friendly territory to stage troops or equipment, according to Koplow. But besides having perhaps the world's greatest intelligence sharing partnership, the US and Israel see eye to eye on something fundamental to both states — democracy. "Israel is the only liberal democracy in the Middle East," said Koplow, who added that there are "many shared societal values between US and Israel." Like the US, Israel has regular and open elections with peaceful transitions of power. In a region with failed and failing states Israel is "really an important ideological ally," said Koplow.</w:t>
      </w:r>
    </w:p>
    <w:p w:rsidR="009625A7" w:rsidRPr="00436F79" w:rsidRDefault="009625A7" w:rsidP="009625A7"/>
    <w:p w:rsidR="009625A7" w:rsidRPr="00436F79" w:rsidRDefault="009625A7" w:rsidP="009625A7">
      <w:pPr>
        <w:pStyle w:val="Heading4"/>
        <w:rPr>
          <w:rFonts w:cs="Times New Roman"/>
        </w:rPr>
      </w:pPr>
      <w:r w:rsidRPr="00436F79">
        <w:rPr>
          <w:rFonts w:cs="Times New Roman"/>
        </w:rPr>
        <w:t>Policy difference causes relations to separate not ending arms sales</w:t>
      </w:r>
    </w:p>
    <w:p w:rsidR="009625A7" w:rsidRPr="00436F79" w:rsidRDefault="009625A7" w:rsidP="009625A7">
      <w:pPr>
        <w:rPr>
          <w:sz w:val="16"/>
          <w:szCs w:val="16"/>
        </w:rPr>
      </w:pPr>
      <w:r w:rsidRPr="00436F79">
        <w:rPr>
          <w:b/>
        </w:rPr>
        <w:t>Blackwil, Gordon 16</w:t>
      </w:r>
      <w:r w:rsidRPr="00436F79">
        <w:t xml:space="preserve"> </w:t>
      </w:r>
      <w:r w:rsidRPr="00436F79">
        <w:rPr>
          <w:sz w:val="16"/>
          <w:szCs w:val="16"/>
        </w:rPr>
        <w:t>Robert D. Blackwill is the Henry A. Kissinger senior fellow for U.S. foreign policy at the Council on Foreign Relations (CFR) and the Diller–von Furstenberg Family Foundation Distinguished Scholar at the Henry A. Kissinger Center for Global Affairs at the Johns Hopkins School of Advanced International Studies. His current work focuses on U.S. foreign policy writ large as well as on China, Russia, the Middle East, South Asia, and geoeconomics. Blackwill served as counselor to CFR in 2005. Most recently, he was a senior fellow at the RAND Corporation in Santa Monica, California, from 2008 to 2010, after serving from 2004 to 2008 as president of BGR International. As deputy assistant to the president and deputy national security advisor for strategic planning under President George W. Bush, Blackwill was responsible for government-wide policy planning to help develop and coordinate the mid- and long-term direction of U.S. foreign policy. He also served as presidential envoy to Iraq and was the administration’s coordinator for U.S. policies regarding Afghanistan and Iran. Blackwill went to the National Security Council (NSC) after serving as the U.S. ambassador to India from 2001 to 2003. He is the recipient of the 2007 Bridge-Builder Award for his role in transforming U.S.-India relations. In 2016 he became the first U.S. Ambassador to India since John Kenneth Galbraith to receive the Padma Bhushan Award from the government of India for distinguished service of a high order. Philip H. Gordon is the Mary and David Boies senior fellow in U.S. foreign policy at the Council on Foreign Relations. He was special assistant to the president and White House coordinator for the Middle East, North Africa, and the Gulf Region from 2013 to 2015. As the most senior White House official focused on the greater Middle East, he worked closely with the president, secretary of state, and national security advisor on issues including the Iranian nuclear program, Middle East peace negotiations, the conflict in Syria, security in Iraq, U.S. relations with the gulf states, the democratic transitions in North Africa, and bilateral relations with Israel, Jordan, Egypt, Morocco, Tunisia, and Lebanon. He chaired numerous interagency processes, regularly engaged foreign leaders, and directed a staff of some twenty directors and other national security specialists. Gordon is a senior advisor to the Albright Stonebridge Group (in the Europe and Middle East Practices). council of foreign relations: repairing the US Israel relationship page 48, 11/16 https://www.cfr.org/report/repairing-us-israel-relationship (AB)</w:t>
      </w:r>
    </w:p>
    <w:p w:rsidR="009625A7" w:rsidRPr="00436F79" w:rsidRDefault="009625A7" w:rsidP="009625A7">
      <w:pPr>
        <w:rPr>
          <w:sz w:val="16"/>
          <w:szCs w:val="16"/>
        </w:rPr>
      </w:pPr>
    </w:p>
    <w:p w:rsidR="009625A7" w:rsidRPr="00436F79" w:rsidRDefault="009625A7" w:rsidP="009625A7">
      <w:r w:rsidRPr="00436F79">
        <w:rPr>
          <w:rStyle w:val="StyleUnderline"/>
        </w:rPr>
        <w:t>"The U.S.-Israel relationship is in trouble,"</w:t>
      </w:r>
      <w:r w:rsidRPr="00436F79">
        <w:t xml:space="preserve"> </w:t>
      </w:r>
      <w:r w:rsidRPr="00436F79">
        <w:rPr>
          <w:sz w:val="16"/>
          <w:szCs w:val="16"/>
        </w:rPr>
        <w:t>warn Council on Foreign Relations Senior Fellows Robert D. Blackwill and Philip H. Gordon in a new Council Special Report, Repairing the U.S.-Israel Relationship.</w:t>
      </w:r>
      <w:r w:rsidRPr="00436F79">
        <w:t xml:space="preserve"> </w:t>
      </w:r>
      <w:r w:rsidRPr="00436F79">
        <w:rPr>
          <w:rStyle w:val="StyleUnderline"/>
        </w:rPr>
        <w:t>Significant policy differences over issues in the Middle East, as well as changing demographics and politics within both the United States and Israel</w:t>
      </w:r>
      <w:r w:rsidRPr="00436F79">
        <w:rPr>
          <w:rStyle w:val="Emphasis"/>
        </w:rPr>
        <w:t>, have pushed the two countries apart.</w:t>
      </w:r>
      <w:r w:rsidRPr="00436F79">
        <w:rPr>
          <w:rStyle w:val="StyleUnderline"/>
        </w:rPr>
        <w:t xml:space="preserve"> </w:t>
      </w:r>
      <w:r w:rsidRPr="00436F79">
        <w:rPr>
          <w:sz w:val="16"/>
          <w:szCs w:val="16"/>
        </w:rPr>
        <w:t xml:space="preserve">Blackwill, a former senior official in the Bush administration, and Gordon, a former senior official in the Obama administration, call for "a deliberate and sustained effort by policymakers and opinion leaders in both countries" to repair the relationship and to avoid divisions "that no one who cares about Israel's security or America's values and interests in the Middle East should want." "For strategic, historical, and moral reasons, both governments should do all they can to reframe and revive the U.S.-Israel strategic partnership," the authors argue. "The upcoming transition to a new administration provides an opportunity to put recent disagreements aside and to show the political will needed to reverse the negative policy trends described," write Blackwill and Gordon. Drawing on their foreign policy experience in both Republican and Democratic administrations, they propose six policy prescriptions to repair and sustain the relationship in the two countries' mutual interest: </w:t>
      </w:r>
      <w:r w:rsidRPr="00436F79">
        <w:rPr>
          <w:rStyle w:val="StyleUnderline"/>
        </w:rPr>
        <w:t>Reframe the strategic relationship. Invite the Israeli prime minister to Camp David in early 2017 for a summit "focused on developing a new strategic vision</w:t>
      </w:r>
      <w:r w:rsidRPr="00436F79">
        <w:t xml:space="preserve"> </w:t>
      </w:r>
      <w:r w:rsidRPr="00436F79">
        <w:rPr>
          <w:sz w:val="16"/>
          <w:szCs w:val="16"/>
        </w:rPr>
        <w:t xml:space="preserve">for a changing Middle East, committing the United States to remain engaged in the region, systemically addressing the Palestinian problem and institutionalizing an intensive bilateral strategic dialogue."Extend and expand defense cooperation. "Enhance Israel's sense of security and confidence in the United States by committing to expanded missile defense, anti-tunnel, and cybersecurity cooperation under the terms of the September 2016 long-term defense assistance Memorandum of Understanding."   Focus on making the Iran nuclear deal work. "Move beyond the debates about the merits of the Iran nuclear deal and work together to implement and rigorously enforce it, with a commitment to imposing penalties on Iran for noncompliance and a joint plan for preventing Iran from developing nuclear weapons after the deal's main restrictions expire." Contain Iran's regional designs. Develop and implement a coordinated U.S.-Israel approach to address the regional challenges posed by Iran. Implement steps to improve Palestinian daily life and preserve prospects for negotiated peace.  "Agree on a set of specific, meaningful measures that Israel will take unilaterally to improve Palestinian daily life and preserve prospects for a tw0-state solution, linking continued U.S. willingness to refrain from or oppose international action on Israeli settlements or the peace process to Israel's implementation of such positive, concrete steps."Rebalance the partnership by expanding economic cooperation. Expand economic cooperation focused on bilateral trade, investments, energy, innovation, and Israel's integration into the region. Blackwill and Gordon argue that this mutually important </w:t>
      </w:r>
      <w:r w:rsidRPr="00436F79">
        <w:rPr>
          <w:rStyle w:val="StyleUnderline"/>
        </w:rPr>
        <w:t>partnership can be preserved, but only if leaders and publics on both sides honestly acknowledge the challenges and take meaningful steps to address them</w:t>
      </w:r>
      <w:r w:rsidRPr="00436F79">
        <w:t xml:space="preserve">. </w:t>
      </w:r>
      <w:r w:rsidRPr="00436F79">
        <w:rPr>
          <w:sz w:val="16"/>
          <w:szCs w:val="16"/>
        </w:rPr>
        <w:t>Blackwill was formerly deputy assistant to the president, deputy national security advisor for strategic planning, and presidential envoy to Iraq under President George W. Bush, and U.S. ambassador to India from 2001 to 2003. Gordon served as special assistant to President Barack Obama and White House coordinator for the Middle East, North Africa, and the Gulf Region from 2013 to 2015, and as assistant secretary of state for European and Eurasian affairs from 2009 to 2013.</w:t>
      </w:r>
    </w:p>
    <w:p w:rsidR="009625A7" w:rsidRPr="00436F79" w:rsidRDefault="009625A7" w:rsidP="009625A7">
      <w:pPr>
        <w:rPr>
          <w:b/>
        </w:rPr>
      </w:pPr>
    </w:p>
    <w:p w:rsidR="009625A7" w:rsidRPr="00436F79" w:rsidRDefault="009625A7" w:rsidP="009625A7"/>
    <w:sectPr w:rsidR="009625A7" w:rsidRPr="00436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B4ED4"/>
    <w:multiLevelType w:val="hybridMultilevel"/>
    <w:tmpl w:val="44A6E43E"/>
    <w:lvl w:ilvl="0" w:tplc="D6D41496">
      <w:start w:val="3"/>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A2B72"/>
    <w:multiLevelType w:val="hybridMultilevel"/>
    <w:tmpl w:val="6E24CD9E"/>
    <w:lvl w:ilvl="0" w:tplc="C62ADB0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0131AF"/>
    <w:multiLevelType w:val="hybridMultilevel"/>
    <w:tmpl w:val="72442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C56E70"/>
    <w:multiLevelType w:val="hybridMultilevel"/>
    <w:tmpl w:val="7E483272"/>
    <w:lvl w:ilvl="0" w:tplc="C62ADB0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952A6"/>
    <w:rsid w:val="000139A3"/>
    <w:rsid w:val="000E6178"/>
    <w:rsid w:val="00100833"/>
    <w:rsid w:val="00104529"/>
    <w:rsid w:val="00105942"/>
    <w:rsid w:val="00107396"/>
    <w:rsid w:val="00144A4C"/>
    <w:rsid w:val="00176AB0"/>
    <w:rsid w:val="00177B7D"/>
    <w:rsid w:val="0018322D"/>
    <w:rsid w:val="001B5776"/>
    <w:rsid w:val="001E527A"/>
    <w:rsid w:val="001F78CE"/>
    <w:rsid w:val="00210F1D"/>
    <w:rsid w:val="00251FC7"/>
    <w:rsid w:val="00281DD8"/>
    <w:rsid w:val="002855A7"/>
    <w:rsid w:val="002967EB"/>
    <w:rsid w:val="002B146A"/>
    <w:rsid w:val="002B5E17"/>
    <w:rsid w:val="00315690"/>
    <w:rsid w:val="00316B75"/>
    <w:rsid w:val="00325646"/>
    <w:rsid w:val="003460F2"/>
    <w:rsid w:val="0038158C"/>
    <w:rsid w:val="003902BA"/>
    <w:rsid w:val="003A09E2"/>
    <w:rsid w:val="00407037"/>
    <w:rsid w:val="00436F79"/>
    <w:rsid w:val="004605D6"/>
    <w:rsid w:val="004C60E8"/>
    <w:rsid w:val="004E3579"/>
    <w:rsid w:val="004E728B"/>
    <w:rsid w:val="004F39E0"/>
    <w:rsid w:val="00537BD5"/>
    <w:rsid w:val="0057268A"/>
    <w:rsid w:val="00591249"/>
    <w:rsid w:val="005D2912"/>
    <w:rsid w:val="006065BD"/>
    <w:rsid w:val="0064014D"/>
    <w:rsid w:val="00645FA9"/>
    <w:rsid w:val="00647866"/>
    <w:rsid w:val="00665003"/>
    <w:rsid w:val="006952A6"/>
    <w:rsid w:val="006A2AD0"/>
    <w:rsid w:val="006C2375"/>
    <w:rsid w:val="006D4ECC"/>
    <w:rsid w:val="00722258"/>
    <w:rsid w:val="00724304"/>
    <w:rsid w:val="007243E5"/>
    <w:rsid w:val="00766EA0"/>
    <w:rsid w:val="007A2226"/>
    <w:rsid w:val="007B237E"/>
    <w:rsid w:val="007F5B66"/>
    <w:rsid w:val="00823A1C"/>
    <w:rsid w:val="00845B9D"/>
    <w:rsid w:val="00860984"/>
    <w:rsid w:val="008B3ECB"/>
    <w:rsid w:val="008B4E85"/>
    <w:rsid w:val="008C1B2E"/>
    <w:rsid w:val="0091627E"/>
    <w:rsid w:val="009625A7"/>
    <w:rsid w:val="0097032B"/>
    <w:rsid w:val="009D2EAD"/>
    <w:rsid w:val="009D54B2"/>
    <w:rsid w:val="009E1922"/>
    <w:rsid w:val="009F7ED2"/>
    <w:rsid w:val="00A93661"/>
    <w:rsid w:val="00A95652"/>
    <w:rsid w:val="00AC0AB8"/>
    <w:rsid w:val="00B318D5"/>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5B80"/>
    <w:rsid w:val="00E15E75"/>
    <w:rsid w:val="00E5262C"/>
    <w:rsid w:val="00EC7DC4"/>
    <w:rsid w:val="00ED30CF"/>
    <w:rsid w:val="00F176EF"/>
    <w:rsid w:val="00F45E10"/>
    <w:rsid w:val="00F6364A"/>
    <w:rsid w:val="00F72CDA"/>
    <w:rsid w:val="00F9113A"/>
    <w:rsid w:val="00FD531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C6DE"/>
  <w15:chartTrackingRefBased/>
  <w15:docId w15:val="{49B1F88C-8F17-43B3-97A9-37C09CDB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0F1D"/>
    <w:rPr>
      <w:rFonts w:ascii="Calibri" w:hAnsi="Calibri"/>
    </w:rPr>
  </w:style>
  <w:style w:type="paragraph" w:styleId="Heading1">
    <w:name w:val="heading 1"/>
    <w:aliases w:val="Pocket"/>
    <w:basedOn w:val="Normal"/>
    <w:next w:val="Normal"/>
    <w:link w:val="Heading1Char"/>
    <w:qFormat/>
    <w:rsid w:val="00210F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0F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10F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
    <w:basedOn w:val="Normal"/>
    <w:next w:val="Normal"/>
    <w:link w:val="Heading4Char"/>
    <w:uiPriority w:val="3"/>
    <w:unhideWhenUsed/>
    <w:qFormat/>
    <w:rsid w:val="00210F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10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0F1D"/>
  </w:style>
  <w:style w:type="character" w:customStyle="1" w:styleId="Heading1Char">
    <w:name w:val="Heading 1 Char"/>
    <w:aliases w:val="Pocket Char"/>
    <w:basedOn w:val="DefaultParagraphFont"/>
    <w:link w:val="Heading1"/>
    <w:rsid w:val="00210F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0F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10F1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210F1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210F1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10F1D"/>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210F1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210F1D"/>
    <w:rPr>
      <w:color w:val="auto"/>
      <w:u w:val="none"/>
    </w:rPr>
  </w:style>
  <w:style w:type="character" w:styleId="FollowedHyperlink">
    <w:name w:val="FollowedHyperlink"/>
    <w:basedOn w:val="DefaultParagraphFont"/>
    <w:uiPriority w:val="99"/>
    <w:semiHidden/>
    <w:unhideWhenUsed/>
    <w:rsid w:val="00210F1D"/>
    <w:rPr>
      <w:color w:val="auto"/>
      <w:u w:val="none"/>
    </w:rPr>
  </w:style>
  <w:style w:type="paragraph" w:customStyle="1" w:styleId="textbold">
    <w:name w:val="text bold"/>
    <w:basedOn w:val="Normal"/>
    <w:link w:val="Emphasis"/>
    <w:uiPriority w:val="7"/>
    <w:qFormat/>
    <w:rsid w:val="006952A6"/>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7"/>
    <w:qFormat/>
    <w:rsid w:val="006952A6"/>
    <w:pPr>
      <w:pBdr>
        <w:top w:val="single" w:sz="8" w:space="1" w:color="auto"/>
        <w:left w:val="single" w:sz="8" w:space="4" w:color="auto"/>
        <w:bottom w:val="single" w:sz="8" w:space="1" w:color="auto"/>
        <w:right w:val="single" w:sz="8" w:space="4" w:color="auto"/>
      </w:pBdr>
      <w:ind w:left="720"/>
    </w:pPr>
    <w:rPr>
      <w:b/>
      <w:iCs/>
      <w:u w:val="single"/>
      <w:bdr w:val="single" w:sz="8" w:space="0" w:color="auto"/>
    </w:rPr>
  </w:style>
  <w:style w:type="paragraph" w:styleId="ListParagraph">
    <w:name w:val="List Paragraph"/>
    <w:basedOn w:val="Normal"/>
    <w:uiPriority w:val="99"/>
    <w:qFormat/>
    <w:rsid w:val="006952A6"/>
    <w:pPr>
      <w:ind w:left="720"/>
      <w:contextualSpacing/>
    </w:pPr>
  </w:style>
  <w:style w:type="paragraph" w:customStyle="1" w:styleId="Emphasize">
    <w:name w:val="Emphasize"/>
    <w:basedOn w:val="Normal"/>
    <w:uiPriority w:val="7"/>
    <w:qFormat/>
    <w:rsid w:val="006952A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
    <w:name w:val="Cards"/>
    <w:next w:val="Normal"/>
    <w:rsid w:val="006952A6"/>
    <w:pPr>
      <w:spacing w:after="0" w:line="240" w:lineRule="auto"/>
      <w:jc w:val="both"/>
    </w:pPr>
    <w:rPr>
      <w:rFonts w:ascii="Times New Roman" w:eastAsia="Calibri" w:hAnsi="Times New Roman" w:cs="Times New Roman"/>
      <w:sz w:val="20"/>
      <w:szCs w:val="20"/>
    </w:rPr>
  </w:style>
  <w:style w:type="character" w:customStyle="1" w:styleId="CardsFont12pt">
    <w:name w:val="Cards + Font 12pt"/>
    <w:basedOn w:val="DefaultParagraphFont"/>
    <w:rsid w:val="006952A6"/>
    <w:rPr>
      <w:rFonts w:ascii="Times New Roman" w:hAnsi="Times New Roman"/>
      <w:sz w:val="24"/>
      <w:u w:val="single"/>
      <w:lang w:val="en-US" w:eastAsia="en-US" w:bidi="ar-SA"/>
    </w:rPr>
  </w:style>
  <w:style w:type="paragraph" w:styleId="Header">
    <w:name w:val="header"/>
    <w:basedOn w:val="Normal"/>
    <w:link w:val="HeaderChar"/>
    <w:uiPriority w:val="99"/>
    <w:unhideWhenUsed/>
    <w:rsid w:val="00695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2A6"/>
    <w:rPr>
      <w:rFonts w:ascii="Times New Roman" w:hAnsi="Times New Roman" w:cs="Times New Roman"/>
    </w:rPr>
  </w:style>
  <w:style w:type="paragraph" w:styleId="Footer">
    <w:name w:val="footer"/>
    <w:basedOn w:val="Normal"/>
    <w:link w:val="FooterChar"/>
    <w:uiPriority w:val="99"/>
    <w:unhideWhenUsed/>
    <w:rsid w:val="00695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2A6"/>
    <w:rPr>
      <w:rFonts w:ascii="Times New Roman" w:hAnsi="Times New Roman" w:cs="Times New Roman"/>
    </w:rPr>
  </w:style>
  <w:style w:type="character" w:styleId="UnresolvedMention">
    <w:name w:val="Unresolved Mention"/>
    <w:basedOn w:val="DefaultParagraphFont"/>
    <w:uiPriority w:val="99"/>
    <w:semiHidden/>
    <w:unhideWhenUsed/>
    <w:rsid w:val="006952A6"/>
    <w:rPr>
      <w:color w:val="605E5C"/>
      <w:shd w:val="clear" w:color="auto" w:fill="E1DFDD"/>
    </w:rPr>
  </w:style>
  <w:style w:type="paragraph" w:customStyle="1" w:styleId="UnderlinePara">
    <w:name w:val="Underline Para"/>
    <w:basedOn w:val="Normal"/>
    <w:uiPriority w:val="6"/>
    <w:qFormat/>
    <w:rsid w:val="006952A6"/>
    <w:pPr>
      <w:widowControl w:val="0"/>
      <w:suppressAutoHyphens/>
      <w:spacing w:after="200" w:line="240" w:lineRule="auto"/>
      <w:contextualSpacing/>
    </w:pPr>
    <w:rPr>
      <w:rFonts w:asciiTheme="minorHAnsi" w:hAnsiTheme="minorHAnsi"/>
      <w:u w:val="single"/>
    </w:rPr>
  </w:style>
  <w:style w:type="paragraph" w:styleId="NormalWeb">
    <w:name w:val="Normal (Web)"/>
    <w:basedOn w:val="Normal"/>
    <w:uiPriority w:val="99"/>
    <w:unhideWhenUsed/>
    <w:rsid w:val="002967EB"/>
    <w:pPr>
      <w:spacing w:before="100" w:beforeAutospacing="1" w:after="100" w:afterAutospacing="1" w:line="240" w:lineRule="auto"/>
    </w:pPr>
    <w:rPr>
      <w:rFonts w:eastAsia="Times New Roman"/>
      <w:sz w:val="24"/>
      <w:szCs w:val="24"/>
    </w:rPr>
  </w:style>
  <w:style w:type="paragraph" w:customStyle="1" w:styleId="css-exrw3m">
    <w:name w:val="css-exrw3m"/>
    <w:basedOn w:val="Normal"/>
    <w:rsid w:val="002967E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USAmbIsrael/status/1140284207673090048" TargetMode="External"/><Relationship Id="rId21" Type="http://schemas.openxmlformats.org/officeDocument/2006/relationships/hyperlink" Target="https://www.axios.com/trump-tweet-israel-netanyahu-466590aa-322a-4ed1-b52b-bbb6146d7a29.html" TargetMode="External"/><Relationship Id="rId42" Type="http://schemas.openxmlformats.org/officeDocument/2006/relationships/hyperlink" Target="https://foreignpolicy.com/2018/05/11/the-israelis-who-prevented-a-war-with-iran/" TargetMode="External"/><Relationship Id="rId47" Type="http://schemas.openxmlformats.org/officeDocument/2006/relationships/hyperlink" Target="https://www.nytimes.com/2019/05/16/world/middleeast/iran-war-donald-trump.html?module=inline" TargetMode="External"/><Relationship Id="rId63" Type="http://schemas.openxmlformats.org/officeDocument/2006/relationships/hyperlink" Target="https://www.nytimes.com/1991/07/14/us/poll-finds-gop-growth-erodes-dominant-role-of-the-democrats.html?searchResultPosition=1&amp;module=inline" TargetMode="External"/><Relationship Id="rId68" Type="http://schemas.openxmlformats.org/officeDocument/2006/relationships/hyperlink" Target="https://www.theatlantic.com/politics/archive/2016/11/trump-clinton-electoral-college/506306/" TargetMode="External"/><Relationship Id="rId16" Type="http://schemas.openxmlformats.org/officeDocument/2006/relationships/hyperlink" Target="https://www.mepc.org/pre-emptive-strike-against-iran-prelude-avoidable-disaster" TargetMode="External"/><Relationship Id="rId11" Type="http://schemas.openxmlformats.org/officeDocument/2006/relationships/hyperlink" Target="https://www.heritage.org/middle-east/report/israeli-preventive-attack-irans-nuclear-sites-implications-the-us" TargetMode="External"/><Relationship Id="rId24" Type="http://schemas.openxmlformats.org/officeDocument/2006/relationships/hyperlink" Target="https://www.haaretz.com/israel-news/.premium-netanyahu-says-he-will-name-golan-heights-community-after-trump-1.7161089" TargetMode="External"/><Relationship Id="rId32" Type="http://schemas.openxmlformats.org/officeDocument/2006/relationships/hyperlink" Target="https://www.politico.com/story/2019/03/21/trump-economy-election-1230495" TargetMode="External"/><Relationship Id="rId37" Type="http://schemas.openxmlformats.org/officeDocument/2006/relationships/hyperlink" Target="https://www.nytimes.com/2019/03/20/us/politics/fed-rates.html" TargetMode="External"/><Relationship Id="rId40" Type="http://schemas.openxmlformats.org/officeDocument/2006/relationships/hyperlink" Target="https://www.nytimes.com/2019/05/16/world/middleeast/iran-war-fears.html?module=inline" TargetMode="External"/><Relationship Id="rId45" Type="http://schemas.openxmlformats.org/officeDocument/2006/relationships/hyperlink" Target="https://www.nytimes.com/2018/02/10/world/middleeast/israel-iran-syria.html?module=inline" TargetMode="External"/><Relationship Id="rId53" Type="http://schemas.openxmlformats.org/officeDocument/2006/relationships/hyperlink" Target="https://www.newsweek.com/how-long-could-israel-survive-without-america-636298" TargetMode="External"/><Relationship Id="rId58" Type="http://schemas.openxmlformats.org/officeDocument/2006/relationships/hyperlink" Target="https://www.realclearpolitics.com/epolls/2020/president/us/general_election_trump_vs_harris-6252.html" TargetMode="External"/><Relationship Id="rId66" Type="http://schemas.openxmlformats.org/officeDocument/2006/relationships/hyperlink" Target="https://fred.stlouisfed.org/series/UNRATE" TargetMode="External"/><Relationship Id="rId74" Type="http://schemas.openxmlformats.org/officeDocument/2006/relationships/hyperlink" Target="https://www.cnn.com/2019/06/12/politics/donald-trump-abc-political-dirt-foreign-country-rivals/index.html" TargetMode="External"/><Relationship Id="rId5" Type="http://schemas.openxmlformats.org/officeDocument/2006/relationships/webSettings" Target="webSettings.xml"/><Relationship Id="rId61" Type="http://schemas.openxmlformats.org/officeDocument/2006/relationships/hyperlink" Target="https://www.washingtonpost.com/politics/push-to-impeach-trump-stalls-amid-democrats-deference-to--and-fear-of--pelosi/2019/06/16/d6df3d44-8d2c-11e9-8f69-a2795fca3343_story.html?utm_term=.c9c581139119" TargetMode="External"/><Relationship Id="rId19" Type="http://schemas.openxmlformats.org/officeDocument/2006/relationships/hyperlink" Target="https://www.washingtonexaminer.com/opinion/why-benjamin-netanyahu-just-now-busted-irans-nuclear-deception" TargetMode="External"/><Relationship Id="rId14" Type="http://schemas.openxmlformats.org/officeDocument/2006/relationships/hyperlink" Target="http://www.wilsoncenter.org/sites/default/files/IranReport_091112_FINAL.pdf" TargetMode="External"/><Relationship Id="rId22" Type="http://schemas.openxmlformats.org/officeDocument/2006/relationships/hyperlink" Target="https://www.motherjones.com/politics/2019/06/israels-prime-minister-just-renamed-a-controversial-settlement-after-donald-trump/" TargetMode="External"/><Relationship Id="rId27" Type="http://schemas.openxmlformats.org/officeDocument/2006/relationships/hyperlink" Target="https://www.axios.com/trump-iran-nuclear-deal-37edccc7-5e77-4ba0-8955-5191f2dd1641.html" TargetMode="External"/><Relationship Id="rId30" Type="http://schemas.openxmlformats.org/officeDocument/2006/relationships/hyperlink" Target="https://www.vox.com/policy-and-politics/2019/3/1/18246059/2020-candidates-list-who-is-running-for-president-beto-orourke" TargetMode="External"/><Relationship Id="rId35" Type="http://schemas.openxmlformats.org/officeDocument/2006/relationships/hyperlink" Target="https://www.jstor.org/stable/20203009?read-now=1&amp;seq=12" TargetMode="External"/><Relationship Id="rId43" Type="http://schemas.openxmlformats.org/officeDocument/2006/relationships/hyperlink" Target="https://www.haaretz.com/israel-news/.premium-netanyahu-s-turbulent-warsaw-trip-revealed-his-true-gift-a-policy-of-ambiguity-1.6939437" TargetMode="External"/><Relationship Id="rId48" Type="http://schemas.openxmlformats.org/officeDocument/2006/relationships/hyperlink" Target="https://www.reuters.com/article/us-usa-iran-zarif/iran-dismisses-possibility-of-conflict-says-does-not-want-war-idUSKCN1SO09C" TargetMode="External"/><Relationship Id="rId56" Type="http://schemas.openxmlformats.org/officeDocument/2006/relationships/hyperlink" Target="https://www.realclearpolitics.com/epolls/2020/president/us/general_election_trump_vs_biden-6247.html" TargetMode="External"/><Relationship Id="rId64" Type="http://schemas.openxmlformats.org/officeDocument/2006/relationships/hyperlink" Target="https://www.nytimes.com/1995/08/12/us/poll-shows-disenchantment-with-politicians-and-politics.html?searchResultPosition=1&amp;module=inline" TargetMode="External"/><Relationship Id="rId69" Type="http://schemas.openxmlformats.org/officeDocument/2006/relationships/hyperlink" Target="http://www.centerforpolitics.org/crystalball/articles/how-accurate-were-the-political-science-forecasts-of-the-2016-presidential-election/" TargetMode="External"/><Relationship Id="rId77" Type="http://schemas.openxmlformats.org/officeDocument/2006/relationships/fontTable" Target="fontTable.xml"/><Relationship Id="rId8" Type="http://schemas.openxmlformats.org/officeDocument/2006/relationships/hyperlink" Target="http://www.countercurrents.org/leb-parrish160706.htm" TargetMode="External"/><Relationship Id="rId51" Type="http://schemas.openxmlformats.org/officeDocument/2006/relationships/hyperlink" Target="https://fas.org/sgp/crs/mideast/R44017.pdf" TargetMode="External"/><Relationship Id="rId72" Type="http://schemas.openxmlformats.org/officeDocument/2006/relationships/hyperlink" Target="https://twitter.com/realDonaldTrump/status/1141362325619916801" TargetMode="External"/><Relationship Id="rId3" Type="http://schemas.openxmlformats.org/officeDocument/2006/relationships/styles" Target="styles.xml"/><Relationship Id="rId12" Type="http://schemas.openxmlformats.org/officeDocument/2006/relationships/hyperlink" Target="https://www.twincities.com/2012/08/19/david-rothkopf-israel-is-not-bluffing/" TargetMode="External"/><Relationship Id="rId17" Type="http://schemas.openxmlformats.org/officeDocument/2006/relationships/hyperlink" Target="https://lobelog.com/what-if-the-state-of-saudi-arabia-collapses/" TargetMode="External"/><Relationship Id="rId25" Type="http://schemas.openxmlformats.org/officeDocument/2006/relationships/hyperlink" Target="https://www.politico.com/story/2019/06/16/israel-donald-trump-netayahu-golan-heights-1365906" TargetMode="External"/><Relationship Id="rId33" Type="http://schemas.openxmlformats.org/officeDocument/2006/relationships/hyperlink" Target="https://politicalbehavior.wordpress.com/2019/03/08/motivated-reasoning-public-opinion-and-presidential-approval/" TargetMode="External"/><Relationship Id="rId38" Type="http://schemas.openxmlformats.org/officeDocument/2006/relationships/hyperlink" Target="https://www.israelhayom.com/2019/05/19/report-israel-would-not-join-war-with-iran-unless-attacked/" TargetMode="External"/><Relationship Id="rId46" Type="http://schemas.openxmlformats.org/officeDocument/2006/relationships/hyperlink" Target="https://www.ynet.co.il/articles/0,7340,L-5507618,00.html" TargetMode="External"/><Relationship Id="rId59" Type="http://schemas.openxmlformats.org/officeDocument/2006/relationships/hyperlink" Target="https://projects.fivethirtyeight.com/trump-approval-ratings/" TargetMode="External"/><Relationship Id="rId67" Type="http://schemas.openxmlformats.org/officeDocument/2006/relationships/hyperlink" Target="https://poll.qu.edu/national/release-detail?ReleaseID=2627" TargetMode="External"/><Relationship Id="rId20" Type="http://schemas.openxmlformats.org/officeDocument/2006/relationships/hyperlink" Target="https://www.haaretz.com/israel-news/.premium-would-trump-save-israel-in-the-next-war-1.6509295" TargetMode="External"/><Relationship Id="rId41" Type="http://schemas.openxmlformats.org/officeDocument/2006/relationships/hyperlink" Target="https://www.nytimes.com/2019/05/15/world/middleeast/iran-war-usa.html?module=inline" TargetMode="External"/><Relationship Id="rId54" Type="http://schemas.openxmlformats.org/officeDocument/2006/relationships/hyperlink" Target="http://www.commentarymagazine.com/2013/09/17/israel-likes-its-u-s-presidents-strong-2/)---ability" TargetMode="External"/><Relationship Id="rId62" Type="http://schemas.openxmlformats.org/officeDocument/2006/relationships/hyperlink" Target="https://www.nytimes.com/1983/07/03/us/mondale-and-glenn-lead-in-survey-of-democrats.html?searchResultPosition=1&amp;module=inline" TargetMode="External"/><Relationship Id="rId70" Type="http://schemas.openxmlformats.org/officeDocument/2006/relationships/hyperlink" Target="http://www.centerforpolitics.org/crystalball/articles/forecasting-the-2016-presidential-election-will-time-for-change-mean-time-for-trump/" TargetMode="External"/><Relationship Id="rId75" Type="http://schemas.openxmlformats.org/officeDocument/2006/relationships/hyperlink" Target="https://tnsr.org/2018/08/restraining-an-ally-israel-the-united-states-and-irans-nuclear-program-2011-2012/" TargetMode="External"/><Relationship Id="rId1" Type="http://schemas.openxmlformats.org/officeDocument/2006/relationships/customXml" Target="../customXml/item1.xml"/><Relationship Id="rId6" Type="http://schemas.openxmlformats.org/officeDocument/2006/relationships/hyperlink" Target="http://www.countercurrents.org/avery061113.htm" TargetMode="External"/><Relationship Id="rId15" Type="http://schemas.openxmlformats.org/officeDocument/2006/relationships/hyperlink" Target="http://www.thebulletin.org/web-edition/features/how-can-we-reduce-the-risk-of-human-extinction" TargetMode="External"/><Relationship Id="rId23" Type="http://schemas.openxmlformats.org/officeDocument/2006/relationships/hyperlink" Target="https://www.theguardian.com/us-news/2019/mar/21/trump-us-golan-heights-israel-sovereignty" TargetMode="External"/><Relationship Id="rId28" Type="http://schemas.openxmlformats.org/officeDocument/2006/relationships/hyperlink" Target="https://www.axios.com/un-atomic-watchdog-irans-centrifuge-use-increases-ec1f403d-5b6e-40fa-8a0b-d5c2cb89e226.html" TargetMode="External"/><Relationship Id="rId36" Type="http://schemas.openxmlformats.org/officeDocument/2006/relationships/hyperlink" Target="https://www.vox.com/explainers/2018/7/5/17531360/donald-trump-poll-numbers-popularity" TargetMode="External"/><Relationship Id="rId49" Type="http://schemas.openxmlformats.org/officeDocument/2006/relationships/hyperlink" Target="https://time.com/5614488/iran-spy-drone-hormuz-strait/" TargetMode="External"/><Relationship Id="rId57" Type="http://schemas.openxmlformats.org/officeDocument/2006/relationships/hyperlink" Target="https://www.realclearpolitics.com/epolls/2020/president/us/general_election_trump_vs_sanders-6250.html" TargetMode="External"/><Relationship Id="rId10" Type="http://schemas.openxmlformats.org/officeDocument/2006/relationships/hyperlink" Target="http://www.commentarymagazine.com/2013/10/22/will-israel-strike-iran-iraq-is-no-precedent-nuclear/" TargetMode="External"/><Relationship Id="rId31" Type="http://schemas.openxmlformats.org/officeDocument/2006/relationships/hyperlink" Target="https://www.vox.com/policy-and-politics/2017/10/9/16447546/trump-2020" TargetMode="External"/><Relationship Id="rId44" Type="http://schemas.openxmlformats.org/officeDocument/2006/relationships/hyperlink" Target="https://www.nytimes.com/2019/05/05/world/middleeast/gaza-rockets-israel-palestinians.html?module=inline" TargetMode="External"/><Relationship Id="rId52" Type="http://schemas.openxmlformats.org/officeDocument/2006/relationships/hyperlink" Target="https://www.cnbc.com/2019/06/20/why-irans-forces-would-blow-up-foreign-tankers-near-strait-of-hormuz.html" TargetMode="External"/><Relationship Id="rId60" Type="http://schemas.openxmlformats.org/officeDocument/2006/relationships/hyperlink" Target="https://www.nytimes.com/2019/06/04/opinion/conservatives-david-french-trump.html?module=inline" TargetMode="External"/><Relationship Id="rId65" Type="http://schemas.openxmlformats.org/officeDocument/2006/relationships/hyperlink" Target="https://news.gallup.com/poll/148487/republican-candidate-extends-lead-obama.aspx" TargetMode="External"/><Relationship Id="rId73" Type="http://schemas.openxmlformats.org/officeDocument/2006/relationships/hyperlink" Target="https://www.nbcnews.com/politics/meet-the-press/trump-campaign-cutting-ties-pollsters-after-internal-numbers-leaked-n1017991"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loomberg.com/view/articles/2018-07-17/if-iran-gets-back-to-nukes-israel-is-ready-to-strike" TargetMode="External"/><Relationship Id="rId13" Type="http://schemas.openxmlformats.org/officeDocument/2006/relationships/hyperlink" Target="http://www.indiana.edu/~spea/news/speaking_out/reuveny_on_unilateral_strike_Iran.shtml" TargetMode="External"/><Relationship Id="rId18" Type="http://schemas.openxmlformats.org/officeDocument/2006/relationships/hyperlink" Target="https://www.washingtonexaminer.com/policy/defense-national-security/netanyahu-iran-has-secret-atomic-archive-with-up-to-300-tons-of-nuclear-supplies" TargetMode="External"/><Relationship Id="rId39" Type="http://schemas.openxmlformats.org/officeDocument/2006/relationships/hyperlink" Target="https://www.nytimes.com/2019/05/16/world/middleeast/israel-iran-netanyahu-war.html?register=google" TargetMode="External"/><Relationship Id="rId34" Type="http://schemas.openxmlformats.org/officeDocument/2006/relationships/hyperlink" Target="https://twitter.com/ForecasterEnten/status/1109088751811284995" TargetMode="External"/><Relationship Id="rId50" Type="http://schemas.openxmlformats.org/officeDocument/2006/relationships/hyperlink" Target="https://thehill.com/homenews/administration/450280-trump-on-possible-war-with-iran-i-dont-need-exit-strategies" TargetMode="External"/><Relationship Id="rId55" Type="http://schemas.openxmlformats.org/officeDocument/2006/relationships/hyperlink" Target="https://www.jpost.com/Opinion/Israels-war-with-Iran-is-inevitable-568698" TargetMode="External"/><Relationship Id="rId76" Type="http://schemas.openxmlformats.org/officeDocument/2006/relationships/hyperlink" Target="https://lobelog.com/please-exhale-israel-is-not-going-to-attack-iran/" TargetMode="External"/><Relationship Id="rId7" Type="http://schemas.openxmlformats.org/officeDocument/2006/relationships/hyperlink" Target="https://www.upi.com/The-growing-risk-of-a-new-Middle-East-war/8591534858245/" TargetMode="External"/><Relationship Id="rId71" Type="http://schemas.openxmlformats.org/officeDocument/2006/relationships/hyperlink" Target="http://crystalball.centerforpolitics.org/crystalball/articles/assessing-trumps-chances-forecasting-the-2020-presidential-election/" TargetMode="External"/><Relationship Id="rId2" Type="http://schemas.openxmlformats.org/officeDocument/2006/relationships/numbering" Target="numbering.xml"/><Relationship Id="rId29" Type="http://schemas.openxmlformats.org/officeDocument/2006/relationships/hyperlink" Target="https://www.axios.com/intelligence-chiefs-donald-trump-iran-nuclear-deal-0333ce3b-dd4e-4928-8753-447b98cedcc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7EB66-100A-42B4-850A-FEC57907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48378</Words>
  <Characters>275757</Characters>
  <Application>Microsoft Office Word</Application>
  <DocSecurity>0</DocSecurity>
  <Lines>2297</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Alexandria Chase</cp:lastModifiedBy>
  <cp:revision>2</cp:revision>
  <dcterms:created xsi:type="dcterms:W3CDTF">2019-06-30T19:03:00Z</dcterms:created>
  <dcterms:modified xsi:type="dcterms:W3CDTF">2019-06-30T19:03:00Z</dcterms:modified>
</cp:coreProperties>
</file>